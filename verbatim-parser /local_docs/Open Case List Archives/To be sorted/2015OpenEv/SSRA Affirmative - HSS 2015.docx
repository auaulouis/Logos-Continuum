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F5610A" w14:textId="654A4768" w:rsidR="00AC4BE8" w:rsidRDefault="00AC4BE8" w:rsidP="001322F0">
      <w:pPr>
        <w:pStyle w:val="Heading2"/>
      </w:pPr>
      <w:r>
        <w:t>Notes/Explanation</w:t>
      </w:r>
    </w:p>
    <w:p w14:paraId="11BA83BE" w14:textId="77777777" w:rsidR="004C581A" w:rsidRDefault="004C581A" w:rsidP="00AC4BE8"/>
    <w:p w14:paraId="6D656115" w14:textId="17BC1E76" w:rsidR="00AC4BE8" w:rsidRDefault="004C581A" w:rsidP="00AC4BE8">
      <w:r>
        <w:t xml:space="preserve">This is a broader plan mechanism than the packet affirmative that accesses the same set of advantages and links to the same set of disadvantages. </w:t>
      </w:r>
      <w:r w:rsidR="005C62C4">
        <w:t xml:space="preserve">Because it ends domestic mass surveillance, (almost?) any of the advantages we have produced can be read with this affirmative. </w:t>
      </w:r>
      <w:bookmarkStart w:id="0" w:name="_GoBack"/>
      <w:bookmarkEnd w:id="0"/>
      <w:r w:rsidR="005C62C4">
        <w:t xml:space="preserve">Depending on how the plan is worded, the negative can introduce one or more topicality arguments. </w:t>
      </w:r>
    </w:p>
    <w:p w14:paraId="1B8C5495" w14:textId="77777777" w:rsidR="004C581A" w:rsidRPr="00AC4BE8" w:rsidRDefault="004C581A" w:rsidP="00AC4BE8"/>
    <w:p w14:paraId="193A799D" w14:textId="77777777" w:rsidR="001322F0" w:rsidRDefault="001322F0" w:rsidP="001322F0">
      <w:pPr>
        <w:pStyle w:val="Heading2"/>
      </w:pPr>
      <w:r>
        <w:lastRenderedPageBreak/>
        <w:t>1AC</w:t>
      </w:r>
    </w:p>
    <w:p w14:paraId="73582F0F" w14:textId="3C151C04" w:rsidR="001322F0" w:rsidRDefault="00AC4BE8" w:rsidP="001322F0">
      <w:pPr>
        <w:pStyle w:val="Heading3"/>
      </w:pPr>
      <w:r>
        <w:lastRenderedPageBreak/>
        <w:t>1AC — Plan Options</w:t>
      </w:r>
    </w:p>
    <w:p w14:paraId="1912470A" w14:textId="77777777" w:rsidR="001322F0" w:rsidRDefault="001322F0" w:rsidP="001322F0">
      <w:pPr>
        <w:pStyle w:val="Heading4"/>
      </w:pPr>
      <w:r>
        <w:t>1. The United States federal government should enact the Surveillance State Repeal Act.</w:t>
      </w:r>
    </w:p>
    <w:p w14:paraId="6D3C1662" w14:textId="77777777" w:rsidR="001322F0" w:rsidRDefault="001322F0" w:rsidP="001322F0"/>
    <w:p w14:paraId="35339FF1" w14:textId="77777777" w:rsidR="001322F0" w:rsidRDefault="001322F0" w:rsidP="001322F0">
      <w:pPr>
        <w:pStyle w:val="Heading4"/>
      </w:pPr>
      <w:r>
        <w:t xml:space="preserve">2. The United States federal government should enact H.R. </w:t>
      </w:r>
      <w:r w:rsidRPr="00EB533A">
        <w:t>1466</w:t>
      </w:r>
      <w:r>
        <w:t xml:space="preserve"> (the Surveillance State Repeal Act). </w:t>
      </w:r>
    </w:p>
    <w:p w14:paraId="188BC196" w14:textId="77777777" w:rsidR="001322F0" w:rsidRDefault="001322F0" w:rsidP="001322F0"/>
    <w:p w14:paraId="23296EE5" w14:textId="77777777" w:rsidR="001322F0" w:rsidRDefault="001322F0" w:rsidP="001322F0">
      <w:pPr>
        <w:pStyle w:val="Heading4"/>
      </w:pPr>
      <w:r>
        <w:t xml:space="preserve">3. A </w:t>
      </w:r>
      <w:r w:rsidRPr="004A610F">
        <w:t>warrant-based, probable-cause standard</w:t>
      </w:r>
      <w:r>
        <w:t xml:space="preserve"> should be required for </w:t>
      </w:r>
      <w:r w:rsidRPr="004A610F">
        <w:t>seizing and searching the communications of any American</w:t>
      </w:r>
      <w:r>
        <w:t>.</w:t>
      </w:r>
    </w:p>
    <w:p w14:paraId="07901306" w14:textId="77777777" w:rsidR="001322F0" w:rsidRDefault="001322F0" w:rsidP="001322F0"/>
    <w:p w14:paraId="3D3679C3" w14:textId="77777777" w:rsidR="001322F0" w:rsidRPr="004A610F" w:rsidRDefault="001322F0" w:rsidP="001322F0">
      <w:pPr>
        <w:pStyle w:val="Heading4"/>
      </w:pPr>
      <w:r>
        <w:t xml:space="preserve">4. Domestic surveillance authority under the USA PATRIOT Act, </w:t>
      </w:r>
      <w:r w:rsidRPr="004A610F">
        <w:t>Foreign Intelligence Surveillance Act of 1978 Amendments Act of 2008</w:t>
      </w:r>
      <w:r>
        <w:t xml:space="preserve">, and </w:t>
      </w:r>
      <w:r w:rsidRPr="004A610F">
        <w:t>Executive Order 12333</w:t>
      </w:r>
      <w:r>
        <w:t xml:space="preserve"> should be repealed.</w:t>
      </w:r>
    </w:p>
    <w:p w14:paraId="6DEA0A99" w14:textId="77777777" w:rsidR="001322F0" w:rsidRDefault="001322F0" w:rsidP="001322F0"/>
    <w:p w14:paraId="46A58AD7" w14:textId="77777777" w:rsidR="001322F0" w:rsidRPr="004A610F" w:rsidRDefault="001322F0" w:rsidP="001322F0">
      <w:pPr>
        <w:pStyle w:val="Heading4"/>
      </w:pPr>
      <w:r>
        <w:t xml:space="preserve">5. Domestic surveillance authority under the USA PATRIOT Act, </w:t>
      </w:r>
      <w:r w:rsidRPr="004A610F">
        <w:t>Foreign Intelligence Surveillance Act of 1978 Amendments Act of 2008</w:t>
      </w:r>
      <w:r>
        <w:t xml:space="preserve">, and </w:t>
      </w:r>
      <w:r w:rsidRPr="004A610F">
        <w:t>Executive Order 12333</w:t>
      </w:r>
      <w:r>
        <w:t xml:space="preserve"> should be repealed through the enactment of the Surveillance State Repeal Act. </w:t>
      </w:r>
    </w:p>
    <w:p w14:paraId="57CC2C4D" w14:textId="77777777" w:rsidR="001322F0" w:rsidRDefault="001322F0" w:rsidP="001322F0"/>
    <w:p w14:paraId="1302CF09" w14:textId="77777777" w:rsidR="001322F0" w:rsidRDefault="001322F0" w:rsidP="001322F0">
      <w:pPr>
        <w:pStyle w:val="Heading4"/>
      </w:pPr>
      <w:r>
        <w:t xml:space="preserve">6. Sections one, two, three, five, six, and eleven of the Surveillance State Repeal Act should be enacted. </w:t>
      </w:r>
    </w:p>
    <w:p w14:paraId="6DCD5AA4" w14:textId="77777777" w:rsidR="001322F0" w:rsidRDefault="001322F0" w:rsidP="001322F0"/>
    <w:p w14:paraId="7A1B45A1" w14:textId="77777777" w:rsidR="001322F0" w:rsidRDefault="001322F0" w:rsidP="001322F0">
      <w:pPr>
        <w:pStyle w:val="Heading4"/>
      </w:pPr>
      <w:r>
        <w:t xml:space="preserve">7. The United States federal government should enact the topical provisions of the Surveillance State Repeal Act. </w:t>
      </w:r>
    </w:p>
    <w:p w14:paraId="034B1BAA" w14:textId="77777777" w:rsidR="001322F0" w:rsidRDefault="001322F0" w:rsidP="001322F0"/>
    <w:p w14:paraId="73710B11" w14:textId="77777777" w:rsidR="001322F0" w:rsidRDefault="001322F0" w:rsidP="001322F0">
      <w:pPr>
        <w:pStyle w:val="Heading4"/>
      </w:pPr>
      <w:r>
        <w:t>8. Topical provisions of the Surveillance State Repeal Act should be enacted.</w:t>
      </w:r>
    </w:p>
    <w:p w14:paraId="52C281DD" w14:textId="77777777" w:rsidR="001322F0" w:rsidRPr="004C6B1D" w:rsidRDefault="001322F0" w:rsidP="001322F0"/>
    <w:p w14:paraId="0AFCE16A" w14:textId="77777777" w:rsidR="001322F0" w:rsidRPr="004C6B1D" w:rsidRDefault="001322F0" w:rsidP="001322F0">
      <w:pPr>
        <w:pStyle w:val="Heading4"/>
      </w:pPr>
      <w:r>
        <w:t xml:space="preserve">9. Provisions of the Surveillance State Repeal Act that substantially curtail domestic surveillance by the United States federal government should be enacted. </w:t>
      </w:r>
    </w:p>
    <w:p w14:paraId="22606917" w14:textId="77777777" w:rsidR="001322F0" w:rsidRDefault="001322F0" w:rsidP="001322F0"/>
    <w:p w14:paraId="59E1C67A" w14:textId="77777777" w:rsidR="001322F0" w:rsidRPr="00EA2C3E" w:rsidRDefault="001322F0" w:rsidP="001322F0">
      <w:pPr>
        <w:pStyle w:val="Heading4"/>
      </w:pPr>
      <w:r>
        <w:t xml:space="preserve">10. Comprehensive reform of United States federal intelligence agency domestic surveillance should be enacted. </w:t>
      </w:r>
    </w:p>
    <w:p w14:paraId="45882657" w14:textId="77777777" w:rsidR="001322F0" w:rsidRDefault="001322F0" w:rsidP="001322F0"/>
    <w:p w14:paraId="1333A04A" w14:textId="77777777" w:rsidR="001322F0" w:rsidRDefault="001322F0" w:rsidP="001322F0">
      <w:pPr>
        <w:pStyle w:val="Heading4"/>
      </w:pPr>
      <w:r>
        <w:t xml:space="preserve">11. All legal authority for the collection and analysis of Americans’ electronic communications </w:t>
      </w:r>
      <w:r w:rsidRPr="00672B22">
        <w:t>without a warrant and probable cause</w:t>
      </w:r>
      <w:r>
        <w:t xml:space="preserve"> should be completely eliminated. </w:t>
      </w:r>
    </w:p>
    <w:p w14:paraId="3E98F1B4" w14:textId="77777777" w:rsidR="001322F0" w:rsidRDefault="001322F0" w:rsidP="001322F0"/>
    <w:p w14:paraId="0C7D506C" w14:textId="77777777" w:rsidR="001322F0" w:rsidRDefault="001322F0" w:rsidP="001322F0">
      <w:pPr>
        <w:pStyle w:val="Heading4"/>
      </w:pPr>
      <w:r>
        <w:lastRenderedPageBreak/>
        <w:t>12. The United States federal government should prohibit federal agencies from collecting Americans’ electronic communications without obtaining a valid, particularized search warrant based on a transparent judicial determination of probable cause from a federal court staffed with judges and advisors</w:t>
      </w:r>
      <w:r w:rsidRPr="008F6625">
        <w:t xml:space="preserve"> </w:t>
      </w:r>
      <w:r>
        <w:t>with</w:t>
      </w:r>
      <w:r w:rsidRPr="008F6625">
        <w:t xml:space="preserve"> technological exper</w:t>
      </w:r>
      <w:r>
        <w:t xml:space="preserve">tise in the subject matter of the </w:t>
      </w:r>
      <w:r w:rsidRPr="008F6625">
        <w:t>proceeding</w:t>
      </w:r>
      <w:r>
        <w:t>s. This requirement should be enforced regardless of whether an individual has provided communications to a third party acting as</w:t>
      </w:r>
      <w:r w:rsidRPr="00BB34DE">
        <w:t xml:space="preserve"> a conduit for information intended for someone else</w:t>
      </w:r>
      <w:r>
        <w:t xml:space="preserve"> and should be subject to oversight review (including robust whistleblower protections and an annual audit report to Congress) by the Government Accountability Office. “Collecting Americans’ electronic communications” should be defined to include attempts by federal agencies to obtain Americans’ electronic communications by requiring or encouraging</w:t>
      </w:r>
      <w:r w:rsidRPr="00A1277D">
        <w:t xml:space="preserve"> manufacturer</w:t>
      </w:r>
      <w:r>
        <w:t>s</w:t>
      </w:r>
      <w:r w:rsidRPr="00A1277D">
        <w:t xml:space="preserve"> of electronic device</w:t>
      </w:r>
      <w:r>
        <w:t>s</w:t>
      </w:r>
      <w:r w:rsidRPr="00A1277D">
        <w:t xml:space="preserve"> or software </w:t>
      </w:r>
      <w:r>
        <w:t>to</w:t>
      </w:r>
      <w:r w:rsidRPr="00A1277D">
        <w:t xml:space="preserve"> build into such device</w:t>
      </w:r>
      <w:r>
        <w:t>s</w:t>
      </w:r>
      <w:r w:rsidRPr="00A1277D">
        <w:t xml:space="preserve"> or software a mechanism that allows </w:t>
      </w:r>
      <w:r>
        <w:t>the federal government</w:t>
      </w:r>
      <w:r w:rsidRPr="00A1277D">
        <w:t xml:space="preserve"> to bypass encryption or privacy technology</w:t>
      </w:r>
      <w:r>
        <w:t xml:space="preserve">. </w:t>
      </w:r>
    </w:p>
    <w:p w14:paraId="3E830465" w14:textId="77777777" w:rsidR="009261EE" w:rsidRPr="009261EE" w:rsidRDefault="009261EE" w:rsidP="009261EE"/>
    <w:p w14:paraId="434C6345" w14:textId="77777777" w:rsidR="001322F0" w:rsidRDefault="001322F0" w:rsidP="001322F0">
      <w:pPr>
        <w:pStyle w:val="Heading3"/>
      </w:pPr>
      <w:r>
        <w:lastRenderedPageBreak/>
        <w:t>1AC — Solvency</w:t>
      </w:r>
    </w:p>
    <w:p w14:paraId="648919F8" w14:textId="77777777" w:rsidR="001322F0" w:rsidRDefault="001322F0" w:rsidP="001322F0">
      <w:pPr>
        <w:pStyle w:val="Heading4"/>
      </w:pPr>
      <w:r>
        <w:t>Contention __ is</w:t>
      </w:r>
      <w:r w:rsidRPr="00974B13">
        <w:t xml:space="preserve"> Solvency</w:t>
      </w:r>
    </w:p>
    <w:p w14:paraId="7AB61901" w14:textId="77777777" w:rsidR="001322F0" w:rsidRPr="003B6F99" w:rsidRDefault="001322F0" w:rsidP="001322F0"/>
    <w:p w14:paraId="36EA3A5E" w14:textId="77777777" w:rsidR="001322F0" w:rsidRDefault="001322F0" w:rsidP="001322F0">
      <w:pPr>
        <w:pStyle w:val="Heading4"/>
      </w:pPr>
      <w:r w:rsidRPr="00974B13">
        <w:rPr>
          <w:u w:val="single"/>
        </w:rPr>
        <w:t>First</w:t>
      </w:r>
      <w:r>
        <w:t xml:space="preserve">, the plan effectively </w:t>
      </w:r>
      <w:r w:rsidRPr="00EE361F">
        <w:rPr>
          <w:u w:val="single"/>
        </w:rPr>
        <w:t>dismantles</w:t>
      </w:r>
      <w:r>
        <w:t xml:space="preserve"> the U.S. surveillance state. Only </w:t>
      </w:r>
      <w:r w:rsidRPr="00AB5A57">
        <w:rPr>
          <w:u w:val="single"/>
        </w:rPr>
        <w:t>comprehensive reform</w:t>
      </w:r>
      <w:r>
        <w:t xml:space="preserve"> eliminates </w:t>
      </w:r>
      <w:r w:rsidRPr="00B5093C">
        <w:rPr>
          <w:i/>
          <w:u w:val="single"/>
        </w:rPr>
        <w:t>actual</w:t>
      </w:r>
      <w:r>
        <w:t xml:space="preserve"> and </w:t>
      </w:r>
      <w:r w:rsidRPr="00B5093C">
        <w:rPr>
          <w:i/>
          <w:u w:val="single"/>
        </w:rPr>
        <w:t>latent</w:t>
      </w:r>
      <w:r w:rsidR="009261EE">
        <w:t xml:space="preserve"> abuse.</w:t>
      </w:r>
    </w:p>
    <w:p w14:paraId="52CDFD7E" w14:textId="77777777" w:rsidR="001322F0" w:rsidRDefault="001322F0" w:rsidP="001322F0">
      <w:r w:rsidRPr="001C2AD3">
        <w:rPr>
          <w:rStyle w:val="Style13ptBold"/>
        </w:rPr>
        <w:t>Holt 14</w:t>
      </w:r>
      <w:r>
        <w:t xml:space="preserve"> — Rush Holt, Member of the United States House of Representatives (D-NJ), former Head of the </w:t>
      </w:r>
      <w:r w:rsidRPr="001C2AD3">
        <w:t>Nuclear and Scientific Division of the Office of Strategic Forces at the U.S. Department of State</w:t>
      </w:r>
      <w:r>
        <w:t xml:space="preserve">, former </w:t>
      </w:r>
      <w:r w:rsidRPr="001C2AD3">
        <w:t>Assistant Director of the Princeton Plasma Physics Laboratory at Princeton University</w:t>
      </w:r>
      <w:r>
        <w:t>, holds a</w:t>
      </w:r>
      <w:r w:rsidRPr="001C2AD3">
        <w:t xml:space="preserve"> Ph.D. in</w:t>
      </w:r>
      <w:r>
        <w:t xml:space="preserve"> P</w:t>
      </w:r>
      <w:r w:rsidRPr="001C2AD3">
        <w:t>hysics from New York University</w:t>
      </w:r>
      <w:r>
        <w:t>, 2014 (“</w:t>
      </w:r>
      <w:r w:rsidRPr="001C2AD3">
        <w:t>Time to end the ‘surveillance state’</w:t>
      </w:r>
      <w:r>
        <w:t>,” MSNBC, January 17</w:t>
      </w:r>
      <w:r w:rsidRPr="001C2AD3">
        <w:rPr>
          <w:vertAlign w:val="superscript"/>
        </w:rPr>
        <w:t>th</w:t>
      </w:r>
      <w:r>
        <w:t xml:space="preserve">, Available Online at </w:t>
      </w:r>
      <w:hyperlink r:id="rId7" w:history="1">
        <w:r w:rsidRPr="00505AF1">
          <w:rPr>
            <w:rStyle w:val="Hyperlink"/>
          </w:rPr>
          <w:t>http://www.msnbc.com/msnbc/time-end-the-surveillance-state</w:t>
        </w:r>
      </w:hyperlink>
      <w:r>
        <w:t>, Accessed 06-19-2015)</w:t>
      </w:r>
    </w:p>
    <w:p w14:paraId="4382A057" w14:textId="77777777" w:rsidR="001322F0" w:rsidRDefault="001322F0" w:rsidP="001322F0">
      <w:r>
        <w:t>On January 21, 2009, I stood on the steps of the United States Capitol and heard Barack Obama – who, minutes before, had been sworn in as the president of the United States – deliver a striking call for the protection of civil liberties.  “Our Founding Fathers,” he said, “faced with perils that we can scarcely imagine, drafted a charter to assure the rule of law and the rights of man.” As Americans, he added, we must “reject as false the choice between our safety and our ideals.”</w:t>
      </w:r>
    </w:p>
    <w:p w14:paraId="054E1415" w14:textId="77777777" w:rsidR="001322F0" w:rsidRDefault="001322F0" w:rsidP="001322F0">
      <w:r>
        <w:t>How troubling, then, to hear that same president claim on Friday that America must strike “the balance between security and liberty” – embracing the same false choice that he himself once denounced.</w:t>
      </w:r>
    </w:p>
    <w:p w14:paraId="1F652161" w14:textId="77777777" w:rsidR="001322F0" w:rsidRDefault="001322F0" w:rsidP="001322F0">
      <w:r w:rsidRPr="00974B13">
        <w:rPr>
          <w:rStyle w:val="StyleUnderline"/>
          <w:highlight w:val="yellow"/>
        </w:rPr>
        <w:t>The president’s</w:t>
      </w:r>
      <w:r>
        <w:t xml:space="preserve"> remark came in a nearly hour-long speech intended to calm public fury over the National Security Agency’s abuses of its surveillance authority.  His </w:t>
      </w:r>
      <w:r w:rsidRPr="001C2AD3">
        <w:rPr>
          <w:rStyle w:val="StyleUnderline"/>
        </w:rPr>
        <w:t>speech suggested that the intelligence community is undergoing meaningful reforms, but the truth is that the</w:t>
      </w:r>
      <w:r>
        <w:t xml:space="preserve"> president’s </w:t>
      </w:r>
      <w:r w:rsidRPr="00974B13">
        <w:rPr>
          <w:rStyle w:val="StyleUnderline"/>
          <w:highlight w:val="yellow"/>
        </w:rPr>
        <w:t>reform proposals are not</w:t>
      </w:r>
      <w:r w:rsidRPr="001C2AD3">
        <w:rPr>
          <w:rStyle w:val="StyleUnderline"/>
        </w:rPr>
        <w:t xml:space="preserve"> nearly as </w:t>
      </w:r>
      <w:r w:rsidRPr="00974B13">
        <w:rPr>
          <w:rStyle w:val="StyleUnderline"/>
          <w:highlight w:val="yellow"/>
        </w:rPr>
        <w:t>exhaustive</w:t>
      </w:r>
      <w:r w:rsidRPr="001C2AD3">
        <w:rPr>
          <w:rStyle w:val="StyleUnderline"/>
        </w:rPr>
        <w:t xml:space="preserve">, </w:t>
      </w:r>
      <w:r w:rsidRPr="00974B13">
        <w:rPr>
          <w:rStyle w:val="StyleUnderline"/>
          <w:highlight w:val="yellow"/>
        </w:rPr>
        <w:t>or</w:t>
      </w:r>
      <w:r w:rsidRPr="001C2AD3">
        <w:rPr>
          <w:rStyle w:val="StyleUnderline"/>
        </w:rPr>
        <w:t xml:space="preserve"> as </w:t>
      </w:r>
      <w:r w:rsidRPr="00974B13">
        <w:rPr>
          <w:rStyle w:val="StyleUnderline"/>
          <w:highlight w:val="yellow"/>
        </w:rPr>
        <w:t>effective</w:t>
      </w:r>
      <w:r w:rsidRPr="001C2AD3">
        <w:rPr>
          <w:rStyle w:val="StyleUnderline"/>
        </w:rPr>
        <w:t>, as he implied</w:t>
      </w:r>
      <w:r>
        <w:t>.</w:t>
      </w:r>
    </w:p>
    <w:p w14:paraId="05BE3F1D" w14:textId="77777777" w:rsidR="001322F0" w:rsidRDefault="001322F0" w:rsidP="001322F0">
      <w:r>
        <w:t xml:space="preserve">We should start by remembering that the </w:t>
      </w:r>
      <w:r w:rsidRPr="00974B13">
        <w:rPr>
          <w:rStyle w:val="StyleUnderline"/>
          <w:highlight w:val="yellow"/>
        </w:rPr>
        <w:t>NSA’s abusive practices originated in the</w:t>
      </w:r>
      <w:r w:rsidRPr="001C2AD3">
        <w:rPr>
          <w:rStyle w:val="StyleUnderline"/>
        </w:rPr>
        <w:t xml:space="preserve"> organizational </w:t>
      </w:r>
      <w:r w:rsidRPr="00974B13">
        <w:rPr>
          <w:rStyle w:val="StyleUnderline"/>
          <w:highlight w:val="yellow"/>
        </w:rPr>
        <w:t>culture of</w:t>
      </w:r>
      <w:r w:rsidRPr="001C2AD3">
        <w:rPr>
          <w:rStyle w:val="StyleUnderline"/>
        </w:rPr>
        <w:t xml:space="preserve"> the intelligence community as a whole: </w:t>
      </w:r>
      <w:r w:rsidRPr="00974B13">
        <w:rPr>
          <w:rStyle w:val="Emphasis"/>
          <w:highlight w:val="yellow"/>
        </w:rPr>
        <w:t>collect everything, keep everything – forever</w:t>
      </w:r>
      <w:r>
        <w:t xml:space="preserve">. The NSA has dedicated, patriotic Americans who employ astounding, sophisticated capabilities and who are developing more every day.  Naturally, </w:t>
      </w:r>
      <w:r w:rsidRPr="001C2AD3">
        <w:rPr>
          <w:rStyle w:val="StyleUnderline"/>
        </w:rPr>
        <w:t>in their zeal to do their job, they want to use their capabilities to the fullest, even if this tramples on the rights of Americans or is ineffective</w:t>
      </w:r>
      <w:r>
        <w:t>.</w:t>
      </w:r>
    </w:p>
    <w:p w14:paraId="6E87E9D7" w14:textId="77777777" w:rsidR="001322F0" w:rsidRDefault="001322F0" w:rsidP="001322F0">
      <w:r w:rsidRPr="001C2AD3">
        <w:rPr>
          <w:rStyle w:val="StyleUnderline"/>
        </w:rPr>
        <w:t xml:space="preserve">But </w:t>
      </w:r>
      <w:r w:rsidRPr="00974B13">
        <w:rPr>
          <w:rStyle w:val="StyleUnderline"/>
          <w:highlight w:val="yellow"/>
        </w:rPr>
        <w:t>rather than meaningfully reining in these capabilities,</w:t>
      </w:r>
      <w:r w:rsidRPr="001C2AD3">
        <w:rPr>
          <w:rStyle w:val="StyleUnderline"/>
        </w:rPr>
        <w:t xml:space="preserve"> the president’s </w:t>
      </w:r>
      <w:r w:rsidRPr="00974B13">
        <w:rPr>
          <w:rStyle w:val="StyleUnderline"/>
          <w:highlight w:val="yellow"/>
        </w:rPr>
        <w:t>proposals continue to allow surveillance</w:t>
      </w:r>
      <w:r w:rsidRPr="001C2AD3">
        <w:rPr>
          <w:rStyle w:val="StyleUnderline"/>
        </w:rPr>
        <w:t xml:space="preserve"> of Americans </w:t>
      </w:r>
      <w:r w:rsidRPr="00974B13">
        <w:rPr>
          <w:rStyle w:val="Emphasis"/>
          <w:highlight w:val="yellow"/>
        </w:rPr>
        <w:t>without</w:t>
      </w:r>
      <w:r w:rsidRPr="001C2AD3">
        <w:rPr>
          <w:rStyle w:val="StyleUnderline"/>
        </w:rPr>
        <w:t xml:space="preserve"> requiring </w:t>
      </w:r>
      <w:r w:rsidRPr="00974B13">
        <w:rPr>
          <w:rStyle w:val="StyleUnderline"/>
          <w:highlight w:val="yellow"/>
        </w:rPr>
        <w:t>a Fourth Amendment determination of probable cause. They</w:t>
      </w:r>
      <w:r w:rsidRPr="001C2AD3">
        <w:rPr>
          <w:rStyle w:val="StyleUnderline"/>
        </w:rPr>
        <w:t xml:space="preserve"> continue to </w:t>
      </w:r>
      <w:r w:rsidRPr="00974B13">
        <w:rPr>
          <w:rStyle w:val="StyleUnderline"/>
          <w:highlight w:val="yellow"/>
        </w:rPr>
        <w:t xml:space="preserve">regard Americans as </w:t>
      </w:r>
      <w:r w:rsidRPr="00974B13">
        <w:rPr>
          <w:rStyle w:val="Emphasis"/>
          <w:highlight w:val="yellow"/>
        </w:rPr>
        <w:t>suspects first and citizens second</w:t>
      </w:r>
      <w:r w:rsidRPr="00974B13">
        <w:rPr>
          <w:rStyle w:val="StyleUnderline"/>
          <w:highlight w:val="yellow"/>
        </w:rPr>
        <w:t>. They</w:t>
      </w:r>
      <w:r w:rsidRPr="001C2AD3">
        <w:rPr>
          <w:rStyle w:val="StyleUnderline"/>
        </w:rPr>
        <w:t xml:space="preserve"> continue to </w:t>
      </w:r>
      <w:r w:rsidRPr="00974B13">
        <w:rPr>
          <w:rStyle w:val="StyleUnderline"/>
          <w:highlight w:val="yellow"/>
        </w:rPr>
        <w:t>allow</w:t>
      </w:r>
      <w:r w:rsidRPr="001C2AD3">
        <w:rPr>
          <w:rStyle w:val="StyleUnderline"/>
        </w:rPr>
        <w:t xml:space="preserve"> the </w:t>
      </w:r>
      <w:r w:rsidRPr="00974B13">
        <w:rPr>
          <w:rStyle w:val="StyleUnderline"/>
          <w:highlight w:val="yellow"/>
        </w:rPr>
        <w:t>government to build backdoors</w:t>
      </w:r>
      <w:r w:rsidRPr="001C2AD3">
        <w:rPr>
          <w:rStyle w:val="StyleUnderline"/>
        </w:rPr>
        <w:t xml:space="preserve"> into computer software and hardware. </w:t>
      </w:r>
      <w:r w:rsidRPr="00974B13">
        <w:rPr>
          <w:rStyle w:val="StyleUnderline"/>
          <w:highlight w:val="yellow"/>
        </w:rPr>
        <w:t>They fail to strengthen protections for whistleblowers who uncover abusive spying</w:t>
      </w:r>
      <w:r>
        <w:t xml:space="preserve">. </w:t>
      </w:r>
    </w:p>
    <w:p w14:paraId="6F22C0AF" w14:textId="77777777" w:rsidR="001322F0" w:rsidRDefault="001322F0" w:rsidP="001322F0">
      <w:r w:rsidRPr="00974B13">
        <w:rPr>
          <w:rStyle w:val="StyleUnderline"/>
          <w:highlight w:val="yellow"/>
        </w:rPr>
        <w:t>The most disturbing omission</w:t>
      </w:r>
      <w:r w:rsidRPr="001C2AD3">
        <w:rPr>
          <w:rStyle w:val="StyleUnderline"/>
        </w:rPr>
        <w:t xml:space="preserve"> from</w:t>
      </w:r>
      <w:r>
        <w:t xml:space="preserve"> President </w:t>
      </w:r>
      <w:r w:rsidRPr="001C2AD3">
        <w:rPr>
          <w:rStyle w:val="StyleUnderline"/>
        </w:rPr>
        <w:t xml:space="preserve">Obama’s reforms </w:t>
      </w:r>
      <w:r w:rsidRPr="00974B13">
        <w:rPr>
          <w:rStyle w:val="StyleUnderline"/>
          <w:highlight w:val="yellow"/>
        </w:rPr>
        <w:t xml:space="preserve">was any commitment to enforcing the Fourth Amendment’s </w:t>
      </w:r>
      <w:r w:rsidRPr="00974B13">
        <w:rPr>
          <w:rStyle w:val="Emphasis"/>
          <w:highlight w:val="yellow"/>
        </w:rPr>
        <w:t>warrant-based</w:t>
      </w:r>
      <w:r w:rsidRPr="00974B13">
        <w:rPr>
          <w:rStyle w:val="StyleUnderline"/>
          <w:highlight w:val="yellow"/>
        </w:rPr>
        <w:t xml:space="preserve">, </w:t>
      </w:r>
      <w:r w:rsidRPr="00974B13">
        <w:rPr>
          <w:rStyle w:val="Emphasis"/>
          <w:highlight w:val="yellow"/>
        </w:rPr>
        <w:t>probable-cause standard</w:t>
      </w:r>
      <w:r w:rsidRPr="00974B13">
        <w:rPr>
          <w:rStyle w:val="StyleUnderline"/>
          <w:highlight w:val="yellow"/>
        </w:rPr>
        <w:t xml:space="preserve"> for seizing and searching</w:t>
      </w:r>
      <w:r w:rsidRPr="001C2AD3">
        <w:rPr>
          <w:rStyle w:val="StyleUnderline"/>
        </w:rPr>
        <w:t xml:space="preserve"> the </w:t>
      </w:r>
      <w:r w:rsidRPr="00974B13">
        <w:rPr>
          <w:rStyle w:val="StyleUnderline"/>
          <w:highlight w:val="yellow"/>
        </w:rPr>
        <w:t>communications</w:t>
      </w:r>
      <w:r w:rsidRPr="001C2AD3">
        <w:rPr>
          <w:rStyle w:val="StyleUnderline"/>
        </w:rPr>
        <w:t xml:space="preserve"> of any American.  Instead, </w:t>
      </w:r>
      <w:r w:rsidRPr="00974B13">
        <w:rPr>
          <w:rStyle w:val="StyleUnderline"/>
          <w:highlight w:val="yellow"/>
        </w:rPr>
        <w:t>the president required only “reasonable suspicion” to query</w:t>
      </w:r>
      <w:r w:rsidRPr="001C2AD3">
        <w:rPr>
          <w:rStyle w:val="StyleUnderline"/>
        </w:rPr>
        <w:t xml:space="preserve"> the NSA’s mass surveillance </w:t>
      </w:r>
      <w:r w:rsidRPr="00974B13">
        <w:rPr>
          <w:rStyle w:val="StyleUnderline"/>
          <w:highlight w:val="yellow"/>
        </w:rPr>
        <w:t xml:space="preserve">databases – a </w:t>
      </w:r>
      <w:r w:rsidRPr="00974B13">
        <w:rPr>
          <w:rStyle w:val="Emphasis"/>
          <w:highlight w:val="yellow"/>
        </w:rPr>
        <w:t>much lower standard</w:t>
      </w:r>
      <w:r w:rsidRPr="001C2AD3">
        <w:rPr>
          <w:rStyle w:val="StyleUnderline"/>
        </w:rPr>
        <w:t xml:space="preserve"> that was </w:t>
      </w:r>
      <w:r w:rsidRPr="00974B13">
        <w:rPr>
          <w:rStyle w:val="Emphasis"/>
          <w:highlight w:val="yellow"/>
        </w:rPr>
        <w:t>already in place</w:t>
      </w:r>
      <w:r w:rsidRPr="00974B13">
        <w:rPr>
          <w:rStyle w:val="StyleUnderline"/>
          <w:highlight w:val="yellow"/>
        </w:rPr>
        <w:t xml:space="preserve"> during</w:t>
      </w:r>
      <w:r w:rsidRPr="001C2AD3">
        <w:rPr>
          <w:rStyle w:val="StyleUnderline"/>
        </w:rPr>
        <w:t xml:space="preserve"> the </w:t>
      </w:r>
      <w:r w:rsidRPr="00974B13">
        <w:rPr>
          <w:rStyle w:val="StyleUnderline"/>
          <w:highlight w:val="yellow"/>
        </w:rPr>
        <w:t>abuses</w:t>
      </w:r>
      <w:r w:rsidRPr="001C2AD3">
        <w:rPr>
          <w:rStyle w:val="StyleUnderline"/>
        </w:rPr>
        <w:t xml:space="preserve"> uncovered to date</w:t>
      </w:r>
      <w:r>
        <w:t>.</w:t>
      </w:r>
    </w:p>
    <w:p w14:paraId="2346E2DA" w14:textId="77777777" w:rsidR="001322F0" w:rsidRDefault="001322F0" w:rsidP="001322F0">
      <w:r w:rsidRPr="00974B13">
        <w:rPr>
          <w:rStyle w:val="StyleUnderline"/>
          <w:highlight w:val="yellow"/>
        </w:rPr>
        <w:t>In embracing</w:t>
      </w:r>
      <w:r w:rsidRPr="001C2AD3">
        <w:rPr>
          <w:rStyle w:val="StyleUnderline"/>
        </w:rPr>
        <w:t xml:space="preserve"> the </w:t>
      </w:r>
      <w:r w:rsidRPr="00974B13">
        <w:rPr>
          <w:rStyle w:val="StyleUnderline"/>
          <w:highlight w:val="yellow"/>
        </w:rPr>
        <w:t>“reasonable suspicion”</w:t>
      </w:r>
      <w:r w:rsidRPr="001C2AD3">
        <w:rPr>
          <w:rStyle w:val="StyleUnderline"/>
        </w:rPr>
        <w:t xml:space="preserve"> doctrine, </w:t>
      </w:r>
      <w:r w:rsidRPr="00974B13">
        <w:rPr>
          <w:rStyle w:val="StyleUnderline"/>
          <w:highlight w:val="yellow"/>
        </w:rPr>
        <w:t>the president overruled his</w:t>
      </w:r>
      <w:r w:rsidRPr="001C2AD3">
        <w:rPr>
          <w:rStyle w:val="StyleUnderline"/>
        </w:rPr>
        <w:t xml:space="preserve"> own </w:t>
      </w:r>
      <w:r w:rsidRPr="00974B13">
        <w:rPr>
          <w:rStyle w:val="StyleUnderline"/>
          <w:highlight w:val="yellow"/>
        </w:rPr>
        <w:t>task force</w:t>
      </w:r>
      <w:r w:rsidRPr="001C2AD3">
        <w:rPr>
          <w:rStyle w:val="StyleUnderline"/>
        </w:rPr>
        <w:t xml:space="preserve"> on surveillance reform </w:t>
      </w:r>
      <w:r w:rsidRPr="00974B13">
        <w:rPr>
          <w:rStyle w:val="StyleUnderline"/>
          <w:highlight w:val="yellow"/>
        </w:rPr>
        <w:t>and endorsed a practice that a</w:t>
      </w:r>
      <w:r w:rsidRPr="001C2AD3">
        <w:rPr>
          <w:rStyle w:val="StyleUnderline"/>
        </w:rPr>
        <w:t xml:space="preserve"> U.S. </w:t>
      </w:r>
      <w:r w:rsidRPr="00974B13">
        <w:rPr>
          <w:rStyle w:val="StyleUnderline"/>
          <w:highlight w:val="yellow"/>
        </w:rPr>
        <w:t>District</w:t>
      </w:r>
      <w:r w:rsidRPr="001C2AD3">
        <w:rPr>
          <w:rStyle w:val="StyleUnderline"/>
        </w:rPr>
        <w:t xml:space="preserve"> Court </w:t>
      </w:r>
      <w:r w:rsidRPr="00974B13">
        <w:rPr>
          <w:rStyle w:val="StyleUnderline"/>
          <w:highlight w:val="yellow"/>
        </w:rPr>
        <w:t xml:space="preserve">judge has found </w:t>
      </w:r>
      <w:r w:rsidRPr="00974B13">
        <w:rPr>
          <w:rStyle w:val="Emphasis"/>
          <w:highlight w:val="yellow"/>
        </w:rPr>
        <w:t>unconstitutional</w:t>
      </w:r>
      <w:r w:rsidRPr="001C2AD3">
        <w:rPr>
          <w:rStyle w:val="StyleUnderline"/>
        </w:rPr>
        <w:t>.  He also misinterpreted</w:t>
      </w:r>
      <w:r>
        <w:t xml:space="preserve"> the intent of our Founders when they wrote </w:t>
      </w:r>
      <w:r w:rsidRPr="001C2AD3">
        <w:rPr>
          <w:rStyle w:val="StyleUnderline"/>
        </w:rPr>
        <w:t>the Bill of Rights</w:t>
      </w:r>
      <w:r>
        <w:t xml:space="preserve"> in the first place.  In his history lesson </w:t>
      </w:r>
      <w:r w:rsidRPr="001C2AD3">
        <w:rPr>
          <w:rStyle w:val="StyleUnderline"/>
        </w:rPr>
        <w:t xml:space="preserve">he omitted discussion of the </w:t>
      </w:r>
      <w:r w:rsidRPr="00974B13">
        <w:rPr>
          <w:rStyle w:val="StyleUnderline"/>
        </w:rPr>
        <w:t>despised general warrants that colonists found so daunting and frightening and that have returned now</w:t>
      </w:r>
      <w:r w:rsidRPr="001C2AD3">
        <w:rPr>
          <w:rStyle w:val="StyleUnderline"/>
        </w:rPr>
        <w:t xml:space="preserve"> in the wholesale collection of data on Americans. </w:t>
      </w:r>
      <w:r w:rsidRPr="00974B13">
        <w:rPr>
          <w:rStyle w:val="StyleUnderline"/>
          <w:highlight w:val="yellow"/>
        </w:rPr>
        <w:t>The Fourth Amendment</w:t>
      </w:r>
      <w:r>
        <w:t xml:space="preserve"> does not exist to impede police or intelligence agencies. To the contrary, it </w:t>
      </w:r>
      <w:r w:rsidRPr="00974B13">
        <w:rPr>
          <w:rStyle w:val="StyleUnderline"/>
          <w:highlight w:val="yellow"/>
        </w:rPr>
        <w:t>exists to hold</w:t>
      </w:r>
      <w:r>
        <w:t xml:space="preserve"> to hold </w:t>
      </w:r>
      <w:r w:rsidRPr="00974B13">
        <w:rPr>
          <w:rStyle w:val="StyleUnderline"/>
          <w:highlight w:val="yellow"/>
        </w:rPr>
        <w:t>government</w:t>
      </w:r>
      <w:r w:rsidRPr="001C2AD3">
        <w:rPr>
          <w:rStyle w:val="StyleUnderline"/>
        </w:rPr>
        <w:t xml:space="preserve"> agents </w:t>
      </w:r>
      <w:r w:rsidRPr="00974B13">
        <w:rPr>
          <w:rStyle w:val="StyleUnderline"/>
          <w:highlight w:val="yellow"/>
        </w:rPr>
        <w:t xml:space="preserve">to </w:t>
      </w:r>
      <w:r w:rsidRPr="00974B13">
        <w:rPr>
          <w:rStyle w:val="Emphasis"/>
          <w:highlight w:val="yellow"/>
        </w:rPr>
        <w:t>a high standard</w:t>
      </w:r>
      <w:r w:rsidRPr="00974B13">
        <w:rPr>
          <w:rStyle w:val="StyleUnderline"/>
          <w:highlight w:val="yellow"/>
        </w:rPr>
        <w:t xml:space="preserve"> – to ensure</w:t>
      </w:r>
      <w:r w:rsidRPr="001C2AD3">
        <w:rPr>
          <w:rStyle w:val="StyleUnderline"/>
        </w:rPr>
        <w:t xml:space="preserve"> that </w:t>
      </w:r>
      <w:r w:rsidRPr="00974B13">
        <w:rPr>
          <w:rStyle w:val="StyleUnderline"/>
          <w:highlight w:val="yellow"/>
        </w:rPr>
        <w:lastRenderedPageBreak/>
        <w:t>they act on</w:t>
      </w:r>
      <w:r w:rsidRPr="001C2AD3">
        <w:rPr>
          <w:rStyle w:val="StyleUnderline"/>
        </w:rPr>
        <w:t xml:space="preserve"> the basis of </w:t>
      </w:r>
      <w:r w:rsidRPr="00974B13">
        <w:rPr>
          <w:rStyle w:val="StyleUnderline"/>
          <w:highlight w:val="yellow"/>
        </w:rPr>
        <w:t xml:space="preserve">evidence and pursue real culprits, rather than wasting time and resources on </w:t>
      </w:r>
      <w:r w:rsidRPr="00974B13">
        <w:rPr>
          <w:rStyle w:val="Emphasis"/>
          <w:highlight w:val="yellow"/>
        </w:rPr>
        <w:t>wild goose chases</w:t>
      </w:r>
      <w:r>
        <w:t>.</w:t>
      </w:r>
    </w:p>
    <w:p w14:paraId="7179809C" w14:textId="77777777" w:rsidR="001322F0" w:rsidRDefault="001322F0" w:rsidP="001322F0">
      <w:r w:rsidRPr="00974B13">
        <w:rPr>
          <w:rStyle w:val="StyleUnderline"/>
          <w:highlight w:val="yellow"/>
        </w:rPr>
        <w:t>The president</w:t>
      </w:r>
      <w:r w:rsidRPr="001C2AD3">
        <w:rPr>
          <w:rStyle w:val="StyleUnderline"/>
        </w:rPr>
        <w:t xml:space="preserve"> also </w:t>
      </w:r>
      <w:r w:rsidRPr="00974B13">
        <w:rPr>
          <w:rStyle w:val="StyleUnderline"/>
          <w:highlight w:val="yellow"/>
        </w:rPr>
        <w:t>left unaddressed</w:t>
      </w:r>
      <w:r w:rsidRPr="001C2AD3">
        <w:rPr>
          <w:rStyle w:val="StyleUnderline"/>
        </w:rPr>
        <w:t xml:space="preserve"> the </w:t>
      </w:r>
      <w:r w:rsidRPr="00974B13">
        <w:rPr>
          <w:rStyle w:val="StyleUnderline"/>
          <w:highlight w:val="yellow"/>
        </w:rPr>
        <w:t>subversion of encryption standards</w:t>
      </w:r>
      <w:r w:rsidRPr="001C2AD3">
        <w:rPr>
          <w:rStyle w:val="StyleUnderline"/>
        </w:rPr>
        <w:t xml:space="preserve"> by the NSA, </w:t>
      </w:r>
      <w:r w:rsidRPr="00974B13">
        <w:rPr>
          <w:rStyle w:val="StyleUnderline"/>
          <w:highlight w:val="yellow"/>
        </w:rPr>
        <w:t>as well as</w:t>
      </w:r>
      <w:r w:rsidRPr="001C2AD3">
        <w:rPr>
          <w:rStyle w:val="StyleUnderline"/>
        </w:rPr>
        <w:t xml:space="preserve"> its </w:t>
      </w:r>
      <w:r w:rsidRPr="00974B13">
        <w:rPr>
          <w:rStyle w:val="StyleUnderline"/>
          <w:highlight w:val="yellow"/>
        </w:rPr>
        <w:t>efforts to pressure companies to build “back doors”</w:t>
      </w:r>
      <w:r w:rsidRPr="001C2AD3">
        <w:rPr>
          <w:rStyle w:val="StyleUnderline"/>
        </w:rPr>
        <w:t xml:space="preserve"> into their products to facilitate NSA access to hardware, firmware, or software.  American tech companies stand to lose billions</w:t>
      </w:r>
      <w:r>
        <w:t xml:space="preserve"> of dollars in </w:t>
      </w:r>
      <w:r w:rsidRPr="001C2AD3">
        <w:rPr>
          <w:rStyle w:val="StyleUnderline"/>
        </w:rPr>
        <w:t>overseas</w:t>
      </w:r>
      <w:r>
        <w:t xml:space="preserve"> business </w:t>
      </w:r>
      <w:r w:rsidRPr="001C2AD3">
        <w:rPr>
          <w:rStyle w:val="StyleUnderline"/>
        </w:rPr>
        <w:t>due to the revelation that the NSA has pressured them to hamper their own products.  That economic toll seems likely to mount</w:t>
      </w:r>
      <w:r>
        <w:t xml:space="preserve"> in the months ahead.</w:t>
      </w:r>
    </w:p>
    <w:p w14:paraId="5D47E272" w14:textId="77777777" w:rsidR="001322F0" w:rsidRDefault="001322F0" w:rsidP="001322F0">
      <w:r w:rsidRPr="00974B13">
        <w:rPr>
          <w:rStyle w:val="StyleUnderline"/>
          <w:highlight w:val="yellow"/>
        </w:rPr>
        <w:t>And</w:t>
      </w:r>
      <w:r>
        <w:t xml:space="preserve"> of course, </w:t>
      </w:r>
      <w:r w:rsidRPr="00974B13">
        <w:rPr>
          <w:rStyle w:val="StyleUnderline"/>
          <w:highlight w:val="yellow"/>
        </w:rPr>
        <w:t>the president</w:t>
      </w:r>
      <w:r w:rsidRPr="001C2AD3">
        <w:rPr>
          <w:rStyle w:val="StyleUnderline"/>
        </w:rPr>
        <w:t xml:space="preserve">’s remarks </w:t>
      </w:r>
      <w:r w:rsidRPr="00974B13">
        <w:rPr>
          <w:rStyle w:val="StyleUnderline"/>
          <w:highlight w:val="yellow"/>
        </w:rPr>
        <w:t>left unaddressed</w:t>
      </w:r>
      <w:r>
        <w:t xml:space="preserve"> a deeper problem: </w:t>
      </w:r>
      <w:r w:rsidRPr="00974B13">
        <w:rPr>
          <w:rStyle w:val="StyleUnderline"/>
          <w:highlight w:val="yellow"/>
        </w:rPr>
        <w:t>how</w:t>
      </w:r>
      <w:r w:rsidRPr="001C2AD3">
        <w:rPr>
          <w:rStyle w:val="StyleUnderline"/>
        </w:rPr>
        <w:t xml:space="preserve"> can </w:t>
      </w:r>
      <w:r w:rsidRPr="00974B13">
        <w:rPr>
          <w:rStyle w:val="StyleUnderline"/>
          <w:highlight w:val="yellow"/>
        </w:rPr>
        <w:t>we trust that the intelligence community is being honest</w:t>
      </w:r>
      <w:r w:rsidRPr="001C2AD3">
        <w:rPr>
          <w:rStyle w:val="StyleUnderline"/>
        </w:rPr>
        <w:t xml:space="preserve"> about its own activities? </w:t>
      </w:r>
      <w:r w:rsidRPr="00974B13">
        <w:rPr>
          <w:rStyle w:val="StyleUnderline"/>
          <w:highlight w:val="yellow"/>
        </w:rPr>
        <w:t xml:space="preserve">Even I, </w:t>
      </w:r>
      <w:r w:rsidRPr="00974B13">
        <w:rPr>
          <w:rStyle w:val="Emphasis"/>
          <w:highlight w:val="yellow"/>
        </w:rPr>
        <w:t>as a member of Congress</w:t>
      </w:r>
      <w:r w:rsidRPr="00974B13">
        <w:rPr>
          <w:rStyle w:val="StyleUnderline"/>
          <w:highlight w:val="yellow"/>
        </w:rPr>
        <w:t xml:space="preserve">, have been </w:t>
      </w:r>
      <w:r w:rsidRPr="00974B13">
        <w:rPr>
          <w:rStyle w:val="Emphasis"/>
          <w:highlight w:val="yellow"/>
        </w:rPr>
        <w:t>repeatedly misled</w:t>
      </w:r>
      <w:r w:rsidRPr="00974B13">
        <w:rPr>
          <w:rStyle w:val="StyleUnderline"/>
          <w:highlight w:val="yellow"/>
        </w:rPr>
        <w:t xml:space="preserve"> by</w:t>
      </w:r>
      <w:r w:rsidRPr="001C2AD3">
        <w:rPr>
          <w:rStyle w:val="StyleUnderline"/>
        </w:rPr>
        <w:t xml:space="preserve"> the </w:t>
      </w:r>
      <w:r w:rsidRPr="00974B13">
        <w:rPr>
          <w:rStyle w:val="StyleUnderline"/>
          <w:highlight w:val="yellow"/>
        </w:rPr>
        <w:t>NSA</w:t>
      </w:r>
      <w:r>
        <w:t>.  In December 2005, for instance, when I was a member of the House Permanent Select Committee on Intelligence, I asked NSA Director Keith Alexander whether the NSA was spying on Americans. He assured me they were not.  One week later, The New York Times ran its initial story on what is now known as the “Stellar Wind” warrantless surveillance program.</w:t>
      </w:r>
    </w:p>
    <w:p w14:paraId="29C72055" w14:textId="77777777" w:rsidR="001322F0" w:rsidRDefault="001322F0" w:rsidP="001322F0">
      <w:r w:rsidRPr="001C2AD3">
        <w:rPr>
          <w:rStyle w:val="StyleUnderline"/>
        </w:rPr>
        <w:t xml:space="preserve">How, in an atmosphere of such secrecy, can the public ever gain full confidence that the NSA is operating within legal bounds? Because the work of the NSA is so extensive and so technical, courts overseeing its programs need enhanced technical expertise. And because the NSA’s executives are so skilled at presenting only the information they chose, full oversight is possible only with inside information from whistleblowers who understand the programs.  </w:t>
      </w:r>
      <w:r w:rsidRPr="00974B13">
        <w:rPr>
          <w:rStyle w:val="StyleUnderline"/>
          <w:highlight w:val="yellow"/>
        </w:rPr>
        <w:t>Without whistleblower protections</w:t>
      </w:r>
      <w:r w:rsidRPr="001C2AD3">
        <w:rPr>
          <w:rStyle w:val="StyleUnderline"/>
        </w:rPr>
        <w:t xml:space="preserve"> for intelligence employees that are </w:t>
      </w:r>
      <w:r w:rsidRPr="00974B13">
        <w:rPr>
          <w:rStyle w:val="StyleUnderline"/>
          <w:highlight w:val="yellow"/>
        </w:rPr>
        <w:t xml:space="preserve">similar to those afforded to other government employees, Congress and the public will learn of failures or abuses </w:t>
      </w:r>
      <w:r w:rsidRPr="00974B13">
        <w:rPr>
          <w:rStyle w:val="Emphasis"/>
          <w:highlight w:val="yellow"/>
        </w:rPr>
        <w:t>too late, if ever</w:t>
      </w:r>
      <w:r w:rsidRPr="001C2AD3">
        <w:rPr>
          <w:rStyle w:val="StyleUnderline"/>
        </w:rPr>
        <w:t>.  But the president’s proposals omitted any mention of whistleblower protections</w:t>
      </w:r>
      <w:r>
        <w:t>, as well.</w:t>
      </w:r>
    </w:p>
    <w:p w14:paraId="57302C74" w14:textId="77777777" w:rsidR="001322F0" w:rsidRDefault="001322F0" w:rsidP="001322F0">
      <w:r w:rsidRPr="00974B13">
        <w:rPr>
          <w:rStyle w:val="StyleUnderline"/>
          <w:highlight w:val="yellow"/>
        </w:rPr>
        <w:t>Even</w:t>
      </w:r>
      <w:r w:rsidRPr="001C2AD3">
        <w:rPr>
          <w:rStyle w:val="StyleUnderline"/>
        </w:rPr>
        <w:t xml:space="preserve"> the </w:t>
      </w:r>
      <w:r w:rsidRPr="00974B13">
        <w:rPr>
          <w:rStyle w:val="StyleUnderline"/>
          <w:highlight w:val="yellow"/>
        </w:rPr>
        <w:t>modest improvements</w:t>
      </w:r>
      <w:r w:rsidRPr="001C2AD3">
        <w:rPr>
          <w:rStyle w:val="StyleUnderline"/>
        </w:rPr>
        <w:t xml:space="preserve"> that </w:t>
      </w:r>
      <w:r w:rsidRPr="00974B13">
        <w:rPr>
          <w:rStyle w:val="StyleUnderline"/>
          <w:highlight w:val="yellow"/>
        </w:rPr>
        <w:t>the president announced</w:t>
      </w:r>
      <w:r>
        <w:t xml:space="preserve"> – for instance, requiring a cost-benefit analysis before spying on the heads of state of foreign nations, rather than simply spying on everyone – </w:t>
      </w:r>
      <w:r w:rsidRPr="00974B13">
        <w:rPr>
          <w:rStyle w:val="StyleUnderline"/>
          <w:highlight w:val="yellow"/>
        </w:rPr>
        <w:t xml:space="preserve">are subject to reversal </w:t>
      </w:r>
      <w:r w:rsidRPr="00974B13">
        <w:rPr>
          <w:rStyle w:val="Emphasis"/>
          <w:highlight w:val="yellow"/>
        </w:rPr>
        <w:t>at a stroke of the president’s pen</w:t>
      </w:r>
      <w:r w:rsidRPr="00974B13">
        <w:rPr>
          <w:rStyle w:val="StyleUnderline"/>
          <w:highlight w:val="yellow"/>
        </w:rPr>
        <w:t xml:space="preserve">.  These new standards are backed </w:t>
      </w:r>
      <w:r w:rsidRPr="00974B13">
        <w:rPr>
          <w:rStyle w:val="Emphasis"/>
          <w:highlight w:val="yellow"/>
        </w:rPr>
        <w:t>only by the president’s good intentions</w:t>
      </w:r>
      <w:r>
        <w:t>.</w:t>
      </w:r>
    </w:p>
    <w:p w14:paraId="6E26343B" w14:textId="77777777" w:rsidR="001322F0" w:rsidRDefault="001322F0" w:rsidP="001322F0">
      <w:r>
        <w:t>But as Daniel Webster observed in an earlier age, “Good intentions will always be pleaded for every assumption of authority. It is hardly too strong to say that the Constitution was made to guard the people against the dangers of good intentions. There are men in all ages who mean to govern well, but they mean to govern. They promise to be good masters, but they mean to be masters.”</w:t>
      </w:r>
    </w:p>
    <w:p w14:paraId="4AAEB052" w14:textId="77777777" w:rsidR="001322F0" w:rsidRDefault="001322F0" w:rsidP="001322F0">
      <w:r w:rsidRPr="007649A4">
        <w:rPr>
          <w:rStyle w:val="StyleUnderline"/>
        </w:rPr>
        <w:t xml:space="preserve">Our duty is to ensure that our nation remains under the rule of law, not the whims of those in power.  </w:t>
      </w:r>
      <w:r w:rsidRPr="00974B13">
        <w:rPr>
          <w:rStyle w:val="StyleUnderline"/>
          <w:highlight w:val="yellow"/>
        </w:rPr>
        <w:t xml:space="preserve">We must </w:t>
      </w:r>
      <w:r w:rsidRPr="00974B13">
        <w:rPr>
          <w:rStyle w:val="Emphasis"/>
          <w:highlight w:val="yellow"/>
        </w:rPr>
        <w:t>eliminate these NSA programs</w:t>
      </w:r>
      <w:r w:rsidRPr="00974B13">
        <w:rPr>
          <w:rStyle w:val="StyleUnderline"/>
          <w:highlight w:val="yellow"/>
        </w:rPr>
        <w:t xml:space="preserve"> and their </w:t>
      </w:r>
      <w:r w:rsidRPr="00974B13">
        <w:rPr>
          <w:rStyle w:val="Emphasis"/>
          <w:highlight w:val="yellow"/>
        </w:rPr>
        <w:t>actual and latent potential for abuse</w:t>
      </w:r>
      <w:r w:rsidRPr="00974B13">
        <w:rPr>
          <w:rStyle w:val="StyleUnderline"/>
          <w:highlight w:val="yellow"/>
        </w:rPr>
        <w:t>. To achieve that end, Congress should pass the S</w:t>
      </w:r>
      <w:r w:rsidRPr="007649A4">
        <w:rPr>
          <w:rStyle w:val="StyleUnderline"/>
        </w:rPr>
        <w:t xml:space="preserve">urveillance </w:t>
      </w:r>
      <w:r w:rsidRPr="00974B13">
        <w:rPr>
          <w:rStyle w:val="StyleUnderline"/>
          <w:highlight w:val="yellow"/>
        </w:rPr>
        <w:t>S</w:t>
      </w:r>
      <w:r w:rsidRPr="007649A4">
        <w:rPr>
          <w:rStyle w:val="StyleUnderline"/>
        </w:rPr>
        <w:t xml:space="preserve">tate </w:t>
      </w:r>
      <w:r w:rsidRPr="00974B13">
        <w:rPr>
          <w:rStyle w:val="StyleUnderline"/>
          <w:highlight w:val="yellow"/>
        </w:rPr>
        <w:t>R</w:t>
      </w:r>
      <w:r w:rsidRPr="007649A4">
        <w:rPr>
          <w:rStyle w:val="StyleUnderline"/>
        </w:rPr>
        <w:t xml:space="preserve">epeal </w:t>
      </w:r>
      <w:r w:rsidRPr="00974B13">
        <w:rPr>
          <w:rStyle w:val="StyleUnderline"/>
          <w:highlight w:val="yellow"/>
        </w:rPr>
        <w:t>A</w:t>
      </w:r>
      <w:r w:rsidRPr="007649A4">
        <w:rPr>
          <w:rStyle w:val="StyleUnderline"/>
        </w:rPr>
        <w:t>ct – legislation</w:t>
      </w:r>
      <w:r>
        <w:t xml:space="preserve"> I’ve authored </w:t>
      </w:r>
      <w:r w:rsidRPr="00974B13">
        <w:rPr>
          <w:rStyle w:val="StyleUnderline"/>
          <w:highlight w:val="yellow"/>
        </w:rPr>
        <w:t xml:space="preserve">that would </w:t>
      </w:r>
      <w:r w:rsidRPr="00974B13">
        <w:rPr>
          <w:rStyle w:val="Emphasis"/>
          <w:highlight w:val="yellow"/>
        </w:rPr>
        <w:t>repeal the laws that made the NSA’s abuses possible in the first place</w:t>
      </w:r>
      <w:r>
        <w:t>.</w:t>
      </w:r>
    </w:p>
    <w:p w14:paraId="2AAF216B" w14:textId="77777777" w:rsidR="001322F0" w:rsidRDefault="001322F0" w:rsidP="001322F0"/>
    <w:p w14:paraId="1BA1C15E" w14:textId="77777777" w:rsidR="001322F0" w:rsidRPr="00974B13" w:rsidRDefault="001322F0" w:rsidP="001322F0">
      <w:pPr>
        <w:pStyle w:val="Heading4"/>
      </w:pPr>
      <w:r w:rsidRPr="00974B13">
        <w:rPr>
          <w:u w:val="single"/>
        </w:rPr>
        <w:t>Second</w:t>
      </w:r>
      <w:r>
        <w:t xml:space="preserve">, </w:t>
      </w:r>
      <w:r w:rsidRPr="00974B13">
        <w:rPr>
          <w:i/>
          <w:u w:val="single"/>
        </w:rPr>
        <w:t>only</w:t>
      </w:r>
      <w:r>
        <w:t xml:space="preserve"> the plan solves — </w:t>
      </w:r>
      <w:r w:rsidRPr="000B07AB">
        <w:rPr>
          <w:i/>
          <w:u w:val="single"/>
        </w:rPr>
        <w:t>anything less</w:t>
      </w:r>
      <w:r>
        <w:t xml:space="preserve"> gets circumvented. </w:t>
      </w:r>
    </w:p>
    <w:p w14:paraId="2783EF2B" w14:textId="77777777" w:rsidR="001322F0" w:rsidRPr="00C818F0" w:rsidRDefault="001322F0" w:rsidP="001322F0">
      <w:r w:rsidRPr="00FD39FB">
        <w:rPr>
          <w:rStyle w:val="Style13ptBold"/>
        </w:rPr>
        <w:t>Marthews 15</w:t>
      </w:r>
      <w:r>
        <w:t xml:space="preserve"> —Alex Marthews, National Chair at Restore The Fourth—a </w:t>
      </w:r>
      <w:r w:rsidRPr="00C818F0">
        <w:t>501(c)(4) nonprofit that seeks to strengthen the Fourth Amendment to the United States Constitution and end programs that violate it</w:t>
      </w:r>
      <w:r>
        <w:t>,</w:t>
      </w:r>
      <w:r w:rsidRPr="00C818F0">
        <w:t xml:space="preserve"> </w:t>
      </w:r>
      <w:r w:rsidRPr="00FD39FB">
        <w:t xml:space="preserve">holds a Masters in Public </w:t>
      </w:r>
      <w:r>
        <w:t>Policy</w:t>
      </w:r>
      <w:r w:rsidRPr="00FD39FB">
        <w:t xml:space="preserve"> from the University of California-Berkeley and a B.A. in English from the University of Cambridge</w:t>
      </w:r>
      <w:r>
        <w:t>, 2015 (“</w:t>
      </w:r>
      <w:r w:rsidRPr="00C818F0">
        <w:t>Go Big or Go Home: Pass the New Surveillance State Repeal Act</w:t>
      </w:r>
      <w:r>
        <w:t xml:space="preserve">,” </w:t>
      </w:r>
      <w:r>
        <w:rPr>
          <w:i/>
        </w:rPr>
        <w:t>Restore The Fourth</w:t>
      </w:r>
      <w:r>
        <w:t xml:space="preserve">, March, Available Online at </w:t>
      </w:r>
      <w:hyperlink r:id="rId8" w:history="1">
        <w:r w:rsidRPr="00505AF1">
          <w:rPr>
            <w:rStyle w:val="Hyperlink"/>
          </w:rPr>
          <w:t>http://restorethe4th.com/blog/go-big-or-go-home-pass-the-new-surveillance-state-repeal-act/</w:t>
        </w:r>
      </w:hyperlink>
      <w:r>
        <w:t>, Accessed 06-19-2015)</w:t>
      </w:r>
    </w:p>
    <w:p w14:paraId="0B7B0B0F" w14:textId="77777777" w:rsidR="001322F0" w:rsidRDefault="001322F0" w:rsidP="001322F0">
      <w:r>
        <w:t xml:space="preserve">Nearly two years after Snowden began revealing them, </w:t>
      </w:r>
      <w:r w:rsidRPr="00974B13">
        <w:rPr>
          <w:rStyle w:val="StyleUnderline"/>
          <w:highlight w:val="yellow"/>
        </w:rPr>
        <w:t xml:space="preserve">Congress has done </w:t>
      </w:r>
      <w:r w:rsidRPr="00974B13">
        <w:rPr>
          <w:rStyle w:val="Emphasis"/>
          <w:highlight w:val="yellow"/>
        </w:rPr>
        <w:t>nothing</w:t>
      </w:r>
      <w:r w:rsidRPr="00974B13">
        <w:rPr>
          <w:rStyle w:val="StyleUnderline"/>
          <w:highlight w:val="yellow"/>
        </w:rPr>
        <w:t xml:space="preserve"> to fix</w:t>
      </w:r>
      <w:r>
        <w:t xml:space="preserve"> the US government's </w:t>
      </w:r>
      <w:r w:rsidRPr="00974B13">
        <w:rPr>
          <w:rStyle w:val="StyleUnderline"/>
          <w:highlight w:val="yellow"/>
        </w:rPr>
        <w:t>massively abusive surveillance practices</w:t>
      </w:r>
      <w:r>
        <w:t>. They think Americans will be OK with an unconstitutional, sprawling, mass-surveillance empire intruding into every part of our lives. We’re not. It’s time to take a stand.</w:t>
      </w:r>
    </w:p>
    <w:p w14:paraId="0A63E80A" w14:textId="77777777" w:rsidR="001322F0" w:rsidRDefault="001322F0" w:rsidP="001322F0">
      <w:r w:rsidRPr="00974B13">
        <w:rPr>
          <w:rStyle w:val="StyleUnderline"/>
          <w:highlight w:val="yellow"/>
        </w:rPr>
        <w:lastRenderedPageBreak/>
        <w:t>We’ve seen what happens when reformers</w:t>
      </w:r>
      <w:r w:rsidRPr="007649A4">
        <w:rPr>
          <w:rStyle w:val="StyleUnderline"/>
        </w:rPr>
        <w:t xml:space="preserve"> try to </w:t>
      </w:r>
      <w:r w:rsidRPr="00974B13">
        <w:rPr>
          <w:rStyle w:val="Emphasis"/>
          <w:highlight w:val="yellow"/>
        </w:rPr>
        <w:t>nibble around the edges</w:t>
      </w:r>
      <w:r w:rsidRPr="007649A4">
        <w:rPr>
          <w:rStyle w:val="StyleUnderline"/>
        </w:rPr>
        <w:t xml:space="preserve">, when we try </w:t>
      </w:r>
      <w:r w:rsidRPr="00974B13">
        <w:rPr>
          <w:rStyle w:val="StyleUnderline"/>
          <w:highlight w:val="yellow"/>
        </w:rPr>
        <w:t>to pre-compromise with the intelligence community. We saw</w:t>
      </w:r>
      <w:r>
        <w:t xml:space="preserve"> a good reform bill last session, </w:t>
      </w:r>
      <w:r w:rsidRPr="007649A4">
        <w:rPr>
          <w:rStyle w:val="StyleUnderline"/>
        </w:rPr>
        <w:t>the “</w:t>
      </w:r>
      <w:r w:rsidRPr="00974B13">
        <w:rPr>
          <w:rStyle w:val="StyleUnderline"/>
          <w:highlight w:val="yellow"/>
        </w:rPr>
        <w:t>USA FREEDOM</w:t>
      </w:r>
      <w:r w:rsidRPr="007649A4">
        <w:rPr>
          <w:rStyle w:val="StyleUnderline"/>
        </w:rPr>
        <w:t xml:space="preserve"> Act”</w:t>
      </w:r>
      <w:r>
        <w:t xml:space="preserve">, </w:t>
      </w:r>
      <w:r w:rsidRPr="00974B13">
        <w:rPr>
          <w:rStyle w:val="StyleUnderline"/>
          <w:highlight w:val="yellow"/>
        </w:rPr>
        <w:t xml:space="preserve">get stripped of </w:t>
      </w:r>
      <w:r w:rsidRPr="00974B13">
        <w:rPr>
          <w:rStyle w:val="Emphasis"/>
          <w:highlight w:val="yellow"/>
        </w:rPr>
        <w:t>nearly everything worth doing</w:t>
      </w:r>
      <w:r w:rsidRPr="00974B13">
        <w:rPr>
          <w:rStyle w:val="StyleUnderline"/>
          <w:highlight w:val="yellow"/>
        </w:rPr>
        <w:t xml:space="preserve"> as it passed through the process</w:t>
      </w:r>
      <w:r>
        <w:t xml:space="preserve">, and then it failed anyway. So </w:t>
      </w:r>
      <w:r w:rsidRPr="007649A4">
        <w:rPr>
          <w:rStyle w:val="StyleUnderline"/>
        </w:rPr>
        <w:t>this time, we’re setting out for what we’d really like to see happen–a bill that embodies our vision for a new way of dealing with security and surveillance</w:t>
      </w:r>
      <w:r>
        <w:t>.</w:t>
      </w:r>
    </w:p>
    <w:p w14:paraId="35C973D7" w14:textId="77777777" w:rsidR="001322F0" w:rsidRDefault="001322F0" w:rsidP="001322F0">
      <w:r w:rsidRPr="007649A4">
        <w:rPr>
          <w:rStyle w:val="StyleUnderline"/>
        </w:rPr>
        <w:t>Restore The Fourth has been working</w:t>
      </w:r>
      <w:r>
        <w:t xml:space="preserve"> quietly </w:t>
      </w:r>
      <w:r w:rsidRPr="007649A4">
        <w:rPr>
          <w:rStyle w:val="StyleUnderline"/>
        </w:rPr>
        <w:t>with a new coalition of surveillance reform groups and with representatives interested in real reform, and</w:t>
      </w:r>
      <w:r>
        <w:t xml:space="preserve"> today </w:t>
      </w:r>
      <w:r w:rsidRPr="007649A4">
        <w:rPr>
          <w:rStyle w:val="StyleUnderline"/>
        </w:rPr>
        <w:t>we’re helping to launch</w:t>
      </w:r>
      <w:r>
        <w:t xml:space="preserve"> HR 1466, </w:t>
      </w:r>
      <w:r w:rsidRPr="00974B13">
        <w:rPr>
          <w:rStyle w:val="StyleUnderline"/>
          <w:highlight w:val="yellow"/>
        </w:rPr>
        <w:t>the S</w:t>
      </w:r>
      <w:r w:rsidRPr="007649A4">
        <w:rPr>
          <w:rStyle w:val="StyleUnderline"/>
        </w:rPr>
        <w:t xml:space="preserve">urveillance </w:t>
      </w:r>
      <w:r w:rsidRPr="00974B13">
        <w:rPr>
          <w:rStyle w:val="StyleUnderline"/>
          <w:highlight w:val="yellow"/>
        </w:rPr>
        <w:t>S</w:t>
      </w:r>
      <w:r w:rsidRPr="007649A4">
        <w:rPr>
          <w:rStyle w:val="StyleUnderline"/>
        </w:rPr>
        <w:t xml:space="preserve">tate </w:t>
      </w:r>
      <w:r w:rsidRPr="00974B13">
        <w:rPr>
          <w:rStyle w:val="StyleUnderline"/>
          <w:highlight w:val="yellow"/>
        </w:rPr>
        <w:t>R</w:t>
      </w:r>
      <w:r w:rsidRPr="007649A4">
        <w:rPr>
          <w:rStyle w:val="StyleUnderline"/>
        </w:rPr>
        <w:t xml:space="preserve">epeal </w:t>
      </w:r>
      <w:r w:rsidRPr="00974B13">
        <w:rPr>
          <w:rStyle w:val="StyleUnderline"/>
          <w:highlight w:val="yellow"/>
        </w:rPr>
        <w:t>A</w:t>
      </w:r>
      <w:r w:rsidRPr="007649A4">
        <w:rPr>
          <w:rStyle w:val="StyleUnderline"/>
        </w:rPr>
        <w:t>ct</w:t>
      </w:r>
      <w:r>
        <w:t xml:space="preserve">. Co-sponsored by Rep. Thomas Massie (R-KY) and Rep. Mark Pocan (D-WI), </w:t>
      </w:r>
      <w:r w:rsidRPr="007649A4">
        <w:rPr>
          <w:rStyle w:val="StyleUnderline"/>
        </w:rPr>
        <w:t xml:space="preserve">this bill </w:t>
      </w:r>
      <w:r w:rsidRPr="00974B13">
        <w:rPr>
          <w:rStyle w:val="Emphasis"/>
          <w:highlight w:val="yellow"/>
        </w:rPr>
        <w:t>strikes at the heart</w:t>
      </w:r>
      <w:r w:rsidRPr="00974B13">
        <w:rPr>
          <w:rStyle w:val="StyleUnderline"/>
          <w:highlight w:val="yellow"/>
        </w:rPr>
        <w:t xml:space="preserve"> of the surveillance state</w:t>
      </w:r>
      <w:r>
        <w:t>.</w:t>
      </w:r>
    </w:p>
    <w:p w14:paraId="0C6DDF64" w14:textId="77777777" w:rsidR="001322F0" w:rsidRDefault="001322F0" w:rsidP="001322F0">
      <w:r w:rsidRPr="00974B13">
        <w:rPr>
          <w:rStyle w:val="StyleUnderline"/>
          <w:highlight w:val="yellow"/>
        </w:rPr>
        <w:t>The SSRA: repeals the PATRIOT Act; repeals the FISA Amendments Act; requires the destruction of information gathered under that Act; reforms the Foreign Intelligence Surveillance Court; bans law enforcement “back doors”</w:t>
      </w:r>
      <w:r w:rsidRPr="007649A4">
        <w:rPr>
          <w:rStyle w:val="StyleUnderline"/>
        </w:rPr>
        <w:t xml:space="preserve"> into our hardware and software; </w:t>
      </w:r>
      <w:r w:rsidRPr="00974B13">
        <w:rPr>
          <w:rStyle w:val="StyleUnderline"/>
          <w:highlight w:val="yellow"/>
        </w:rPr>
        <w:t>requires annual audits of intelligence community practices; protects intelligence community whistleblowers; and requires a probable cause warrant for information on US persons gathered under</w:t>
      </w:r>
      <w:r w:rsidRPr="007649A4">
        <w:rPr>
          <w:rStyle w:val="StyleUnderline"/>
        </w:rPr>
        <w:t xml:space="preserve"> Executive Order </w:t>
      </w:r>
      <w:r w:rsidRPr="00974B13">
        <w:rPr>
          <w:rStyle w:val="StyleUnderline"/>
          <w:highlight w:val="yellow"/>
        </w:rPr>
        <w:t>12333</w:t>
      </w:r>
      <w:r>
        <w:t>.</w:t>
      </w:r>
    </w:p>
    <w:p w14:paraId="6E1FC276" w14:textId="77777777" w:rsidR="001322F0" w:rsidRDefault="001322F0" w:rsidP="001322F0">
      <w:r w:rsidRPr="00974B13">
        <w:rPr>
          <w:rStyle w:val="StyleUnderline"/>
          <w:highlight w:val="yellow"/>
        </w:rPr>
        <w:t xml:space="preserve">It is </w:t>
      </w:r>
      <w:r w:rsidRPr="00974B13">
        <w:rPr>
          <w:rStyle w:val="Emphasis"/>
          <w:highlight w:val="yellow"/>
        </w:rPr>
        <w:t>the only comprehensive surveillance reform bill</w:t>
      </w:r>
      <w:r w:rsidRPr="007649A4">
        <w:rPr>
          <w:rStyle w:val="StyleUnderline"/>
        </w:rPr>
        <w:t xml:space="preserve"> in</w:t>
      </w:r>
      <w:r>
        <w:t xml:space="preserve"> this </w:t>
      </w:r>
      <w:r w:rsidRPr="007649A4">
        <w:rPr>
          <w:rStyle w:val="StyleUnderline"/>
        </w:rPr>
        <w:t>Congress</w:t>
      </w:r>
      <w:r>
        <w:t xml:space="preserve">, </w:t>
      </w:r>
      <w:r w:rsidRPr="007649A4">
        <w:rPr>
          <w:rStyle w:val="StyleUnderline"/>
        </w:rPr>
        <w:t>and it deserves maximum publicity and support</w:t>
      </w:r>
      <w:r>
        <w:t>.</w:t>
      </w:r>
    </w:p>
    <w:p w14:paraId="53741F7A" w14:textId="77777777" w:rsidR="001322F0" w:rsidRDefault="001322F0" w:rsidP="001322F0">
      <w:r>
        <w:t>Details</w:t>
      </w:r>
    </w:p>
    <w:p w14:paraId="28E879D7" w14:textId="77777777" w:rsidR="001322F0" w:rsidRPr="007649A4" w:rsidRDefault="001322F0" w:rsidP="001322F0">
      <w:pPr>
        <w:rPr>
          <w:rStyle w:val="StyleUnderline"/>
        </w:rPr>
      </w:pPr>
      <w:r w:rsidRPr="00974B13">
        <w:rPr>
          <w:rStyle w:val="StyleUnderline"/>
          <w:highlight w:val="yellow"/>
        </w:rPr>
        <w:t>The SSRA...</w:t>
      </w:r>
    </w:p>
    <w:p w14:paraId="799703DF" w14:textId="77777777" w:rsidR="001322F0" w:rsidRDefault="001322F0" w:rsidP="001322F0">
      <w:r w:rsidRPr="00974B13">
        <w:rPr>
          <w:rStyle w:val="Emphasis"/>
          <w:highlight w:val="yellow"/>
        </w:rPr>
        <w:t>1.</w:t>
      </w:r>
      <w:r w:rsidRPr="00974B13">
        <w:rPr>
          <w:rStyle w:val="StyleUnderline"/>
          <w:highlight w:val="yellow"/>
        </w:rPr>
        <w:t xml:space="preserve"> Repeals </w:t>
      </w:r>
      <w:r w:rsidRPr="00974B13">
        <w:rPr>
          <w:rStyle w:val="Emphasis"/>
          <w:highlight w:val="yellow"/>
        </w:rPr>
        <w:t>the PATRIOT Act</w:t>
      </w:r>
      <w:r w:rsidRPr="00974B13">
        <w:rPr>
          <w:rStyle w:val="StyleUnderline"/>
          <w:highlight w:val="yellow"/>
        </w:rPr>
        <w:t xml:space="preserve"> and </w:t>
      </w:r>
      <w:r w:rsidRPr="00974B13">
        <w:rPr>
          <w:rStyle w:val="Emphasis"/>
          <w:highlight w:val="yellow"/>
        </w:rPr>
        <w:t>the FISA Amendments Act</w:t>
      </w:r>
      <w:r>
        <w:t>.</w:t>
      </w:r>
    </w:p>
    <w:p w14:paraId="317C68E4" w14:textId="77777777" w:rsidR="001322F0" w:rsidRDefault="001322F0" w:rsidP="001322F0">
      <w:r w:rsidRPr="00974B13">
        <w:rPr>
          <w:rStyle w:val="StyleUnderline"/>
          <w:highlight w:val="yellow"/>
        </w:rPr>
        <w:t>The PATRIOT Act</w:t>
      </w:r>
      <w:r>
        <w:t xml:space="preserve"> was passed by a panicked Congress in the weeks following the 9/11 attacks. At the time, it was a wet dream for law enforcement. Since then, it’s become clear that it </w:t>
      </w:r>
      <w:r w:rsidRPr="00974B13">
        <w:rPr>
          <w:rStyle w:val="StyleUnderline"/>
          <w:highlight w:val="yellow"/>
        </w:rPr>
        <w:t>doesn’t meaningfully help with thwarting terrorist attacks</w:t>
      </w:r>
      <w:r w:rsidRPr="00C818F0">
        <w:rPr>
          <w:rStyle w:val="StyleUnderline"/>
        </w:rPr>
        <w:t xml:space="preserve">. What </w:t>
      </w:r>
      <w:r w:rsidRPr="00974B13">
        <w:rPr>
          <w:rStyle w:val="StyleUnderline"/>
          <w:highlight w:val="yellow"/>
        </w:rPr>
        <w:t>it is very good at</w:t>
      </w:r>
      <w:r w:rsidRPr="00C818F0">
        <w:rPr>
          <w:rStyle w:val="StyleUnderline"/>
        </w:rPr>
        <w:t xml:space="preserve"> is </w:t>
      </w:r>
      <w:r w:rsidRPr="00974B13">
        <w:rPr>
          <w:rStyle w:val="StyleUnderline"/>
          <w:highlight w:val="yellow"/>
        </w:rPr>
        <w:t>legitimating activities</w:t>
      </w:r>
      <w:r w:rsidRPr="00C818F0">
        <w:rPr>
          <w:rStyle w:val="StyleUnderline"/>
        </w:rPr>
        <w:t xml:space="preserve"> more </w:t>
      </w:r>
      <w:r w:rsidRPr="00974B13">
        <w:rPr>
          <w:rStyle w:val="StyleUnderline"/>
          <w:highlight w:val="yellow"/>
        </w:rPr>
        <w:t xml:space="preserve">appropriate for </w:t>
      </w:r>
      <w:r w:rsidRPr="00974B13">
        <w:rPr>
          <w:rStyle w:val="Emphasis"/>
          <w:highlight w:val="yellow"/>
        </w:rPr>
        <w:t>the East German secret police</w:t>
      </w:r>
      <w:r w:rsidRPr="00C818F0">
        <w:rPr>
          <w:rStyle w:val="StyleUnderline"/>
        </w:rPr>
        <w:t xml:space="preserve"> than for a free republic. </w:t>
      </w:r>
      <w:r w:rsidRPr="00974B13">
        <w:rPr>
          <w:rStyle w:val="StyleUnderline"/>
          <w:highlight w:val="yellow"/>
        </w:rPr>
        <w:t>Secret national security letters</w:t>
      </w:r>
      <w:r w:rsidRPr="00C818F0">
        <w:rPr>
          <w:rStyle w:val="StyleUnderline"/>
        </w:rPr>
        <w:t xml:space="preserve"> that recipients can’t talk about or challenge. </w:t>
      </w:r>
      <w:r w:rsidRPr="00974B13">
        <w:rPr>
          <w:rStyle w:val="StyleUnderline"/>
          <w:highlight w:val="yellow"/>
        </w:rPr>
        <w:t>Phone metadata dragnets</w:t>
      </w:r>
      <w:r w:rsidRPr="00C818F0">
        <w:rPr>
          <w:rStyle w:val="StyleUnderline"/>
        </w:rPr>
        <w:t xml:space="preserve"> sweeping up calls from Pawtucket to Peoria. So-called </w:t>
      </w:r>
      <w:r w:rsidRPr="00974B13">
        <w:rPr>
          <w:rStyle w:val="StyleUnderline"/>
          <w:highlight w:val="yellow"/>
        </w:rPr>
        <w:t>“roving wiretaps”</w:t>
      </w:r>
      <w:r w:rsidRPr="00C818F0">
        <w:rPr>
          <w:rStyle w:val="StyleUnderline"/>
        </w:rPr>
        <w:t xml:space="preserve"> that deeply violate the Fourth Amendment requirement for particularized probable cause. </w:t>
      </w:r>
      <w:r w:rsidRPr="00974B13">
        <w:rPr>
          <w:rStyle w:val="StyleUnderline"/>
          <w:highlight w:val="yellow"/>
        </w:rPr>
        <w:t>This was</w:t>
      </w:r>
      <w:r w:rsidRPr="00C818F0">
        <w:rPr>
          <w:rStyle w:val="StyleUnderline"/>
        </w:rPr>
        <w:t xml:space="preserve"> all </w:t>
      </w:r>
      <w:r w:rsidRPr="00974B13">
        <w:rPr>
          <w:rStyle w:val="StyleUnderline"/>
          <w:highlight w:val="yellow"/>
        </w:rPr>
        <w:t>meant to be “emergency” legislation. The emergency is</w:t>
      </w:r>
      <w:r w:rsidRPr="00C818F0">
        <w:rPr>
          <w:rStyle w:val="StyleUnderline"/>
        </w:rPr>
        <w:t xml:space="preserve"> long </w:t>
      </w:r>
      <w:r w:rsidRPr="00974B13">
        <w:rPr>
          <w:rStyle w:val="StyleUnderline"/>
          <w:highlight w:val="yellow"/>
        </w:rPr>
        <w:t>past</w:t>
      </w:r>
      <w:r w:rsidRPr="00C818F0">
        <w:rPr>
          <w:rStyle w:val="StyleUnderline"/>
        </w:rPr>
        <w:t>, and it’s time to bury the PATRIOT Act in the unhallowed ground it deserves</w:t>
      </w:r>
      <w:r>
        <w:t>.</w:t>
      </w:r>
    </w:p>
    <w:p w14:paraId="0CD0B571" w14:textId="77777777" w:rsidR="001322F0" w:rsidRDefault="001322F0" w:rsidP="001322F0">
      <w:r w:rsidRPr="00974B13">
        <w:rPr>
          <w:rStyle w:val="StyleUnderline"/>
          <w:highlight w:val="yellow"/>
        </w:rPr>
        <w:t>The FISA</w:t>
      </w:r>
      <w:r w:rsidRPr="00C818F0">
        <w:rPr>
          <w:rStyle w:val="StyleUnderline"/>
        </w:rPr>
        <w:t xml:space="preserve"> Amendments </w:t>
      </w:r>
      <w:r w:rsidRPr="00974B13">
        <w:rPr>
          <w:rStyle w:val="StyleUnderline"/>
          <w:highlight w:val="yellow"/>
        </w:rPr>
        <w:t>Act was passed</w:t>
      </w:r>
      <w:r w:rsidRPr="00C818F0">
        <w:rPr>
          <w:rStyle w:val="StyleUnderline"/>
        </w:rPr>
        <w:t xml:space="preserve"> after the Bush administration’s illegal mass surveillance became public. Its purpose was </w:t>
      </w:r>
      <w:r w:rsidRPr="00974B13">
        <w:rPr>
          <w:rStyle w:val="StyleUnderline"/>
          <w:highlight w:val="yellow"/>
        </w:rPr>
        <w:t>to give a</w:t>
      </w:r>
      <w:r w:rsidRPr="00C818F0">
        <w:rPr>
          <w:rStyle w:val="StyleUnderline"/>
        </w:rPr>
        <w:t xml:space="preserve"> vague </w:t>
      </w:r>
      <w:r w:rsidRPr="00974B13">
        <w:rPr>
          <w:rStyle w:val="StyleUnderline"/>
          <w:highlight w:val="yellow"/>
        </w:rPr>
        <w:t>color of law to</w:t>
      </w:r>
      <w:r w:rsidRPr="00C818F0">
        <w:rPr>
          <w:rStyle w:val="StyleUnderline"/>
        </w:rPr>
        <w:t xml:space="preserve"> their </w:t>
      </w:r>
      <w:r w:rsidRPr="00974B13">
        <w:rPr>
          <w:rStyle w:val="StyleUnderline"/>
          <w:highlight w:val="yellow"/>
        </w:rPr>
        <w:t>intentional violations, prevent</w:t>
      </w:r>
      <w:r w:rsidRPr="00C818F0">
        <w:rPr>
          <w:rStyle w:val="StyleUnderline"/>
        </w:rPr>
        <w:t xml:space="preserve"> their </w:t>
      </w:r>
      <w:r w:rsidRPr="00974B13">
        <w:rPr>
          <w:rStyle w:val="StyleUnderline"/>
          <w:highlight w:val="yellow"/>
        </w:rPr>
        <w:t>prosecution, and</w:t>
      </w:r>
      <w:r>
        <w:t xml:space="preserve"> also </w:t>
      </w:r>
      <w:r w:rsidRPr="00974B13">
        <w:rPr>
          <w:rStyle w:val="StyleUnderline"/>
          <w:highlight w:val="yellow"/>
        </w:rPr>
        <w:t>give immunity to</w:t>
      </w:r>
      <w:r w:rsidRPr="00C818F0">
        <w:rPr>
          <w:rStyle w:val="StyleUnderline"/>
        </w:rPr>
        <w:t xml:space="preserve"> the </w:t>
      </w:r>
      <w:r w:rsidRPr="00974B13">
        <w:rPr>
          <w:rStyle w:val="StyleUnderline"/>
          <w:highlight w:val="yellow"/>
        </w:rPr>
        <w:t>criminals</w:t>
      </w:r>
      <w:r w:rsidRPr="00C818F0">
        <w:rPr>
          <w:rStyle w:val="StyleUnderline"/>
        </w:rPr>
        <w:t xml:space="preserve"> running our telecommunications companies </w:t>
      </w:r>
      <w:r w:rsidRPr="00974B13">
        <w:rPr>
          <w:rStyle w:val="StyleUnderline"/>
          <w:highlight w:val="yellow"/>
        </w:rPr>
        <w:t>who went along with administration requests rather than protecting</w:t>
      </w:r>
      <w:r w:rsidRPr="00C818F0">
        <w:rPr>
          <w:rStyle w:val="StyleUnderline"/>
        </w:rPr>
        <w:t xml:space="preserve"> their </w:t>
      </w:r>
      <w:r w:rsidRPr="00974B13">
        <w:rPr>
          <w:rStyle w:val="StyleUnderline"/>
          <w:highlight w:val="yellow"/>
        </w:rPr>
        <w:t>users. It</w:t>
      </w:r>
      <w:r>
        <w:t xml:space="preserve"> also </w:t>
      </w:r>
      <w:r w:rsidRPr="00974B13">
        <w:rPr>
          <w:rStyle w:val="Emphasis"/>
          <w:highlight w:val="yellow"/>
        </w:rPr>
        <w:t>turned the Fourth Amendment on its head</w:t>
      </w:r>
      <w:r w:rsidRPr="00C818F0">
        <w:rPr>
          <w:rStyle w:val="StyleUnderline"/>
        </w:rPr>
        <w:t xml:space="preserve">, </w:t>
      </w:r>
      <w:r w:rsidRPr="00974B13">
        <w:rPr>
          <w:rStyle w:val="StyleUnderline"/>
          <w:highlight w:val="yellow"/>
        </w:rPr>
        <w:t>by approving warrants connected to a “program” rather than a person</w:t>
      </w:r>
      <w:r w:rsidRPr="00C818F0">
        <w:rPr>
          <w:rStyle w:val="StyleUnderline"/>
        </w:rPr>
        <w:t xml:space="preserve">. Not only would </w:t>
      </w:r>
      <w:r w:rsidRPr="00974B13">
        <w:rPr>
          <w:rStyle w:val="StyleUnderline"/>
          <w:highlight w:val="yellow"/>
        </w:rPr>
        <w:t>SSRA</w:t>
      </w:r>
      <w:r w:rsidRPr="00C818F0">
        <w:rPr>
          <w:rStyle w:val="StyleUnderline"/>
        </w:rPr>
        <w:t xml:space="preserve"> repeal the FISA Amendments Act, but it </w:t>
      </w:r>
      <w:r w:rsidRPr="00974B13">
        <w:rPr>
          <w:rStyle w:val="StyleUnderline"/>
          <w:highlight w:val="yellow"/>
        </w:rPr>
        <w:t>would require</w:t>
      </w:r>
      <w:r w:rsidRPr="00C818F0">
        <w:rPr>
          <w:rStyle w:val="StyleUnderline"/>
        </w:rPr>
        <w:t xml:space="preserve"> the </w:t>
      </w:r>
      <w:r w:rsidRPr="00974B13">
        <w:rPr>
          <w:rStyle w:val="StyleUnderline"/>
          <w:highlight w:val="yellow"/>
        </w:rPr>
        <w:t>destruction of any information gathered under it</w:t>
      </w:r>
      <w:r>
        <w:t>.</w:t>
      </w:r>
    </w:p>
    <w:p w14:paraId="3DCD75E2" w14:textId="77777777" w:rsidR="001322F0" w:rsidRDefault="001322F0" w:rsidP="001322F0">
      <w:r w:rsidRPr="00974B13">
        <w:rPr>
          <w:rStyle w:val="Emphasis"/>
          <w:highlight w:val="yellow"/>
        </w:rPr>
        <w:t>2.</w:t>
      </w:r>
      <w:r w:rsidRPr="00C818F0">
        <w:rPr>
          <w:rStyle w:val="StyleUnderline"/>
        </w:rPr>
        <w:t xml:space="preserve"> </w:t>
      </w:r>
      <w:r w:rsidRPr="00974B13">
        <w:rPr>
          <w:rStyle w:val="StyleUnderline"/>
          <w:highlight w:val="yellow"/>
        </w:rPr>
        <w:t xml:space="preserve">Reforms </w:t>
      </w:r>
      <w:r w:rsidRPr="00974B13">
        <w:rPr>
          <w:rStyle w:val="Emphasis"/>
          <w:highlight w:val="yellow"/>
        </w:rPr>
        <w:t>the Foreign Intelligence Surveillance Court</w:t>
      </w:r>
      <w:r>
        <w:t xml:space="preserve"> set up after the surveillance scandals of the 1970s.</w:t>
      </w:r>
    </w:p>
    <w:p w14:paraId="0E304409" w14:textId="77777777" w:rsidR="001322F0" w:rsidRDefault="001322F0" w:rsidP="001322F0">
      <w:r w:rsidRPr="00974B13">
        <w:rPr>
          <w:rStyle w:val="StyleUnderline"/>
          <w:highlight w:val="yellow"/>
        </w:rPr>
        <w:lastRenderedPageBreak/>
        <w:t>It increases</w:t>
      </w:r>
      <w:r w:rsidRPr="00C818F0">
        <w:rPr>
          <w:rStyle w:val="StyleUnderline"/>
        </w:rPr>
        <w:t xml:space="preserve"> the </w:t>
      </w:r>
      <w:r w:rsidRPr="00974B13">
        <w:rPr>
          <w:rStyle w:val="Emphasis"/>
          <w:highlight w:val="yellow"/>
        </w:rPr>
        <w:t>independence of judges</w:t>
      </w:r>
      <w:r w:rsidRPr="00974B13">
        <w:rPr>
          <w:rStyle w:val="StyleUnderline"/>
          <w:highlight w:val="yellow"/>
        </w:rPr>
        <w:t xml:space="preserve"> by extending their terms</w:t>
      </w:r>
      <w:r>
        <w:t xml:space="preserve"> from seven to ten years </w:t>
      </w:r>
      <w:r w:rsidRPr="00974B13">
        <w:rPr>
          <w:rStyle w:val="StyleUnderline"/>
          <w:highlight w:val="yellow"/>
        </w:rPr>
        <w:t>and allowing</w:t>
      </w:r>
      <w:r w:rsidRPr="00C818F0">
        <w:rPr>
          <w:rStyle w:val="StyleUnderline"/>
        </w:rPr>
        <w:t xml:space="preserve"> them to have </w:t>
      </w:r>
      <w:r w:rsidRPr="00974B13">
        <w:rPr>
          <w:rStyle w:val="StyleUnderline"/>
          <w:highlight w:val="yellow"/>
        </w:rPr>
        <w:t>multiple terms</w:t>
      </w:r>
      <w:r>
        <w:t xml:space="preserve"> on the Court. </w:t>
      </w:r>
      <w:r w:rsidRPr="00974B13">
        <w:rPr>
          <w:rStyle w:val="StyleUnderline"/>
          <w:highlight w:val="yellow"/>
        </w:rPr>
        <w:t xml:space="preserve">It allows </w:t>
      </w:r>
      <w:r w:rsidRPr="00974B13">
        <w:rPr>
          <w:rStyle w:val="Emphasis"/>
          <w:highlight w:val="yellow"/>
        </w:rPr>
        <w:t>technical experts</w:t>
      </w:r>
      <w:r w:rsidRPr="00974B13">
        <w:rPr>
          <w:rStyle w:val="StyleUnderline"/>
          <w:highlight w:val="yellow"/>
        </w:rPr>
        <w:t xml:space="preserve"> to</w:t>
      </w:r>
      <w:r w:rsidRPr="00C818F0">
        <w:rPr>
          <w:rStyle w:val="StyleUnderline"/>
        </w:rPr>
        <w:t xml:space="preserve"> be appointed to </w:t>
      </w:r>
      <w:r w:rsidRPr="00974B13">
        <w:rPr>
          <w:rStyle w:val="StyleUnderline"/>
          <w:highlight w:val="yellow"/>
        </w:rPr>
        <w:t>assist</w:t>
      </w:r>
      <w:r w:rsidRPr="00C818F0">
        <w:rPr>
          <w:rStyle w:val="StyleUnderline"/>
        </w:rPr>
        <w:t xml:space="preserve"> the </w:t>
      </w:r>
      <w:r w:rsidRPr="00974B13">
        <w:rPr>
          <w:rStyle w:val="StyleUnderline"/>
          <w:highlight w:val="yellow"/>
        </w:rPr>
        <w:t>judges in forming a more critical and independent view of administration demands</w:t>
      </w:r>
      <w:r>
        <w:t>.</w:t>
      </w:r>
    </w:p>
    <w:p w14:paraId="6CAEB414" w14:textId="77777777" w:rsidR="001322F0" w:rsidRDefault="001322F0" w:rsidP="001322F0">
      <w:r w:rsidRPr="00974B13">
        <w:rPr>
          <w:rStyle w:val="Emphasis"/>
          <w:highlight w:val="yellow"/>
        </w:rPr>
        <w:t>3.</w:t>
      </w:r>
      <w:r w:rsidRPr="00974B13">
        <w:rPr>
          <w:rStyle w:val="StyleUnderline"/>
          <w:highlight w:val="yellow"/>
        </w:rPr>
        <w:t xml:space="preserve"> Bans</w:t>
      </w:r>
      <w:r>
        <w:t xml:space="preserve"> the farcical practice of </w:t>
      </w:r>
      <w:r w:rsidRPr="00974B13">
        <w:rPr>
          <w:rStyle w:val="Emphasis"/>
          <w:highlight w:val="yellow"/>
        </w:rPr>
        <w:t>mandating “back doors” for government access</w:t>
      </w:r>
      <w:r w:rsidRPr="00C818F0">
        <w:rPr>
          <w:rStyle w:val="StyleUnderline"/>
        </w:rPr>
        <w:t xml:space="preserve"> to hardware and software</w:t>
      </w:r>
      <w:r>
        <w:t>.</w:t>
      </w:r>
    </w:p>
    <w:p w14:paraId="053F66EB" w14:textId="77777777" w:rsidR="001322F0" w:rsidRDefault="001322F0" w:rsidP="001322F0">
      <w:r w:rsidRPr="00974B13">
        <w:rPr>
          <w:rStyle w:val="StyleUnderline"/>
          <w:highlight w:val="yellow"/>
        </w:rPr>
        <w:t>Computer security can’t be designed to provide a “magic golden key” to the US government</w:t>
      </w:r>
      <w:r>
        <w:t xml:space="preserve"> (</w:t>
      </w:r>
      <w:r w:rsidRPr="00974B13">
        <w:rPr>
          <w:rStyle w:val="StyleUnderline"/>
          <w:highlight w:val="yellow"/>
        </w:rPr>
        <w:t>while also making systems vulnerable to foreign governments and black-hat hackers</w:t>
      </w:r>
      <w:r>
        <w:t xml:space="preserve">). </w:t>
      </w:r>
      <w:r w:rsidRPr="00974B13">
        <w:rPr>
          <w:rStyle w:val="Emphasis"/>
          <w:highlight w:val="yellow"/>
        </w:rPr>
        <w:t>You’re either vulnerable or you’re not</w:t>
      </w:r>
      <w:r w:rsidRPr="00C818F0">
        <w:rPr>
          <w:rStyle w:val="StyleUnderline"/>
        </w:rPr>
        <w:t>. The US government should be promoting secure cyber-infrastructure, not holding conferences on how to weaken it</w:t>
      </w:r>
      <w:r>
        <w:t>.</w:t>
      </w:r>
    </w:p>
    <w:p w14:paraId="6C5BFE64" w14:textId="77777777" w:rsidR="001322F0" w:rsidRDefault="001322F0" w:rsidP="001322F0">
      <w:r w:rsidRPr="00974B13">
        <w:rPr>
          <w:rStyle w:val="Emphasis"/>
          <w:highlight w:val="yellow"/>
        </w:rPr>
        <w:t>4.</w:t>
      </w:r>
      <w:r w:rsidRPr="00974B13">
        <w:rPr>
          <w:rStyle w:val="StyleUnderline"/>
          <w:highlight w:val="yellow"/>
        </w:rPr>
        <w:t xml:space="preserve"> Improves </w:t>
      </w:r>
      <w:r w:rsidRPr="00974B13">
        <w:rPr>
          <w:rStyle w:val="Emphasis"/>
          <w:highlight w:val="yellow"/>
        </w:rPr>
        <w:t>transparency</w:t>
      </w:r>
      <w:r w:rsidRPr="00974B13">
        <w:rPr>
          <w:rStyle w:val="StyleUnderline"/>
          <w:highlight w:val="yellow"/>
        </w:rPr>
        <w:t xml:space="preserve"> by requiring</w:t>
      </w:r>
      <w:r w:rsidRPr="00C818F0">
        <w:rPr>
          <w:rStyle w:val="StyleUnderline"/>
        </w:rPr>
        <w:t xml:space="preserve"> the </w:t>
      </w:r>
      <w:r w:rsidRPr="00974B13">
        <w:rPr>
          <w:rStyle w:val="StyleUnderline"/>
          <w:highlight w:val="yellow"/>
        </w:rPr>
        <w:t xml:space="preserve">GAO to </w:t>
      </w:r>
      <w:r w:rsidRPr="00974B13">
        <w:rPr>
          <w:rStyle w:val="Emphasis"/>
          <w:highlight w:val="yellow"/>
        </w:rPr>
        <w:t>audit domestic surveillance annually</w:t>
      </w:r>
      <w:r>
        <w:t>.</w:t>
      </w:r>
    </w:p>
    <w:p w14:paraId="203B24F0" w14:textId="77777777" w:rsidR="001322F0" w:rsidRDefault="001322F0" w:rsidP="001322F0">
      <w:r>
        <w:t xml:space="preserve">Famously, </w:t>
      </w:r>
      <w:r w:rsidRPr="00974B13">
        <w:rPr>
          <w:rStyle w:val="StyleUnderline"/>
          <w:highlight w:val="yellow"/>
        </w:rPr>
        <w:t>there’s a GAO room at the NSA that is empty, because</w:t>
      </w:r>
      <w:r w:rsidRPr="00C818F0">
        <w:rPr>
          <w:rStyle w:val="StyleUnderline"/>
        </w:rPr>
        <w:t xml:space="preserve"> too many </w:t>
      </w:r>
      <w:r w:rsidRPr="00974B13">
        <w:rPr>
          <w:rStyle w:val="StyleUnderline"/>
          <w:highlight w:val="yellow"/>
        </w:rPr>
        <w:t>members of Congress don’t want to appear unpatriotic by calling</w:t>
      </w:r>
      <w:r w:rsidRPr="00C818F0">
        <w:rPr>
          <w:rStyle w:val="StyleUnderline"/>
        </w:rPr>
        <w:t xml:space="preserve"> on </w:t>
      </w:r>
      <w:r w:rsidRPr="00974B13">
        <w:rPr>
          <w:rStyle w:val="StyleUnderline"/>
          <w:highlight w:val="yellow"/>
        </w:rPr>
        <w:t xml:space="preserve">GAO to investigate a surveillance agency. </w:t>
      </w:r>
      <w:r w:rsidRPr="00974B13">
        <w:rPr>
          <w:rStyle w:val="Emphasis"/>
          <w:highlight w:val="yellow"/>
        </w:rPr>
        <w:t>Required annual audits</w:t>
      </w:r>
      <w:r w:rsidRPr="00974B13">
        <w:rPr>
          <w:rStyle w:val="StyleUnderline"/>
          <w:highlight w:val="yellow"/>
        </w:rPr>
        <w:t xml:space="preserve"> would overcome that problem</w:t>
      </w:r>
      <w:r>
        <w:t>.</w:t>
      </w:r>
    </w:p>
    <w:p w14:paraId="1804C02A" w14:textId="77777777" w:rsidR="001322F0" w:rsidRDefault="001322F0" w:rsidP="001322F0">
      <w:r w:rsidRPr="00974B13">
        <w:rPr>
          <w:rStyle w:val="Emphasis"/>
          <w:highlight w:val="yellow"/>
        </w:rPr>
        <w:t>5.</w:t>
      </w:r>
      <w:r w:rsidRPr="00974B13">
        <w:rPr>
          <w:rStyle w:val="StyleUnderline"/>
          <w:highlight w:val="yellow"/>
        </w:rPr>
        <w:t xml:space="preserve"> Sets</w:t>
      </w:r>
      <w:r w:rsidRPr="00C818F0">
        <w:rPr>
          <w:rStyle w:val="StyleUnderline"/>
        </w:rPr>
        <w:t xml:space="preserve"> out </w:t>
      </w:r>
      <w:r w:rsidRPr="00974B13">
        <w:rPr>
          <w:rStyle w:val="Emphasis"/>
          <w:highlight w:val="yellow"/>
        </w:rPr>
        <w:t>whistleblower procedures</w:t>
      </w:r>
      <w:r w:rsidRPr="00C818F0">
        <w:rPr>
          <w:rStyle w:val="StyleUnderline"/>
        </w:rPr>
        <w:t xml:space="preserve"> for employees of or contractors to intelligence agencies, </w:t>
      </w:r>
      <w:r w:rsidRPr="00974B13">
        <w:rPr>
          <w:rStyle w:val="StyleUnderline"/>
          <w:highlight w:val="yellow"/>
        </w:rPr>
        <w:t>requires the Comptroller General to investigate and report on their complaints, and prohibits retaliation against them</w:t>
      </w:r>
      <w:r>
        <w:t>.</w:t>
      </w:r>
    </w:p>
    <w:p w14:paraId="094CCED9" w14:textId="77777777" w:rsidR="001322F0" w:rsidRDefault="001322F0" w:rsidP="001322F0">
      <w:r w:rsidRPr="00974B13">
        <w:rPr>
          <w:rStyle w:val="Emphasis"/>
          <w:highlight w:val="yellow"/>
        </w:rPr>
        <w:t>6.</w:t>
      </w:r>
      <w:r w:rsidRPr="00C818F0">
        <w:rPr>
          <w:rStyle w:val="StyleUnderline"/>
        </w:rPr>
        <w:t xml:space="preserve"> For the first time, </w:t>
      </w:r>
      <w:r w:rsidRPr="00974B13">
        <w:rPr>
          <w:rStyle w:val="StyleUnderline"/>
          <w:highlight w:val="yellow"/>
        </w:rPr>
        <w:t>meaningfully limits collection under</w:t>
      </w:r>
      <w:r w:rsidRPr="00C818F0">
        <w:rPr>
          <w:rStyle w:val="StyleUnderline"/>
        </w:rPr>
        <w:t xml:space="preserve"> Executive Order </w:t>
      </w:r>
      <w:r w:rsidRPr="00974B13">
        <w:rPr>
          <w:rStyle w:val="StyleUnderline"/>
          <w:highlight w:val="yellow"/>
        </w:rPr>
        <w:t xml:space="preserve">12333, requiring (for US persons) </w:t>
      </w:r>
      <w:r w:rsidRPr="00974B13">
        <w:rPr>
          <w:rStyle w:val="Emphasis"/>
          <w:highlight w:val="yellow"/>
        </w:rPr>
        <w:t>a valid warrant based on probable cause</w:t>
      </w:r>
      <w:r>
        <w:t>.</w:t>
      </w:r>
    </w:p>
    <w:p w14:paraId="62A80829" w14:textId="77777777" w:rsidR="001322F0" w:rsidRDefault="001322F0" w:rsidP="001322F0">
      <w:r>
        <w:t xml:space="preserve">In short, </w:t>
      </w:r>
      <w:r w:rsidRPr="00974B13">
        <w:rPr>
          <w:rStyle w:val="StyleUnderline"/>
          <w:highlight w:val="yellow"/>
        </w:rPr>
        <w:t xml:space="preserve">this is </w:t>
      </w:r>
      <w:r w:rsidRPr="00974B13">
        <w:rPr>
          <w:rStyle w:val="Emphasis"/>
          <w:highlight w:val="yellow"/>
        </w:rPr>
        <w:t>a blockbuster bill</w:t>
      </w:r>
      <w:r w:rsidRPr="00C818F0">
        <w:rPr>
          <w:rStyle w:val="StyleUnderline"/>
        </w:rPr>
        <w:t xml:space="preserve">. If passed, </w:t>
      </w:r>
      <w:r w:rsidRPr="00974B13">
        <w:rPr>
          <w:rStyle w:val="StyleUnderline"/>
          <w:highlight w:val="yellow"/>
        </w:rPr>
        <w:t>it would undo much of the enormous damage done to the Bill of Rights after</w:t>
      </w:r>
      <w:r w:rsidRPr="00C818F0">
        <w:rPr>
          <w:rStyle w:val="StyleUnderline"/>
        </w:rPr>
        <w:t xml:space="preserve"> the </w:t>
      </w:r>
      <w:r w:rsidRPr="00974B13">
        <w:rPr>
          <w:rStyle w:val="StyleUnderline"/>
          <w:highlight w:val="yellow"/>
        </w:rPr>
        <w:t>September 11</w:t>
      </w:r>
      <w:r w:rsidRPr="00C818F0">
        <w:rPr>
          <w:rStyle w:val="StyleUnderline"/>
        </w:rPr>
        <w:t xml:space="preserve"> attacks. </w:t>
      </w:r>
      <w:r w:rsidRPr="00FB2A5B">
        <w:rPr>
          <w:rStyle w:val="StyleUnderline"/>
          <w:highlight w:val="yellow"/>
        </w:rPr>
        <w:t>It would return</w:t>
      </w:r>
      <w:r w:rsidRPr="00C818F0">
        <w:rPr>
          <w:rStyle w:val="StyleUnderline"/>
        </w:rPr>
        <w:t xml:space="preserve"> us </w:t>
      </w:r>
      <w:r w:rsidRPr="00FB2A5B">
        <w:rPr>
          <w:rStyle w:val="StyleUnderline"/>
          <w:highlight w:val="yellow"/>
        </w:rPr>
        <w:t>to</w:t>
      </w:r>
      <w:r w:rsidRPr="00C818F0">
        <w:rPr>
          <w:rStyle w:val="StyleUnderline"/>
        </w:rPr>
        <w:t xml:space="preserve"> a path</w:t>
      </w:r>
      <w:r>
        <w:t xml:space="preserve"> we should never have left, </w:t>
      </w:r>
      <w:r w:rsidRPr="00FB2A5B">
        <w:rPr>
          <w:rStyle w:val="StyleUnderline"/>
          <w:highlight w:val="yellow"/>
        </w:rPr>
        <w:t xml:space="preserve">where </w:t>
      </w:r>
      <w:r w:rsidRPr="00FB2A5B">
        <w:rPr>
          <w:rStyle w:val="Emphasis"/>
          <w:highlight w:val="yellow"/>
        </w:rPr>
        <w:t>we investigate Americans only when we have reason to</w:t>
      </w:r>
      <w:r w:rsidRPr="00974B13">
        <w:rPr>
          <w:rStyle w:val="StyleUnderline"/>
        </w:rPr>
        <w:t>. At the same time,</w:t>
      </w:r>
      <w:r w:rsidRPr="00974B13">
        <w:t xml:space="preserve"> we believe </w:t>
      </w:r>
      <w:r w:rsidRPr="00974B13">
        <w:rPr>
          <w:rStyle w:val="StyleUnderline"/>
        </w:rPr>
        <w:t>it will increase our actual security. We have been trying too much to control our own citizens and the world by surveilling them into sullen and resentful silence; we make a desolation</w:t>
      </w:r>
      <w:r w:rsidRPr="00C818F0">
        <w:rPr>
          <w:rStyle w:val="StyleUnderline"/>
        </w:rPr>
        <w:t>, and call it peace. If instead we practice justice, promote peace, and let people pursue their ideas and aspirations freely, we will be far more secure in the long run</w:t>
      </w:r>
      <w:r>
        <w:t>.</w:t>
      </w:r>
    </w:p>
    <w:p w14:paraId="634E08F9" w14:textId="77777777" w:rsidR="001322F0" w:rsidRDefault="001322F0" w:rsidP="001322F0"/>
    <w:p w14:paraId="23E13542" w14:textId="5E914F12" w:rsidR="004C581A" w:rsidRDefault="004C581A" w:rsidP="004C581A">
      <w:pPr>
        <w:pStyle w:val="Heading3"/>
      </w:pPr>
      <w:r>
        <w:lastRenderedPageBreak/>
        <w:t>1AC — Internet Leadership Advantage</w:t>
      </w:r>
    </w:p>
    <w:p w14:paraId="11C4F4A1" w14:textId="77777777" w:rsidR="004C581A" w:rsidRDefault="004C581A" w:rsidP="004C581A">
      <w:pPr>
        <w:pStyle w:val="Heading4"/>
      </w:pPr>
      <w:r>
        <w:t xml:space="preserve">The plan is key to </w:t>
      </w:r>
      <w:r w:rsidRPr="009261EE">
        <w:rPr>
          <w:u w:val="single"/>
        </w:rPr>
        <w:t>restore global trust</w:t>
      </w:r>
      <w:r>
        <w:t xml:space="preserve"> in U.S. Internet leadership. </w:t>
      </w:r>
    </w:p>
    <w:p w14:paraId="4BE97B2F" w14:textId="77777777" w:rsidR="004C581A" w:rsidRPr="00EE361F" w:rsidRDefault="004C581A" w:rsidP="004C581A">
      <w:r w:rsidRPr="00EE361F">
        <w:rPr>
          <w:rStyle w:val="Style13ptBold"/>
        </w:rPr>
        <w:t>Meinrath 15</w:t>
      </w:r>
      <w:r>
        <w:t xml:space="preserve"> — </w:t>
      </w:r>
      <w:r w:rsidRPr="00EE361F">
        <w:t>Sascha Meinrath</w:t>
      </w:r>
      <w:r>
        <w:t>, Founder of X-Lab—</w:t>
      </w:r>
      <w:r w:rsidRPr="00EE361F">
        <w:t>a future-focused technology policy and innovation project</w:t>
      </w:r>
      <w:r>
        <w:t xml:space="preserve">, Fellow and Doctoral Candidate at </w:t>
      </w:r>
      <w:r w:rsidRPr="00EE361F">
        <w:t>the Institute of Communications Research at the University of Illinois at Urbana-Champaign</w:t>
      </w:r>
      <w:r>
        <w:t xml:space="preserve">, Founder and former Director of the Open Technology Institute, former </w:t>
      </w:r>
      <w:r w:rsidRPr="00EE361F">
        <w:t>Vice Presiden</w:t>
      </w:r>
      <w:r>
        <w:t xml:space="preserve">t and </w:t>
      </w:r>
      <w:r w:rsidRPr="00EE361F">
        <w:t>Research Director of the Wireless Futures Program</w:t>
      </w:r>
      <w:r>
        <w:t xml:space="preserve"> at the New America Foundation, holds an M.A. in </w:t>
      </w:r>
      <w:r w:rsidRPr="00EE361F">
        <w:t>Social-Ecological Psychology from the University of Illinois at Urbana-Champaign</w:t>
      </w:r>
      <w:r>
        <w:t>, 2015 (“</w:t>
      </w:r>
      <w:r w:rsidRPr="00EE361F">
        <w:t xml:space="preserve">Opinion: Meaningful surveillance reform </w:t>
      </w:r>
      <w:r>
        <w:t xml:space="preserve">must prioritize civil liberties,” </w:t>
      </w:r>
      <w:r>
        <w:rPr>
          <w:i/>
        </w:rPr>
        <w:t>Passcode</w:t>
      </w:r>
      <w:r>
        <w:t xml:space="preserve">—the </w:t>
      </w:r>
      <w:r>
        <w:rPr>
          <w:i/>
        </w:rPr>
        <w:t>Christian Science Monitor</w:t>
      </w:r>
      <w:r>
        <w:t xml:space="preserve"> security and privacy publication, March 24</w:t>
      </w:r>
      <w:r w:rsidRPr="00EE361F">
        <w:rPr>
          <w:vertAlign w:val="superscript"/>
        </w:rPr>
        <w:t>th</w:t>
      </w:r>
      <w:r>
        <w:t xml:space="preserve">, Available Online at </w:t>
      </w:r>
      <w:hyperlink r:id="rId9" w:history="1">
        <w:r w:rsidRPr="00505AF1">
          <w:rPr>
            <w:rStyle w:val="Hyperlink"/>
          </w:rPr>
          <w:t>http://www.csmonitor.com/World/Passcode/Passcode-Voices/2015/0324/Opinion-Meaningful-surveillance-reform-must-prioritize-civil-liberties</w:t>
        </w:r>
      </w:hyperlink>
      <w:r>
        <w:t>, Accessed 06-20-2015)</w:t>
      </w:r>
    </w:p>
    <w:p w14:paraId="5727AAD7" w14:textId="77777777" w:rsidR="004C581A" w:rsidRDefault="004C581A" w:rsidP="004C581A">
      <w:r w:rsidRPr="004A2EDF">
        <w:rPr>
          <w:rStyle w:val="StyleUnderline"/>
          <w:highlight w:val="yellow"/>
        </w:rPr>
        <w:t>The Internet is global</w:t>
      </w:r>
      <w:r w:rsidRPr="00EE361F">
        <w:rPr>
          <w:rStyle w:val="StyleUnderline"/>
        </w:rPr>
        <w:t xml:space="preserve">, and </w:t>
      </w:r>
      <w:r w:rsidRPr="004A2EDF">
        <w:rPr>
          <w:rStyle w:val="StyleUnderline"/>
          <w:highlight w:val="yellow"/>
        </w:rPr>
        <w:t>as a global leader, the US helps set</w:t>
      </w:r>
      <w:r w:rsidRPr="00EE361F">
        <w:rPr>
          <w:rStyle w:val="StyleUnderline"/>
        </w:rPr>
        <w:t xml:space="preserve"> the </w:t>
      </w:r>
      <w:r w:rsidRPr="004A2EDF">
        <w:rPr>
          <w:rStyle w:val="StyleUnderline"/>
          <w:highlight w:val="yellow"/>
        </w:rPr>
        <w:t xml:space="preserve">standards for acceptable behavior. Mass domestic and foreign spying legitimates the same behavior </w:t>
      </w:r>
      <w:r w:rsidRPr="004A2EDF">
        <w:rPr>
          <w:rStyle w:val="Emphasis"/>
          <w:highlight w:val="yellow"/>
        </w:rPr>
        <w:t>by other regimes</w:t>
      </w:r>
      <w:r w:rsidRPr="004A2EDF">
        <w:rPr>
          <w:rStyle w:val="StyleUnderline"/>
          <w:highlight w:val="yellow"/>
        </w:rPr>
        <w:t xml:space="preserve"> while</w:t>
      </w:r>
      <w:r w:rsidRPr="00EE361F">
        <w:rPr>
          <w:rStyle w:val="StyleUnderline"/>
        </w:rPr>
        <w:t xml:space="preserve"> simultaneously </w:t>
      </w:r>
      <w:r w:rsidRPr="004A2EDF">
        <w:rPr>
          <w:rStyle w:val="StyleUnderline"/>
          <w:highlight w:val="yellow"/>
        </w:rPr>
        <w:t xml:space="preserve">creating </w:t>
      </w:r>
      <w:r w:rsidRPr="004A2EDF">
        <w:rPr>
          <w:rStyle w:val="Emphasis"/>
          <w:highlight w:val="yellow"/>
        </w:rPr>
        <w:t>a perverse incentive</w:t>
      </w:r>
      <w:r w:rsidRPr="004A2EDF">
        <w:rPr>
          <w:rStyle w:val="StyleUnderline"/>
          <w:highlight w:val="yellow"/>
        </w:rPr>
        <w:t xml:space="preserve"> to create </w:t>
      </w:r>
      <w:r w:rsidRPr="004A2EDF">
        <w:rPr>
          <w:rStyle w:val="Emphasis"/>
          <w:highlight w:val="yellow"/>
        </w:rPr>
        <w:t>a more fractured global communications system</w:t>
      </w:r>
      <w:r w:rsidRPr="00EE361F">
        <w:rPr>
          <w:rStyle w:val="StyleUnderline"/>
        </w:rPr>
        <w:t xml:space="preserve">. In the long run, </w:t>
      </w:r>
      <w:r w:rsidRPr="004A2EDF">
        <w:rPr>
          <w:rStyle w:val="StyleUnderline"/>
          <w:highlight w:val="yellow"/>
        </w:rPr>
        <w:t xml:space="preserve">international rules and agreements are needed to prevent a 21st century </w:t>
      </w:r>
      <w:r w:rsidRPr="004A2EDF">
        <w:rPr>
          <w:rStyle w:val="Emphasis"/>
          <w:highlight w:val="yellow"/>
        </w:rPr>
        <w:t>cybersiege</w:t>
      </w:r>
      <w:r w:rsidRPr="00EE361F">
        <w:rPr>
          <w:rStyle w:val="StyleUnderline"/>
        </w:rPr>
        <w:t xml:space="preserve"> where the </w:t>
      </w:r>
      <w:r w:rsidRPr="004A2EDF">
        <w:rPr>
          <w:rStyle w:val="StyleUnderline"/>
          <w:highlight w:val="yellow"/>
        </w:rPr>
        <w:t>information and communications of US citizens is actively vacuumed up by</w:t>
      </w:r>
      <w:r w:rsidRPr="00EE361F">
        <w:rPr>
          <w:rStyle w:val="StyleUnderline"/>
        </w:rPr>
        <w:t xml:space="preserve"> dozens of </w:t>
      </w:r>
      <w:r w:rsidRPr="004A2EDF">
        <w:rPr>
          <w:rStyle w:val="StyleUnderline"/>
          <w:highlight w:val="yellow"/>
        </w:rPr>
        <w:t>nations</w:t>
      </w:r>
      <w:r w:rsidRPr="00EE361F">
        <w:rPr>
          <w:rStyle w:val="StyleUnderline"/>
        </w:rPr>
        <w:t xml:space="preserve"> all </w:t>
      </w:r>
      <w:r w:rsidRPr="004A2EDF">
        <w:rPr>
          <w:rStyle w:val="StyleUnderline"/>
          <w:highlight w:val="yellow"/>
        </w:rPr>
        <w:t>around the globe</w:t>
      </w:r>
      <w:r>
        <w:t>.</w:t>
      </w:r>
    </w:p>
    <w:p w14:paraId="27D1E21C" w14:textId="77777777" w:rsidR="004C581A" w:rsidRDefault="004C581A" w:rsidP="004C581A">
      <w:r w:rsidRPr="004A2EDF">
        <w:rPr>
          <w:rStyle w:val="StyleUnderline"/>
          <w:highlight w:val="yellow"/>
        </w:rPr>
        <w:t>It’s time for the US to start acting like the ethical Internet steward</w:t>
      </w:r>
      <w:r w:rsidRPr="00EE361F">
        <w:rPr>
          <w:rStyle w:val="StyleUnderline"/>
        </w:rPr>
        <w:t xml:space="preserve"> that </w:t>
      </w:r>
      <w:r w:rsidRPr="004A2EDF">
        <w:rPr>
          <w:rStyle w:val="StyleUnderline"/>
          <w:highlight w:val="yellow"/>
        </w:rPr>
        <w:t>it once was. The S</w:t>
      </w:r>
      <w:r>
        <w:t xml:space="preserve">urveillance </w:t>
      </w:r>
      <w:r w:rsidRPr="004A2EDF">
        <w:rPr>
          <w:rStyle w:val="StyleUnderline"/>
          <w:highlight w:val="yellow"/>
        </w:rPr>
        <w:t>S</w:t>
      </w:r>
      <w:r>
        <w:t xml:space="preserve">tate </w:t>
      </w:r>
      <w:r w:rsidRPr="004A2EDF">
        <w:rPr>
          <w:rStyle w:val="StyleUnderline"/>
          <w:highlight w:val="yellow"/>
        </w:rPr>
        <w:t>R</w:t>
      </w:r>
      <w:r>
        <w:t xml:space="preserve">epeal </w:t>
      </w:r>
      <w:r w:rsidRPr="004A2EDF">
        <w:rPr>
          <w:rStyle w:val="StyleUnderline"/>
          <w:highlight w:val="yellow"/>
        </w:rPr>
        <w:t>A</w:t>
      </w:r>
      <w:r>
        <w:t xml:space="preserve">ct </w:t>
      </w:r>
      <w:r w:rsidRPr="004A2EDF">
        <w:rPr>
          <w:rStyle w:val="StyleUnderline"/>
          <w:highlight w:val="yellow"/>
        </w:rPr>
        <w:t xml:space="preserve">makes </w:t>
      </w:r>
      <w:r w:rsidRPr="004A2EDF">
        <w:rPr>
          <w:rStyle w:val="Emphasis"/>
          <w:highlight w:val="yellow"/>
        </w:rPr>
        <w:t>a giant step</w:t>
      </w:r>
      <w:r w:rsidRPr="004A2EDF">
        <w:rPr>
          <w:rStyle w:val="StyleUnderline"/>
          <w:highlight w:val="yellow"/>
        </w:rPr>
        <w:t xml:space="preserve"> toward </w:t>
      </w:r>
      <w:r w:rsidRPr="004A2EDF">
        <w:rPr>
          <w:rStyle w:val="Emphasis"/>
          <w:highlight w:val="yellow"/>
        </w:rPr>
        <w:t>protecting our civil liberties</w:t>
      </w:r>
      <w:r w:rsidRPr="004A2EDF">
        <w:rPr>
          <w:rStyle w:val="StyleUnderline"/>
          <w:highlight w:val="yellow"/>
        </w:rPr>
        <w:t xml:space="preserve"> and </w:t>
      </w:r>
      <w:r w:rsidRPr="004A2EDF">
        <w:rPr>
          <w:rStyle w:val="Emphasis"/>
          <w:highlight w:val="yellow"/>
        </w:rPr>
        <w:t>restoring global trust</w:t>
      </w:r>
      <w:r>
        <w:t>.</w:t>
      </w:r>
    </w:p>
    <w:p w14:paraId="07936106" w14:textId="77777777" w:rsidR="004C581A" w:rsidRDefault="004C581A" w:rsidP="004C581A"/>
    <w:p w14:paraId="4E57B2E5" w14:textId="77777777" w:rsidR="00AC4BE8" w:rsidRDefault="00AC4BE8" w:rsidP="00AC4BE8">
      <w:pPr>
        <w:pStyle w:val="Heading3"/>
      </w:pPr>
      <w:r>
        <w:lastRenderedPageBreak/>
        <w:t>1AC — Encryption Advantage</w:t>
      </w:r>
    </w:p>
    <w:p w14:paraId="1576C72C" w14:textId="3DC9D837" w:rsidR="00AC4BE8" w:rsidRDefault="00AC4BE8" w:rsidP="00AC4BE8">
      <w:pPr>
        <w:pStyle w:val="Heading4"/>
      </w:pPr>
      <w:r>
        <w:t xml:space="preserve">The plan </w:t>
      </w:r>
      <w:r w:rsidRPr="00673B54">
        <w:rPr>
          <w:u w:val="single"/>
        </w:rPr>
        <w:t>shuts down</w:t>
      </w:r>
      <w:r>
        <w:t xml:space="preserve"> attacks these attacks on encryption. </w:t>
      </w:r>
    </w:p>
    <w:p w14:paraId="08C39D82" w14:textId="77777777" w:rsidR="00AC4BE8" w:rsidRDefault="00AC4BE8" w:rsidP="00AC4BE8">
      <w:r w:rsidRPr="001322F0">
        <w:rPr>
          <w:rStyle w:val="Style13ptBold"/>
        </w:rPr>
        <w:t>NYT 13</w:t>
      </w:r>
      <w:r>
        <w:t xml:space="preserve"> — New York Times, 2013 (“</w:t>
      </w:r>
      <w:r w:rsidRPr="001322F0">
        <w:t>Legislation Seeks to Bar N.S.A. Tactic in Encryption</w:t>
      </w:r>
      <w:r>
        <w:t>,” Byline Scott Shane and Nicole Perlroth, September 6</w:t>
      </w:r>
      <w:r w:rsidRPr="001322F0">
        <w:rPr>
          <w:vertAlign w:val="superscript"/>
        </w:rPr>
        <w:t>th</w:t>
      </w:r>
      <w:r>
        <w:t xml:space="preserve">, Available Online at </w:t>
      </w:r>
      <w:hyperlink r:id="rId10" w:history="1">
        <w:r w:rsidRPr="006A0AC5">
          <w:rPr>
            <w:rStyle w:val="Hyperlink"/>
          </w:rPr>
          <w:t>http://www.nytimes.com/2013/09/07/us/politics/legislation-seeks-to-bar-nsa-tactic-in-encryption.html</w:t>
        </w:r>
      </w:hyperlink>
      <w:r>
        <w:t>, Accessed 06-29-2015)</w:t>
      </w:r>
    </w:p>
    <w:p w14:paraId="537E3262" w14:textId="77777777" w:rsidR="00AC4BE8" w:rsidRDefault="00AC4BE8" w:rsidP="00AC4BE8">
      <w:r w:rsidRPr="001322F0">
        <w:rPr>
          <w:rStyle w:val="StyleUnderline"/>
          <w:highlight w:val="yellow"/>
        </w:rPr>
        <w:t>After disclosures about</w:t>
      </w:r>
      <w:r>
        <w:t xml:space="preserve"> the </w:t>
      </w:r>
      <w:r w:rsidRPr="001322F0">
        <w:rPr>
          <w:rStyle w:val="StyleUnderline"/>
          <w:highlight w:val="yellow"/>
        </w:rPr>
        <w:t>N</w:t>
      </w:r>
      <w:r>
        <w:t xml:space="preserve">ational </w:t>
      </w:r>
      <w:r w:rsidRPr="001322F0">
        <w:rPr>
          <w:rStyle w:val="StyleUnderline"/>
          <w:highlight w:val="yellow"/>
        </w:rPr>
        <w:t>S</w:t>
      </w:r>
      <w:r>
        <w:t xml:space="preserve">ecurity </w:t>
      </w:r>
      <w:r w:rsidRPr="001322F0">
        <w:rPr>
          <w:rStyle w:val="StyleUnderline"/>
          <w:highlight w:val="yellow"/>
        </w:rPr>
        <w:t>A</w:t>
      </w:r>
      <w:r>
        <w:t>gency</w:t>
      </w:r>
      <w:r w:rsidRPr="001322F0">
        <w:rPr>
          <w:rStyle w:val="StyleUnderline"/>
          <w:highlight w:val="yellow"/>
        </w:rPr>
        <w:t>’s stealth campaign to counter</w:t>
      </w:r>
      <w:r w:rsidRPr="001322F0">
        <w:rPr>
          <w:rStyle w:val="StyleUnderline"/>
        </w:rPr>
        <w:t xml:space="preserve"> Internet </w:t>
      </w:r>
      <w:r w:rsidRPr="001322F0">
        <w:rPr>
          <w:rStyle w:val="StyleUnderline"/>
          <w:highlight w:val="yellow"/>
        </w:rPr>
        <w:t>privacy protections,</w:t>
      </w:r>
      <w:r w:rsidRPr="001322F0">
        <w:rPr>
          <w:rStyle w:val="StyleUnderline"/>
        </w:rPr>
        <w:t xml:space="preserve"> a congressman has </w:t>
      </w:r>
      <w:r w:rsidRPr="001322F0">
        <w:rPr>
          <w:rStyle w:val="StyleUnderline"/>
          <w:highlight w:val="yellow"/>
        </w:rPr>
        <w:t>proposed legislation</w:t>
      </w:r>
      <w:r w:rsidRPr="001322F0">
        <w:rPr>
          <w:rStyle w:val="StyleUnderline"/>
        </w:rPr>
        <w:t xml:space="preserve"> that </w:t>
      </w:r>
      <w:r w:rsidRPr="001322F0">
        <w:rPr>
          <w:rStyle w:val="StyleUnderline"/>
          <w:highlight w:val="yellow"/>
        </w:rPr>
        <w:t xml:space="preserve">would </w:t>
      </w:r>
      <w:r w:rsidRPr="001322F0">
        <w:rPr>
          <w:rStyle w:val="Emphasis"/>
          <w:highlight w:val="yellow"/>
        </w:rPr>
        <w:t>prohibit the agency from installing “back doors” into encryption</w:t>
      </w:r>
      <w:r>
        <w:t>, the electronic scrambling that protects e-mail, online transactions and other communications.</w:t>
      </w:r>
    </w:p>
    <w:p w14:paraId="2B5FAF3F" w14:textId="77777777" w:rsidR="00AC4BE8" w:rsidRDefault="00AC4BE8" w:rsidP="00AC4BE8">
      <w:r>
        <w:t>Representative Rush D. Holt, a New Jersey Democrat who is also a physicist, said Friday that he believed the N.S.A. was overreaching and could hurt American interests, including the reputations of American companies whose products the agency may have altered or influenced.</w:t>
      </w:r>
    </w:p>
    <w:p w14:paraId="10D2CEF8" w14:textId="77777777" w:rsidR="00AC4BE8" w:rsidRDefault="00AC4BE8" w:rsidP="00AC4BE8">
      <w:r>
        <w:t>“We pay them to spy,” Mr. Holt said. “But if in the process they degrade the security of the encryption we all use, it’s a net national disservice.”</w:t>
      </w:r>
    </w:p>
    <w:p w14:paraId="025AB3B9" w14:textId="77777777" w:rsidR="00AC4BE8" w:rsidRDefault="00AC4BE8" w:rsidP="00AC4BE8">
      <w:r>
        <w:t xml:space="preserve">Mr. Holt, whose </w:t>
      </w:r>
      <w:r w:rsidRPr="001322F0">
        <w:rPr>
          <w:rStyle w:val="StyleUnderline"/>
          <w:highlight w:val="yellow"/>
        </w:rPr>
        <w:t>S</w:t>
      </w:r>
      <w:r>
        <w:t xml:space="preserve">urveillance </w:t>
      </w:r>
      <w:r w:rsidRPr="001322F0">
        <w:rPr>
          <w:rStyle w:val="StyleUnderline"/>
          <w:highlight w:val="yellow"/>
        </w:rPr>
        <w:t>S</w:t>
      </w:r>
      <w:r>
        <w:t xml:space="preserve">tate </w:t>
      </w:r>
      <w:r w:rsidRPr="001322F0">
        <w:rPr>
          <w:rStyle w:val="StyleUnderline"/>
          <w:highlight w:val="yellow"/>
        </w:rPr>
        <w:t>R</w:t>
      </w:r>
      <w:r>
        <w:t xml:space="preserve">epeal </w:t>
      </w:r>
      <w:r w:rsidRPr="001322F0">
        <w:rPr>
          <w:rStyle w:val="StyleUnderline"/>
          <w:highlight w:val="yellow"/>
        </w:rPr>
        <w:t>A</w:t>
      </w:r>
      <w:r>
        <w:t xml:space="preserve">ct </w:t>
      </w:r>
      <w:r w:rsidRPr="001322F0">
        <w:rPr>
          <w:rStyle w:val="StyleUnderline"/>
          <w:highlight w:val="yellow"/>
        </w:rPr>
        <w:t xml:space="preserve">would </w:t>
      </w:r>
      <w:r w:rsidRPr="001322F0">
        <w:rPr>
          <w:rStyle w:val="Emphasis"/>
          <w:highlight w:val="yellow"/>
        </w:rPr>
        <w:t>eliminate</w:t>
      </w:r>
      <w:r>
        <w:t xml:space="preserve"> much of the </w:t>
      </w:r>
      <w:r w:rsidRPr="001322F0">
        <w:rPr>
          <w:rStyle w:val="StyleUnderline"/>
        </w:rPr>
        <w:t xml:space="preserve">escalation in the government’s </w:t>
      </w:r>
      <w:r w:rsidRPr="001322F0">
        <w:rPr>
          <w:rStyle w:val="StyleUnderline"/>
          <w:highlight w:val="yellow"/>
        </w:rPr>
        <w:t>spying powers</w:t>
      </w:r>
      <w:r>
        <w:t xml:space="preserve"> undertaken after the 2001 terrorist attacks, was </w:t>
      </w:r>
      <w:r w:rsidRPr="001322F0">
        <w:rPr>
          <w:rStyle w:val="StyleUnderline"/>
          <w:highlight w:val="yellow"/>
        </w:rPr>
        <w:t>responding to</w:t>
      </w:r>
      <w:r>
        <w:t xml:space="preserve"> news </w:t>
      </w:r>
      <w:r w:rsidRPr="001322F0">
        <w:rPr>
          <w:rStyle w:val="StyleUnderline"/>
          <w:highlight w:val="yellow"/>
        </w:rPr>
        <w:t>reports</w:t>
      </w:r>
      <w:r>
        <w:t xml:space="preserve"> about N.S.A. documents </w:t>
      </w:r>
      <w:r w:rsidRPr="001322F0">
        <w:rPr>
          <w:rStyle w:val="StyleUnderline"/>
          <w:highlight w:val="yellow"/>
        </w:rPr>
        <w:t>showing</w:t>
      </w:r>
      <w:r>
        <w:t xml:space="preserve"> that </w:t>
      </w:r>
      <w:r w:rsidRPr="001322F0">
        <w:rPr>
          <w:rStyle w:val="StyleUnderline"/>
          <w:highlight w:val="yellow"/>
        </w:rPr>
        <w:t xml:space="preserve">the agency has spent </w:t>
      </w:r>
      <w:r w:rsidRPr="001322F0">
        <w:rPr>
          <w:rStyle w:val="Emphasis"/>
          <w:highlight w:val="yellow"/>
        </w:rPr>
        <w:t>billions</w:t>
      </w:r>
      <w:r>
        <w:t xml:space="preserve"> of dollars over the last decade in an effort </w:t>
      </w:r>
      <w:r w:rsidRPr="001322F0">
        <w:rPr>
          <w:rStyle w:val="StyleUnderline"/>
          <w:highlight w:val="yellow"/>
        </w:rPr>
        <w:t>to defeat or bypass encryption</w:t>
      </w:r>
      <w:r>
        <w:t>. The reports, by The New York Times, ProPublica and The Guardian, were posted online on Thursday.</w:t>
      </w:r>
    </w:p>
    <w:p w14:paraId="6CAD7973" w14:textId="77777777" w:rsidR="00AC4BE8" w:rsidRDefault="00AC4BE8" w:rsidP="00AC4BE8">
      <w:r w:rsidRPr="001322F0">
        <w:rPr>
          <w:rStyle w:val="StyleUnderline"/>
          <w:highlight w:val="yellow"/>
        </w:rPr>
        <w:t xml:space="preserve">The agency has </w:t>
      </w:r>
      <w:r w:rsidRPr="001322F0">
        <w:rPr>
          <w:rStyle w:val="Emphasis"/>
          <w:highlight w:val="yellow"/>
        </w:rPr>
        <w:t>encouraged or coerced companies to install back doors</w:t>
      </w:r>
      <w:r w:rsidRPr="001322F0">
        <w:rPr>
          <w:rStyle w:val="StyleUnderline"/>
        </w:rPr>
        <w:t xml:space="preserve"> in encryption software and hardware, </w:t>
      </w:r>
      <w:r w:rsidRPr="001322F0">
        <w:rPr>
          <w:rStyle w:val="StyleUnderline"/>
          <w:highlight w:val="yellow"/>
        </w:rPr>
        <w:t xml:space="preserve">worked to </w:t>
      </w:r>
      <w:r w:rsidRPr="001322F0">
        <w:rPr>
          <w:rStyle w:val="Emphasis"/>
          <w:highlight w:val="yellow"/>
        </w:rPr>
        <w:t>weaken international standards</w:t>
      </w:r>
      <w:r w:rsidRPr="001322F0">
        <w:rPr>
          <w:rStyle w:val="StyleUnderline"/>
        </w:rPr>
        <w:t xml:space="preserve"> for encryption </w:t>
      </w:r>
      <w:r w:rsidRPr="001322F0">
        <w:rPr>
          <w:rStyle w:val="StyleUnderline"/>
          <w:highlight w:val="yellow"/>
        </w:rPr>
        <w:t xml:space="preserve">and employed </w:t>
      </w:r>
      <w:r w:rsidRPr="001322F0">
        <w:rPr>
          <w:rStyle w:val="Emphasis"/>
          <w:highlight w:val="yellow"/>
        </w:rPr>
        <w:t>custom-built supercomputers</w:t>
      </w:r>
      <w:r w:rsidRPr="001322F0">
        <w:rPr>
          <w:rStyle w:val="StyleUnderline"/>
          <w:highlight w:val="yellow"/>
        </w:rPr>
        <w:t xml:space="preserve"> to break codes or find</w:t>
      </w:r>
      <w:r w:rsidRPr="001322F0">
        <w:rPr>
          <w:rStyle w:val="StyleUnderline"/>
        </w:rPr>
        <w:t xml:space="preserve"> mathematical </w:t>
      </w:r>
      <w:r w:rsidRPr="001322F0">
        <w:rPr>
          <w:rStyle w:val="StyleUnderline"/>
          <w:highlight w:val="yellow"/>
        </w:rPr>
        <w:t>vulnerabilities to exploit</w:t>
      </w:r>
      <w:r>
        <w:t>, according to the documents, disclosed by Edward J. Snowden, the former N.S.A. contractor.</w:t>
      </w:r>
    </w:p>
    <w:p w14:paraId="5619284A" w14:textId="77777777" w:rsidR="00AC4BE8" w:rsidRDefault="00AC4BE8" w:rsidP="00AC4BE8">
      <w:r>
        <w:t xml:space="preserve">The </w:t>
      </w:r>
      <w:r w:rsidRPr="001322F0">
        <w:rPr>
          <w:rStyle w:val="StyleUnderline"/>
          <w:highlight w:val="yellow"/>
        </w:rPr>
        <w:t>documents show</w:t>
      </w:r>
      <w:r w:rsidRPr="001322F0">
        <w:rPr>
          <w:rStyle w:val="StyleUnderline"/>
        </w:rPr>
        <w:t xml:space="preserve"> that </w:t>
      </w:r>
      <w:r w:rsidRPr="001322F0">
        <w:rPr>
          <w:rStyle w:val="StyleUnderline"/>
          <w:highlight w:val="yellow"/>
        </w:rPr>
        <w:t xml:space="preserve">N.S.A. cryptographers have made </w:t>
      </w:r>
      <w:r w:rsidRPr="001322F0">
        <w:rPr>
          <w:rStyle w:val="Emphasis"/>
          <w:highlight w:val="yellow"/>
        </w:rPr>
        <w:t>major progress</w:t>
      </w:r>
      <w:r w:rsidRPr="001322F0">
        <w:rPr>
          <w:rStyle w:val="StyleUnderline"/>
          <w:highlight w:val="yellow"/>
        </w:rPr>
        <w:t xml:space="preserve"> in breaking</w:t>
      </w:r>
      <w:r w:rsidRPr="001322F0">
        <w:rPr>
          <w:rStyle w:val="StyleUnderline"/>
        </w:rPr>
        <w:t xml:space="preserve"> the </w:t>
      </w:r>
      <w:r w:rsidRPr="001322F0">
        <w:rPr>
          <w:rStyle w:val="StyleUnderline"/>
          <w:highlight w:val="yellow"/>
        </w:rPr>
        <w:t>encryption</w:t>
      </w:r>
      <w:r w:rsidRPr="001322F0">
        <w:rPr>
          <w:rStyle w:val="StyleUnderline"/>
        </w:rPr>
        <w:t xml:space="preserve"> in common use for everyday transactions</w:t>
      </w:r>
      <w:r>
        <w:t xml:space="preserve"> on the Web, </w:t>
      </w:r>
      <w:r w:rsidRPr="001322F0">
        <w:rPr>
          <w:rStyle w:val="StyleUnderline"/>
        </w:rPr>
        <w:t>like</w:t>
      </w:r>
      <w:r>
        <w:t xml:space="preserve"> Secure Sockets Layer, or </w:t>
      </w:r>
      <w:r w:rsidRPr="001322F0">
        <w:rPr>
          <w:rStyle w:val="StyleUnderline"/>
        </w:rPr>
        <w:t>SSL</w:t>
      </w:r>
      <w:r>
        <w:t xml:space="preserve">, as well as the virtual private networks, </w:t>
      </w:r>
      <w:r w:rsidRPr="001322F0">
        <w:rPr>
          <w:rStyle w:val="StyleUnderline"/>
        </w:rPr>
        <w:t>or VPNs</w:t>
      </w:r>
      <w:r>
        <w:t>, that many businesses use for confidential communications among employees.</w:t>
      </w:r>
    </w:p>
    <w:p w14:paraId="1E2B84DD" w14:textId="77777777" w:rsidR="00AC4BE8" w:rsidRDefault="00AC4BE8" w:rsidP="00AC4BE8">
      <w:r>
        <w:t>Intelligence officials say that many of their most important targets, including terrorist groups, use the same Webmail and other Internet services that many Americans use, so it is crucial to be able to penetrate the encryption that protects them. In an intense competition with other sophisticated cyberespionage services, including those of China and Russia, the N.S.A. cannot rule large parts of the Internet off limits, the officials argue.</w:t>
      </w:r>
    </w:p>
    <w:p w14:paraId="0694CDEF" w14:textId="77777777" w:rsidR="00AC4BE8" w:rsidRDefault="00AC4BE8" w:rsidP="00AC4BE8">
      <w:r>
        <w:t>A statement from the director of national intelligence, James R. Clapper Jr., criticized the reports, saying that it was “not news” that the N.S.A. works to break encryption, and that the articles would damage American intelligence collection.</w:t>
      </w:r>
    </w:p>
    <w:p w14:paraId="15ACED6B" w14:textId="77777777" w:rsidR="00AC4BE8" w:rsidRDefault="00AC4BE8" w:rsidP="00AC4BE8">
      <w:r>
        <w:t>The reports, the statement said, “reveal specific and classified details about how we conduct this critical intelligence activity.”</w:t>
      </w:r>
    </w:p>
    <w:p w14:paraId="261CE010" w14:textId="77777777" w:rsidR="00AC4BE8" w:rsidRDefault="00AC4BE8" w:rsidP="00AC4BE8">
      <w:r>
        <w:t>“Anything that yesterday’s disclosures add to the ongoing public debate,” it continued, “is outweighed by the road map they give to our adversaries about the specific techniques we are using to try to intercept their communications in our attempts to keep America and our allies safe and to provide our leaders with the information they need to make difficult and critical national security decisions.”</w:t>
      </w:r>
    </w:p>
    <w:p w14:paraId="3CCC9683" w14:textId="77777777" w:rsidR="00AC4BE8" w:rsidRDefault="00AC4BE8" w:rsidP="00AC4BE8">
      <w:r>
        <w:t xml:space="preserve">But if intelligence officials felt a sense of betrayal by the disclosures, Internet security experts felt a similar letdown — at the N.S.A. actions.  </w:t>
      </w:r>
    </w:p>
    <w:p w14:paraId="0FB6EB1F" w14:textId="77777777" w:rsidR="00AC4BE8" w:rsidRDefault="00AC4BE8" w:rsidP="00AC4BE8">
      <w:r>
        <w:t>“There’s widespread disappointment,” said Dan Kaminsky, a prominent security researcher. “</w:t>
      </w:r>
      <w:r w:rsidRPr="001322F0">
        <w:rPr>
          <w:rStyle w:val="StyleUnderline"/>
        </w:rPr>
        <w:t xml:space="preserve">This has been the stuff of wild-eyed accusations for years. A lot of people are heartbroken to find out </w:t>
      </w:r>
      <w:r w:rsidRPr="001322F0">
        <w:rPr>
          <w:rStyle w:val="Emphasis"/>
        </w:rPr>
        <w:t>it’s not just wild-eyed accusations</w:t>
      </w:r>
      <w:r>
        <w:t>.”</w:t>
      </w:r>
    </w:p>
    <w:p w14:paraId="7766BB55" w14:textId="77777777" w:rsidR="00AC4BE8" w:rsidRDefault="00AC4BE8" w:rsidP="00AC4BE8">
      <w:r>
        <w:t xml:space="preserve">Sascha </w:t>
      </w:r>
      <w:r w:rsidRPr="001322F0">
        <w:rPr>
          <w:rStyle w:val="StyleUnderline"/>
        </w:rPr>
        <w:t>Meinrath, the director of the Open Technology Institute,</w:t>
      </w:r>
      <w:r>
        <w:t xml:space="preserve"> a research group in Washington, </w:t>
      </w:r>
      <w:r w:rsidRPr="001322F0">
        <w:rPr>
          <w:rStyle w:val="StyleUnderline"/>
        </w:rPr>
        <w:t xml:space="preserve">said </w:t>
      </w:r>
      <w:r w:rsidRPr="004A2EDF">
        <w:rPr>
          <w:rStyle w:val="StyleUnderline"/>
          <w:highlight w:val="yellow"/>
        </w:rPr>
        <w:t>the reports were</w:t>
      </w:r>
      <w:r>
        <w:t xml:space="preserve"> “</w:t>
      </w:r>
      <w:r w:rsidRPr="004A2EDF">
        <w:rPr>
          <w:rStyle w:val="StyleUnderline"/>
          <w:highlight w:val="yellow"/>
        </w:rPr>
        <w:t xml:space="preserve">a startling indication that the U.S. has been </w:t>
      </w:r>
      <w:r w:rsidRPr="004A2EDF">
        <w:rPr>
          <w:rStyle w:val="Emphasis"/>
          <w:highlight w:val="yellow"/>
        </w:rPr>
        <w:t>a</w:t>
      </w:r>
      <w:r w:rsidRPr="001322F0">
        <w:rPr>
          <w:rStyle w:val="Emphasis"/>
        </w:rPr>
        <w:t xml:space="preserve"> remarkably </w:t>
      </w:r>
      <w:r w:rsidRPr="004A2EDF">
        <w:rPr>
          <w:rStyle w:val="Emphasis"/>
          <w:highlight w:val="yellow"/>
        </w:rPr>
        <w:t>irresponsible steward of the Internet</w:t>
      </w:r>
      <w:r>
        <w:t xml:space="preserve">,” </w:t>
      </w:r>
      <w:r w:rsidRPr="004A2EDF">
        <w:rPr>
          <w:rStyle w:val="StyleUnderline"/>
          <w:highlight w:val="yellow"/>
        </w:rPr>
        <w:t>which</w:t>
      </w:r>
      <w:r w:rsidRPr="001322F0">
        <w:rPr>
          <w:rStyle w:val="StyleUnderline"/>
        </w:rPr>
        <w:t xml:space="preserve"> he said</w:t>
      </w:r>
      <w:r>
        <w:t xml:space="preserve"> the </w:t>
      </w:r>
      <w:r w:rsidRPr="004A2EDF">
        <w:rPr>
          <w:rStyle w:val="StyleUnderline"/>
          <w:highlight w:val="yellow"/>
        </w:rPr>
        <w:t>N.S.A. was trying to turn into</w:t>
      </w:r>
      <w:r>
        <w:t xml:space="preserve"> “</w:t>
      </w:r>
      <w:r w:rsidRPr="004A2EDF">
        <w:rPr>
          <w:rStyle w:val="StyleUnderline"/>
          <w:highlight w:val="yellow"/>
        </w:rPr>
        <w:t>a</w:t>
      </w:r>
      <w:r w:rsidRPr="001322F0">
        <w:rPr>
          <w:rStyle w:val="StyleUnderline"/>
        </w:rPr>
        <w:t xml:space="preserve"> massive </w:t>
      </w:r>
      <w:r w:rsidRPr="004A2EDF">
        <w:rPr>
          <w:rStyle w:val="StyleUnderline"/>
          <w:highlight w:val="yellow"/>
        </w:rPr>
        <w:t xml:space="preserve">platform for </w:t>
      </w:r>
      <w:r w:rsidRPr="004A2EDF">
        <w:rPr>
          <w:rStyle w:val="Emphasis"/>
          <w:highlight w:val="yellow"/>
        </w:rPr>
        <w:t>detailed, intrusive and unrestrained surveillance</w:t>
      </w:r>
      <w:r>
        <w:t>.”</w:t>
      </w:r>
    </w:p>
    <w:p w14:paraId="12DD4974" w14:textId="77777777" w:rsidR="00AC4BE8" w:rsidRDefault="00AC4BE8" w:rsidP="001322F0"/>
    <w:p w14:paraId="451DC6D9" w14:textId="77777777" w:rsidR="00AC4BE8" w:rsidRDefault="00AC4BE8" w:rsidP="00AC4BE8">
      <w:pPr>
        <w:pStyle w:val="Heading4"/>
      </w:pPr>
      <w:r>
        <w:lastRenderedPageBreak/>
        <w:t xml:space="preserve">The plan </w:t>
      </w:r>
      <w:r w:rsidRPr="00505FD5">
        <w:rPr>
          <w:u w:val="single"/>
        </w:rPr>
        <w:t xml:space="preserve">curtails NSA </w:t>
      </w:r>
      <w:r>
        <w:rPr>
          <w:u w:val="single"/>
        </w:rPr>
        <w:t xml:space="preserve">surveillance </w:t>
      </w:r>
      <w:r w:rsidRPr="00505FD5">
        <w:rPr>
          <w:u w:val="single"/>
        </w:rPr>
        <w:t>authority</w:t>
      </w:r>
      <w:r>
        <w:t xml:space="preserve"> by banning efforts to undermine encryption. </w:t>
      </w:r>
    </w:p>
    <w:p w14:paraId="22623E10" w14:textId="77777777" w:rsidR="00AC4BE8" w:rsidRPr="00505FD5" w:rsidRDefault="00AC4BE8" w:rsidP="00AC4BE8">
      <w:r w:rsidRPr="00505FD5">
        <w:rPr>
          <w:rStyle w:val="Style13ptBold"/>
        </w:rPr>
        <w:t>Ditz 13</w:t>
      </w:r>
      <w:r>
        <w:t xml:space="preserve"> — Jason Ditz, News Editor for </w:t>
      </w:r>
      <w:r w:rsidRPr="00505FD5">
        <w:rPr>
          <w:i/>
        </w:rPr>
        <w:t>AntiWar.com</w:t>
      </w:r>
      <w:r>
        <w:t>—</w:t>
      </w:r>
      <w:r w:rsidRPr="00505FD5">
        <w:t>a nonprofit organization dedicated to the cause of non-interventionism</w:t>
      </w:r>
      <w:r>
        <w:t xml:space="preserve">, holds a B.S. in Optical Physics and </w:t>
      </w:r>
      <w:r w:rsidRPr="00505FD5">
        <w:t xml:space="preserve">Mathematics </w:t>
      </w:r>
      <w:r>
        <w:t>from Saginaw Valley State University, 2013 (“</w:t>
      </w:r>
      <w:r w:rsidRPr="00505FD5">
        <w:t>Surveillance State Repeal Act Would Ban NSA ‘Back Doors’</w:t>
      </w:r>
      <w:r>
        <w:t xml:space="preserve">,” </w:t>
      </w:r>
      <w:r>
        <w:rPr>
          <w:i/>
        </w:rPr>
        <w:t>AntiWar.com</w:t>
      </w:r>
      <w:r>
        <w:t>, September 6</w:t>
      </w:r>
      <w:r w:rsidRPr="00505FD5">
        <w:rPr>
          <w:vertAlign w:val="superscript"/>
        </w:rPr>
        <w:t>th</w:t>
      </w:r>
      <w:r>
        <w:t xml:space="preserve">, Available Online at </w:t>
      </w:r>
      <w:hyperlink r:id="rId11" w:history="1">
        <w:r w:rsidRPr="006A0AC5">
          <w:rPr>
            <w:rStyle w:val="Hyperlink"/>
          </w:rPr>
          <w:t>http://news.antiwar.com/2013/09/06/surveillance-state-repeal-act-would-ban-nsa-back-doors/</w:t>
        </w:r>
      </w:hyperlink>
      <w:r>
        <w:t>, Accessed 06-29-2015)</w:t>
      </w:r>
    </w:p>
    <w:p w14:paraId="2DF3AD60" w14:textId="77777777" w:rsidR="00AC4BE8" w:rsidRDefault="00AC4BE8" w:rsidP="00AC4BE8">
      <w:r>
        <w:t xml:space="preserve">The latest </w:t>
      </w:r>
      <w:r w:rsidRPr="00505FD5">
        <w:rPr>
          <w:rStyle w:val="StyleUnderline"/>
          <w:highlight w:val="yellow"/>
        </w:rPr>
        <w:t>revelations about NSA surveillance center around their having compromised</w:t>
      </w:r>
      <w:r w:rsidRPr="00505FD5">
        <w:rPr>
          <w:rStyle w:val="StyleUnderline"/>
        </w:rPr>
        <w:t xml:space="preserve"> the </w:t>
      </w:r>
      <w:r w:rsidRPr="00505FD5">
        <w:rPr>
          <w:rStyle w:val="Emphasis"/>
          <w:highlight w:val="yellow"/>
        </w:rPr>
        <w:t>core encryption services</w:t>
      </w:r>
      <w:r w:rsidRPr="00505FD5">
        <w:rPr>
          <w:rStyle w:val="StyleUnderline"/>
        </w:rPr>
        <w:t xml:space="preserve"> of the Internet, </w:t>
      </w:r>
      <w:r w:rsidRPr="00505FD5">
        <w:rPr>
          <w:rStyle w:val="StyleUnderline"/>
          <w:highlight w:val="yellow"/>
        </w:rPr>
        <w:t>including coercing</w:t>
      </w:r>
      <w:r w:rsidRPr="00505FD5">
        <w:rPr>
          <w:rStyle w:val="StyleUnderline"/>
        </w:rPr>
        <w:t xml:space="preserve"> US software </w:t>
      </w:r>
      <w:r w:rsidRPr="00505FD5">
        <w:rPr>
          <w:rStyle w:val="StyleUnderline"/>
          <w:highlight w:val="yellow"/>
        </w:rPr>
        <w:t>companies into installing “back doors” into</w:t>
      </w:r>
      <w:r w:rsidRPr="00505FD5">
        <w:rPr>
          <w:rStyle w:val="StyleUnderline"/>
        </w:rPr>
        <w:t xml:space="preserve"> commercial </w:t>
      </w:r>
      <w:r w:rsidRPr="00505FD5">
        <w:rPr>
          <w:rStyle w:val="StyleUnderline"/>
          <w:highlight w:val="yellow"/>
        </w:rPr>
        <w:t>encryption products</w:t>
      </w:r>
      <w:r>
        <w:t>.</w:t>
      </w:r>
    </w:p>
    <w:p w14:paraId="784F133D" w14:textId="77777777" w:rsidR="00AC4BE8" w:rsidRDefault="00AC4BE8" w:rsidP="00AC4BE8">
      <w:r>
        <w:t xml:space="preserve">The security-minded are expected in the near-term to rely more on open source software solutions for encryption, since such products would be impossible to covertly install back doors into, but </w:t>
      </w:r>
      <w:r w:rsidRPr="00505FD5">
        <w:rPr>
          <w:rStyle w:val="StyleUnderline"/>
          <w:highlight w:val="yellow"/>
        </w:rPr>
        <w:t>with the</w:t>
      </w:r>
      <w:r w:rsidRPr="00505FD5">
        <w:rPr>
          <w:rStyle w:val="StyleUnderline"/>
        </w:rPr>
        <w:t xml:space="preserve"> underlying </w:t>
      </w:r>
      <w:r w:rsidRPr="00505FD5">
        <w:rPr>
          <w:rStyle w:val="StyleUnderline"/>
          <w:highlight w:val="yellow"/>
        </w:rPr>
        <w:t>backbone of the Internet</w:t>
      </w:r>
      <w:r>
        <w:t xml:space="preserve"> also </w:t>
      </w:r>
      <w:r w:rsidRPr="00505FD5">
        <w:rPr>
          <w:rStyle w:val="StyleUnderline"/>
          <w:highlight w:val="yellow"/>
        </w:rPr>
        <w:t>including proprietary software, Congress is looking</w:t>
      </w:r>
      <w:r w:rsidRPr="00505FD5">
        <w:rPr>
          <w:rStyle w:val="StyleUnderline"/>
        </w:rPr>
        <w:t xml:space="preserve"> hard </w:t>
      </w:r>
      <w:r w:rsidRPr="00505FD5">
        <w:rPr>
          <w:rStyle w:val="StyleUnderline"/>
          <w:highlight w:val="yellow"/>
        </w:rPr>
        <w:t xml:space="preserve">at </w:t>
      </w:r>
      <w:r w:rsidRPr="00505FD5">
        <w:rPr>
          <w:rStyle w:val="Emphasis"/>
          <w:highlight w:val="yellow"/>
        </w:rPr>
        <w:t>curtailing</w:t>
      </w:r>
      <w:r w:rsidRPr="00505FD5">
        <w:rPr>
          <w:rStyle w:val="Emphasis"/>
        </w:rPr>
        <w:t xml:space="preserve"> the </w:t>
      </w:r>
      <w:r w:rsidRPr="00505FD5">
        <w:rPr>
          <w:rStyle w:val="Emphasis"/>
          <w:highlight w:val="yellow"/>
        </w:rPr>
        <w:t>NSA’s tactics</w:t>
      </w:r>
      <w:r>
        <w:t>.</w:t>
      </w:r>
    </w:p>
    <w:p w14:paraId="0CA2036C" w14:textId="77777777" w:rsidR="00AC4BE8" w:rsidRDefault="00AC4BE8" w:rsidP="00AC4BE8">
      <w:r>
        <w:t xml:space="preserve">Rep. Rush </w:t>
      </w:r>
      <w:r w:rsidRPr="00505FD5">
        <w:rPr>
          <w:rStyle w:val="StyleUnderline"/>
        </w:rPr>
        <w:t>Holt</w:t>
      </w:r>
      <w:r>
        <w:t xml:space="preserve"> Jr. (D – NJ) </w:t>
      </w:r>
      <w:r w:rsidRPr="00505FD5">
        <w:rPr>
          <w:rStyle w:val="StyleUnderline"/>
        </w:rPr>
        <w:t>is leading the charge on the backdoor problem, warning that</w:t>
      </w:r>
      <w:r>
        <w:t xml:space="preserve"> the </w:t>
      </w:r>
      <w:r w:rsidRPr="00505FD5">
        <w:rPr>
          <w:rStyle w:val="StyleUnderline"/>
        </w:rPr>
        <w:t>NSA’s efforts to make US commercial software less secure was a “national disservice” and was harming US competitiveness</w:t>
      </w:r>
      <w:r>
        <w:t>.</w:t>
      </w:r>
    </w:p>
    <w:p w14:paraId="3E6A0E3E" w14:textId="77777777" w:rsidR="00AC4BE8" w:rsidRDefault="00AC4BE8" w:rsidP="00AC4BE8">
      <w:r>
        <w:t xml:space="preserve">Holt’s </w:t>
      </w:r>
      <w:r w:rsidRPr="00505FD5">
        <w:rPr>
          <w:rStyle w:val="StyleUnderline"/>
          <w:highlight w:val="yellow"/>
        </w:rPr>
        <w:t>S</w:t>
      </w:r>
      <w:r>
        <w:t xml:space="preserve">urveillance </w:t>
      </w:r>
      <w:r w:rsidRPr="00505FD5">
        <w:rPr>
          <w:rStyle w:val="StyleUnderline"/>
          <w:highlight w:val="yellow"/>
        </w:rPr>
        <w:t>S</w:t>
      </w:r>
      <w:r>
        <w:t xml:space="preserve">tate </w:t>
      </w:r>
      <w:r w:rsidRPr="00505FD5">
        <w:rPr>
          <w:rStyle w:val="StyleUnderline"/>
          <w:highlight w:val="yellow"/>
        </w:rPr>
        <w:t>R</w:t>
      </w:r>
      <w:r>
        <w:t xml:space="preserve">epeal </w:t>
      </w:r>
      <w:r w:rsidRPr="00505FD5">
        <w:rPr>
          <w:rStyle w:val="StyleUnderline"/>
          <w:highlight w:val="yellow"/>
        </w:rPr>
        <w:t>A</w:t>
      </w:r>
      <w:r>
        <w:t xml:space="preserve">ct is at the center of his answer to this, and </w:t>
      </w:r>
      <w:r w:rsidRPr="00505FD5">
        <w:rPr>
          <w:rStyle w:val="StyleUnderline"/>
          <w:highlight w:val="yellow"/>
        </w:rPr>
        <w:t xml:space="preserve">would </w:t>
      </w:r>
      <w:r w:rsidRPr="00505FD5">
        <w:rPr>
          <w:rStyle w:val="Emphasis"/>
          <w:highlight w:val="yellow"/>
        </w:rPr>
        <w:t>overtly ban the practice</w:t>
      </w:r>
      <w:r>
        <w:t xml:space="preserve">, </w:t>
      </w:r>
      <w:r w:rsidRPr="00505FD5">
        <w:rPr>
          <w:rStyle w:val="StyleUnderline"/>
          <w:highlight w:val="yellow"/>
        </w:rPr>
        <w:t xml:space="preserve">as well as </w:t>
      </w:r>
      <w:r w:rsidRPr="00505FD5">
        <w:rPr>
          <w:rStyle w:val="Emphasis"/>
          <w:highlight w:val="yellow"/>
        </w:rPr>
        <w:t>repeal</w:t>
      </w:r>
      <w:r w:rsidRPr="00505FD5">
        <w:rPr>
          <w:rStyle w:val="Emphasis"/>
        </w:rPr>
        <w:t xml:space="preserve">ing </w:t>
      </w:r>
      <w:r w:rsidRPr="00505FD5">
        <w:rPr>
          <w:rStyle w:val="Emphasis"/>
          <w:highlight w:val="yellow"/>
        </w:rPr>
        <w:t>broad portions</w:t>
      </w:r>
      <w:r w:rsidRPr="00505FD5">
        <w:rPr>
          <w:rStyle w:val="StyleUnderline"/>
          <w:highlight w:val="yellow"/>
        </w:rPr>
        <w:t xml:space="preserve"> of</w:t>
      </w:r>
      <w:r w:rsidRPr="00505FD5">
        <w:rPr>
          <w:rStyle w:val="StyleUnderline"/>
        </w:rPr>
        <w:t xml:space="preserve"> the post-9/11 </w:t>
      </w:r>
      <w:r w:rsidRPr="00505FD5">
        <w:rPr>
          <w:rStyle w:val="StyleUnderline"/>
          <w:highlight w:val="yellow"/>
        </w:rPr>
        <w:t>authority granted to</w:t>
      </w:r>
      <w:r>
        <w:t xml:space="preserve"> the </w:t>
      </w:r>
      <w:r w:rsidRPr="00505FD5">
        <w:rPr>
          <w:rStyle w:val="StyleUnderline"/>
          <w:highlight w:val="yellow"/>
        </w:rPr>
        <w:t>NSA</w:t>
      </w:r>
      <w:r>
        <w:t>.</w:t>
      </w:r>
    </w:p>
    <w:p w14:paraId="05B1295C" w14:textId="77777777" w:rsidR="00AC4BE8" w:rsidRDefault="00AC4BE8" w:rsidP="00AC4BE8">
      <w:r>
        <w:t xml:space="preserve">Once dismissed as too aggressive to have much chance in the House, </w:t>
      </w:r>
      <w:r w:rsidRPr="00505FD5">
        <w:rPr>
          <w:rStyle w:val="StyleUnderline"/>
        </w:rPr>
        <w:t>Holt’s act is getting a lot more credibility as new NSA scandals keep piling up and the untenability of the status quo becomes</w:t>
      </w:r>
      <w:r>
        <w:t xml:space="preserve"> more and more </w:t>
      </w:r>
      <w:r w:rsidRPr="00505FD5">
        <w:rPr>
          <w:rStyle w:val="StyleUnderline"/>
        </w:rPr>
        <w:t>apparent</w:t>
      </w:r>
      <w:r>
        <w:t>.</w:t>
      </w:r>
    </w:p>
    <w:p w14:paraId="03789CA3" w14:textId="77777777" w:rsidR="00AC4BE8" w:rsidRDefault="00AC4BE8" w:rsidP="001322F0"/>
    <w:p w14:paraId="43BB30DE" w14:textId="77777777" w:rsidR="001322F0" w:rsidRDefault="001322F0" w:rsidP="001322F0"/>
    <w:p w14:paraId="448176CC" w14:textId="51BCB68C" w:rsidR="00505FD5" w:rsidRDefault="00505FD5" w:rsidP="00505FD5">
      <w:pPr>
        <w:pStyle w:val="Heading2"/>
      </w:pPr>
      <w:r>
        <w:lastRenderedPageBreak/>
        <w:t>2AC</w:t>
      </w:r>
    </w:p>
    <w:p w14:paraId="7F4E8A83" w14:textId="77777777" w:rsidR="001322F0" w:rsidRDefault="009261EE" w:rsidP="001322F0">
      <w:pPr>
        <w:pStyle w:val="Heading3"/>
      </w:pPr>
      <w:r>
        <w:lastRenderedPageBreak/>
        <w:t>A2: Topicality</w:t>
      </w:r>
    </w:p>
    <w:p w14:paraId="0324C9F1" w14:textId="77777777" w:rsidR="001322F0" w:rsidRDefault="001322F0" w:rsidP="001322F0">
      <w:pPr>
        <w:pStyle w:val="Heading4"/>
      </w:pPr>
      <w:r>
        <w:t xml:space="preserve">The plan </w:t>
      </w:r>
      <w:r w:rsidRPr="0027163D">
        <w:rPr>
          <w:i/>
          <w:u w:val="single"/>
        </w:rPr>
        <w:t>curtails domestic surveillance</w:t>
      </w:r>
      <w:r>
        <w:t xml:space="preserve"> — it’s the biggest aff on the topic. Here’s </w:t>
      </w:r>
      <w:r w:rsidRPr="0027163D">
        <w:rPr>
          <w:u w:val="single"/>
        </w:rPr>
        <w:t>contextual evidence</w:t>
      </w:r>
      <w:r>
        <w:t xml:space="preserve">. </w:t>
      </w:r>
    </w:p>
    <w:p w14:paraId="3563C9E4" w14:textId="77777777" w:rsidR="001322F0" w:rsidRDefault="001322F0" w:rsidP="001322F0">
      <w:r w:rsidRPr="004C6B1D">
        <w:rPr>
          <w:rStyle w:val="Style13ptBold"/>
        </w:rPr>
        <w:t>RT 15</w:t>
      </w:r>
      <w:r>
        <w:t xml:space="preserve"> — RT USA—a Russian English-language news publication, 2015 (“</w:t>
      </w:r>
      <w:r w:rsidRPr="004C6B1D">
        <w:t>Bipartisan bill would repeal Patriot Act, cut down American surveillance</w:t>
      </w:r>
      <w:r>
        <w:t>,” March 25</w:t>
      </w:r>
      <w:r w:rsidRPr="004C6B1D">
        <w:rPr>
          <w:vertAlign w:val="superscript"/>
        </w:rPr>
        <w:t>th</w:t>
      </w:r>
      <w:r>
        <w:t xml:space="preserve">, Available Online at </w:t>
      </w:r>
      <w:hyperlink r:id="rId12" w:history="1">
        <w:r w:rsidRPr="00505AF1">
          <w:rPr>
            <w:rStyle w:val="Hyperlink"/>
          </w:rPr>
          <w:t>http://rt.com/usa/243745-bill-repeal-patriot-act-surveillance/</w:t>
        </w:r>
      </w:hyperlink>
      <w:r>
        <w:t>, Accessed 06-20-2015)</w:t>
      </w:r>
    </w:p>
    <w:p w14:paraId="5044F12B" w14:textId="77777777" w:rsidR="001322F0" w:rsidRDefault="001322F0" w:rsidP="001322F0">
      <w:r w:rsidRPr="004C6B1D">
        <w:rPr>
          <w:rStyle w:val="StyleUnderline"/>
          <w:highlight w:val="yellow"/>
        </w:rPr>
        <w:t>The</w:t>
      </w:r>
      <w:r>
        <w:t xml:space="preserve"> bipartisan </w:t>
      </w:r>
      <w:r w:rsidRPr="004C6B1D">
        <w:rPr>
          <w:rStyle w:val="StyleUnderline"/>
          <w:highlight w:val="yellow"/>
        </w:rPr>
        <w:t>S</w:t>
      </w:r>
      <w:r>
        <w:t xml:space="preserve">urveillance </w:t>
      </w:r>
      <w:r w:rsidRPr="004C6B1D">
        <w:rPr>
          <w:rStyle w:val="StyleUnderline"/>
          <w:highlight w:val="yellow"/>
        </w:rPr>
        <w:t>S</w:t>
      </w:r>
      <w:r>
        <w:t xml:space="preserve">tate </w:t>
      </w:r>
      <w:r w:rsidRPr="004C6B1D">
        <w:rPr>
          <w:rStyle w:val="StyleUnderline"/>
          <w:highlight w:val="yellow"/>
        </w:rPr>
        <w:t>R</w:t>
      </w:r>
      <w:r>
        <w:t xml:space="preserve">epeal </w:t>
      </w:r>
      <w:r w:rsidRPr="004C6B1D">
        <w:rPr>
          <w:rStyle w:val="StyleUnderline"/>
          <w:highlight w:val="yellow"/>
        </w:rPr>
        <w:t>A</w:t>
      </w:r>
      <w:r>
        <w:t xml:space="preserve">ct, if passed, </w:t>
      </w:r>
      <w:r w:rsidRPr="004C6B1D">
        <w:rPr>
          <w:rStyle w:val="StyleUnderline"/>
          <w:highlight w:val="yellow"/>
        </w:rPr>
        <w:t xml:space="preserve">would </w:t>
      </w:r>
      <w:r w:rsidRPr="004C6B1D">
        <w:rPr>
          <w:rStyle w:val="Emphasis"/>
          <w:highlight w:val="yellow"/>
        </w:rPr>
        <w:t>repeal dragnet surveillance of Americans’</w:t>
      </w:r>
      <w:r w:rsidRPr="0027163D">
        <w:rPr>
          <w:rStyle w:val="Emphasis"/>
        </w:rPr>
        <w:t xml:space="preserve"> personal </w:t>
      </w:r>
      <w:r w:rsidRPr="004C6B1D">
        <w:rPr>
          <w:rStyle w:val="Emphasis"/>
          <w:highlight w:val="yellow"/>
        </w:rPr>
        <w:t>communications</w:t>
      </w:r>
      <w:r w:rsidRPr="004C6B1D">
        <w:rPr>
          <w:rStyle w:val="StyleUnderline"/>
          <w:highlight w:val="yellow"/>
        </w:rPr>
        <w:t>, overhaul</w:t>
      </w:r>
      <w:r w:rsidRPr="0027163D">
        <w:rPr>
          <w:rStyle w:val="StyleUnderline"/>
        </w:rPr>
        <w:t xml:space="preserve"> the </w:t>
      </w:r>
      <w:r w:rsidRPr="004C6B1D">
        <w:rPr>
          <w:rStyle w:val="Emphasis"/>
          <w:highlight w:val="yellow"/>
        </w:rPr>
        <w:t>federal domestic surveillance</w:t>
      </w:r>
      <w:r w:rsidRPr="0027163D">
        <w:rPr>
          <w:rStyle w:val="StyleUnderline"/>
        </w:rPr>
        <w:t xml:space="preserve"> program, </w:t>
      </w:r>
      <w:r w:rsidRPr="004C6B1D">
        <w:rPr>
          <w:rStyle w:val="StyleUnderline"/>
          <w:highlight w:val="yellow"/>
        </w:rPr>
        <w:t>and</w:t>
      </w:r>
      <w:r w:rsidRPr="0027163D">
        <w:rPr>
          <w:rStyle w:val="StyleUnderline"/>
        </w:rPr>
        <w:t xml:space="preserve"> provide </w:t>
      </w:r>
      <w:r w:rsidRPr="004C6B1D">
        <w:rPr>
          <w:rStyle w:val="StyleUnderline"/>
          <w:highlight w:val="yellow"/>
        </w:rPr>
        <w:t>protect</w:t>
      </w:r>
      <w:r w:rsidRPr="0027163D">
        <w:rPr>
          <w:rStyle w:val="StyleUnderline"/>
        </w:rPr>
        <w:t xml:space="preserve">ions for </w:t>
      </w:r>
      <w:r w:rsidRPr="004C6B1D">
        <w:rPr>
          <w:rStyle w:val="StyleUnderline"/>
          <w:highlight w:val="yellow"/>
        </w:rPr>
        <w:t>whistleblowers</w:t>
      </w:r>
      <w:r>
        <w:t>.</w:t>
      </w:r>
    </w:p>
    <w:p w14:paraId="7FE4D815" w14:textId="77777777" w:rsidR="001322F0" w:rsidRDefault="001322F0" w:rsidP="001322F0">
      <w:r>
        <w:t xml:space="preserve">House lawmakers Mark Pocan (D-Wis.) and Thomas Massie (R-Ky.) are co-sponsoring bill </w:t>
      </w:r>
      <w:r w:rsidRPr="0027163D">
        <w:t>H.R.1466</w:t>
      </w:r>
      <w:r>
        <w:t>, which was introduced on Tuesday and would repeal the 2001 Patriot Act, limit powers of the FISA Amendments Act, and prohibit retaliation against federal national security whistleblowers, according to The Hill.</w:t>
      </w:r>
    </w:p>
    <w:p w14:paraId="09429930" w14:textId="77777777" w:rsidR="001322F0" w:rsidRDefault="001322F0" w:rsidP="001322F0">
      <w:r>
        <w:t>“</w:t>
      </w:r>
      <w:r w:rsidRPr="004C6B1D">
        <w:rPr>
          <w:rStyle w:val="StyleUnderline"/>
          <w:highlight w:val="yellow"/>
        </w:rPr>
        <w:t xml:space="preserve">The Patriot Act contains many provisions that violate the Fourth Amendment and have led to a dramatic expansion of our </w:t>
      </w:r>
      <w:r w:rsidRPr="004C6B1D">
        <w:rPr>
          <w:rStyle w:val="Emphasis"/>
          <w:highlight w:val="yellow"/>
        </w:rPr>
        <w:t>domestic surveillance state</w:t>
      </w:r>
      <w:r>
        <w:t xml:space="preserve">,” </w:t>
      </w:r>
      <w:r w:rsidRPr="0027163D">
        <w:rPr>
          <w:rStyle w:val="StyleUnderline"/>
        </w:rPr>
        <w:t>said</w:t>
      </w:r>
      <w:r>
        <w:t xml:space="preserve"> Rep. </w:t>
      </w:r>
      <w:r w:rsidRPr="0027163D">
        <w:rPr>
          <w:rStyle w:val="StyleUnderline"/>
        </w:rPr>
        <w:t>Massie</w:t>
      </w:r>
      <w:r>
        <w:t xml:space="preserve"> in a statement. "Our Founding Fathers fought and died to stop the kind of warrantless spying and searches that the Patriot Act and the FISA Amendments Act authorize. It is long past time to repeal the Patriot Act and reassert the constitutional rights of all Americans.”</w:t>
      </w:r>
    </w:p>
    <w:p w14:paraId="5AFB8E24" w14:textId="77777777" w:rsidR="001322F0" w:rsidRDefault="001322F0" w:rsidP="001322F0">
      <w:r>
        <w:t xml:space="preserve">Specifically, </w:t>
      </w:r>
      <w:r w:rsidRPr="004C6B1D">
        <w:rPr>
          <w:rStyle w:val="StyleUnderline"/>
          <w:highlight w:val="yellow"/>
        </w:rPr>
        <w:t>the bill would revoke all</w:t>
      </w:r>
      <w:r w:rsidRPr="0027163D">
        <w:rPr>
          <w:rStyle w:val="StyleUnderline"/>
        </w:rPr>
        <w:t xml:space="preserve"> the </w:t>
      </w:r>
      <w:r w:rsidRPr="004C6B1D">
        <w:rPr>
          <w:rStyle w:val="StyleUnderline"/>
          <w:highlight w:val="yellow"/>
        </w:rPr>
        <w:t>powers of the Patriot Act</w:t>
      </w:r>
      <w:r w:rsidRPr="0027163D">
        <w:rPr>
          <w:rStyle w:val="StyleUnderline"/>
        </w:rPr>
        <w:t xml:space="preserve">, </w:t>
      </w:r>
      <w:r w:rsidRPr="004C6B1D">
        <w:rPr>
          <w:rStyle w:val="StyleUnderline"/>
          <w:highlight w:val="yellow"/>
        </w:rPr>
        <w:t>and instruct the D</w:t>
      </w:r>
      <w:r w:rsidRPr="0027163D">
        <w:rPr>
          <w:rStyle w:val="StyleUnderline"/>
        </w:rPr>
        <w:t xml:space="preserve">irector of </w:t>
      </w:r>
      <w:r w:rsidRPr="004C6B1D">
        <w:rPr>
          <w:rStyle w:val="StyleUnderline"/>
          <w:highlight w:val="yellow"/>
        </w:rPr>
        <w:t>N</w:t>
      </w:r>
      <w:r w:rsidRPr="0027163D">
        <w:rPr>
          <w:rStyle w:val="StyleUnderline"/>
        </w:rPr>
        <w:t xml:space="preserve">ational </w:t>
      </w:r>
      <w:r w:rsidRPr="004C6B1D">
        <w:rPr>
          <w:rStyle w:val="StyleUnderline"/>
          <w:highlight w:val="yellow"/>
        </w:rPr>
        <w:t>I</w:t>
      </w:r>
      <w:r w:rsidRPr="0027163D">
        <w:rPr>
          <w:rStyle w:val="StyleUnderline"/>
        </w:rPr>
        <w:t xml:space="preserve">ntelligence </w:t>
      </w:r>
      <w:r w:rsidRPr="004C6B1D">
        <w:rPr>
          <w:rStyle w:val="StyleUnderline"/>
          <w:highlight w:val="yellow"/>
        </w:rPr>
        <w:t>and</w:t>
      </w:r>
      <w:r w:rsidRPr="0027163D">
        <w:rPr>
          <w:rStyle w:val="StyleUnderline"/>
        </w:rPr>
        <w:t xml:space="preserve"> the </w:t>
      </w:r>
      <w:r w:rsidRPr="004C6B1D">
        <w:rPr>
          <w:rStyle w:val="StyleUnderline"/>
          <w:highlight w:val="yellow"/>
        </w:rPr>
        <w:t>A</w:t>
      </w:r>
      <w:r w:rsidRPr="0027163D">
        <w:rPr>
          <w:rStyle w:val="StyleUnderline"/>
        </w:rPr>
        <w:t xml:space="preserve">ttorney </w:t>
      </w:r>
      <w:r w:rsidRPr="004C6B1D">
        <w:rPr>
          <w:rStyle w:val="StyleUnderline"/>
          <w:highlight w:val="yellow"/>
        </w:rPr>
        <w:t>G</w:t>
      </w:r>
      <w:r w:rsidRPr="0027163D">
        <w:rPr>
          <w:rStyle w:val="StyleUnderline"/>
        </w:rPr>
        <w:t xml:space="preserve">eneral </w:t>
      </w:r>
      <w:r w:rsidRPr="004C6B1D">
        <w:rPr>
          <w:rStyle w:val="StyleUnderline"/>
          <w:highlight w:val="yellow"/>
        </w:rPr>
        <w:t xml:space="preserve">to destroy any information collected under the FISA Amendments Act concerning </w:t>
      </w:r>
      <w:r w:rsidRPr="004C6B1D">
        <w:rPr>
          <w:rStyle w:val="Emphasis"/>
          <w:highlight w:val="yellow"/>
        </w:rPr>
        <w:t>any US person</w:t>
      </w:r>
      <w:r w:rsidRPr="004C6B1D">
        <w:rPr>
          <w:rStyle w:val="StyleUnderline"/>
          <w:highlight w:val="yellow"/>
        </w:rPr>
        <w:t xml:space="preserve"> not under investigation</w:t>
      </w:r>
      <w:r>
        <w:t>.</w:t>
      </w:r>
    </w:p>
    <w:p w14:paraId="7F88F4C2" w14:textId="77777777" w:rsidR="001322F0" w:rsidRDefault="001322F0" w:rsidP="001322F0">
      <w:r>
        <w:t>It would repeal provisions of the FISA Amendments Act to ensure surveillance of email data only occurs with a valid warrant based on probable cause. The bill would also prohibit the government from mandating that manufacturers build mechanisms allowing the government to bypass encryption in order to conduct surveillance.</w:t>
      </w:r>
    </w:p>
    <w:p w14:paraId="4422B614" w14:textId="77777777" w:rsidR="001322F0" w:rsidRDefault="001322F0" w:rsidP="001322F0">
      <w:r>
        <w:t>Additionally, the bill would protect a federal whistleblower’s efforts to expose mismanagement, waste, fraud, abuse, or criminal behavior. It would also make retaliation against anyone interfering with those efforts – such as threatening them with punishment or termination – illegal.</w:t>
      </w:r>
    </w:p>
    <w:p w14:paraId="02B003FF" w14:textId="77777777" w:rsidR="001322F0" w:rsidRDefault="001322F0" w:rsidP="001322F0">
      <w:r>
        <w:t>“Really, what we need are new whistleblower protections so that the next Edward Snowden doesn’t have to go to Russia or Hong Kong or whatever the case may be just for disclosing this,” Massie said.</w:t>
      </w:r>
    </w:p>
    <w:p w14:paraId="3596023D" w14:textId="77777777" w:rsidR="001322F0" w:rsidRDefault="001322F0" w:rsidP="001322F0">
      <w:r>
        <w:t>There have been previous attempts to limit dragnet surveillance under the Patriot Act since former National Security Agency analyst Edward Snowden leaked information regarding the programs in 2013, but the Senate bill introduced in 2013 never reached the floor for a vote.</w:t>
      </w:r>
    </w:p>
    <w:p w14:paraId="56E0A545" w14:textId="77777777" w:rsidR="001322F0" w:rsidRDefault="001322F0" w:rsidP="001322F0">
      <w:r>
        <w:t>“</w:t>
      </w:r>
      <w:r w:rsidRPr="004C6B1D">
        <w:rPr>
          <w:rStyle w:val="StyleUnderline"/>
          <w:highlight w:val="yellow"/>
        </w:rPr>
        <w:t>The warrantless collection of millions of</w:t>
      </w:r>
      <w:r w:rsidRPr="0027163D">
        <w:rPr>
          <w:rStyle w:val="StyleUnderline"/>
        </w:rPr>
        <w:t xml:space="preserve"> personal </w:t>
      </w:r>
      <w:r w:rsidRPr="004C6B1D">
        <w:rPr>
          <w:rStyle w:val="StyleUnderline"/>
          <w:highlight w:val="yellow"/>
        </w:rPr>
        <w:t xml:space="preserve">communications </w:t>
      </w:r>
      <w:r w:rsidRPr="004C6B1D">
        <w:rPr>
          <w:rStyle w:val="Emphasis"/>
          <w:highlight w:val="yellow"/>
        </w:rPr>
        <w:t>from innocent Americans</w:t>
      </w:r>
      <w:r w:rsidRPr="004C6B1D">
        <w:rPr>
          <w:rStyle w:val="StyleUnderline"/>
          <w:highlight w:val="yellow"/>
        </w:rPr>
        <w:t xml:space="preserve"> is a direct violation of</w:t>
      </w:r>
      <w:r w:rsidRPr="0027163D">
        <w:rPr>
          <w:rStyle w:val="StyleUnderline"/>
        </w:rPr>
        <w:t xml:space="preserve"> our constitutional right to </w:t>
      </w:r>
      <w:r w:rsidRPr="004C6B1D">
        <w:rPr>
          <w:rStyle w:val="StyleUnderline"/>
          <w:highlight w:val="yellow"/>
        </w:rPr>
        <w:t>privacy</w:t>
      </w:r>
      <w:r>
        <w:t xml:space="preserve">,” </w:t>
      </w:r>
      <w:r w:rsidRPr="0027163D">
        <w:rPr>
          <w:rStyle w:val="StyleUnderline"/>
        </w:rPr>
        <w:t>said</w:t>
      </w:r>
      <w:r>
        <w:t xml:space="preserve"> Rep. </w:t>
      </w:r>
      <w:r w:rsidRPr="0027163D">
        <w:rPr>
          <w:rStyle w:val="StyleUnderline"/>
        </w:rPr>
        <w:t>Pocan</w:t>
      </w:r>
      <w:r>
        <w:t xml:space="preserve"> in a statement.</w:t>
      </w:r>
    </w:p>
    <w:p w14:paraId="03312103" w14:textId="77777777" w:rsidR="001322F0" w:rsidRDefault="001322F0" w:rsidP="001322F0">
      <w:r>
        <w:t>“</w:t>
      </w:r>
      <w:r w:rsidRPr="004C6B1D">
        <w:rPr>
          <w:rStyle w:val="StyleUnderline"/>
          <w:highlight w:val="yellow"/>
        </w:rPr>
        <w:t>Revelations</w:t>
      </w:r>
      <w:r w:rsidRPr="0027163D">
        <w:rPr>
          <w:rStyle w:val="StyleUnderline"/>
        </w:rPr>
        <w:t xml:space="preserve"> about the NSA’s programs </w:t>
      </w:r>
      <w:r w:rsidRPr="004C6B1D">
        <w:rPr>
          <w:rStyle w:val="StyleUnderline"/>
          <w:highlight w:val="yellow"/>
        </w:rPr>
        <w:t xml:space="preserve">reveal the extraordinary extent to which the program has </w:t>
      </w:r>
      <w:r w:rsidRPr="004C6B1D">
        <w:rPr>
          <w:rStyle w:val="Emphasis"/>
          <w:highlight w:val="yellow"/>
        </w:rPr>
        <w:t>invaded Americans’ privacy</w:t>
      </w:r>
      <w:r>
        <w:t xml:space="preserve">. I reject the notion that we must sacrifice liberty for security – we can live in a secure nation which also upholds a strong commitment to civil liberties. </w:t>
      </w:r>
      <w:r w:rsidRPr="004C6B1D">
        <w:rPr>
          <w:rStyle w:val="StyleUnderline"/>
          <w:highlight w:val="yellow"/>
        </w:rPr>
        <w:t>This legislation ends</w:t>
      </w:r>
      <w:r w:rsidRPr="0027163D">
        <w:rPr>
          <w:rStyle w:val="StyleUnderline"/>
        </w:rPr>
        <w:t xml:space="preserve"> the </w:t>
      </w:r>
      <w:r w:rsidRPr="004C6B1D">
        <w:rPr>
          <w:rStyle w:val="StyleUnderline"/>
          <w:highlight w:val="yellow"/>
        </w:rPr>
        <w:t>NSA’s dragnet surveillance</w:t>
      </w:r>
      <w:r w:rsidRPr="0027163D">
        <w:rPr>
          <w:rStyle w:val="StyleUnderline"/>
        </w:rPr>
        <w:t xml:space="preserve"> practices, </w:t>
      </w:r>
      <w:r w:rsidRPr="004C6B1D">
        <w:rPr>
          <w:rStyle w:val="StyleUnderline"/>
          <w:highlight w:val="yellow"/>
        </w:rPr>
        <w:t xml:space="preserve">while putting provisions in place to </w:t>
      </w:r>
      <w:r w:rsidRPr="004C6B1D">
        <w:rPr>
          <w:rStyle w:val="Emphasis"/>
          <w:highlight w:val="yellow"/>
        </w:rPr>
        <w:t>protect the privacy of American citizens</w:t>
      </w:r>
      <w:r w:rsidRPr="004C6B1D">
        <w:rPr>
          <w:rStyle w:val="StyleUnderline"/>
          <w:highlight w:val="yellow"/>
        </w:rPr>
        <w:t xml:space="preserve"> through real and lasting change</w:t>
      </w:r>
      <w:r>
        <w:t>.”</w:t>
      </w:r>
    </w:p>
    <w:p w14:paraId="0ECC1482" w14:textId="77777777" w:rsidR="001322F0" w:rsidRDefault="001322F0" w:rsidP="001322F0"/>
    <w:p w14:paraId="463B7D58" w14:textId="77777777" w:rsidR="001322F0" w:rsidRDefault="001322F0" w:rsidP="001322F0">
      <w:pPr>
        <w:pStyle w:val="Heading4"/>
      </w:pPr>
      <w:r>
        <w:t xml:space="preserve">The plan dramatically curtails domestic surveillance under </w:t>
      </w:r>
      <w:r w:rsidRPr="00672B22">
        <w:rPr>
          <w:u w:val="single"/>
        </w:rPr>
        <w:t>all relevant legal authorities</w:t>
      </w:r>
      <w:r>
        <w:t xml:space="preserve">. </w:t>
      </w:r>
    </w:p>
    <w:p w14:paraId="734479B3" w14:textId="77777777" w:rsidR="001322F0" w:rsidRPr="009261EE" w:rsidRDefault="009261EE" w:rsidP="001322F0">
      <w:r w:rsidRPr="009261EE">
        <w:rPr>
          <w:rStyle w:val="Style13ptBold"/>
        </w:rPr>
        <w:t>Williams 15</w:t>
      </w:r>
      <w:r>
        <w:t xml:space="preserve"> — Lauren C. Williams, Technology Reporter</w:t>
      </w:r>
      <w:r w:rsidRPr="009261EE">
        <w:t xml:space="preserve"> for </w:t>
      </w:r>
      <w:r w:rsidRPr="009261EE">
        <w:rPr>
          <w:i/>
        </w:rPr>
        <w:t>ThinkProgress</w:t>
      </w:r>
      <w:r w:rsidRPr="009261EE">
        <w:t xml:space="preserve"> </w:t>
      </w:r>
      <w:r>
        <w:t>who covers</w:t>
      </w:r>
      <w:r w:rsidRPr="009261EE">
        <w:t xml:space="preserve"> consumer privacy, cybersecurity, tech culture</w:t>
      </w:r>
      <w:r>
        <w:t>,</w:t>
      </w:r>
      <w:r w:rsidRPr="009261EE">
        <w:t xml:space="preserve"> and the intersection of civil l</w:t>
      </w:r>
      <w:r>
        <w:t xml:space="preserve">iberties and tech policy, holds a </w:t>
      </w:r>
      <w:r w:rsidRPr="009261EE">
        <w:t>master’s in journalism from th</w:t>
      </w:r>
      <w:r>
        <w:t xml:space="preserve">e University of Maryland, 2015 </w:t>
      </w:r>
      <w:r w:rsidR="001322F0">
        <w:t>(“</w:t>
      </w:r>
      <w:r w:rsidR="001322F0" w:rsidRPr="00672B22">
        <w:t>House Members Move To Repeal The Patriot Act With Strongest Anti-Surveillance Bill To Date</w:t>
      </w:r>
      <w:r w:rsidR="001322F0">
        <w:t xml:space="preserve">,” </w:t>
      </w:r>
      <w:r>
        <w:rPr>
          <w:i/>
        </w:rPr>
        <w:t>ThinkProgress</w:t>
      </w:r>
      <w:r>
        <w:t>, March 24</w:t>
      </w:r>
      <w:r w:rsidRPr="009261EE">
        <w:rPr>
          <w:vertAlign w:val="superscript"/>
        </w:rPr>
        <w:t>th</w:t>
      </w:r>
      <w:r>
        <w:t xml:space="preserve">, Available Online at </w:t>
      </w:r>
      <w:hyperlink r:id="rId13" w:history="1">
        <w:r w:rsidRPr="006A0AC5">
          <w:rPr>
            <w:rStyle w:val="Hyperlink"/>
          </w:rPr>
          <w:t>http://thinkprogress.org/election/2015/03/24/3638234/house-members-move-repeal-patriot-act-strongest-anti-surveillance-bill-date/</w:t>
        </w:r>
      </w:hyperlink>
      <w:r>
        <w:t>, Accessed 06-29-2015)</w:t>
      </w:r>
    </w:p>
    <w:p w14:paraId="24FDB4FA" w14:textId="77777777" w:rsidR="001322F0" w:rsidRDefault="001322F0" w:rsidP="001322F0">
      <w:r>
        <w:lastRenderedPageBreak/>
        <w:t xml:space="preserve">Overshadowed by congressional budget talks, Reps. Mark </w:t>
      </w:r>
      <w:r w:rsidRPr="00460E96">
        <w:rPr>
          <w:rStyle w:val="StyleUnderline"/>
        </w:rPr>
        <w:t>Pocan</w:t>
      </w:r>
      <w:r>
        <w:t xml:space="preserve"> (D-WI) </w:t>
      </w:r>
      <w:r w:rsidRPr="00460E96">
        <w:rPr>
          <w:rStyle w:val="StyleUnderline"/>
        </w:rPr>
        <w:t>and</w:t>
      </w:r>
      <w:r>
        <w:t xml:space="preserve"> Thomas </w:t>
      </w:r>
      <w:r w:rsidRPr="00460E96">
        <w:rPr>
          <w:rStyle w:val="StyleUnderline"/>
        </w:rPr>
        <w:t>Massie</w:t>
      </w:r>
      <w:r>
        <w:t xml:space="preserve"> (R-KY) quietly </w:t>
      </w:r>
      <w:r w:rsidRPr="00460E96">
        <w:rPr>
          <w:rStyle w:val="StyleUnderline"/>
        </w:rPr>
        <w:t xml:space="preserve">introduced </w:t>
      </w:r>
      <w:r w:rsidRPr="00672B22">
        <w:rPr>
          <w:rStyle w:val="Emphasis"/>
          <w:highlight w:val="yellow"/>
        </w:rPr>
        <w:t>the strongest anti-surveillance bill</w:t>
      </w:r>
      <w:r w:rsidRPr="00460E96">
        <w:rPr>
          <w:rStyle w:val="StyleUnderline"/>
        </w:rPr>
        <w:t xml:space="preserve"> to date that </w:t>
      </w:r>
      <w:r w:rsidRPr="00672B22">
        <w:rPr>
          <w:rStyle w:val="StyleUnderline"/>
          <w:highlight w:val="yellow"/>
        </w:rPr>
        <w:t>would strip the government of much of its spying power</w:t>
      </w:r>
      <w:r>
        <w:t>.</w:t>
      </w:r>
    </w:p>
    <w:p w14:paraId="3414927E" w14:textId="77777777" w:rsidR="001322F0" w:rsidRDefault="001322F0" w:rsidP="001322F0">
      <w:r>
        <w:t>“</w:t>
      </w:r>
      <w:r w:rsidRPr="00672B22">
        <w:rPr>
          <w:rStyle w:val="StyleUnderline"/>
          <w:highlight w:val="yellow"/>
        </w:rPr>
        <w:t>This isn’t</w:t>
      </w:r>
      <w:r w:rsidRPr="00460E96">
        <w:rPr>
          <w:rStyle w:val="StyleUnderline"/>
        </w:rPr>
        <w:t xml:space="preserve"> just </w:t>
      </w:r>
      <w:r w:rsidRPr="00672B22">
        <w:rPr>
          <w:rStyle w:val="StyleUnderline"/>
          <w:highlight w:val="yellow"/>
        </w:rPr>
        <w:t xml:space="preserve">tinkering around the edges, it’s a </w:t>
      </w:r>
      <w:r w:rsidRPr="00672B22">
        <w:rPr>
          <w:rStyle w:val="Emphasis"/>
          <w:highlight w:val="yellow"/>
        </w:rPr>
        <w:t>meaningful overhaul</w:t>
      </w:r>
      <w:r w:rsidRPr="00672B22">
        <w:rPr>
          <w:rStyle w:val="StyleUnderline"/>
          <w:highlight w:val="yellow"/>
        </w:rPr>
        <w:t xml:space="preserve"> that makes sure</w:t>
      </w:r>
      <w:r w:rsidRPr="00460E96">
        <w:rPr>
          <w:rStyle w:val="StyleUnderline"/>
        </w:rPr>
        <w:t xml:space="preserve"> the </w:t>
      </w:r>
      <w:r w:rsidRPr="00672B22">
        <w:rPr>
          <w:rStyle w:val="StyleUnderline"/>
          <w:highlight w:val="yellow"/>
        </w:rPr>
        <w:t xml:space="preserve">meaningless surveillance of emails and cell phones are </w:t>
      </w:r>
      <w:r w:rsidRPr="00672B22">
        <w:rPr>
          <w:rStyle w:val="Emphasis"/>
          <w:highlight w:val="yellow"/>
        </w:rPr>
        <w:t>done away with</w:t>
      </w:r>
      <w:r>
        <w:t xml:space="preserve">,” </w:t>
      </w:r>
      <w:r w:rsidRPr="00460E96">
        <w:rPr>
          <w:rStyle w:val="StyleUnderline"/>
        </w:rPr>
        <w:t>Pocan said</w:t>
      </w:r>
      <w:r>
        <w:t xml:space="preserve"> in a briefing for congressional staffers Tuesday.</w:t>
      </w:r>
    </w:p>
    <w:p w14:paraId="1444C40B" w14:textId="77777777" w:rsidR="001322F0" w:rsidRDefault="001322F0" w:rsidP="001322F0">
      <w:r>
        <w:t xml:space="preserve">The </w:t>
      </w:r>
      <w:r w:rsidRPr="00672B22">
        <w:rPr>
          <w:rStyle w:val="StyleUnderline"/>
          <w:highlight w:val="yellow"/>
        </w:rPr>
        <w:t>S</w:t>
      </w:r>
      <w:r>
        <w:t xml:space="preserve">urveillance </w:t>
      </w:r>
      <w:r w:rsidRPr="00672B22">
        <w:rPr>
          <w:rStyle w:val="StyleUnderline"/>
          <w:highlight w:val="yellow"/>
        </w:rPr>
        <w:t>S</w:t>
      </w:r>
      <w:r>
        <w:t xml:space="preserve">tate </w:t>
      </w:r>
      <w:r w:rsidRPr="00672B22">
        <w:rPr>
          <w:rStyle w:val="StyleUnderline"/>
          <w:highlight w:val="yellow"/>
        </w:rPr>
        <w:t>R</w:t>
      </w:r>
      <w:r>
        <w:t xml:space="preserve">epeal </w:t>
      </w:r>
      <w:r w:rsidRPr="00672B22">
        <w:rPr>
          <w:rStyle w:val="StyleUnderline"/>
          <w:highlight w:val="yellow"/>
        </w:rPr>
        <w:t>A</w:t>
      </w:r>
      <w:r>
        <w:t xml:space="preserve">ct, or HR 1466, </w:t>
      </w:r>
      <w:r w:rsidRPr="00672B22">
        <w:rPr>
          <w:rStyle w:val="StyleUnderline"/>
          <w:highlight w:val="yellow"/>
        </w:rPr>
        <w:t>aims to repeal the Patriot Act, including the</w:t>
      </w:r>
      <w:r w:rsidRPr="00460E96">
        <w:t xml:space="preserve"> controversial</w:t>
      </w:r>
      <w:r>
        <w:t xml:space="preserve"> telephony </w:t>
      </w:r>
      <w:r w:rsidRPr="00672B22">
        <w:rPr>
          <w:rStyle w:val="StyleUnderline"/>
          <w:highlight w:val="yellow"/>
        </w:rPr>
        <w:t>metadata</w:t>
      </w:r>
      <w:r>
        <w:t xml:space="preserve"> collection </w:t>
      </w:r>
      <w:r w:rsidRPr="00672B22">
        <w:rPr>
          <w:rStyle w:val="StyleUnderline"/>
          <w:highlight w:val="yellow"/>
        </w:rPr>
        <w:t>program, and strip many</w:t>
      </w:r>
      <w:r w:rsidRPr="00460E96">
        <w:rPr>
          <w:rStyle w:val="StyleUnderline"/>
        </w:rPr>
        <w:t xml:space="preserve"> of the </w:t>
      </w:r>
      <w:r w:rsidRPr="00672B22">
        <w:rPr>
          <w:rStyle w:val="StyleUnderline"/>
          <w:highlight w:val="yellow"/>
        </w:rPr>
        <w:t>surveillance permissions granted under</w:t>
      </w:r>
      <w:r w:rsidRPr="00460E96">
        <w:rPr>
          <w:rStyle w:val="StyleUnderline"/>
        </w:rPr>
        <w:t xml:space="preserve"> the </w:t>
      </w:r>
      <w:r w:rsidRPr="00672B22">
        <w:rPr>
          <w:rStyle w:val="StyleUnderline"/>
          <w:highlight w:val="yellow"/>
        </w:rPr>
        <w:t>Foreign Intelligence Surveillance Act amendments</w:t>
      </w:r>
      <w:r w:rsidRPr="00460E96">
        <w:rPr>
          <w:rStyle w:val="StyleUnderline"/>
        </w:rPr>
        <w:t xml:space="preserve"> passed</w:t>
      </w:r>
      <w:r>
        <w:t xml:space="preserve"> under President George W. Bush </w:t>
      </w:r>
      <w:r w:rsidRPr="00460E96">
        <w:rPr>
          <w:rStyle w:val="StyleUnderline"/>
        </w:rPr>
        <w:t>in 2008</w:t>
      </w:r>
      <w:r>
        <w:t>.</w:t>
      </w:r>
    </w:p>
    <w:p w14:paraId="2D218C6D" w14:textId="77777777" w:rsidR="001322F0" w:rsidRDefault="001322F0" w:rsidP="001322F0">
      <w:r>
        <w:t>Reps. Alan Grayson (D-FL), James McGovern (D-MA), and Lloyd Doggett (D-TX) are original co-sponsors on the bill, which was ushered in March 19.</w:t>
      </w:r>
    </w:p>
    <w:p w14:paraId="7B14EE70" w14:textId="77777777" w:rsidR="001322F0" w:rsidRDefault="001322F0" w:rsidP="001322F0">
      <w:r>
        <w:t>Surveillance has been a prominent in public debate since former National Security Agency contractor Edward Snowden’s massive document leak exposed several government intelligence programs, namely the NSA’s dragnet telephone metadata collection.</w:t>
      </w:r>
    </w:p>
    <w:p w14:paraId="6D0C2B68" w14:textId="77777777" w:rsidR="001322F0" w:rsidRDefault="001322F0" w:rsidP="001322F0">
      <w:r>
        <w:t>But despite public outrage over civil liberties violations and calls for immediate reform, little has been done since Snowden’s 2013 revelations.</w:t>
      </w:r>
    </w:p>
    <w:p w14:paraId="06EA2434" w14:textId="77777777" w:rsidR="001322F0" w:rsidRDefault="001322F0" w:rsidP="001322F0">
      <w:r>
        <w:t>The controversial phone metadata surveillance program was reauthorized for the fifth time under Section 215 of the Patriot Act extended until June. Other sections of the Patriot Act are also expected to sunset this summer.</w:t>
      </w:r>
    </w:p>
    <w:p w14:paraId="5F7B9643" w14:textId="77777777" w:rsidR="001322F0" w:rsidRDefault="001322F0" w:rsidP="001322F0">
      <w:r>
        <w:t>In 2014, President Barack Obama announced a scaled-back surveillance program that would permit intelligence agencies to collect phone records without storing them, and agencies could only query the data stored by a third party after getting a warrant except in true emergencies. Those queries were limited to people who have called or been called by suspected terrorists.</w:t>
      </w:r>
    </w:p>
    <w:p w14:paraId="23406B19" w14:textId="77777777" w:rsidR="001322F0" w:rsidRDefault="001322F0" w:rsidP="001322F0">
      <w:r>
        <w:t>Revised versions of the USA Freedom Act, a counter bill to the Patriot Act introduced after the Snowden leaks, have stalled, and only offered smaller changes.</w:t>
      </w:r>
    </w:p>
    <w:p w14:paraId="795960FD" w14:textId="77777777" w:rsidR="001322F0" w:rsidRDefault="001322F0" w:rsidP="001322F0">
      <w:r>
        <w:t xml:space="preserve">But with continued bipartisan support, </w:t>
      </w:r>
      <w:r w:rsidRPr="00460E96">
        <w:rPr>
          <w:rStyle w:val="StyleUnderline"/>
        </w:rPr>
        <w:t xml:space="preserve">HR 1466 could rekindle hope for </w:t>
      </w:r>
      <w:r w:rsidRPr="00460E96">
        <w:rPr>
          <w:rStyle w:val="Emphasis"/>
        </w:rPr>
        <w:t>sweeping changes</w:t>
      </w:r>
      <w:r w:rsidRPr="00460E96">
        <w:rPr>
          <w:rStyle w:val="StyleUnderline"/>
        </w:rPr>
        <w:t xml:space="preserve"> in surveillance laws</w:t>
      </w:r>
      <w:r>
        <w:t>.</w:t>
      </w:r>
    </w:p>
    <w:p w14:paraId="74EAD1FA" w14:textId="77777777" w:rsidR="001322F0" w:rsidRDefault="001322F0" w:rsidP="001322F0">
      <w:r>
        <w:t>“All mass surveillance does is violate the rights and put a chilling effect on the American people,” causing people to change their behavior because they’re afraid of government spying, said Patrick Eddington, national security and civil liberties policy analyst for the libertarian think tank CATO Institute, at Tuesday’s meeting.</w:t>
      </w:r>
    </w:p>
    <w:p w14:paraId="6F865EA0" w14:textId="77777777" w:rsidR="001322F0" w:rsidRDefault="001322F0" w:rsidP="001322F0">
      <w:r w:rsidRPr="00460E96">
        <w:rPr>
          <w:rStyle w:val="StyleUnderline"/>
        </w:rPr>
        <w:t>The Patriot Act</w:t>
      </w:r>
      <w:r>
        <w:t xml:space="preserve">, as written, </w:t>
      </w:r>
      <w:r w:rsidRPr="00460E96">
        <w:rPr>
          <w:rStyle w:val="StyleUnderline"/>
        </w:rPr>
        <w:t>is heavily contingent on Executive Order 12333</w:t>
      </w:r>
      <w:r>
        <w:t xml:space="preserve">, signed by President Ronald Reagan more than 30 years ago. </w:t>
      </w:r>
      <w:r w:rsidRPr="00460E96">
        <w:rPr>
          <w:rStyle w:val="StyleUnderline"/>
        </w:rPr>
        <w:t>The order has been since used as the legal justification for some of the NSA’s surveillance programs including backdoor access to internet companies’ data centers</w:t>
      </w:r>
      <w:r>
        <w:t>.</w:t>
      </w:r>
    </w:p>
    <w:p w14:paraId="10E9153E" w14:textId="77777777" w:rsidR="001322F0" w:rsidRDefault="001322F0" w:rsidP="001322F0">
      <w:r>
        <w:t xml:space="preserve">If passed, the </w:t>
      </w:r>
      <w:r w:rsidRPr="00672B22">
        <w:rPr>
          <w:rStyle w:val="StyleUnderline"/>
          <w:highlight w:val="yellow"/>
        </w:rPr>
        <w:t>S</w:t>
      </w:r>
      <w:r w:rsidRPr="00672B22">
        <w:t>urveillance</w:t>
      </w:r>
      <w:r>
        <w:t xml:space="preserve"> </w:t>
      </w:r>
      <w:r w:rsidRPr="00672B22">
        <w:rPr>
          <w:rStyle w:val="StyleUnderline"/>
          <w:highlight w:val="yellow"/>
        </w:rPr>
        <w:t>S</w:t>
      </w:r>
      <w:r>
        <w:t xml:space="preserve">tate </w:t>
      </w:r>
      <w:r w:rsidRPr="00672B22">
        <w:rPr>
          <w:rStyle w:val="StyleUnderline"/>
          <w:highlight w:val="yellow"/>
        </w:rPr>
        <w:t>R</w:t>
      </w:r>
      <w:r>
        <w:t xml:space="preserve">epeal </w:t>
      </w:r>
      <w:r w:rsidRPr="00672B22">
        <w:rPr>
          <w:rStyle w:val="StyleUnderline"/>
          <w:highlight w:val="yellow"/>
        </w:rPr>
        <w:t>A</w:t>
      </w:r>
      <w:r>
        <w:t xml:space="preserve">ct </w:t>
      </w:r>
      <w:r w:rsidRPr="00672B22">
        <w:rPr>
          <w:rStyle w:val="StyleUnderline"/>
          <w:highlight w:val="yellow"/>
        </w:rPr>
        <w:t xml:space="preserve">would </w:t>
      </w:r>
      <w:r w:rsidRPr="00672B22">
        <w:rPr>
          <w:rStyle w:val="Emphasis"/>
          <w:highlight w:val="yellow"/>
        </w:rPr>
        <w:t>ban the use of order 12333</w:t>
      </w:r>
      <w:r w:rsidRPr="00672B22">
        <w:rPr>
          <w:rStyle w:val="StyleUnderline"/>
          <w:highlight w:val="yellow"/>
        </w:rPr>
        <w:t xml:space="preserve"> and close</w:t>
      </w:r>
      <w:r w:rsidRPr="00460E96">
        <w:rPr>
          <w:rStyle w:val="StyleUnderline"/>
        </w:rPr>
        <w:t xml:space="preserve"> those </w:t>
      </w:r>
      <w:r w:rsidRPr="00672B22">
        <w:rPr>
          <w:rStyle w:val="StyleUnderline"/>
          <w:highlight w:val="yellow"/>
        </w:rPr>
        <w:t>data access loopholes built in to software and devices’ encryption. It would also extend greater protections to whistleblowers</w:t>
      </w:r>
      <w:r w:rsidRPr="00460E96">
        <w:rPr>
          <w:rStyle w:val="StyleUnderline"/>
        </w:rPr>
        <w:t>, such as making it illegal to fire or retaliate against them</w:t>
      </w:r>
      <w:r>
        <w:t>.</w:t>
      </w:r>
    </w:p>
    <w:p w14:paraId="58E09B67" w14:textId="77777777" w:rsidR="001322F0" w:rsidRDefault="001322F0" w:rsidP="001322F0">
      <w:r>
        <w:t>“This is not about Edward Snowden. If you want to talk about Edward Snowden, we need better whistleblower protections so it doesn’t happen again,” Massie said, indicating the contractor turned whistleblower couldn’t legally have disclosed problems with the agency to him or other Congress members.”</w:t>
      </w:r>
    </w:p>
    <w:p w14:paraId="3BB69AE1" w14:textId="77777777" w:rsidR="001322F0" w:rsidRDefault="001322F0" w:rsidP="001322F0">
      <w:r w:rsidRPr="00672B22">
        <w:rPr>
          <w:rStyle w:val="StyleUnderline"/>
          <w:highlight w:val="yellow"/>
        </w:rPr>
        <w:t>Pocan and Massie’s bill would</w:t>
      </w:r>
      <w:r>
        <w:t xml:space="preserve"> upend that justification by </w:t>
      </w:r>
      <w:r w:rsidRPr="00672B22">
        <w:rPr>
          <w:rStyle w:val="StyleUnderline"/>
          <w:highlight w:val="yellow"/>
        </w:rPr>
        <w:t>repeal</w:t>
      </w:r>
      <w:r>
        <w:t xml:space="preserve">ing </w:t>
      </w:r>
      <w:r w:rsidRPr="00460E96">
        <w:rPr>
          <w:rStyle w:val="StyleUnderline"/>
        </w:rPr>
        <w:t xml:space="preserve">the </w:t>
      </w:r>
      <w:r w:rsidRPr="00672B22">
        <w:rPr>
          <w:rStyle w:val="StyleUnderline"/>
          <w:highlight w:val="yellow"/>
        </w:rPr>
        <w:t xml:space="preserve">programs under FISA and the Patriot Act that allow </w:t>
      </w:r>
      <w:r w:rsidRPr="00672B22">
        <w:rPr>
          <w:rStyle w:val="Emphasis"/>
          <w:highlight w:val="yellow"/>
        </w:rPr>
        <w:t>indiscriminate collection and access to Americans’ communications</w:t>
      </w:r>
      <w:r>
        <w:t xml:space="preserve">. For example, </w:t>
      </w:r>
      <w:r w:rsidRPr="00460E96">
        <w:rPr>
          <w:rStyle w:val="StyleUnderline"/>
        </w:rPr>
        <w:t xml:space="preserve">HR </w:t>
      </w:r>
      <w:r w:rsidRPr="00672B22">
        <w:rPr>
          <w:rStyle w:val="StyleUnderline"/>
          <w:highlight w:val="yellow"/>
        </w:rPr>
        <w:t>1466 would repeal the amendment that permits email harvesting</w:t>
      </w:r>
      <w:r w:rsidRPr="00460E96">
        <w:rPr>
          <w:rStyle w:val="StyleUnderline"/>
        </w:rPr>
        <w:t xml:space="preserve">, with few exceptions, </w:t>
      </w:r>
      <w:r w:rsidRPr="00672B22">
        <w:rPr>
          <w:rStyle w:val="StyleUnderline"/>
          <w:highlight w:val="yellow"/>
        </w:rPr>
        <w:t xml:space="preserve">and make it illegal to survey individuals </w:t>
      </w:r>
      <w:r w:rsidRPr="00672B22">
        <w:rPr>
          <w:rStyle w:val="Emphasis"/>
          <w:highlight w:val="yellow"/>
        </w:rPr>
        <w:t>without a warrant and probable cause</w:t>
      </w:r>
      <w:r w:rsidRPr="00672B22">
        <w:rPr>
          <w:rStyle w:val="StyleUnderline"/>
          <w:highlight w:val="yellow"/>
        </w:rPr>
        <w:t>. The bill</w:t>
      </w:r>
      <w:r>
        <w:t xml:space="preserve"> also </w:t>
      </w:r>
      <w:r w:rsidRPr="00672B22">
        <w:rPr>
          <w:rStyle w:val="StyleUnderline"/>
          <w:highlight w:val="yellow"/>
        </w:rPr>
        <w:t xml:space="preserve">mandates </w:t>
      </w:r>
      <w:r w:rsidRPr="00672B22">
        <w:rPr>
          <w:rStyle w:val="Emphasis"/>
          <w:highlight w:val="yellow"/>
        </w:rPr>
        <w:t>domestic surveillance programs</w:t>
      </w:r>
      <w:r w:rsidRPr="00672B22">
        <w:rPr>
          <w:rStyle w:val="StyleUnderline"/>
          <w:highlight w:val="yellow"/>
        </w:rPr>
        <w:t xml:space="preserve"> be monitored for compliance by</w:t>
      </w:r>
      <w:r w:rsidRPr="00460E96">
        <w:rPr>
          <w:rStyle w:val="StyleUnderline"/>
        </w:rPr>
        <w:t xml:space="preserve"> the </w:t>
      </w:r>
      <w:r w:rsidRPr="00672B22">
        <w:rPr>
          <w:rStyle w:val="StyleUnderline"/>
          <w:highlight w:val="yellow"/>
        </w:rPr>
        <w:t>G</w:t>
      </w:r>
      <w:r>
        <w:t xml:space="preserve">overnment </w:t>
      </w:r>
      <w:r w:rsidRPr="00672B22">
        <w:rPr>
          <w:rStyle w:val="StyleUnderline"/>
          <w:highlight w:val="yellow"/>
        </w:rPr>
        <w:t>A</w:t>
      </w:r>
      <w:r>
        <w:t xml:space="preserve">ccountability </w:t>
      </w:r>
      <w:r w:rsidRPr="00672B22">
        <w:rPr>
          <w:rStyle w:val="StyleUnderline"/>
          <w:highlight w:val="yellow"/>
        </w:rPr>
        <w:t>O</w:t>
      </w:r>
      <w:r>
        <w:t>ffice.</w:t>
      </w:r>
    </w:p>
    <w:p w14:paraId="6760891F" w14:textId="77777777" w:rsidR="00E42E4C" w:rsidRDefault="00E42E4C" w:rsidP="00F601E6"/>
    <w:p w14:paraId="6119AAF7" w14:textId="77777777" w:rsidR="001322F0" w:rsidRDefault="001322F0" w:rsidP="001322F0"/>
    <w:p w14:paraId="5036D333" w14:textId="77777777" w:rsidR="00673B54" w:rsidRDefault="00673B54" w:rsidP="00673B54"/>
    <w:p w14:paraId="2D4402B7" w14:textId="77777777" w:rsidR="00673B54" w:rsidRPr="00673B54" w:rsidRDefault="00673B54" w:rsidP="00673B54"/>
    <w:p w14:paraId="0D2F2F4F" w14:textId="77777777" w:rsidR="0055748C" w:rsidRDefault="0055748C" w:rsidP="001322F0"/>
    <w:p w14:paraId="66369FF2" w14:textId="77777777" w:rsidR="0055748C" w:rsidRDefault="0055748C" w:rsidP="0055748C">
      <w:pPr>
        <w:pStyle w:val="Heading3"/>
      </w:pPr>
      <w:r>
        <w:lastRenderedPageBreak/>
        <w:t>A2: Freedom Act Solves</w:t>
      </w:r>
    </w:p>
    <w:p w14:paraId="58A2F43C" w14:textId="77777777" w:rsidR="0055748C" w:rsidRDefault="0055748C" w:rsidP="0055748C">
      <w:pPr>
        <w:pStyle w:val="Heading4"/>
      </w:pPr>
      <w:r>
        <w:t xml:space="preserve">NSA </w:t>
      </w:r>
      <w:r w:rsidRPr="00B5093C">
        <w:rPr>
          <w:i/>
          <w:u w:val="single"/>
        </w:rPr>
        <w:t>laughs</w:t>
      </w:r>
      <w:r>
        <w:t xml:space="preserve"> at status quo reforms — they’re </w:t>
      </w:r>
      <w:r w:rsidRPr="00B5093C">
        <w:rPr>
          <w:u w:val="single"/>
        </w:rPr>
        <w:t>trivial</w:t>
      </w:r>
      <w:r>
        <w:t xml:space="preserve">. </w:t>
      </w:r>
    </w:p>
    <w:p w14:paraId="7E807C28" w14:textId="77777777" w:rsidR="0055748C" w:rsidRPr="00332872" w:rsidRDefault="0055748C" w:rsidP="0055748C">
      <w:r w:rsidRPr="00B5093C">
        <w:rPr>
          <w:rStyle w:val="Style13ptBold"/>
        </w:rPr>
        <w:t>Froomkin 15</w:t>
      </w:r>
      <w:r>
        <w:t xml:space="preserve"> — </w:t>
      </w:r>
      <w:r w:rsidRPr="00B5093C">
        <w:t xml:space="preserve">Dan Froomkin, Senior Writer for </w:t>
      </w:r>
      <w:r w:rsidRPr="00B5093C">
        <w:rPr>
          <w:i/>
        </w:rPr>
        <w:t>The Intercept</w:t>
      </w:r>
      <w:r w:rsidRPr="00B5093C">
        <w:t xml:space="preserve">, former Columnist for the </w:t>
      </w:r>
      <w:r w:rsidRPr="00B5093C">
        <w:rPr>
          <w:i/>
        </w:rPr>
        <w:t>Washington Post</w:t>
      </w:r>
      <w:r w:rsidRPr="00B5093C">
        <w:t xml:space="preserve"> where he wrote the “White House Watch” column, former Senior Washington Correspondent and Bureau Chief for </w:t>
      </w:r>
      <w:r w:rsidRPr="00B5093C">
        <w:rPr>
          <w:i/>
        </w:rPr>
        <w:t>The Huffington Post</w:t>
      </w:r>
      <w:r w:rsidRPr="00B5093C">
        <w:t xml:space="preserve">, </w:t>
      </w:r>
      <w:r>
        <w:t xml:space="preserve">2015 (“Hayden Mocks Extent of Post-Snowden Reform: ‘And This Is It After Two Years? Cool!’,” </w:t>
      </w:r>
      <w:r>
        <w:rPr>
          <w:i/>
        </w:rPr>
        <w:t>The Intercept</w:t>
      </w:r>
      <w:r>
        <w:t>, June 17</w:t>
      </w:r>
      <w:r w:rsidRPr="00332872">
        <w:rPr>
          <w:vertAlign w:val="superscript"/>
        </w:rPr>
        <w:t>th</w:t>
      </w:r>
      <w:r>
        <w:t xml:space="preserve">, Available Online at </w:t>
      </w:r>
      <w:hyperlink r:id="rId14" w:history="1">
        <w:r w:rsidRPr="00505AF1">
          <w:rPr>
            <w:rStyle w:val="Hyperlink"/>
          </w:rPr>
          <w:t>https://firstlook.org/theintercept/2015/06/17/hayden-mocks-extent-post-snowden-surveillance-reform-2-years-cool/</w:t>
        </w:r>
      </w:hyperlink>
      <w:r>
        <w:t>, Accessed 06-20-2015)</w:t>
      </w:r>
    </w:p>
    <w:p w14:paraId="22280CFC" w14:textId="77777777" w:rsidR="0055748C" w:rsidRDefault="0055748C" w:rsidP="0055748C">
      <w:r w:rsidRPr="00332872">
        <w:rPr>
          <w:rStyle w:val="StyleUnderline"/>
          <w:highlight w:val="yellow"/>
        </w:rPr>
        <w:t>Former N</w:t>
      </w:r>
      <w:r>
        <w:t xml:space="preserve">ational </w:t>
      </w:r>
      <w:r w:rsidRPr="00332872">
        <w:rPr>
          <w:rStyle w:val="StyleUnderline"/>
          <w:highlight w:val="yellow"/>
        </w:rPr>
        <w:t>S</w:t>
      </w:r>
      <w:r>
        <w:t xml:space="preserve">ecurity </w:t>
      </w:r>
      <w:r w:rsidRPr="00332872">
        <w:rPr>
          <w:rStyle w:val="StyleUnderline"/>
          <w:highlight w:val="yellow"/>
        </w:rPr>
        <w:t>A</w:t>
      </w:r>
      <w:r>
        <w:t xml:space="preserve">gency </w:t>
      </w:r>
      <w:r w:rsidRPr="00332872">
        <w:rPr>
          <w:rStyle w:val="StyleUnderline"/>
          <w:highlight w:val="yellow"/>
        </w:rPr>
        <w:t>director</w:t>
      </w:r>
      <w:r>
        <w:t xml:space="preserve"> Michael </w:t>
      </w:r>
      <w:r w:rsidRPr="00332872">
        <w:rPr>
          <w:rStyle w:val="StyleUnderline"/>
          <w:highlight w:val="yellow"/>
        </w:rPr>
        <w:t>Hayden</w:t>
      </w:r>
      <w:r>
        <w:t xml:space="preserve"> on Monday </w:t>
      </w:r>
      <w:r w:rsidRPr="00332872">
        <w:rPr>
          <w:rStyle w:val="StyleUnderline"/>
          <w:highlight w:val="yellow"/>
        </w:rPr>
        <w:t>marveled at the puny nature of the</w:t>
      </w:r>
      <w:r w:rsidRPr="00332872">
        <w:rPr>
          <w:rStyle w:val="StyleUnderline"/>
        </w:rPr>
        <w:t xml:space="preserve"> surveillance </w:t>
      </w:r>
      <w:r w:rsidRPr="00332872">
        <w:rPr>
          <w:rStyle w:val="StyleUnderline"/>
          <w:highlight w:val="yellow"/>
        </w:rPr>
        <w:t>reforms put in place</w:t>
      </w:r>
      <w:r>
        <w:t xml:space="preserve"> two years </w:t>
      </w:r>
      <w:r w:rsidRPr="00332872">
        <w:rPr>
          <w:rStyle w:val="StyleUnderline"/>
          <w:highlight w:val="yellow"/>
        </w:rPr>
        <w:t>after</w:t>
      </w:r>
      <w:r>
        <w:t xml:space="preserve"> NSA whistleblower Edward </w:t>
      </w:r>
      <w:r w:rsidRPr="00332872">
        <w:rPr>
          <w:rStyle w:val="StyleUnderline"/>
          <w:highlight w:val="yellow"/>
        </w:rPr>
        <w:t>Snowden revealed</w:t>
      </w:r>
      <w:r w:rsidRPr="00332872">
        <w:rPr>
          <w:rStyle w:val="StyleUnderline"/>
        </w:rPr>
        <w:t xml:space="preserve"> a </w:t>
      </w:r>
      <w:r w:rsidRPr="00332872">
        <w:rPr>
          <w:rStyle w:val="StyleUnderline"/>
          <w:highlight w:val="yellow"/>
        </w:rPr>
        <w:t>vast expansion of intrusive</w:t>
      </w:r>
      <w:r w:rsidRPr="00332872">
        <w:rPr>
          <w:rStyle w:val="StyleUnderline"/>
        </w:rPr>
        <w:t xml:space="preserve"> U.S. government </w:t>
      </w:r>
      <w:r w:rsidRPr="00332872">
        <w:rPr>
          <w:rStyle w:val="StyleUnderline"/>
          <w:highlight w:val="yellow"/>
        </w:rPr>
        <w:t>surveillance</w:t>
      </w:r>
      <w:r>
        <w:t xml:space="preserve"> at home and abroad.</w:t>
      </w:r>
    </w:p>
    <w:p w14:paraId="7586DC29" w14:textId="77777777" w:rsidR="0055748C" w:rsidRPr="00332872" w:rsidRDefault="0055748C" w:rsidP="0055748C">
      <w:pPr>
        <w:rPr>
          <w:sz w:val="24"/>
          <w:u w:val="single"/>
        </w:rPr>
      </w:pPr>
      <w:r w:rsidRPr="00332872">
        <w:rPr>
          <w:rStyle w:val="StyleUnderline"/>
          <w:highlight w:val="yellow"/>
        </w:rPr>
        <w:t>Hayden mocked the loss of</w:t>
      </w:r>
      <w:r w:rsidRPr="00332872">
        <w:rPr>
          <w:rStyle w:val="StyleUnderline"/>
        </w:rPr>
        <w:t xml:space="preserve"> the one program that was reined in — the</w:t>
      </w:r>
      <w:r>
        <w:t xml:space="preserve"> NSA’s </w:t>
      </w:r>
      <w:r w:rsidRPr="00332872">
        <w:rPr>
          <w:rStyle w:val="StyleUnderline"/>
          <w:highlight w:val="yellow"/>
        </w:rPr>
        <w:t>bulk collection of metadata</w:t>
      </w:r>
      <w:r>
        <w:t xml:space="preserve"> information about domestic phone calls </w:t>
      </w:r>
      <w:r w:rsidRPr="00332872">
        <w:rPr>
          <w:rStyle w:val="StyleUnderline"/>
        </w:rPr>
        <w:t xml:space="preserve">— </w:t>
      </w:r>
      <w:r w:rsidRPr="00332872">
        <w:rPr>
          <w:rStyle w:val="StyleUnderline"/>
          <w:highlight w:val="yellow"/>
        </w:rPr>
        <w:t>calling it “</w:t>
      </w:r>
      <w:r w:rsidRPr="00B5093C">
        <w:rPr>
          <w:rStyle w:val="Emphasis"/>
          <w:highlight w:val="yellow"/>
        </w:rPr>
        <w:t>that little 215 program</w:t>
      </w:r>
      <w:r w:rsidRPr="00332872">
        <w:rPr>
          <w:rStyle w:val="StyleUnderline"/>
          <w:highlight w:val="yellow"/>
        </w:rPr>
        <w:t>.”</w:t>
      </w:r>
    </w:p>
    <w:p w14:paraId="51B90F13" w14:textId="77777777" w:rsidR="0055748C" w:rsidRDefault="0055748C" w:rsidP="0055748C">
      <w:r>
        <w:t xml:space="preserve">And </w:t>
      </w:r>
      <w:r w:rsidRPr="00332872">
        <w:rPr>
          <w:rStyle w:val="StyleUnderline"/>
          <w:highlight w:val="yellow"/>
        </w:rPr>
        <w:t>he said if someone had told him two years ago that the only effect of</w:t>
      </w:r>
      <w:r w:rsidRPr="00332872">
        <w:rPr>
          <w:rStyle w:val="StyleUnderline"/>
        </w:rPr>
        <w:t xml:space="preserve"> the </w:t>
      </w:r>
      <w:r w:rsidRPr="00332872">
        <w:rPr>
          <w:rStyle w:val="StyleUnderline"/>
          <w:highlight w:val="yellow"/>
        </w:rPr>
        <w:t>Snowden</w:t>
      </w:r>
      <w:r w:rsidRPr="00332872">
        <w:rPr>
          <w:rStyle w:val="StyleUnderline"/>
        </w:rPr>
        <w:t xml:space="preserve"> revelations </w:t>
      </w:r>
      <w:r w:rsidRPr="00332872">
        <w:rPr>
          <w:rStyle w:val="StyleUnderline"/>
          <w:highlight w:val="yellow"/>
        </w:rPr>
        <w:t>would be losing it, his reaction would have been: “</w:t>
      </w:r>
      <w:r w:rsidRPr="00332872">
        <w:rPr>
          <w:rStyle w:val="Emphasis"/>
          <w:highlight w:val="yellow"/>
        </w:rPr>
        <w:t>Cool!</w:t>
      </w:r>
      <w:r w:rsidRPr="00332872">
        <w:rPr>
          <w:rStyle w:val="StyleUnderline"/>
          <w:highlight w:val="yellow"/>
        </w:rPr>
        <w:t>”</w:t>
      </w:r>
    </w:p>
    <w:p w14:paraId="4384213F" w14:textId="77777777" w:rsidR="0055748C" w:rsidRDefault="0055748C" w:rsidP="0055748C">
      <w:r>
        <w:t>Here is the video and the full text of his remarks:</w:t>
      </w:r>
    </w:p>
    <w:p w14:paraId="3EFC4375" w14:textId="77777777" w:rsidR="0055748C" w:rsidRDefault="0055748C" w:rsidP="0055748C">
      <w:r>
        <w:t xml:space="preserve">[The “video” being linked to is here: </w:t>
      </w:r>
      <w:r w:rsidRPr="00332872">
        <w:t>https://screen.yahoo.com/former-nsa-head-hayden-snowdens-020710743.html</w:t>
      </w:r>
      <w:r>
        <w:t xml:space="preserve">] </w:t>
      </w:r>
    </w:p>
    <w:p w14:paraId="6EB4A39C" w14:textId="77777777" w:rsidR="0055748C" w:rsidRDefault="0055748C" w:rsidP="0055748C">
      <w:pPr>
        <w:ind w:left="720"/>
      </w:pPr>
      <w:r w:rsidRPr="00332872">
        <w:rPr>
          <w:rStyle w:val="StyleUnderline"/>
        </w:rPr>
        <w:t>If somebody would come up to me and say</w:t>
      </w:r>
      <w:r>
        <w:t xml:space="preserve"> “Look, Hayden, here’s the thing: </w:t>
      </w:r>
      <w:r w:rsidRPr="00332872">
        <w:rPr>
          <w:rStyle w:val="StyleUnderline"/>
        </w:rPr>
        <w:t>This Snowden thing is going to be a nightmare for you</w:t>
      </w:r>
      <w:r>
        <w:t xml:space="preserve"> guys </w:t>
      </w:r>
      <w:r w:rsidRPr="00332872">
        <w:rPr>
          <w:rStyle w:val="StyleUnderline"/>
        </w:rPr>
        <w:t>for</w:t>
      </w:r>
      <w:r>
        <w:t xml:space="preserve"> about </w:t>
      </w:r>
      <w:r w:rsidRPr="00332872">
        <w:rPr>
          <w:rStyle w:val="StyleUnderline"/>
        </w:rPr>
        <w:t xml:space="preserve">two years. And when we get all done with it, what you’re going to be required to do is that little 215 program about American telephony metadata — and by the way, you can still have access to it, but you got to go to the court and get access to it from the companies, rather than keep it to yourself” — I go: “And this is it after two years? </w:t>
      </w:r>
      <w:r w:rsidRPr="00332872">
        <w:rPr>
          <w:rStyle w:val="Emphasis"/>
        </w:rPr>
        <w:t>Cool!”</w:t>
      </w:r>
      <w:r>
        <w:t xml:space="preserve"> (Yahoo.com)</w:t>
      </w:r>
    </w:p>
    <w:p w14:paraId="22F59C26" w14:textId="77777777" w:rsidR="0055748C" w:rsidRDefault="0055748C" w:rsidP="0055748C">
      <w:r>
        <w:t>Hayden was speaking at the annual meeting of the Wall Street Journal CFO Network, an event hosted “by the Journal’s senior editors” for “an invitation-only group of more than 100 chief financial officers of the world’s largest companies.”</w:t>
      </w:r>
    </w:p>
    <w:p w14:paraId="437416AD" w14:textId="77777777" w:rsidR="0055748C" w:rsidRDefault="0055748C" w:rsidP="0055748C">
      <w:r>
        <w:t>Asked if he thought Snowden was a foreign agent, Hayden said: “I’ve got my suspicions,” although he acknowledged, “I’ve got no evidence.”</w:t>
      </w:r>
    </w:p>
    <w:p w14:paraId="5796BF84" w14:textId="77777777" w:rsidR="0055748C" w:rsidRDefault="0055748C" w:rsidP="0055748C">
      <w:r w:rsidRPr="00332872">
        <w:rPr>
          <w:rStyle w:val="StyleUnderline"/>
          <w:highlight w:val="yellow"/>
        </w:rPr>
        <w:t>Some</w:t>
      </w:r>
      <w:r w:rsidRPr="00332872">
        <w:rPr>
          <w:rStyle w:val="StyleUnderline"/>
        </w:rPr>
        <w:t xml:space="preserve"> opponents of massive government surveillance </w:t>
      </w:r>
      <w:r w:rsidRPr="00332872">
        <w:rPr>
          <w:rStyle w:val="StyleUnderline"/>
          <w:highlight w:val="yellow"/>
        </w:rPr>
        <w:t>hailed the passage</w:t>
      </w:r>
      <w:r>
        <w:t xml:space="preserve">, earlier this month, </w:t>
      </w:r>
      <w:r w:rsidRPr="00332872">
        <w:rPr>
          <w:rStyle w:val="StyleUnderline"/>
          <w:highlight w:val="yellow"/>
        </w:rPr>
        <w:t>of the USA Freedom Act</w:t>
      </w:r>
      <w:r>
        <w:t>. And it did, in fact, mark the first time that Congress has limited the executive branch’s surveillance authority over four decades of explosive growth.</w:t>
      </w:r>
    </w:p>
    <w:p w14:paraId="4D3E0E88" w14:textId="77777777" w:rsidR="0055748C" w:rsidRDefault="0055748C" w:rsidP="0055748C">
      <w:r w:rsidRPr="00332872">
        <w:rPr>
          <w:rStyle w:val="StyleUnderline"/>
          <w:highlight w:val="yellow"/>
        </w:rPr>
        <w:t>But</w:t>
      </w:r>
      <w:r w:rsidRPr="00332872">
        <w:rPr>
          <w:rStyle w:val="StyleUnderline"/>
        </w:rPr>
        <w:t xml:space="preserve"> some observers noted that </w:t>
      </w:r>
      <w:r w:rsidRPr="00332872">
        <w:rPr>
          <w:rStyle w:val="StyleUnderline"/>
          <w:highlight w:val="yellow"/>
        </w:rPr>
        <w:t xml:space="preserve">it was </w:t>
      </w:r>
      <w:r w:rsidRPr="00332872">
        <w:rPr>
          <w:rStyle w:val="Emphasis"/>
          <w:highlight w:val="yellow"/>
        </w:rPr>
        <w:t>a very small step at best</w:t>
      </w:r>
      <w:r w:rsidRPr="00332872">
        <w:rPr>
          <w:rStyle w:val="StyleUnderline"/>
          <w:highlight w:val="yellow"/>
        </w:rPr>
        <w:t xml:space="preserve">. The program was </w:t>
      </w:r>
      <w:r w:rsidRPr="00B5093C">
        <w:rPr>
          <w:rStyle w:val="Emphasis"/>
          <w:highlight w:val="yellow"/>
        </w:rPr>
        <w:t>just one out of the multitude</w:t>
      </w:r>
      <w:r w:rsidRPr="00B5093C">
        <w:rPr>
          <w:rStyle w:val="StyleUnderline"/>
          <w:highlight w:val="yellow"/>
        </w:rPr>
        <w:t xml:space="preserve"> </w:t>
      </w:r>
      <w:r w:rsidRPr="00332872">
        <w:rPr>
          <w:rStyle w:val="StyleUnderline"/>
          <w:highlight w:val="yellow"/>
        </w:rPr>
        <w:t>Snowden revealed</w:t>
      </w:r>
      <w:r w:rsidRPr="00332872">
        <w:rPr>
          <w:rStyle w:val="StyleUnderline"/>
        </w:rPr>
        <w:t xml:space="preserve"> — and was so blatantly out of line that its end was virtually a foregone conclusion as soon as it was exposed</w:t>
      </w:r>
      <w:r>
        <w:t>.</w:t>
      </w:r>
    </w:p>
    <w:p w14:paraId="60C0609B" w14:textId="77777777" w:rsidR="0055748C" w:rsidRDefault="0055748C" w:rsidP="0055748C">
      <w:r w:rsidRPr="00332872">
        <w:rPr>
          <w:rStyle w:val="StyleUnderline"/>
        </w:rPr>
        <w:t xml:space="preserve">Seemingly irreconcilable media coverage reflected the reality that </w:t>
      </w:r>
      <w:r w:rsidRPr="00332872">
        <w:rPr>
          <w:rStyle w:val="StyleUnderline"/>
          <w:highlight w:val="yellow"/>
        </w:rPr>
        <w:t>the reform</w:t>
      </w:r>
      <w:r w:rsidRPr="00B5093C">
        <w:rPr>
          <w:rStyle w:val="StyleUnderline"/>
        </w:rPr>
        <w:t xml:space="preserve"> bill </w:t>
      </w:r>
      <w:r w:rsidRPr="00332872">
        <w:rPr>
          <w:rStyle w:val="StyleUnderline"/>
          <w:highlight w:val="yellow"/>
        </w:rPr>
        <w:t xml:space="preserve">was both important and, </w:t>
      </w:r>
      <w:r w:rsidRPr="00332872">
        <w:rPr>
          <w:rStyle w:val="Emphasis"/>
          <w:highlight w:val="yellow"/>
        </w:rPr>
        <w:t>from the NSA’s perspective, trivial</w:t>
      </w:r>
      <w:r>
        <w:t>.</w:t>
      </w:r>
    </w:p>
    <w:p w14:paraId="4F46F50C" w14:textId="77777777" w:rsidR="0055748C" w:rsidRDefault="0055748C" w:rsidP="0055748C">
      <w:r w:rsidRPr="00332872">
        <w:rPr>
          <w:rStyle w:val="StyleUnderline"/>
        </w:rPr>
        <w:t>Hayden’s remarks were the most blunt yet emphasizing that latter point</w:t>
      </w:r>
      <w:r>
        <w:t>.</w:t>
      </w:r>
    </w:p>
    <w:p w14:paraId="7033A5EC" w14:textId="77777777" w:rsidR="0055748C" w:rsidRDefault="0055748C" w:rsidP="0055748C"/>
    <w:p w14:paraId="08714367" w14:textId="77777777" w:rsidR="009261EE" w:rsidRDefault="009261EE" w:rsidP="0055748C">
      <w:pPr>
        <w:pStyle w:val="Heading3"/>
      </w:pPr>
      <w:r>
        <w:lastRenderedPageBreak/>
        <w:t>A2: Plan Gets Circumvented</w:t>
      </w:r>
    </w:p>
    <w:p w14:paraId="7C3372D9" w14:textId="77777777" w:rsidR="009261EE" w:rsidRPr="009261EE" w:rsidRDefault="009261EE" w:rsidP="009261EE">
      <w:pPr>
        <w:pStyle w:val="Heading4"/>
      </w:pPr>
      <w:r>
        <w:t xml:space="preserve">The plan </w:t>
      </w:r>
      <w:r w:rsidRPr="009261EE">
        <w:rPr>
          <w:i/>
          <w:u w:val="single"/>
        </w:rPr>
        <w:t>won’t</w:t>
      </w:r>
      <w:r>
        <w:t xml:space="preserve"> be circumvented — it eliminates </w:t>
      </w:r>
      <w:r w:rsidRPr="009261EE">
        <w:rPr>
          <w:i/>
          <w:u w:val="single"/>
        </w:rPr>
        <w:t>all authority</w:t>
      </w:r>
      <w:r>
        <w:t xml:space="preserve"> for warrantless domestic surveillance. </w:t>
      </w:r>
    </w:p>
    <w:p w14:paraId="5CC9E405" w14:textId="77777777" w:rsidR="009261EE" w:rsidRPr="00317C23" w:rsidRDefault="009261EE" w:rsidP="009261EE">
      <w:r w:rsidRPr="00317C23">
        <w:rPr>
          <w:rStyle w:val="Style13ptBold"/>
        </w:rPr>
        <w:t>Kibbe 15</w:t>
      </w:r>
      <w:r>
        <w:t xml:space="preserve"> — </w:t>
      </w:r>
      <w:r w:rsidRPr="00317C23">
        <w:t>Matt Kibbe</w:t>
      </w:r>
      <w:r>
        <w:t xml:space="preserve">, President of </w:t>
      </w:r>
      <w:r>
        <w:rPr>
          <w:i/>
        </w:rPr>
        <w:t>FreedomWorks</w:t>
      </w:r>
      <w:r>
        <w:t>—</w:t>
      </w:r>
      <w:r w:rsidRPr="00317C23">
        <w:t xml:space="preserve"> a conservative and libertarian advocacy group</w:t>
      </w:r>
      <w:r>
        <w:t xml:space="preserve">, former </w:t>
      </w:r>
      <w:r w:rsidRPr="00317C23">
        <w:t xml:space="preserve">Chief of Staff to U.S. Representative Dan Miller (R-FL), </w:t>
      </w:r>
      <w:r>
        <w:t xml:space="preserve">former </w:t>
      </w:r>
      <w:r w:rsidRPr="00317C23">
        <w:t>Senior Economist at the</w:t>
      </w:r>
      <w:r>
        <w:t xml:space="preserve"> Republican National Committee, former </w:t>
      </w:r>
      <w:r w:rsidRPr="00317C23">
        <w:t xml:space="preserve">Director of Federal Budget Policy at the U.S. Chamber of Commerce, and </w:t>
      </w:r>
      <w:r>
        <w:t xml:space="preserve">former </w:t>
      </w:r>
      <w:r w:rsidRPr="00317C23">
        <w:t>Man</w:t>
      </w:r>
      <w:r>
        <w:t>aging Editor of Market Process—</w:t>
      </w:r>
      <w:r w:rsidRPr="00317C23">
        <w:t>an academic economics journal published by the Center for the Study of Market Processes at George Mason University</w:t>
      </w:r>
      <w:r>
        <w:t>, 2015 (“</w:t>
      </w:r>
      <w:r w:rsidRPr="00317C23">
        <w:t>Letter in Support of the Surveillance State Repeal Act</w:t>
      </w:r>
      <w:r>
        <w:t xml:space="preserve">,” </w:t>
      </w:r>
      <w:r>
        <w:rPr>
          <w:i/>
        </w:rPr>
        <w:t>FreedomWorks</w:t>
      </w:r>
      <w:r>
        <w:t>, March 24</w:t>
      </w:r>
      <w:r w:rsidRPr="00317C23">
        <w:rPr>
          <w:vertAlign w:val="superscript"/>
        </w:rPr>
        <w:t>th</w:t>
      </w:r>
      <w:r>
        <w:t xml:space="preserve">, Available Online at </w:t>
      </w:r>
      <w:hyperlink r:id="rId15" w:history="1">
        <w:r w:rsidRPr="00505AF1">
          <w:rPr>
            <w:rStyle w:val="Hyperlink"/>
          </w:rPr>
          <w:t>http://www.freedomworks.org/content/letter-support-surveillance-state-repeal-act</w:t>
        </w:r>
      </w:hyperlink>
      <w:r>
        <w:t>, Accessed 06-19-2015)</w:t>
      </w:r>
    </w:p>
    <w:p w14:paraId="483D70F4" w14:textId="77777777" w:rsidR="009261EE" w:rsidRDefault="009261EE" w:rsidP="009261EE">
      <w:r>
        <w:t xml:space="preserve">As one of our more than 6.9 million FreedomWorks members nationwide, I urge you to contact your representative today and ask him or her to support H.R. 1466, </w:t>
      </w:r>
      <w:r w:rsidRPr="00974B13">
        <w:rPr>
          <w:rStyle w:val="StyleUnderline"/>
        </w:rPr>
        <w:t xml:space="preserve">the </w:t>
      </w:r>
      <w:r w:rsidRPr="00974B13">
        <w:rPr>
          <w:rStyle w:val="StyleUnderline"/>
          <w:highlight w:val="yellow"/>
        </w:rPr>
        <w:t>S</w:t>
      </w:r>
      <w:r w:rsidRPr="00974B13">
        <w:rPr>
          <w:rStyle w:val="StyleUnderline"/>
        </w:rPr>
        <w:t xml:space="preserve">urveillance </w:t>
      </w:r>
      <w:r w:rsidRPr="00974B13">
        <w:rPr>
          <w:rStyle w:val="StyleUnderline"/>
          <w:highlight w:val="yellow"/>
        </w:rPr>
        <w:t>S</w:t>
      </w:r>
      <w:r w:rsidRPr="00974B13">
        <w:rPr>
          <w:rStyle w:val="StyleUnderline"/>
        </w:rPr>
        <w:t xml:space="preserve">tate </w:t>
      </w:r>
      <w:r w:rsidRPr="00974B13">
        <w:rPr>
          <w:rStyle w:val="StyleUnderline"/>
          <w:highlight w:val="yellow"/>
        </w:rPr>
        <w:t>R</w:t>
      </w:r>
      <w:r w:rsidRPr="00974B13">
        <w:rPr>
          <w:rStyle w:val="StyleUnderline"/>
        </w:rPr>
        <w:t xml:space="preserve">epeal </w:t>
      </w:r>
      <w:r w:rsidRPr="00974B13">
        <w:rPr>
          <w:rStyle w:val="StyleUnderline"/>
          <w:highlight w:val="yellow"/>
        </w:rPr>
        <w:t>A</w:t>
      </w:r>
      <w:r w:rsidRPr="00974B13">
        <w:rPr>
          <w:rStyle w:val="StyleUnderline"/>
        </w:rPr>
        <w:t>ct</w:t>
      </w:r>
      <w:r>
        <w:t xml:space="preserve">. Introduced by Rep. Mark Pocan (D-Wis.) and Rep. Thomas Massie (R-Ky.), the bipartisan bill </w:t>
      </w:r>
      <w:r w:rsidRPr="00974B13">
        <w:rPr>
          <w:rStyle w:val="StyleUnderline"/>
          <w:highlight w:val="yellow"/>
        </w:rPr>
        <w:t xml:space="preserve">would restore our civil liberties and </w:t>
      </w:r>
      <w:r w:rsidRPr="00974B13">
        <w:rPr>
          <w:rStyle w:val="Emphasis"/>
          <w:highlight w:val="yellow"/>
        </w:rPr>
        <w:t>stop unconstitutional domestic spying</w:t>
      </w:r>
      <w:r w:rsidRPr="00974B13">
        <w:rPr>
          <w:rStyle w:val="StyleUnderline"/>
          <w:highlight w:val="yellow"/>
        </w:rPr>
        <w:t xml:space="preserve"> on U.S. citizens</w:t>
      </w:r>
      <w:r>
        <w:t>.</w:t>
      </w:r>
    </w:p>
    <w:p w14:paraId="78231202" w14:textId="77777777" w:rsidR="009261EE" w:rsidRDefault="009261EE" w:rsidP="009261EE">
      <w:r w:rsidRPr="00974B13">
        <w:rPr>
          <w:rStyle w:val="StyleUnderline"/>
          <w:highlight w:val="yellow"/>
        </w:rPr>
        <w:t>The</w:t>
      </w:r>
      <w:r>
        <w:t xml:space="preserve"> Surveillance State Repeal </w:t>
      </w:r>
      <w:r w:rsidRPr="00974B13">
        <w:rPr>
          <w:rStyle w:val="StyleUnderline"/>
          <w:highlight w:val="yellow"/>
        </w:rPr>
        <w:t>Act would repeal the</w:t>
      </w:r>
      <w:r w:rsidRPr="00317C23">
        <w:rPr>
          <w:rStyle w:val="StyleUnderline"/>
        </w:rPr>
        <w:t xml:space="preserve"> misguided</w:t>
      </w:r>
      <w:r>
        <w:t xml:space="preserve"> USA </w:t>
      </w:r>
      <w:r w:rsidRPr="00974B13">
        <w:rPr>
          <w:rStyle w:val="StyleUnderline"/>
          <w:highlight w:val="yellow"/>
        </w:rPr>
        <w:t>PATRIOT Act and the FISA Amendments Act</w:t>
      </w:r>
      <w:r w:rsidRPr="00317C23">
        <w:rPr>
          <w:rStyle w:val="StyleUnderline"/>
        </w:rPr>
        <w:t xml:space="preserve"> of 2008. </w:t>
      </w:r>
      <w:r w:rsidRPr="00974B13">
        <w:rPr>
          <w:rStyle w:val="StyleUnderline"/>
          <w:highlight w:val="yellow"/>
        </w:rPr>
        <w:t>The PATRIOT Act</w:t>
      </w:r>
      <w:r>
        <w:t xml:space="preserve">, passed in the panicked aftermath of the tragic September 11th attacks, </w:t>
      </w:r>
      <w:r w:rsidRPr="00974B13">
        <w:rPr>
          <w:rStyle w:val="StyleUnderline"/>
          <w:highlight w:val="yellow"/>
        </w:rPr>
        <w:t>gives</w:t>
      </w:r>
      <w:r w:rsidRPr="00317C23">
        <w:rPr>
          <w:rStyle w:val="StyleUnderline"/>
        </w:rPr>
        <w:t xml:space="preserve"> the federal government an </w:t>
      </w:r>
      <w:r w:rsidRPr="00974B13">
        <w:rPr>
          <w:rStyle w:val="StyleUnderline"/>
          <w:highlight w:val="yellow"/>
        </w:rPr>
        <w:t>unprecedented</w:t>
      </w:r>
      <w:r w:rsidRPr="00317C23">
        <w:rPr>
          <w:rStyle w:val="StyleUnderline"/>
        </w:rPr>
        <w:t xml:space="preserve"> amount of </w:t>
      </w:r>
      <w:r w:rsidRPr="00974B13">
        <w:rPr>
          <w:rStyle w:val="StyleUnderline"/>
          <w:highlight w:val="yellow"/>
        </w:rPr>
        <w:t>power to monitor</w:t>
      </w:r>
      <w:r w:rsidRPr="00317C23">
        <w:rPr>
          <w:rStyle w:val="StyleUnderline"/>
        </w:rPr>
        <w:t xml:space="preserve"> the </w:t>
      </w:r>
      <w:r w:rsidRPr="00974B13">
        <w:rPr>
          <w:rStyle w:val="StyleUnderline"/>
          <w:highlight w:val="yellow"/>
        </w:rPr>
        <w:t>private communications</w:t>
      </w:r>
      <w:r w:rsidRPr="00317C23">
        <w:rPr>
          <w:rStyle w:val="StyleUnderline"/>
        </w:rPr>
        <w:t xml:space="preserve"> of U.S. citizens </w:t>
      </w:r>
      <w:r w:rsidRPr="00974B13">
        <w:rPr>
          <w:rStyle w:val="StyleUnderline"/>
          <w:highlight w:val="yellow"/>
        </w:rPr>
        <w:t>without a warrant. The FISA</w:t>
      </w:r>
      <w:r>
        <w:t xml:space="preserve"> Amendments </w:t>
      </w:r>
      <w:r w:rsidRPr="00974B13">
        <w:rPr>
          <w:rStyle w:val="StyleUnderline"/>
          <w:highlight w:val="yellow"/>
        </w:rPr>
        <w:t>Act</w:t>
      </w:r>
      <w:r>
        <w:t xml:space="preserve"> of 2008 </w:t>
      </w:r>
      <w:r w:rsidRPr="00974B13">
        <w:rPr>
          <w:rStyle w:val="StyleUnderline"/>
          <w:highlight w:val="yellow"/>
        </w:rPr>
        <w:t>expanded</w:t>
      </w:r>
      <w:r w:rsidRPr="00317C23">
        <w:rPr>
          <w:rStyle w:val="StyleUnderline"/>
        </w:rPr>
        <w:t xml:space="preserve"> the </w:t>
      </w:r>
      <w:r w:rsidRPr="00974B13">
        <w:rPr>
          <w:rStyle w:val="StyleUnderline"/>
          <w:highlight w:val="yellow"/>
        </w:rPr>
        <w:t>wiretapping</w:t>
      </w:r>
      <w:r w:rsidRPr="00317C23">
        <w:rPr>
          <w:rStyle w:val="StyleUnderline"/>
        </w:rPr>
        <w:t xml:space="preserve"> program </w:t>
      </w:r>
      <w:r w:rsidRPr="00974B13">
        <w:rPr>
          <w:rStyle w:val="StyleUnderline"/>
          <w:highlight w:val="yellow"/>
        </w:rPr>
        <w:t>to grant</w:t>
      </w:r>
      <w:r w:rsidRPr="00317C23">
        <w:rPr>
          <w:rStyle w:val="StyleUnderline"/>
        </w:rPr>
        <w:t xml:space="preserve"> the government </w:t>
      </w:r>
      <w:r w:rsidRPr="00974B13">
        <w:rPr>
          <w:rStyle w:val="StyleUnderline"/>
          <w:highlight w:val="yellow"/>
        </w:rPr>
        <w:t xml:space="preserve">more power. Both laws </w:t>
      </w:r>
      <w:r w:rsidRPr="00974B13">
        <w:rPr>
          <w:rStyle w:val="Emphasis"/>
          <w:highlight w:val="yellow"/>
        </w:rPr>
        <w:t>clearly violate</w:t>
      </w:r>
      <w:r w:rsidRPr="00974B13">
        <w:rPr>
          <w:rStyle w:val="StyleUnderline"/>
          <w:highlight w:val="yellow"/>
        </w:rPr>
        <w:t xml:space="preserve"> our 4th Amendment right against unreasonable searches</w:t>
      </w:r>
      <w:r>
        <w:t>.</w:t>
      </w:r>
    </w:p>
    <w:p w14:paraId="7476E0F7" w14:textId="77777777" w:rsidR="009261EE" w:rsidRDefault="009261EE" w:rsidP="009261EE">
      <w:r w:rsidRPr="00974B13">
        <w:rPr>
          <w:rStyle w:val="StyleUnderline"/>
          <w:highlight w:val="yellow"/>
        </w:rPr>
        <w:t>The S</w:t>
      </w:r>
      <w:r w:rsidRPr="00317C23">
        <w:rPr>
          <w:rStyle w:val="StyleUnderline"/>
        </w:rPr>
        <w:t xml:space="preserve">urveillance </w:t>
      </w:r>
      <w:r w:rsidRPr="00974B13">
        <w:rPr>
          <w:rStyle w:val="StyleUnderline"/>
          <w:highlight w:val="yellow"/>
        </w:rPr>
        <w:t>S</w:t>
      </w:r>
      <w:r w:rsidRPr="00317C23">
        <w:rPr>
          <w:rStyle w:val="StyleUnderline"/>
        </w:rPr>
        <w:t xml:space="preserve">tate </w:t>
      </w:r>
      <w:r w:rsidRPr="00974B13">
        <w:rPr>
          <w:rStyle w:val="StyleUnderline"/>
          <w:highlight w:val="yellow"/>
        </w:rPr>
        <w:t>R</w:t>
      </w:r>
      <w:r w:rsidRPr="00317C23">
        <w:rPr>
          <w:rStyle w:val="StyleUnderline"/>
        </w:rPr>
        <w:t xml:space="preserve">epeal </w:t>
      </w:r>
      <w:r w:rsidRPr="00974B13">
        <w:rPr>
          <w:rStyle w:val="StyleUnderline"/>
          <w:highlight w:val="yellow"/>
        </w:rPr>
        <w:t>A</w:t>
      </w:r>
      <w:r w:rsidRPr="00317C23">
        <w:rPr>
          <w:rStyle w:val="StyleUnderline"/>
        </w:rPr>
        <w:t xml:space="preserve">ct </w:t>
      </w:r>
      <w:r w:rsidRPr="00974B13">
        <w:rPr>
          <w:rStyle w:val="StyleUnderline"/>
          <w:highlight w:val="yellow"/>
        </w:rPr>
        <w:t>would prohibit</w:t>
      </w:r>
      <w:r w:rsidRPr="00317C23">
        <w:rPr>
          <w:rStyle w:val="StyleUnderline"/>
        </w:rPr>
        <w:t xml:space="preserve"> the </w:t>
      </w:r>
      <w:r w:rsidRPr="00974B13">
        <w:rPr>
          <w:rStyle w:val="StyleUnderline"/>
          <w:highlight w:val="yellow"/>
        </w:rPr>
        <w:t>government</w:t>
      </w:r>
      <w:r w:rsidRPr="00317C23">
        <w:rPr>
          <w:rStyle w:val="StyleUnderline"/>
        </w:rPr>
        <w:t xml:space="preserve"> from </w:t>
      </w:r>
      <w:r w:rsidRPr="00974B13">
        <w:rPr>
          <w:rStyle w:val="StyleUnderline"/>
          <w:highlight w:val="yellow"/>
        </w:rPr>
        <w:t>collecting information on</w:t>
      </w:r>
      <w:r w:rsidRPr="00317C23">
        <w:rPr>
          <w:rStyle w:val="StyleUnderline"/>
        </w:rPr>
        <w:t xml:space="preserve"> U.S. </w:t>
      </w:r>
      <w:r w:rsidRPr="00974B13">
        <w:rPr>
          <w:rStyle w:val="StyleUnderline"/>
          <w:highlight w:val="yellow"/>
        </w:rPr>
        <w:t xml:space="preserve">citizens obtained through private communications </w:t>
      </w:r>
      <w:r w:rsidRPr="00974B13">
        <w:rPr>
          <w:rStyle w:val="Emphasis"/>
          <w:highlight w:val="yellow"/>
        </w:rPr>
        <w:t>without a warrant</w:t>
      </w:r>
      <w:r w:rsidRPr="00974B13">
        <w:rPr>
          <w:rStyle w:val="StyleUnderline"/>
          <w:highlight w:val="yellow"/>
        </w:rPr>
        <w:t>. It would mandate that</w:t>
      </w:r>
      <w:r w:rsidRPr="00317C23">
        <w:rPr>
          <w:rStyle w:val="StyleUnderline"/>
        </w:rPr>
        <w:t xml:space="preserve"> the</w:t>
      </w:r>
      <w:r>
        <w:t xml:space="preserve"> Government Accountability Office (</w:t>
      </w:r>
      <w:r w:rsidRPr="00974B13">
        <w:rPr>
          <w:rStyle w:val="StyleUnderline"/>
          <w:highlight w:val="yellow"/>
        </w:rPr>
        <w:t>GAO</w:t>
      </w:r>
      <w:r>
        <w:t xml:space="preserve">) </w:t>
      </w:r>
      <w:r w:rsidRPr="00317C23">
        <w:rPr>
          <w:rStyle w:val="StyleUnderline"/>
        </w:rPr>
        <w:t xml:space="preserve">regularly </w:t>
      </w:r>
      <w:r w:rsidRPr="00974B13">
        <w:rPr>
          <w:rStyle w:val="Emphasis"/>
          <w:highlight w:val="yellow"/>
        </w:rPr>
        <w:t>monitor domestic surveillance programs</w:t>
      </w:r>
      <w:r w:rsidRPr="00974B13">
        <w:rPr>
          <w:rStyle w:val="StyleUnderline"/>
          <w:highlight w:val="yellow"/>
        </w:rPr>
        <w:t xml:space="preserve"> for compliance</w:t>
      </w:r>
      <w:r w:rsidRPr="00317C23">
        <w:rPr>
          <w:rStyle w:val="StyleUnderline"/>
        </w:rPr>
        <w:t xml:space="preserve"> with the law and issue an annual report. A section of </w:t>
      </w:r>
      <w:r w:rsidRPr="00974B13">
        <w:rPr>
          <w:rStyle w:val="StyleUnderline"/>
          <w:highlight w:val="yellow"/>
        </w:rPr>
        <w:t>the bill explicitly forbids</w:t>
      </w:r>
      <w:r w:rsidRPr="00317C23">
        <w:rPr>
          <w:rStyle w:val="StyleUnderline"/>
        </w:rPr>
        <w:t xml:space="preserve"> the </w:t>
      </w:r>
      <w:r w:rsidRPr="00974B13">
        <w:rPr>
          <w:rStyle w:val="StyleUnderline"/>
          <w:highlight w:val="yellow"/>
        </w:rPr>
        <w:t>government from mandating</w:t>
      </w:r>
      <w:r w:rsidRPr="00317C23">
        <w:rPr>
          <w:rStyle w:val="StyleUnderline"/>
        </w:rPr>
        <w:t xml:space="preserve"> that electronic </w:t>
      </w:r>
      <w:r w:rsidRPr="00974B13">
        <w:rPr>
          <w:rStyle w:val="StyleUnderline"/>
          <w:highlight w:val="yellow"/>
        </w:rPr>
        <w:t>manufacturers install “back door” spy software</w:t>
      </w:r>
      <w:r w:rsidRPr="00317C23">
        <w:rPr>
          <w:rStyle w:val="StyleUnderline"/>
        </w:rPr>
        <w:t xml:space="preserve"> into their products. This is a legitimate concern due to a recently released security report finding government spying software on hard drives in personal computers in the U</w:t>
      </w:r>
      <w:r>
        <w:t xml:space="preserve">nited </w:t>
      </w:r>
      <w:r w:rsidRPr="00317C23">
        <w:rPr>
          <w:rStyle w:val="StyleUnderline"/>
        </w:rPr>
        <w:t>S</w:t>
      </w:r>
      <w:r>
        <w:t>tates.</w:t>
      </w:r>
    </w:p>
    <w:p w14:paraId="0FA168E2" w14:textId="77777777" w:rsidR="009261EE" w:rsidRDefault="009261EE" w:rsidP="009261EE">
      <w:r w:rsidRPr="0055748C">
        <w:t xml:space="preserve">It’s important to note that </w:t>
      </w:r>
      <w:r w:rsidRPr="0055748C">
        <w:rPr>
          <w:rStyle w:val="StyleUnderline"/>
        </w:rPr>
        <w:t xml:space="preserve">the Surveillance State Repeal Act saves anti-terrorism tools that are useful to law enforcement. It retains the ability for government surveillance capabilities against </w:t>
      </w:r>
      <w:r w:rsidRPr="0055748C">
        <w:rPr>
          <w:rStyle w:val="Emphasis"/>
        </w:rPr>
        <w:t>targeted</w:t>
      </w:r>
      <w:r w:rsidRPr="0055748C">
        <w:rPr>
          <w:rStyle w:val="StyleUnderline"/>
        </w:rPr>
        <w:t xml:space="preserve"> individuals, regardless of the type of communications methods or devices being used. It would also protect intelligence collection practices involving </w:t>
      </w:r>
      <w:r w:rsidRPr="0055748C">
        <w:rPr>
          <w:rStyle w:val="Emphasis"/>
        </w:rPr>
        <w:t>foreign targets</w:t>
      </w:r>
      <w:r w:rsidRPr="0055748C">
        <w:rPr>
          <w:rStyle w:val="StyleUnderline"/>
        </w:rPr>
        <w:t xml:space="preserve"> for the purpose of investigating weapons of mass destruction</w:t>
      </w:r>
      <w:r w:rsidRPr="0055748C">
        <w:t>.</w:t>
      </w:r>
    </w:p>
    <w:p w14:paraId="3E415109" w14:textId="77777777" w:rsidR="009261EE" w:rsidRDefault="009261EE" w:rsidP="009261EE">
      <w:r w:rsidRPr="00763D3A">
        <w:rPr>
          <w:rStyle w:val="StyleUnderline"/>
          <w:highlight w:val="yellow"/>
        </w:rPr>
        <w:t>We urge</w:t>
      </w:r>
      <w:r>
        <w:t xml:space="preserve"> you to voice your </w:t>
      </w:r>
      <w:r w:rsidRPr="00763D3A">
        <w:rPr>
          <w:rStyle w:val="StyleUnderline"/>
          <w:highlight w:val="yellow"/>
        </w:rPr>
        <w:t>support for</w:t>
      </w:r>
      <w:r w:rsidRPr="00763D3A">
        <w:rPr>
          <w:rStyle w:val="StyleUnderline"/>
        </w:rPr>
        <w:t xml:space="preserve"> the</w:t>
      </w:r>
      <w:r w:rsidRPr="00317C23">
        <w:rPr>
          <w:rStyle w:val="StyleUnderline"/>
        </w:rPr>
        <w:t xml:space="preserve"> </w:t>
      </w:r>
      <w:r w:rsidRPr="00763D3A">
        <w:rPr>
          <w:rStyle w:val="StyleUnderline"/>
          <w:highlight w:val="yellow"/>
        </w:rPr>
        <w:t>S</w:t>
      </w:r>
      <w:r w:rsidRPr="00317C23">
        <w:rPr>
          <w:rStyle w:val="StyleUnderline"/>
        </w:rPr>
        <w:t xml:space="preserve">urveillance </w:t>
      </w:r>
      <w:r w:rsidRPr="00763D3A">
        <w:rPr>
          <w:rStyle w:val="StyleUnderline"/>
          <w:highlight w:val="yellow"/>
        </w:rPr>
        <w:t>S</w:t>
      </w:r>
      <w:r w:rsidRPr="00317C23">
        <w:rPr>
          <w:rStyle w:val="StyleUnderline"/>
        </w:rPr>
        <w:t xml:space="preserve">tate </w:t>
      </w:r>
      <w:r w:rsidRPr="00763D3A">
        <w:rPr>
          <w:rStyle w:val="StyleUnderline"/>
          <w:highlight w:val="yellow"/>
        </w:rPr>
        <w:t>R</w:t>
      </w:r>
      <w:r w:rsidRPr="00317C23">
        <w:rPr>
          <w:rStyle w:val="StyleUnderline"/>
        </w:rPr>
        <w:t xml:space="preserve">epeal </w:t>
      </w:r>
      <w:r w:rsidRPr="00763D3A">
        <w:rPr>
          <w:rStyle w:val="StyleUnderline"/>
          <w:highlight w:val="yellow"/>
        </w:rPr>
        <w:t>A</w:t>
      </w:r>
      <w:r w:rsidRPr="00317C23">
        <w:rPr>
          <w:rStyle w:val="StyleUnderline"/>
        </w:rPr>
        <w:t xml:space="preserve">ct </w:t>
      </w:r>
      <w:r w:rsidRPr="00763D3A">
        <w:rPr>
          <w:rStyle w:val="StyleUnderline"/>
          <w:highlight w:val="yellow"/>
        </w:rPr>
        <w:t xml:space="preserve">to stop </w:t>
      </w:r>
      <w:r w:rsidRPr="00763D3A">
        <w:rPr>
          <w:rStyle w:val="Emphasis"/>
          <w:highlight w:val="yellow"/>
        </w:rPr>
        <w:t>unconstitutional spying on U.S. citizens</w:t>
      </w:r>
      <w:r>
        <w:t>. It is our hope that you will ask your representatives to co-sponsor and otherwise support the bill if they have not already done so.</w:t>
      </w:r>
    </w:p>
    <w:p w14:paraId="6ACEA32E" w14:textId="77777777" w:rsidR="009261EE" w:rsidRDefault="009261EE" w:rsidP="009261EE"/>
    <w:p w14:paraId="1456FE8B" w14:textId="77777777" w:rsidR="009261EE" w:rsidRDefault="009261EE" w:rsidP="009261EE">
      <w:pPr>
        <w:pStyle w:val="Heading4"/>
      </w:pPr>
      <w:r>
        <w:t>The plan is a “</w:t>
      </w:r>
      <w:r w:rsidRPr="00EE361F">
        <w:rPr>
          <w:i/>
          <w:u w:val="single"/>
        </w:rPr>
        <w:t>hard reset</w:t>
      </w:r>
      <w:r>
        <w:t xml:space="preserve">” of surveillance authority — it can’t be circumvented. </w:t>
      </w:r>
    </w:p>
    <w:p w14:paraId="686FE473" w14:textId="77777777" w:rsidR="009261EE" w:rsidRPr="00EE361F" w:rsidRDefault="009261EE" w:rsidP="009261EE">
      <w:r w:rsidRPr="00EE361F">
        <w:rPr>
          <w:rStyle w:val="Style13ptBold"/>
        </w:rPr>
        <w:t>Meinrath 15</w:t>
      </w:r>
      <w:r>
        <w:t xml:space="preserve"> — </w:t>
      </w:r>
      <w:r w:rsidRPr="00EE361F">
        <w:t>Sascha Meinrath</w:t>
      </w:r>
      <w:r>
        <w:t>, Founder of X-Lab—</w:t>
      </w:r>
      <w:r w:rsidRPr="00EE361F">
        <w:t>a future-focused technology policy and innovation project</w:t>
      </w:r>
      <w:r>
        <w:t xml:space="preserve">, Fellow and Doctoral Candidate at </w:t>
      </w:r>
      <w:r w:rsidRPr="00EE361F">
        <w:t>the Institute of Communications Research at the University of Illinois at Urbana-Champaign</w:t>
      </w:r>
      <w:r>
        <w:t xml:space="preserve">, Founder and former Director of the Open Technology Institute, former </w:t>
      </w:r>
      <w:r w:rsidRPr="00EE361F">
        <w:t>Vice Presiden</w:t>
      </w:r>
      <w:r>
        <w:t xml:space="preserve">t and </w:t>
      </w:r>
      <w:r w:rsidRPr="00EE361F">
        <w:t>Research Director of the Wireless Futures Program</w:t>
      </w:r>
      <w:r>
        <w:t xml:space="preserve"> at the New America Foundation, holds an M.A. in </w:t>
      </w:r>
      <w:r w:rsidRPr="00EE361F">
        <w:t>Social-Ecological Psychology from the University of Illinois at Urbana-Champaign</w:t>
      </w:r>
      <w:r>
        <w:t>, 2015 (“</w:t>
      </w:r>
      <w:r w:rsidRPr="00EE361F">
        <w:t xml:space="preserve">Opinion: Meaningful surveillance reform </w:t>
      </w:r>
      <w:r>
        <w:t xml:space="preserve">must prioritize civil liberties,” </w:t>
      </w:r>
      <w:r>
        <w:rPr>
          <w:i/>
        </w:rPr>
        <w:t>Passcode</w:t>
      </w:r>
      <w:r>
        <w:t xml:space="preserve">—the </w:t>
      </w:r>
      <w:r>
        <w:rPr>
          <w:i/>
        </w:rPr>
        <w:t>Christian Science Monitor</w:t>
      </w:r>
      <w:r>
        <w:t xml:space="preserve"> security and privacy publication, March 24</w:t>
      </w:r>
      <w:r w:rsidRPr="00EE361F">
        <w:rPr>
          <w:vertAlign w:val="superscript"/>
        </w:rPr>
        <w:t>th</w:t>
      </w:r>
      <w:r>
        <w:t xml:space="preserve">, Available Online at </w:t>
      </w:r>
      <w:hyperlink r:id="rId16" w:history="1">
        <w:r w:rsidRPr="00505AF1">
          <w:rPr>
            <w:rStyle w:val="Hyperlink"/>
          </w:rPr>
          <w:t>http://www.csmonitor.com/World/Passcode/Passcode-Voices/2015/0324/Opinion-Meaningful-surveillance-reform-must-prioritize-civil-liberties</w:t>
        </w:r>
      </w:hyperlink>
      <w:r>
        <w:t>, Accessed 06-20-2015)</w:t>
      </w:r>
    </w:p>
    <w:p w14:paraId="279BF455" w14:textId="77777777" w:rsidR="009261EE" w:rsidRDefault="009261EE" w:rsidP="009261EE">
      <w:r w:rsidRPr="00EE361F">
        <w:rPr>
          <w:rStyle w:val="StyleUnderline"/>
          <w:highlight w:val="yellow"/>
        </w:rPr>
        <w:t xml:space="preserve">Now is the time for </w:t>
      </w:r>
      <w:r w:rsidRPr="00EE361F">
        <w:rPr>
          <w:rStyle w:val="Emphasis"/>
          <w:highlight w:val="yellow"/>
        </w:rPr>
        <w:t>meaningful</w:t>
      </w:r>
      <w:r w:rsidRPr="00EE361F">
        <w:rPr>
          <w:rStyle w:val="StyleUnderline"/>
          <w:highlight w:val="yellow"/>
        </w:rPr>
        <w:t xml:space="preserve"> surveillance reform</w:t>
      </w:r>
      <w:r>
        <w:t xml:space="preserve">. Across the political spectrum, from the progressive left to libertarian right, there is widespread agreement that mass surveillance has exceeded the bounds of legality, morality, and efficacy. Today, </w:t>
      </w:r>
      <w:r w:rsidRPr="00EE361F">
        <w:rPr>
          <w:rStyle w:val="StyleUnderline"/>
          <w:highlight w:val="yellow"/>
        </w:rPr>
        <w:t>the key ingredients for</w:t>
      </w:r>
      <w:r w:rsidRPr="00987E7B">
        <w:rPr>
          <w:rStyle w:val="StyleUnderline"/>
        </w:rPr>
        <w:t xml:space="preserve"> a </w:t>
      </w:r>
      <w:r w:rsidRPr="00EE361F">
        <w:rPr>
          <w:rStyle w:val="StyleUnderline"/>
          <w:highlight w:val="yellow"/>
        </w:rPr>
        <w:t>successful</w:t>
      </w:r>
      <w:r w:rsidRPr="00987E7B">
        <w:rPr>
          <w:rStyle w:val="StyleUnderline"/>
        </w:rPr>
        <w:t xml:space="preserve"> surveillance </w:t>
      </w:r>
      <w:r w:rsidRPr="00EE361F">
        <w:rPr>
          <w:rStyle w:val="StyleUnderline"/>
          <w:highlight w:val="yellow"/>
        </w:rPr>
        <w:t>reform</w:t>
      </w:r>
      <w:r w:rsidRPr="00987E7B">
        <w:rPr>
          <w:rStyle w:val="StyleUnderline"/>
        </w:rPr>
        <w:t xml:space="preserve"> agenda </w:t>
      </w:r>
      <w:r w:rsidRPr="00EE361F">
        <w:rPr>
          <w:rStyle w:val="StyleUnderline"/>
          <w:highlight w:val="yellow"/>
        </w:rPr>
        <w:t>can be found in</w:t>
      </w:r>
      <w:r w:rsidRPr="00987E7B">
        <w:rPr>
          <w:rStyle w:val="StyleUnderline"/>
        </w:rPr>
        <w:t xml:space="preserve"> the</w:t>
      </w:r>
      <w:r>
        <w:t xml:space="preserve"> boldly titled </w:t>
      </w:r>
      <w:r w:rsidRPr="00EE361F">
        <w:rPr>
          <w:rStyle w:val="StyleUnderline"/>
          <w:highlight w:val="yellow"/>
        </w:rPr>
        <w:t>S</w:t>
      </w:r>
      <w:r>
        <w:t xml:space="preserve">urveillance </w:t>
      </w:r>
      <w:r w:rsidRPr="00EE361F">
        <w:rPr>
          <w:rStyle w:val="StyleUnderline"/>
          <w:highlight w:val="yellow"/>
        </w:rPr>
        <w:t>S</w:t>
      </w:r>
      <w:r w:rsidRPr="00987E7B">
        <w:t>t</w:t>
      </w:r>
      <w:r>
        <w:t xml:space="preserve">ate </w:t>
      </w:r>
      <w:r w:rsidRPr="00EE361F">
        <w:rPr>
          <w:rStyle w:val="StyleUnderline"/>
          <w:highlight w:val="yellow"/>
        </w:rPr>
        <w:t>R</w:t>
      </w:r>
      <w:r>
        <w:t xml:space="preserve">epeal </w:t>
      </w:r>
      <w:r w:rsidRPr="00EE361F">
        <w:rPr>
          <w:rStyle w:val="StyleUnderline"/>
          <w:highlight w:val="yellow"/>
        </w:rPr>
        <w:t>A</w:t>
      </w:r>
      <w:r>
        <w:t>ct.</w:t>
      </w:r>
    </w:p>
    <w:p w14:paraId="24F93194" w14:textId="77777777" w:rsidR="009261EE" w:rsidRDefault="009261EE" w:rsidP="009261EE">
      <w:r>
        <w:t xml:space="preserve">Among its bold </w:t>
      </w:r>
      <w:r w:rsidRPr="00EE361F">
        <w:t xml:space="preserve">provisions, </w:t>
      </w:r>
      <w:r w:rsidRPr="00EE361F">
        <w:rPr>
          <w:rStyle w:val="StyleUnderline"/>
        </w:rPr>
        <w:t>it repeals the Patriot Act and the excesses of the 2008 amendment to</w:t>
      </w:r>
      <w:r w:rsidRPr="00EE361F">
        <w:t xml:space="preserve"> the </w:t>
      </w:r>
      <w:r w:rsidRPr="00EE361F">
        <w:rPr>
          <w:rStyle w:val="StyleUnderline"/>
        </w:rPr>
        <w:t>F</w:t>
      </w:r>
      <w:r w:rsidRPr="00EE361F">
        <w:t xml:space="preserve">oreign </w:t>
      </w:r>
      <w:r w:rsidRPr="00EE361F">
        <w:rPr>
          <w:rStyle w:val="StyleUnderline"/>
        </w:rPr>
        <w:t>I</w:t>
      </w:r>
      <w:r w:rsidRPr="00EE361F">
        <w:t>ntelligence</w:t>
      </w:r>
      <w:r>
        <w:t xml:space="preserve"> </w:t>
      </w:r>
      <w:r w:rsidRPr="00987E7B">
        <w:rPr>
          <w:rStyle w:val="StyleUnderline"/>
        </w:rPr>
        <w:t>S</w:t>
      </w:r>
      <w:r>
        <w:t xml:space="preserve">urveillance </w:t>
      </w:r>
      <w:r w:rsidRPr="00987E7B">
        <w:rPr>
          <w:rStyle w:val="StyleUnderline"/>
        </w:rPr>
        <w:t>A</w:t>
      </w:r>
      <w:r>
        <w:t>ct. It would also restore our civil liberties by clearing out legislation that even the Patriot Act’s main author, Rep. Jim Sensenbrenner (R) of Wisconsin, has stated is extremely troubling.</w:t>
      </w:r>
    </w:p>
    <w:p w14:paraId="06EFC64C" w14:textId="77777777" w:rsidR="009261EE" w:rsidRDefault="009261EE" w:rsidP="009261EE">
      <w:r>
        <w:t>The Surveillance State Repeal Act begins with the right questions: What parts of these laws, which have proven to be the catalysts for widespread civil liberties violations, should we even keep? What kinds of surveillance actually work?</w:t>
      </w:r>
    </w:p>
    <w:p w14:paraId="379708AF" w14:textId="77777777" w:rsidR="009261EE" w:rsidRDefault="009261EE" w:rsidP="009261EE">
      <w:r>
        <w:t>While many have made light of Benjamin Franklin’s quote, “Those who would give up essential liberty, to purchase a little temporary safety, deserve neither liberty nor safety,” few have trivialized the conditions undergirding his missive – namely, that interpretations of law were often “‘of an extraordinary nature,’ without informing us wherein that extraordinary nature consisted,” and rejected participatory democracy for “disagreeing with new discovered meanings, and forced constructions of a clause in the proprietary [secret] commission.”</w:t>
      </w:r>
    </w:p>
    <w:p w14:paraId="3834E875" w14:textId="77777777" w:rsidR="009261EE" w:rsidRDefault="009261EE" w:rsidP="009261EE">
      <w:r>
        <w:t>The parallels to the current surveillance state that the proposed repeal act aims to address couldn’t be clearer.</w:t>
      </w:r>
    </w:p>
    <w:p w14:paraId="60C6A3E6" w14:textId="77777777" w:rsidR="009261EE" w:rsidRPr="00987E7B" w:rsidRDefault="009261EE" w:rsidP="009261EE">
      <w:pPr>
        <w:rPr>
          <w:sz w:val="24"/>
          <w:u w:val="single"/>
        </w:rPr>
      </w:pPr>
      <w:r w:rsidRPr="00EE361F">
        <w:rPr>
          <w:rStyle w:val="Emphasis"/>
          <w:highlight w:val="yellow"/>
        </w:rPr>
        <w:t>Previous reform efforts have floundered because they compromised</w:t>
      </w:r>
      <w:r w:rsidRPr="00987E7B">
        <w:rPr>
          <w:rStyle w:val="StyleUnderline"/>
        </w:rPr>
        <w:t xml:space="preserve"> – attempting to lessen the diminution of our freedoms, rather than prioritizing our inherent and inalienable right to “the preservation of life, liberty and the pursuit of happiness.”</w:t>
      </w:r>
    </w:p>
    <w:p w14:paraId="3F8A8EC3" w14:textId="77777777" w:rsidR="009261EE" w:rsidRDefault="009261EE" w:rsidP="009261EE">
      <w:r>
        <w:t>Surveillance reform needs grassroots support – same as the millions of people who killed the Stop Online Piracy Act in 2012 by overloading congressional phone lines – in order to pass, and Americans of all stripes are only mobilized by unambiguous and forceful legislation to protect their rights.</w:t>
      </w:r>
    </w:p>
    <w:p w14:paraId="4193B15F" w14:textId="77777777" w:rsidR="009261EE" w:rsidRDefault="009261EE" w:rsidP="009261EE">
      <w:r w:rsidRPr="00EE361F">
        <w:rPr>
          <w:rStyle w:val="StyleUnderline"/>
          <w:highlight w:val="yellow"/>
        </w:rPr>
        <w:t>The Surveillance repeal act is clear, concise, and accessible</w:t>
      </w:r>
      <w:r>
        <w:t xml:space="preserve"> (the latest version is less than 10 pages long), </w:t>
      </w:r>
      <w:r w:rsidRPr="00EE361F">
        <w:rPr>
          <w:rStyle w:val="StyleUnderline"/>
          <w:highlight w:val="yellow"/>
        </w:rPr>
        <w:t xml:space="preserve">and rolls back some of the worst constitutional abuses with </w:t>
      </w:r>
      <w:r w:rsidRPr="00EE361F">
        <w:rPr>
          <w:rStyle w:val="Emphasis"/>
          <w:highlight w:val="yellow"/>
        </w:rPr>
        <w:t>a hard reset</w:t>
      </w:r>
      <w:r w:rsidRPr="00EE361F">
        <w:rPr>
          <w:rStyle w:val="StyleUnderline"/>
          <w:highlight w:val="yellow"/>
        </w:rPr>
        <w:t xml:space="preserve"> of</w:t>
      </w:r>
      <w:r w:rsidRPr="00987E7B">
        <w:rPr>
          <w:rStyle w:val="StyleUnderline"/>
        </w:rPr>
        <w:t xml:space="preserve"> the </w:t>
      </w:r>
      <w:r w:rsidRPr="00EE361F">
        <w:rPr>
          <w:rStyle w:val="StyleUnderline"/>
          <w:highlight w:val="yellow"/>
        </w:rPr>
        <w:t>US</w:t>
      </w:r>
      <w:r w:rsidRPr="00987E7B">
        <w:rPr>
          <w:rStyle w:val="StyleUnderline"/>
        </w:rPr>
        <w:t xml:space="preserve"> government’s </w:t>
      </w:r>
      <w:r w:rsidRPr="00EE361F">
        <w:rPr>
          <w:rStyle w:val="StyleUnderline"/>
          <w:highlight w:val="yellow"/>
        </w:rPr>
        <w:t>surveillance powers</w:t>
      </w:r>
      <w:r>
        <w:t>.</w:t>
      </w:r>
    </w:p>
    <w:p w14:paraId="5A085DE1" w14:textId="77777777" w:rsidR="009261EE" w:rsidRPr="009261EE" w:rsidRDefault="009261EE" w:rsidP="009261EE"/>
    <w:p w14:paraId="0E066ED0" w14:textId="77777777" w:rsidR="0055748C" w:rsidRDefault="0055748C" w:rsidP="0055748C">
      <w:pPr>
        <w:pStyle w:val="Heading3"/>
      </w:pPr>
      <w:r>
        <w:lastRenderedPageBreak/>
        <w:t>A2: Terrorism DA</w:t>
      </w:r>
    </w:p>
    <w:p w14:paraId="27D5CE85" w14:textId="77777777" w:rsidR="0055748C" w:rsidRPr="003B6F99" w:rsidRDefault="0055748C" w:rsidP="0055748C">
      <w:pPr>
        <w:pStyle w:val="Heading4"/>
      </w:pPr>
      <w:r>
        <w:t xml:space="preserve">The plan solves </w:t>
      </w:r>
      <w:r w:rsidRPr="00763D3A">
        <w:rPr>
          <w:i/>
          <w:u w:val="single"/>
        </w:rPr>
        <w:t>without</w:t>
      </w:r>
      <w:r>
        <w:t xml:space="preserve"> jeopardizing counter-terrorism. </w:t>
      </w:r>
      <w:r>
        <w:rPr>
          <w:u w:val="single"/>
        </w:rPr>
        <w:t>Targeted</w:t>
      </w:r>
      <w:r>
        <w:t xml:space="preserve"> investigations of </w:t>
      </w:r>
      <w:r w:rsidRPr="003B6F99">
        <w:rPr>
          <w:i/>
          <w:u w:val="single"/>
        </w:rPr>
        <w:t>specific people</w:t>
      </w:r>
      <w:r>
        <w:t xml:space="preserve"> are still authorized. </w:t>
      </w:r>
    </w:p>
    <w:p w14:paraId="50609D8E" w14:textId="77777777" w:rsidR="0055748C" w:rsidRPr="00552592" w:rsidRDefault="0055748C" w:rsidP="0055748C">
      <w:r w:rsidRPr="00552592">
        <w:rPr>
          <w:rStyle w:val="Style13ptBold"/>
        </w:rPr>
        <w:t>Buttar 15</w:t>
      </w:r>
      <w:r>
        <w:t xml:space="preserve"> — Shahid Buttar, Executive D</w:t>
      </w:r>
      <w:r w:rsidRPr="00AC73E8">
        <w:t>irector of the Bill of Rights Defense Committee</w:t>
      </w:r>
      <w:r>
        <w:t xml:space="preserve">, </w:t>
      </w:r>
      <w:r w:rsidRPr="00552592">
        <w:t>Director of Civil Rights Enforcement in the Green Shadow Cabinet</w:t>
      </w:r>
      <w:r>
        <w:t xml:space="preserve">—a civic organization whose membership includes </w:t>
      </w:r>
      <w:r w:rsidRPr="00552592">
        <w:t xml:space="preserve">prominent scientists, community and labor leaders, physicians, cultural workers, </w:t>
      </w:r>
      <w:r>
        <w:t xml:space="preserve">and veterans </w:t>
      </w:r>
      <w:r w:rsidRPr="00552592">
        <w:t xml:space="preserve">and </w:t>
      </w:r>
      <w:r>
        <w:t>which provides</w:t>
      </w:r>
      <w:r w:rsidRPr="00552592">
        <w:t xml:space="preserve"> </w:t>
      </w:r>
      <w:r>
        <w:t>progressive analysis of government policies and alternative policy recommendations, incoming Director of Grassroots Advocacy for the Electronic Frontier Foundation, former Associate D</w:t>
      </w:r>
      <w:r w:rsidRPr="00552592">
        <w:t>irector of the American Constitution Society for Law &amp; Policy</w:t>
      </w:r>
      <w:r>
        <w:t>,</w:t>
      </w:r>
      <w:r w:rsidRPr="00552592">
        <w:t xml:space="preserve"> serves on the advisory bodies of the Rights Working Group, the National Coalition to Protect Civil Freedoms, the National Campaign to Restore Civil Rights, and South Asian Americans Leading Together</w:t>
      </w:r>
      <w:r>
        <w:t>, 2015 (“</w:t>
      </w:r>
      <w:r w:rsidRPr="00552592">
        <w:t>Back to Square One on Spying</w:t>
      </w:r>
      <w:r>
        <w:t xml:space="preserve">,” </w:t>
      </w:r>
      <w:r>
        <w:rPr>
          <w:i/>
        </w:rPr>
        <w:t>Green Shadow Cabinet</w:t>
      </w:r>
      <w:r>
        <w:t>, March 26</w:t>
      </w:r>
      <w:r w:rsidRPr="00552592">
        <w:rPr>
          <w:vertAlign w:val="superscript"/>
        </w:rPr>
        <w:t>th</w:t>
      </w:r>
      <w:r>
        <w:t xml:space="preserve">, Available Online at </w:t>
      </w:r>
      <w:hyperlink r:id="rId17" w:history="1">
        <w:r w:rsidRPr="00505AF1">
          <w:rPr>
            <w:rStyle w:val="Hyperlink"/>
          </w:rPr>
          <w:t>http://greenshadowcabinet.us/statements/back-square-one-spying</w:t>
        </w:r>
      </w:hyperlink>
      <w:r>
        <w:t>, Accessed 06-20-2015)</w:t>
      </w:r>
    </w:p>
    <w:p w14:paraId="2589373D" w14:textId="77777777" w:rsidR="0055748C" w:rsidRDefault="0055748C" w:rsidP="0055748C">
      <w:r w:rsidRPr="003B6F99">
        <w:rPr>
          <w:rStyle w:val="StyleUnderline"/>
          <w:highlight w:val="yellow"/>
        </w:rPr>
        <w:t>By repealing the twin pillars of the surveillance dragnet, the SSRA would</w:t>
      </w:r>
      <w:r>
        <w:t xml:space="preserve"> essentially </w:t>
      </w:r>
      <w:r w:rsidRPr="003B6F99">
        <w:rPr>
          <w:rStyle w:val="Emphasis"/>
          <w:highlight w:val="yellow"/>
        </w:rPr>
        <w:t>shift the burden of proof</w:t>
      </w:r>
      <w:r w:rsidRPr="003B6F99">
        <w:rPr>
          <w:rStyle w:val="StyleUnderline"/>
          <w:highlight w:val="yellow"/>
        </w:rPr>
        <w:t>, forcing intelligence agencies</w:t>
      </w:r>
      <w:r>
        <w:t xml:space="preserve"> like the NSA and FBI </w:t>
      </w:r>
      <w:r w:rsidRPr="003B6F99">
        <w:rPr>
          <w:rStyle w:val="StyleUnderline"/>
          <w:highlight w:val="yellow"/>
        </w:rPr>
        <w:t>to justify</w:t>
      </w:r>
      <w:r w:rsidRPr="003B6F99">
        <w:rPr>
          <w:rStyle w:val="StyleUnderline"/>
        </w:rPr>
        <w:t xml:space="preserve"> the </w:t>
      </w:r>
      <w:r w:rsidRPr="003B6F99">
        <w:rPr>
          <w:rStyle w:val="StyleUnderline"/>
          <w:highlight w:val="yellow"/>
        </w:rPr>
        <w:t>expansion of</w:t>
      </w:r>
      <w:r w:rsidRPr="003B6F99">
        <w:rPr>
          <w:rStyle w:val="StyleUnderline"/>
        </w:rPr>
        <w:t xml:space="preserve"> their </w:t>
      </w:r>
      <w:r w:rsidRPr="003B6F99">
        <w:rPr>
          <w:rStyle w:val="StyleUnderline"/>
          <w:highlight w:val="yellow"/>
        </w:rPr>
        <w:t xml:space="preserve">powers </w:t>
      </w:r>
      <w:r w:rsidRPr="003B6F99">
        <w:rPr>
          <w:rStyle w:val="Emphasis"/>
          <w:highlight w:val="yellow"/>
        </w:rPr>
        <w:t>from a constitutional baseline</w:t>
      </w:r>
      <w:r w:rsidRPr="003B6F99">
        <w:rPr>
          <w:rStyle w:val="StyleUnderline"/>
        </w:rPr>
        <w:t>, rather then the illegitimate status quo</w:t>
      </w:r>
      <w:r>
        <w:t xml:space="preserve">. </w:t>
      </w:r>
    </w:p>
    <w:p w14:paraId="1C18F328" w14:textId="77777777" w:rsidR="0055748C" w:rsidRDefault="0055748C" w:rsidP="0055748C">
      <w:r w:rsidRPr="003B6F99">
        <w:rPr>
          <w:rStyle w:val="StyleUnderline"/>
          <w:highlight w:val="yellow"/>
        </w:rPr>
        <w:t>Most</w:t>
      </w:r>
      <w:r w:rsidRPr="003B6F99">
        <w:rPr>
          <w:rStyle w:val="StyleUnderline"/>
        </w:rPr>
        <w:t xml:space="preserve"> policymakers </w:t>
      </w:r>
      <w:r w:rsidRPr="003B6F99">
        <w:rPr>
          <w:rStyle w:val="StyleUnderline"/>
          <w:highlight w:val="yellow"/>
        </w:rPr>
        <w:t xml:space="preserve">forget the 9/11 commission’s </w:t>
      </w:r>
      <w:r w:rsidRPr="003B6F99">
        <w:rPr>
          <w:rStyle w:val="Emphasis"/>
          <w:highlight w:val="yellow"/>
        </w:rPr>
        <w:t>most crucial</w:t>
      </w:r>
      <w:r w:rsidRPr="003B6F99">
        <w:rPr>
          <w:rStyle w:val="StyleUnderline"/>
          <w:highlight w:val="yellow"/>
        </w:rPr>
        <w:t xml:space="preserve"> finding: the</w:t>
      </w:r>
      <w:r w:rsidRPr="003B6F99">
        <w:rPr>
          <w:rStyle w:val="StyleUnderline"/>
        </w:rPr>
        <w:t xml:space="preserve"> intelligence community's </w:t>
      </w:r>
      <w:r w:rsidRPr="003B6F99">
        <w:rPr>
          <w:rStyle w:val="StyleUnderline"/>
          <w:highlight w:val="yellow"/>
        </w:rPr>
        <w:t>failures that enabled</w:t>
      </w:r>
      <w:r w:rsidRPr="003B6F99">
        <w:rPr>
          <w:rStyle w:val="StyleUnderline"/>
        </w:rPr>
        <w:t xml:space="preserve"> the </w:t>
      </w:r>
      <w:r w:rsidRPr="003B6F99">
        <w:rPr>
          <w:rStyle w:val="StyleUnderline"/>
          <w:highlight w:val="yellow"/>
        </w:rPr>
        <w:t>9/11</w:t>
      </w:r>
      <w:r w:rsidRPr="003B6F99">
        <w:rPr>
          <w:rStyle w:val="StyleUnderline"/>
        </w:rPr>
        <w:t xml:space="preserve"> attacks </w:t>
      </w:r>
      <w:r w:rsidRPr="003B6F99">
        <w:rPr>
          <w:rStyle w:val="StyleUnderline"/>
          <w:highlight w:val="yellow"/>
        </w:rPr>
        <w:t xml:space="preserve">were </w:t>
      </w:r>
      <w:r w:rsidRPr="003B6F99">
        <w:rPr>
          <w:rStyle w:val="Emphasis"/>
          <w:highlight w:val="yellow"/>
        </w:rPr>
        <w:t>not</w:t>
      </w:r>
      <w:r w:rsidRPr="003B6F99">
        <w:rPr>
          <w:rStyle w:val="StyleUnderline"/>
          <w:highlight w:val="yellow"/>
        </w:rPr>
        <w:t xml:space="preserve"> failures of limited data collection, but</w:t>
      </w:r>
      <w:r>
        <w:t xml:space="preserve"> rather </w:t>
      </w:r>
      <w:r w:rsidRPr="003B6F99">
        <w:rPr>
          <w:rStyle w:val="StyleUnderline"/>
        </w:rPr>
        <w:t xml:space="preserve">failures </w:t>
      </w:r>
      <w:r w:rsidRPr="003B6F99">
        <w:rPr>
          <w:rStyle w:val="StyleUnderline"/>
          <w:highlight w:val="yellow"/>
        </w:rPr>
        <w:t xml:space="preserve">of </w:t>
      </w:r>
      <w:r w:rsidRPr="003B6F99">
        <w:rPr>
          <w:rStyle w:val="Emphasis"/>
          <w:highlight w:val="yellow"/>
        </w:rPr>
        <w:t>data sharing &amp; analysis</w:t>
      </w:r>
      <w:r w:rsidRPr="003B6F99">
        <w:rPr>
          <w:rStyle w:val="StyleUnderline"/>
          <w:highlight w:val="yellow"/>
        </w:rPr>
        <w:t>. Over the last 15 years, Congress has allowed</w:t>
      </w:r>
      <w:r w:rsidRPr="003B6F99">
        <w:rPr>
          <w:rStyle w:val="StyleUnderline"/>
        </w:rPr>
        <w:t xml:space="preserve"> the </w:t>
      </w:r>
      <w:r w:rsidRPr="003B6F99">
        <w:rPr>
          <w:rStyle w:val="StyleUnderline"/>
          <w:highlight w:val="yellow"/>
        </w:rPr>
        <w:t>agencies to expand</w:t>
      </w:r>
      <w:r w:rsidRPr="003B6F99">
        <w:rPr>
          <w:rStyle w:val="StyleUnderline"/>
        </w:rPr>
        <w:t xml:space="preserve"> their </w:t>
      </w:r>
      <w:r w:rsidRPr="003B6F99">
        <w:rPr>
          <w:rStyle w:val="StyleUnderline"/>
          <w:highlight w:val="yellow"/>
        </w:rPr>
        <w:t>collection</w:t>
      </w:r>
      <w:r w:rsidRPr="003B6F99">
        <w:rPr>
          <w:rStyle w:val="StyleUnderline"/>
        </w:rPr>
        <w:t xml:space="preserve"> capacities, </w:t>
      </w:r>
      <w:r w:rsidRPr="003B6F99">
        <w:rPr>
          <w:rStyle w:val="StyleUnderline"/>
          <w:highlight w:val="yellow"/>
        </w:rPr>
        <w:t xml:space="preserve">solving </w:t>
      </w:r>
      <w:r w:rsidRPr="003B6F99">
        <w:rPr>
          <w:rStyle w:val="Emphasis"/>
          <w:highlight w:val="yellow"/>
        </w:rPr>
        <w:t>an imaginary problem</w:t>
      </w:r>
      <w:r w:rsidRPr="003B6F99">
        <w:rPr>
          <w:rStyle w:val="StyleUnderline"/>
          <w:highlight w:val="yellow"/>
        </w:rPr>
        <w:t xml:space="preserve"> while creating</w:t>
      </w:r>
      <w:r w:rsidRPr="003B6F99">
        <w:rPr>
          <w:rStyle w:val="StyleUnderline"/>
        </w:rPr>
        <w:t xml:space="preserve"> a host of </w:t>
      </w:r>
      <w:r w:rsidRPr="003B6F99">
        <w:rPr>
          <w:rStyle w:val="StyleUnderline"/>
          <w:highlight w:val="yellow"/>
        </w:rPr>
        <w:t>real threats to</w:t>
      </w:r>
      <w:r w:rsidRPr="003B6F99">
        <w:rPr>
          <w:rStyle w:val="StyleUnderline"/>
        </w:rPr>
        <w:t xml:space="preserve"> US </w:t>
      </w:r>
      <w:r w:rsidRPr="003B6F99">
        <w:rPr>
          <w:rStyle w:val="StyleUnderline"/>
          <w:highlight w:val="yellow"/>
        </w:rPr>
        <w:t>national security far worse than</w:t>
      </w:r>
      <w:r w:rsidRPr="003B6F99">
        <w:rPr>
          <w:rStyle w:val="StyleUnderline"/>
        </w:rPr>
        <w:t xml:space="preserve"> any act of </w:t>
      </w:r>
      <w:r w:rsidRPr="003B6F99">
        <w:rPr>
          <w:rStyle w:val="StyleUnderline"/>
          <w:highlight w:val="yellow"/>
        </w:rPr>
        <w:t xml:space="preserve">rogue violence: the specter of </w:t>
      </w:r>
      <w:r w:rsidRPr="003B6F99">
        <w:rPr>
          <w:rStyle w:val="Emphasis"/>
          <w:highlight w:val="yellow"/>
        </w:rPr>
        <w:t>state omniscience</w:t>
      </w:r>
      <w:r w:rsidRPr="003B6F99">
        <w:rPr>
          <w:rStyle w:val="StyleUnderline"/>
          <w:highlight w:val="yellow"/>
        </w:rPr>
        <w:t xml:space="preserve">, immune from </w:t>
      </w:r>
      <w:r w:rsidRPr="003B6F99">
        <w:rPr>
          <w:rStyle w:val="Emphasis"/>
          <w:highlight w:val="yellow"/>
        </w:rPr>
        <w:t>oversight</w:t>
      </w:r>
      <w:r w:rsidRPr="003B6F99">
        <w:rPr>
          <w:rStyle w:val="StyleUnderline"/>
          <w:highlight w:val="yellow"/>
        </w:rPr>
        <w:t xml:space="preserve"> and </w:t>
      </w:r>
      <w:r w:rsidRPr="003B6F99">
        <w:rPr>
          <w:rStyle w:val="Emphasis"/>
          <w:highlight w:val="yellow"/>
        </w:rPr>
        <w:t>accountability</w:t>
      </w:r>
      <w:r w:rsidRPr="003B6F99">
        <w:rPr>
          <w:rStyle w:val="StyleUnderline"/>
          <w:highlight w:val="yellow"/>
        </w:rPr>
        <w:t>, and</w:t>
      </w:r>
      <w:r w:rsidRPr="003B6F99">
        <w:rPr>
          <w:rStyle w:val="StyleUnderline"/>
        </w:rPr>
        <w:t xml:space="preserve"> thus </w:t>
      </w:r>
      <w:r w:rsidRPr="003B6F99">
        <w:rPr>
          <w:rStyle w:val="StyleUnderline"/>
          <w:highlight w:val="yellow"/>
        </w:rPr>
        <w:t xml:space="preserve">vulnerable to </w:t>
      </w:r>
      <w:r w:rsidRPr="003B6F99">
        <w:rPr>
          <w:rStyle w:val="Emphasis"/>
          <w:highlight w:val="yellow"/>
        </w:rPr>
        <w:t>politicization</w:t>
      </w:r>
      <w:r>
        <w:t>. This was among the fears of which President Eisenhower warned us in his last speech as President.</w:t>
      </w:r>
    </w:p>
    <w:p w14:paraId="043510C3" w14:textId="77777777" w:rsidR="0055748C" w:rsidRDefault="0055748C" w:rsidP="0055748C">
      <w:r>
        <w:t xml:space="preserve">Meanwhile, </w:t>
      </w:r>
      <w:r w:rsidRPr="003B6F99">
        <w:rPr>
          <w:rStyle w:val="StyleUnderline"/>
          <w:highlight w:val="yellow"/>
        </w:rPr>
        <w:t>the SSRA would preserve</w:t>
      </w:r>
      <w:r w:rsidRPr="003B6F99">
        <w:rPr>
          <w:rStyle w:val="StyleUnderline"/>
        </w:rPr>
        <w:t xml:space="preserve"> what the PATRIOT Act’s authors have said they meant to authorize: </w:t>
      </w:r>
      <w:r w:rsidRPr="003B6F99">
        <w:rPr>
          <w:rStyle w:val="Emphasis"/>
          <w:highlight w:val="yellow"/>
        </w:rPr>
        <w:t>targeted</w:t>
      </w:r>
      <w:r w:rsidRPr="003B6F99">
        <w:rPr>
          <w:rStyle w:val="StyleUnderline"/>
          <w:highlight w:val="yellow"/>
        </w:rPr>
        <w:t xml:space="preserve"> investigations of </w:t>
      </w:r>
      <w:r w:rsidRPr="003B6F99">
        <w:rPr>
          <w:rStyle w:val="Emphasis"/>
          <w:highlight w:val="yellow"/>
        </w:rPr>
        <w:t>particular</w:t>
      </w:r>
      <w:r w:rsidRPr="003B6F99">
        <w:rPr>
          <w:rStyle w:val="StyleUnderline"/>
          <w:highlight w:val="yellow"/>
        </w:rPr>
        <w:t xml:space="preserve"> people</w:t>
      </w:r>
      <w:r w:rsidRPr="003B6F99">
        <w:rPr>
          <w:rStyle w:val="StyleUnderline"/>
        </w:rPr>
        <w:t xml:space="preserve"> suspected by authorities to present potential threats</w:t>
      </w:r>
      <w:r>
        <w:t xml:space="preserve">. </w:t>
      </w:r>
    </w:p>
    <w:p w14:paraId="02D0CA68" w14:textId="77777777" w:rsidR="0055748C" w:rsidRDefault="0055748C" w:rsidP="0055748C">
      <w:r w:rsidRPr="003B6F99">
        <w:rPr>
          <w:rStyle w:val="StyleUnderline"/>
          <w:highlight w:val="yellow"/>
        </w:rPr>
        <w:t xml:space="preserve">HR 1466 would also advance transparency, both by </w:t>
      </w:r>
      <w:r w:rsidRPr="003B6F99">
        <w:rPr>
          <w:rStyle w:val="Emphasis"/>
          <w:highlight w:val="yellow"/>
        </w:rPr>
        <w:t>protecting conscientious whistleblowers</w:t>
      </w:r>
      <w:r w:rsidRPr="003B6F99">
        <w:rPr>
          <w:rStyle w:val="StyleUnderline"/>
        </w:rPr>
        <w:t xml:space="preserve"> from</w:t>
      </w:r>
      <w:r>
        <w:t xml:space="preserve"> the </w:t>
      </w:r>
      <w:r w:rsidRPr="003B6F99">
        <w:rPr>
          <w:rStyle w:val="StyleUnderline"/>
        </w:rPr>
        <w:t>corrupt retaliation</w:t>
      </w:r>
      <w:r>
        <w:t xml:space="preserve"> of agencies and careerists, </w:t>
      </w:r>
      <w:r w:rsidRPr="003B6F99">
        <w:rPr>
          <w:rStyle w:val="StyleUnderline"/>
          <w:highlight w:val="yellow"/>
        </w:rPr>
        <w:t>and by giving judges on the</w:t>
      </w:r>
      <w:r w:rsidRPr="003B6F99">
        <w:rPr>
          <w:rStyle w:val="StyleUnderline"/>
        </w:rPr>
        <w:t xml:space="preserve"> secret </w:t>
      </w:r>
      <w:r w:rsidRPr="003B6F99">
        <w:rPr>
          <w:rStyle w:val="StyleUnderline"/>
          <w:highlight w:val="yellow"/>
        </w:rPr>
        <w:t xml:space="preserve">FISA court access to </w:t>
      </w:r>
      <w:r w:rsidRPr="003B6F99">
        <w:rPr>
          <w:rStyle w:val="Emphasis"/>
          <w:highlight w:val="yellow"/>
        </w:rPr>
        <w:t>technical expertise</w:t>
      </w:r>
      <w:r w:rsidRPr="003B6F99">
        <w:rPr>
          <w:rStyle w:val="StyleUnderline"/>
        </w:rPr>
        <w:t xml:space="preserve"> they have been denied</w:t>
      </w:r>
      <w:r>
        <w:t>.</w:t>
      </w:r>
    </w:p>
    <w:p w14:paraId="1EF1A8C9" w14:textId="77777777" w:rsidR="0055748C" w:rsidRDefault="0055748C" w:rsidP="0055748C">
      <w:r>
        <w:t xml:space="preserve">Finally, </w:t>
      </w:r>
      <w:r w:rsidRPr="003B6F99">
        <w:rPr>
          <w:rStyle w:val="StyleUnderline"/>
          <w:highlight w:val="yellow"/>
        </w:rPr>
        <w:t xml:space="preserve">the bill would </w:t>
      </w:r>
      <w:r w:rsidRPr="003B6F99">
        <w:rPr>
          <w:rStyle w:val="Emphasis"/>
          <w:highlight w:val="yellow"/>
        </w:rPr>
        <w:t>directly address</w:t>
      </w:r>
      <w:r w:rsidRPr="003B6F99">
        <w:rPr>
          <w:rStyle w:val="StyleUnderline"/>
        </w:rPr>
        <w:t xml:space="preserve"> disturbing </w:t>
      </w:r>
      <w:r w:rsidRPr="003B6F99">
        <w:rPr>
          <w:rStyle w:val="StyleUnderline"/>
          <w:highlight w:val="yellow"/>
        </w:rPr>
        <w:t>government duplicity, prohibiting agencies from hacking encryption</w:t>
      </w:r>
      <w:r w:rsidRPr="003B6F99">
        <w:rPr>
          <w:rStyle w:val="StyleUnderline"/>
        </w:rPr>
        <w:t xml:space="preserve"> hardware and software, </w:t>
      </w:r>
      <w:r w:rsidRPr="003B6F99">
        <w:rPr>
          <w:rStyle w:val="StyleUnderline"/>
          <w:highlight w:val="yellow"/>
        </w:rPr>
        <w:t xml:space="preserve">and from using </w:t>
      </w:r>
      <w:r w:rsidRPr="003B6F99">
        <w:rPr>
          <w:rStyle w:val="Emphasis"/>
          <w:highlight w:val="yellow"/>
        </w:rPr>
        <w:t>an executive order authorizing foreign surveillance</w:t>
      </w:r>
      <w:r w:rsidRPr="003B6F99">
        <w:rPr>
          <w:rStyle w:val="StyleUnderline"/>
          <w:highlight w:val="yellow"/>
        </w:rPr>
        <w:t xml:space="preserve"> as a basis to monitor Americans</w:t>
      </w:r>
      <w:r>
        <w:t>.</w:t>
      </w:r>
    </w:p>
    <w:p w14:paraId="37E4F8EB" w14:textId="77777777" w:rsidR="009261EE" w:rsidRDefault="009261EE" w:rsidP="0055748C"/>
    <w:p w14:paraId="662E2E4E" w14:textId="77777777" w:rsidR="0055748C" w:rsidRDefault="0055748C" w:rsidP="0055748C">
      <w:pPr>
        <w:pStyle w:val="Heading4"/>
      </w:pPr>
      <w:r>
        <w:t xml:space="preserve">The plan maintains </w:t>
      </w:r>
      <w:r w:rsidRPr="0055748C">
        <w:rPr>
          <w:u w:val="single"/>
        </w:rPr>
        <w:t>sufficient</w:t>
      </w:r>
      <w:r>
        <w:t xml:space="preserve"> law enforcement tools to prevent terrorism. </w:t>
      </w:r>
    </w:p>
    <w:p w14:paraId="14B3457F" w14:textId="77777777" w:rsidR="0055748C" w:rsidRDefault="0055748C" w:rsidP="0055748C">
      <w:r w:rsidRPr="00317C23">
        <w:rPr>
          <w:rStyle w:val="Style13ptBold"/>
        </w:rPr>
        <w:t>Kibbe 15</w:t>
      </w:r>
      <w:r>
        <w:t xml:space="preserve"> — </w:t>
      </w:r>
      <w:r w:rsidRPr="00317C23">
        <w:t>Matt Kibbe</w:t>
      </w:r>
      <w:r>
        <w:t xml:space="preserve">, President of </w:t>
      </w:r>
      <w:r>
        <w:rPr>
          <w:i/>
        </w:rPr>
        <w:t>FreedomWorks</w:t>
      </w:r>
      <w:r>
        <w:t>—</w:t>
      </w:r>
      <w:r w:rsidRPr="00317C23">
        <w:t xml:space="preserve"> a conservative and libertarian advocacy group</w:t>
      </w:r>
      <w:r>
        <w:t xml:space="preserve">, former </w:t>
      </w:r>
      <w:r w:rsidRPr="00317C23">
        <w:t xml:space="preserve">Chief of Staff to U.S. Representative Dan Miller (R-FL), </w:t>
      </w:r>
      <w:r>
        <w:t xml:space="preserve">former </w:t>
      </w:r>
      <w:r w:rsidRPr="00317C23">
        <w:t>Senior Economist at the</w:t>
      </w:r>
      <w:r>
        <w:t xml:space="preserve"> Republican National Committee, former </w:t>
      </w:r>
      <w:r w:rsidRPr="00317C23">
        <w:t xml:space="preserve">Director of Federal Budget Policy at the U.S. Chamber of Commerce, and </w:t>
      </w:r>
      <w:r>
        <w:t xml:space="preserve">former </w:t>
      </w:r>
      <w:r w:rsidRPr="00317C23">
        <w:t>Man</w:t>
      </w:r>
      <w:r>
        <w:t>aging Editor of Market Process—</w:t>
      </w:r>
      <w:r w:rsidRPr="00317C23">
        <w:t>an academic economics journal published by the Center for the Study of Market Processes at George Mason University</w:t>
      </w:r>
      <w:r>
        <w:t>, 2015 (“</w:t>
      </w:r>
      <w:r w:rsidRPr="00317C23">
        <w:t>Letter in Support of the Surveillance State Repeal Act</w:t>
      </w:r>
      <w:r>
        <w:t xml:space="preserve">,” </w:t>
      </w:r>
      <w:r>
        <w:rPr>
          <w:i/>
        </w:rPr>
        <w:t>FreedomWorks</w:t>
      </w:r>
      <w:r>
        <w:t>, March 24</w:t>
      </w:r>
      <w:r w:rsidRPr="00317C23">
        <w:rPr>
          <w:vertAlign w:val="superscript"/>
        </w:rPr>
        <w:t>th</w:t>
      </w:r>
      <w:r>
        <w:t xml:space="preserve">, Available Online at </w:t>
      </w:r>
      <w:hyperlink r:id="rId18" w:history="1">
        <w:r w:rsidRPr="00505AF1">
          <w:rPr>
            <w:rStyle w:val="Hyperlink"/>
          </w:rPr>
          <w:t>http://www.freedomworks.org/content/letter-support-surveillance-state-repeal-act</w:t>
        </w:r>
      </w:hyperlink>
      <w:r>
        <w:t>, Accessed 06-19-2015)</w:t>
      </w:r>
    </w:p>
    <w:p w14:paraId="3C7DE6D7" w14:textId="77777777" w:rsidR="0055748C" w:rsidRDefault="0055748C" w:rsidP="0055748C">
      <w:r>
        <w:t xml:space="preserve">It’s important to note that </w:t>
      </w:r>
      <w:r w:rsidRPr="00974B13">
        <w:rPr>
          <w:rStyle w:val="StyleUnderline"/>
          <w:highlight w:val="yellow"/>
        </w:rPr>
        <w:t>the S</w:t>
      </w:r>
      <w:r w:rsidRPr="00317C23">
        <w:rPr>
          <w:rStyle w:val="StyleUnderline"/>
        </w:rPr>
        <w:t xml:space="preserve">urveillance </w:t>
      </w:r>
      <w:r w:rsidRPr="00974B13">
        <w:rPr>
          <w:rStyle w:val="StyleUnderline"/>
          <w:highlight w:val="yellow"/>
        </w:rPr>
        <w:t>S</w:t>
      </w:r>
      <w:r w:rsidRPr="00317C23">
        <w:rPr>
          <w:rStyle w:val="StyleUnderline"/>
        </w:rPr>
        <w:t xml:space="preserve">tate </w:t>
      </w:r>
      <w:r w:rsidRPr="00974B13">
        <w:rPr>
          <w:rStyle w:val="StyleUnderline"/>
          <w:highlight w:val="yellow"/>
        </w:rPr>
        <w:t>R</w:t>
      </w:r>
      <w:r w:rsidRPr="00317C23">
        <w:rPr>
          <w:rStyle w:val="StyleUnderline"/>
        </w:rPr>
        <w:t xml:space="preserve">epeal </w:t>
      </w:r>
      <w:r w:rsidRPr="00974B13">
        <w:rPr>
          <w:rStyle w:val="StyleUnderline"/>
          <w:highlight w:val="yellow"/>
        </w:rPr>
        <w:t>A</w:t>
      </w:r>
      <w:r w:rsidRPr="00317C23">
        <w:rPr>
          <w:rStyle w:val="StyleUnderline"/>
        </w:rPr>
        <w:t xml:space="preserve">ct </w:t>
      </w:r>
      <w:r w:rsidRPr="00974B13">
        <w:rPr>
          <w:rStyle w:val="StyleUnderline"/>
          <w:highlight w:val="yellow"/>
        </w:rPr>
        <w:t>saves anti-terrorism tools</w:t>
      </w:r>
      <w:r w:rsidRPr="00317C23">
        <w:rPr>
          <w:rStyle w:val="StyleUnderline"/>
        </w:rPr>
        <w:t xml:space="preserve"> that are </w:t>
      </w:r>
      <w:r w:rsidRPr="00974B13">
        <w:rPr>
          <w:rStyle w:val="StyleUnderline"/>
          <w:highlight w:val="yellow"/>
        </w:rPr>
        <w:t>useful to law enforcement. It retains</w:t>
      </w:r>
      <w:r w:rsidRPr="00317C23">
        <w:rPr>
          <w:rStyle w:val="StyleUnderline"/>
        </w:rPr>
        <w:t xml:space="preserve"> the ability for government </w:t>
      </w:r>
      <w:r w:rsidRPr="00974B13">
        <w:rPr>
          <w:rStyle w:val="StyleUnderline"/>
          <w:highlight w:val="yellow"/>
        </w:rPr>
        <w:t xml:space="preserve">surveillance capabilities against </w:t>
      </w:r>
      <w:r w:rsidRPr="00974B13">
        <w:rPr>
          <w:rStyle w:val="Emphasis"/>
          <w:highlight w:val="yellow"/>
        </w:rPr>
        <w:t>targeted</w:t>
      </w:r>
      <w:r w:rsidRPr="00974B13">
        <w:rPr>
          <w:rStyle w:val="StyleUnderline"/>
          <w:highlight w:val="yellow"/>
        </w:rPr>
        <w:t xml:space="preserve"> individuals</w:t>
      </w:r>
      <w:r w:rsidRPr="00317C23">
        <w:rPr>
          <w:rStyle w:val="StyleUnderline"/>
        </w:rPr>
        <w:t xml:space="preserve">, regardless of the type of communications methods or devices being used. </w:t>
      </w:r>
      <w:r w:rsidRPr="00974B13">
        <w:rPr>
          <w:rStyle w:val="StyleUnderline"/>
          <w:highlight w:val="yellow"/>
        </w:rPr>
        <w:t>It would also protect</w:t>
      </w:r>
      <w:r w:rsidRPr="00317C23">
        <w:rPr>
          <w:rStyle w:val="StyleUnderline"/>
        </w:rPr>
        <w:t xml:space="preserve"> </w:t>
      </w:r>
      <w:r w:rsidRPr="00317C23">
        <w:rPr>
          <w:rStyle w:val="StyleUnderline"/>
        </w:rPr>
        <w:lastRenderedPageBreak/>
        <w:t xml:space="preserve">intelligence </w:t>
      </w:r>
      <w:r w:rsidRPr="00974B13">
        <w:rPr>
          <w:rStyle w:val="StyleUnderline"/>
          <w:highlight w:val="yellow"/>
        </w:rPr>
        <w:t xml:space="preserve">collection practices involving </w:t>
      </w:r>
      <w:r w:rsidRPr="00974B13">
        <w:rPr>
          <w:rStyle w:val="Emphasis"/>
          <w:highlight w:val="yellow"/>
        </w:rPr>
        <w:t>foreign targets</w:t>
      </w:r>
      <w:r w:rsidRPr="00974B13">
        <w:rPr>
          <w:rStyle w:val="StyleUnderline"/>
          <w:highlight w:val="yellow"/>
        </w:rPr>
        <w:t xml:space="preserve"> for the purpose of investigating w</w:t>
      </w:r>
      <w:r w:rsidRPr="00317C23">
        <w:rPr>
          <w:rStyle w:val="StyleUnderline"/>
        </w:rPr>
        <w:t xml:space="preserve">eapons of </w:t>
      </w:r>
      <w:r w:rsidRPr="00974B13">
        <w:rPr>
          <w:rStyle w:val="StyleUnderline"/>
          <w:highlight w:val="yellow"/>
        </w:rPr>
        <w:t>m</w:t>
      </w:r>
      <w:r w:rsidRPr="00317C23">
        <w:rPr>
          <w:rStyle w:val="StyleUnderline"/>
        </w:rPr>
        <w:t xml:space="preserve">ass </w:t>
      </w:r>
      <w:r w:rsidRPr="00974B13">
        <w:rPr>
          <w:rStyle w:val="StyleUnderline"/>
          <w:highlight w:val="yellow"/>
        </w:rPr>
        <w:t>d</w:t>
      </w:r>
      <w:r w:rsidRPr="00317C23">
        <w:rPr>
          <w:rStyle w:val="StyleUnderline"/>
        </w:rPr>
        <w:t>estruction</w:t>
      </w:r>
      <w:r>
        <w:t>.</w:t>
      </w:r>
    </w:p>
    <w:p w14:paraId="450D8771" w14:textId="77777777" w:rsidR="0055748C" w:rsidRDefault="0055748C" w:rsidP="0055748C">
      <w:r w:rsidRPr="00763D3A">
        <w:rPr>
          <w:rStyle w:val="StyleUnderline"/>
          <w:highlight w:val="yellow"/>
        </w:rPr>
        <w:t>We urge</w:t>
      </w:r>
      <w:r>
        <w:t xml:space="preserve"> you to voice your </w:t>
      </w:r>
      <w:r w:rsidRPr="00763D3A">
        <w:rPr>
          <w:rStyle w:val="StyleUnderline"/>
          <w:highlight w:val="yellow"/>
        </w:rPr>
        <w:t>support for</w:t>
      </w:r>
      <w:r w:rsidRPr="00763D3A">
        <w:rPr>
          <w:rStyle w:val="StyleUnderline"/>
        </w:rPr>
        <w:t xml:space="preserve"> the</w:t>
      </w:r>
      <w:r w:rsidRPr="00317C23">
        <w:rPr>
          <w:rStyle w:val="StyleUnderline"/>
        </w:rPr>
        <w:t xml:space="preserve"> </w:t>
      </w:r>
      <w:r w:rsidRPr="00763D3A">
        <w:rPr>
          <w:rStyle w:val="StyleUnderline"/>
          <w:highlight w:val="yellow"/>
        </w:rPr>
        <w:t>S</w:t>
      </w:r>
      <w:r w:rsidRPr="00317C23">
        <w:rPr>
          <w:rStyle w:val="StyleUnderline"/>
        </w:rPr>
        <w:t xml:space="preserve">urveillance </w:t>
      </w:r>
      <w:r w:rsidRPr="00763D3A">
        <w:rPr>
          <w:rStyle w:val="StyleUnderline"/>
          <w:highlight w:val="yellow"/>
        </w:rPr>
        <w:t>S</w:t>
      </w:r>
      <w:r w:rsidRPr="00317C23">
        <w:rPr>
          <w:rStyle w:val="StyleUnderline"/>
        </w:rPr>
        <w:t xml:space="preserve">tate </w:t>
      </w:r>
      <w:r w:rsidRPr="00763D3A">
        <w:rPr>
          <w:rStyle w:val="StyleUnderline"/>
          <w:highlight w:val="yellow"/>
        </w:rPr>
        <w:t>R</w:t>
      </w:r>
      <w:r w:rsidRPr="00317C23">
        <w:rPr>
          <w:rStyle w:val="StyleUnderline"/>
        </w:rPr>
        <w:t xml:space="preserve">epeal </w:t>
      </w:r>
      <w:r w:rsidRPr="00763D3A">
        <w:rPr>
          <w:rStyle w:val="StyleUnderline"/>
          <w:highlight w:val="yellow"/>
        </w:rPr>
        <w:t>A</w:t>
      </w:r>
      <w:r w:rsidRPr="00317C23">
        <w:rPr>
          <w:rStyle w:val="StyleUnderline"/>
        </w:rPr>
        <w:t xml:space="preserve">ct </w:t>
      </w:r>
      <w:r w:rsidRPr="00763D3A">
        <w:rPr>
          <w:rStyle w:val="StyleUnderline"/>
          <w:highlight w:val="yellow"/>
        </w:rPr>
        <w:t xml:space="preserve">to stop </w:t>
      </w:r>
      <w:r w:rsidRPr="00763D3A">
        <w:rPr>
          <w:rStyle w:val="Emphasis"/>
          <w:highlight w:val="yellow"/>
        </w:rPr>
        <w:t>unconstitutional spying on U.S. citizens</w:t>
      </w:r>
      <w:r>
        <w:t>. It is our hope that you will ask your representatives to co-sponsor and otherwise support the bill if they have not already done so.</w:t>
      </w:r>
    </w:p>
    <w:p w14:paraId="3311E2E0" w14:textId="77777777" w:rsidR="0055748C" w:rsidRPr="0055748C" w:rsidRDefault="0055748C" w:rsidP="0055748C"/>
    <w:p w14:paraId="503989A2" w14:textId="77777777" w:rsidR="001322F0" w:rsidRDefault="001322F0" w:rsidP="001322F0"/>
    <w:p w14:paraId="4A61F906" w14:textId="77777777" w:rsidR="004A2EDF" w:rsidRDefault="0055748C" w:rsidP="0055748C">
      <w:pPr>
        <w:pStyle w:val="Heading3"/>
      </w:pPr>
      <w:r>
        <w:lastRenderedPageBreak/>
        <w:t>A2: FISA Court / Agency Action CP</w:t>
      </w:r>
    </w:p>
    <w:p w14:paraId="2B9B279C" w14:textId="70A258B9" w:rsidR="0055748C" w:rsidRDefault="0055748C" w:rsidP="0055748C">
      <w:pPr>
        <w:pStyle w:val="Heading4"/>
      </w:pPr>
      <w:r>
        <w:t xml:space="preserve">Improved </w:t>
      </w:r>
      <w:r w:rsidRPr="00B5093C">
        <w:rPr>
          <w:i/>
          <w:u w:val="single"/>
        </w:rPr>
        <w:t>oversight</w:t>
      </w:r>
      <w:r>
        <w:t xml:space="preserve"> </w:t>
      </w:r>
      <w:r w:rsidR="004C581A">
        <w:t xml:space="preserve">via the plan </w:t>
      </w:r>
      <w:r>
        <w:t xml:space="preserve">is crucial. Without it, agency </w:t>
      </w:r>
      <w:r w:rsidRPr="0055748C">
        <w:rPr>
          <w:u w:val="single"/>
        </w:rPr>
        <w:t>circumvention</w:t>
      </w:r>
      <w:r>
        <w:t xml:space="preserve"> is inevitable. </w:t>
      </w:r>
    </w:p>
    <w:p w14:paraId="7A4B49A2" w14:textId="77777777" w:rsidR="0055748C" w:rsidRPr="00AC73E8" w:rsidRDefault="0055748C" w:rsidP="0055748C">
      <w:r w:rsidRPr="00AC73E8">
        <w:rPr>
          <w:rStyle w:val="Style13ptBold"/>
        </w:rPr>
        <w:t>Holt 13</w:t>
      </w:r>
      <w:r>
        <w:t xml:space="preserve"> — Rush Holt, Member of the United States House of Representatives (D-NJ), former Head of the </w:t>
      </w:r>
      <w:r w:rsidRPr="001C2AD3">
        <w:t>Nuclear and Scientific Division of the Office of Strategic Forces at the U.S. Department of State</w:t>
      </w:r>
      <w:r>
        <w:t xml:space="preserve">, former </w:t>
      </w:r>
      <w:r w:rsidRPr="001C2AD3">
        <w:t>Assistant Director of the Princeton Plasma Physics Laboratory at Princeton University</w:t>
      </w:r>
      <w:r>
        <w:t>, holds a</w:t>
      </w:r>
      <w:r w:rsidRPr="001C2AD3">
        <w:t xml:space="preserve"> Ph.D. in</w:t>
      </w:r>
      <w:r>
        <w:t xml:space="preserve"> P</w:t>
      </w:r>
      <w:r w:rsidRPr="001C2AD3">
        <w:t>hysics from New York University</w:t>
      </w:r>
      <w:r>
        <w:t xml:space="preserve">, interviewed by </w:t>
      </w:r>
      <w:r w:rsidRPr="00AC73E8">
        <w:t>Timothy B. Lee</w:t>
      </w:r>
      <w:r>
        <w:t>, 2013 (“</w:t>
      </w:r>
      <w:r w:rsidRPr="00AC73E8">
        <w:t>Here’s what real reform of the NSA looks like</w:t>
      </w:r>
      <w:r>
        <w:t xml:space="preserve">,” </w:t>
      </w:r>
      <w:r>
        <w:rPr>
          <w:i/>
        </w:rPr>
        <w:t>Washington Post</w:t>
      </w:r>
      <w:r>
        <w:t>, August 2</w:t>
      </w:r>
      <w:r w:rsidRPr="00AC73E8">
        <w:rPr>
          <w:vertAlign w:val="superscript"/>
        </w:rPr>
        <w:t>nd</w:t>
      </w:r>
      <w:r>
        <w:t xml:space="preserve">, Available Online at </w:t>
      </w:r>
      <w:hyperlink r:id="rId19" w:history="1">
        <w:r w:rsidRPr="00505AF1">
          <w:rPr>
            <w:rStyle w:val="Hyperlink"/>
          </w:rPr>
          <w:t>http://www.washingtonpost.com/blogs/the-switch/wp/2013/08/02/heres-what-real-reform-of-the-nsa-looks-like/</w:t>
        </w:r>
      </w:hyperlink>
      <w:r>
        <w:t>, Accessed 06-20-2015)</w:t>
      </w:r>
    </w:p>
    <w:p w14:paraId="3554D45F" w14:textId="77777777" w:rsidR="0055748C" w:rsidRPr="00AC73E8" w:rsidRDefault="0055748C" w:rsidP="0055748C">
      <w:pPr>
        <w:rPr>
          <w:i/>
        </w:rPr>
      </w:pPr>
      <w:r w:rsidRPr="00AC73E8">
        <w:rPr>
          <w:i/>
        </w:rPr>
        <w:t>What can be done to make the intelligence community more transparent and accountable?</w:t>
      </w:r>
    </w:p>
    <w:p w14:paraId="1264188E" w14:textId="77777777" w:rsidR="0055748C" w:rsidRDefault="0055748C" w:rsidP="0055748C">
      <w:r>
        <w:t xml:space="preserve">Part of the problem is that the </w:t>
      </w:r>
      <w:r w:rsidRPr="00763D3A">
        <w:rPr>
          <w:rStyle w:val="StyleUnderline"/>
          <w:highlight w:val="yellow"/>
        </w:rPr>
        <w:t xml:space="preserve">NSA has been using these [laws] as </w:t>
      </w:r>
      <w:r w:rsidRPr="00763D3A">
        <w:rPr>
          <w:rStyle w:val="Emphasis"/>
          <w:highlight w:val="yellow"/>
        </w:rPr>
        <w:t>excuses</w:t>
      </w:r>
      <w:r w:rsidRPr="00AC73E8">
        <w:rPr>
          <w:rStyle w:val="StyleUnderline"/>
        </w:rPr>
        <w:t xml:space="preserve"> for doing a lot of things. </w:t>
      </w:r>
      <w:r w:rsidRPr="00763D3A">
        <w:rPr>
          <w:rStyle w:val="StyleUnderline"/>
          <w:highlight w:val="yellow"/>
        </w:rPr>
        <w:t xml:space="preserve">And the FISA court has been </w:t>
      </w:r>
      <w:r w:rsidRPr="00763D3A">
        <w:rPr>
          <w:rStyle w:val="Emphasis"/>
          <w:highlight w:val="yellow"/>
        </w:rPr>
        <w:t>insufficient in its review</w:t>
      </w:r>
      <w:r w:rsidRPr="00AC73E8">
        <w:rPr>
          <w:rStyle w:val="StyleUnderline"/>
        </w:rPr>
        <w:t>. That's why</w:t>
      </w:r>
      <w:r>
        <w:t xml:space="preserve"> I think </w:t>
      </w:r>
      <w:r w:rsidRPr="00AC73E8">
        <w:rPr>
          <w:rStyle w:val="StyleUnderline"/>
        </w:rPr>
        <w:t>they should be repealed</w:t>
      </w:r>
      <w:r>
        <w:t>. Can the NSA, can the CIA, can other intelligence agencies do things that are not in the national interest? You bet they can. They have from time to time over decades.</w:t>
      </w:r>
    </w:p>
    <w:p w14:paraId="250EC379" w14:textId="77777777" w:rsidR="0055748C" w:rsidRDefault="0055748C" w:rsidP="0055748C">
      <w:r w:rsidRPr="00763D3A">
        <w:rPr>
          <w:rStyle w:val="StyleUnderline"/>
          <w:highlight w:val="yellow"/>
        </w:rPr>
        <w:t>Congress has to do</w:t>
      </w:r>
      <w:r w:rsidRPr="00AC73E8">
        <w:rPr>
          <w:rStyle w:val="StyleUnderline"/>
        </w:rPr>
        <w:t xml:space="preserve"> </w:t>
      </w:r>
      <w:r w:rsidRPr="00AC73E8">
        <w:rPr>
          <w:rStyle w:val="Emphasis"/>
        </w:rPr>
        <w:t xml:space="preserve">a </w:t>
      </w:r>
      <w:r w:rsidRPr="00763D3A">
        <w:rPr>
          <w:rStyle w:val="Emphasis"/>
          <w:highlight w:val="yellow"/>
        </w:rPr>
        <w:t>better</w:t>
      </w:r>
      <w:r w:rsidRPr="00AC73E8">
        <w:rPr>
          <w:rStyle w:val="Emphasis"/>
        </w:rPr>
        <w:t xml:space="preserve"> job of </w:t>
      </w:r>
      <w:r w:rsidRPr="00763D3A">
        <w:rPr>
          <w:rStyle w:val="Emphasis"/>
          <w:highlight w:val="yellow"/>
        </w:rPr>
        <w:t>oversight</w:t>
      </w:r>
      <w:r w:rsidRPr="00AC73E8">
        <w:rPr>
          <w:rStyle w:val="StyleUnderline"/>
        </w:rPr>
        <w:t xml:space="preserve">. There's no question that </w:t>
      </w:r>
      <w:r w:rsidRPr="00763D3A">
        <w:rPr>
          <w:rStyle w:val="StyleUnderline"/>
          <w:highlight w:val="yellow"/>
        </w:rPr>
        <w:t>it's</w:t>
      </w:r>
      <w:r>
        <w:t xml:space="preserve"> made </w:t>
      </w:r>
      <w:r w:rsidRPr="00763D3A">
        <w:rPr>
          <w:rStyle w:val="StyleUnderline"/>
          <w:highlight w:val="yellow"/>
        </w:rPr>
        <w:t>hard when</w:t>
      </w:r>
      <w:r w:rsidRPr="00AC73E8">
        <w:rPr>
          <w:rStyle w:val="StyleUnderline"/>
        </w:rPr>
        <w:t xml:space="preserve"> the </w:t>
      </w:r>
      <w:r w:rsidRPr="00763D3A">
        <w:rPr>
          <w:rStyle w:val="StyleUnderline"/>
          <w:highlight w:val="yellow"/>
        </w:rPr>
        <w:t xml:space="preserve">intelligence agencies </w:t>
      </w:r>
      <w:r w:rsidRPr="00763D3A">
        <w:rPr>
          <w:rStyle w:val="Emphasis"/>
          <w:highlight w:val="yellow"/>
        </w:rPr>
        <w:t>obfuscate and cherry-pick</w:t>
      </w:r>
      <w:r w:rsidRPr="00763D3A">
        <w:rPr>
          <w:rStyle w:val="StyleUnderline"/>
          <w:highlight w:val="yellow"/>
        </w:rPr>
        <w:t xml:space="preserve"> what they tell Congress</w:t>
      </w:r>
      <w:r w:rsidRPr="00AC73E8">
        <w:rPr>
          <w:rStyle w:val="StyleUnderline"/>
        </w:rPr>
        <w:t>. No one likes to be criticized, and</w:t>
      </w:r>
      <w:r>
        <w:t xml:space="preserve"> therefore </w:t>
      </w:r>
      <w:r w:rsidRPr="00AC73E8">
        <w:rPr>
          <w:rStyle w:val="StyleUnderline"/>
        </w:rPr>
        <w:t>no agency likes Congressional oversight. But many agencies understand that for this government with balance of powers to work, they have to cooperate in the oversight</w:t>
      </w:r>
      <w:r>
        <w:t>.</w:t>
      </w:r>
    </w:p>
    <w:p w14:paraId="426DC22A" w14:textId="77777777" w:rsidR="0055748C" w:rsidRDefault="0055748C" w:rsidP="0055748C">
      <w:r>
        <w:t xml:space="preserve">You've heard no doubt </w:t>
      </w:r>
      <w:r w:rsidRPr="00763D3A">
        <w:rPr>
          <w:rStyle w:val="StyleUnderline"/>
          <w:highlight w:val="yellow"/>
        </w:rPr>
        <w:t>members</w:t>
      </w:r>
      <w:r w:rsidRPr="00AC73E8">
        <w:rPr>
          <w:rStyle w:val="StyleUnderline"/>
        </w:rPr>
        <w:t xml:space="preserve"> of Congress who have served </w:t>
      </w:r>
      <w:r w:rsidRPr="00763D3A">
        <w:rPr>
          <w:rStyle w:val="StyleUnderline"/>
          <w:highlight w:val="yellow"/>
        </w:rPr>
        <w:t xml:space="preserve">on the Intelligence Committees say they have to </w:t>
      </w:r>
      <w:r w:rsidRPr="00763D3A">
        <w:rPr>
          <w:rStyle w:val="Emphasis"/>
          <w:highlight w:val="yellow"/>
        </w:rPr>
        <w:t>play</w:t>
      </w:r>
      <w:r w:rsidRPr="00AC73E8">
        <w:rPr>
          <w:rStyle w:val="Emphasis"/>
        </w:rPr>
        <w:t xml:space="preserve"> a form of </w:t>
      </w:r>
      <w:r w:rsidRPr="00763D3A">
        <w:rPr>
          <w:rStyle w:val="Emphasis"/>
          <w:highlight w:val="yellow"/>
        </w:rPr>
        <w:t>20 questions</w:t>
      </w:r>
      <w:r w:rsidRPr="00763D3A">
        <w:rPr>
          <w:rStyle w:val="StyleUnderline"/>
          <w:highlight w:val="yellow"/>
        </w:rPr>
        <w:t xml:space="preserve"> with</w:t>
      </w:r>
      <w:r w:rsidRPr="00AC73E8">
        <w:rPr>
          <w:rStyle w:val="StyleUnderline"/>
        </w:rPr>
        <w:t xml:space="preserve"> intelligence </w:t>
      </w:r>
      <w:r w:rsidRPr="00763D3A">
        <w:rPr>
          <w:rStyle w:val="StyleUnderline"/>
          <w:highlight w:val="yellow"/>
        </w:rPr>
        <w:t>witnesses</w:t>
      </w:r>
      <w:r w:rsidRPr="00AC73E8">
        <w:rPr>
          <w:rStyle w:val="StyleUnderline"/>
        </w:rPr>
        <w:t>. For many</w:t>
      </w:r>
      <w:r>
        <w:t xml:space="preserve"> of the </w:t>
      </w:r>
      <w:r w:rsidRPr="00AC73E8">
        <w:rPr>
          <w:rStyle w:val="StyleUnderline"/>
        </w:rPr>
        <w:t xml:space="preserve">witnesses, </w:t>
      </w:r>
      <w:r w:rsidRPr="00763D3A">
        <w:rPr>
          <w:rStyle w:val="StyleUnderline"/>
          <w:highlight w:val="yellow"/>
        </w:rPr>
        <w:t>their idea of being</w:t>
      </w:r>
      <w:r w:rsidRPr="00AC73E8">
        <w:rPr>
          <w:rStyle w:val="StyleUnderline"/>
        </w:rPr>
        <w:t xml:space="preserve"> straightforward and </w:t>
      </w:r>
      <w:r w:rsidRPr="00763D3A">
        <w:rPr>
          <w:rStyle w:val="StyleUnderline"/>
          <w:highlight w:val="yellow"/>
        </w:rPr>
        <w:t>honest is giving the narrowest possible</w:t>
      </w:r>
      <w:r w:rsidRPr="00AC73E8">
        <w:rPr>
          <w:rStyle w:val="StyleUnderline"/>
        </w:rPr>
        <w:t xml:space="preserve"> specific </w:t>
      </w:r>
      <w:r w:rsidRPr="00763D3A">
        <w:rPr>
          <w:rStyle w:val="StyleUnderline"/>
          <w:highlight w:val="yellow"/>
        </w:rPr>
        <w:t>answer</w:t>
      </w:r>
      <w:r w:rsidRPr="00AC73E8">
        <w:rPr>
          <w:rStyle w:val="StyleUnderline"/>
        </w:rPr>
        <w:t xml:space="preserve"> to a question, </w:t>
      </w:r>
      <w:r w:rsidRPr="00763D3A">
        <w:rPr>
          <w:rStyle w:val="StyleUnderline"/>
          <w:highlight w:val="yellow"/>
        </w:rPr>
        <w:t>not</w:t>
      </w:r>
      <w:r>
        <w:t xml:space="preserve"> really </w:t>
      </w:r>
      <w:r w:rsidRPr="00763D3A">
        <w:rPr>
          <w:rStyle w:val="StyleUnderline"/>
          <w:highlight w:val="yellow"/>
        </w:rPr>
        <w:t>providing</w:t>
      </w:r>
      <w:r w:rsidRPr="00AC73E8">
        <w:rPr>
          <w:rStyle w:val="StyleUnderline"/>
        </w:rPr>
        <w:t xml:space="preserve"> the </w:t>
      </w:r>
      <w:r w:rsidRPr="00763D3A">
        <w:rPr>
          <w:rStyle w:val="StyleUnderline"/>
          <w:highlight w:val="yellow"/>
        </w:rPr>
        <w:t xml:space="preserve">information Congress </w:t>
      </w:r>
      <w:r w:rsidRPr="00763D3A">
        <w:rPr>
          <w:rStyle w:val="Emphasis"/>
          <w:highlight w:val="yellow"/>
        </w:rPr>
        <w:t>actually needs</w:t>
      </w:r>
      <w:r w:rsidRPr="00763D3A">
        <w:rPr>
          <w:rStyle w:val="StyleUnderline"/>
          <w:highlight w:val="yellow"/>
        </w:rPr>
        <w:t xml:space="preserve">. They </w:t>
      </w:r>
      <w:r w:rsidRPr="00763D3A">
        <w:rPr>
          <w:rStyle w:val="Emphasis"/>
          <w:highlight w:val="yellow"/>
        </w:rPr>
        <w:t>play a</w:t>
      </w:r>
      <w:r w:rsidRPr="00DF2E26">
        <w:rPr>
          <w:rStyle w:val="Emphasis"/>
        </w:rPr>
        <w:t xml:space="preserve"> little </w:t>
      </w:r>
      <w:r w:rsidRPr="00763D3A">
        <w:rPr>
          <w:rStyle w:val="Emphasis"/>
          <w:highlight w:val="yellow"/>
        </w:rPr>
        <w:t>game</w:t>
      </w:r>
      <w:r w:rsidRPr="00763D3A">
        <w:rPr>
          <w:rStyle w:val="StyleUnderline"/>
          <w:highlight w:val="yellow"/>
        </w:rPr>
        <w:t xml:space="preserve"> to see if members</w:t>
      </w:r>
      <w:r w:rsidRPr="00AC73E8">
        <w:rPr>
          <w:rStyle w:val="StyleUnderline"/>
        </w:rPr>
        <w:t xml:space="preserve"> of Congress will </w:t>
      </w:r>
      <w:r w:rsidRPr="00763D3A">
        <w:rPr>
          <w:rStyle w:val="StyleUnderline"/>
          <w:highlight w:val="yellow"/>
        </w:rPr>
        <w:t>ask</w:t>
      </w:r>
      <w:r w:rsidRPr="00AC73E8">
        <w:rPr>
          <w:rStyle w:val="StyleUnderline"/>
        </w:rPr>
        <w:t xml:space="preserve"> these </w:t>
      </w:r>
      <w:r w:rsidRPr="00763D3A">
        <w:rPr>
          <w:rStyle w:val="StyleUnderline"/>
          <w:highlight w:val="yellow"/>
        </w:rPr>
        <w:t>specific questions</w:t>
      </w:r>
      <w:r w:rsidRPr="00AC73E8">
        <w:rPr>
          <w:rStyle w:val="StyleUnderline"/>
        </w:rPr>
        <w:t xml:space="preserve">, to which they'll give an answer that's relevant. </w:t>
      </w:r>
      <w:r w:rsidRPr="00763D3A">
        <w:rPr>
          <w:rStyle w:val="StyleUnderline"/>
          <w:highlight w:val="yellow"/>
        </w:rPr>
        <w:t>If a member doesn't</w:t>
      </w:r>
      <w:r w:rsidRPr="00AC73E8">
        <w:rPr>
          <w:rStyle w:val="StyleUnderline"/>
        </w:rPr>
        <w:t xml:space="preserve"> ask that specific question, the intelligence </w:t>
      </w:r>
      <w:r w:rsidRPr="00763D3A">
        <w:rPr>
          <w:rStyle w:val="StyleUnderline"/>
          <w:highlight w:val="yellow"/>
        </w:rPr>
        <w:t>officials</w:t>
      </w:r>
      <w:r w:rsidRPr="00AC73E8">
        <w:rPr>
          <w:rStyle w:val="StyleUnderline"/>
        </w:rPr>
        <w:t xml:space="preserve"> will </w:t>
      </w:r>
      <w:r w:rsidRPr="00763D3A">
        <w:rPr>
          <w:rStyle w:val="StyleUnderline"/>
          <w:highlight w:val="yellow"/>
        </w:rPr>
        <w:t>leave</w:t>
      </w:r>
      <w:r w:rsidRPr="00AC73E8">
        <w:rPr>
          <w:rStyle w:val="StyleUnderline"/>
        </w:rPr>
        <w:t xml:space="preserve"> the meeting room </w:t>
      </w:r>
      <w:r w:rsidRPr="00763D3A">
        <w:rPr>
          <w:rStyle w:val="Emphasis"/>
          <w:highlight w:val="yellow"/>
        </w:rPr>
        <w:t>smiling to themselves</w:t>
      </w:r>
      <w:r w:rsidRPr="00763D3A">
        <w:rPr>
          <w:rStyle w:val="StyleUnderline"/>
          <w:highlight w:val="yellow"/>
        </w:rPr>
        <w:t xml:space="preserve"> about protecting the secrecy of their agency. It's a game </w:t>
      </w:r>
      <w:r w:rsidRPr="00DF2E26">
        <w:rPr>
          <w:rStyle w:val="StyleUnderline"/>
          <w:highlight w:val="yellow"/>
        </w:rPr>
        <w:t>that doesn't serve</w:t>
      </w:r>
      <w:r w:rsidRPr="00AC73E8">
        <w:rPr>
          <w:rStyle w:val="StyleUnderline"/>
        </w:rPr>
        <w:t xml:space="preserve"> the oversight process, it's a game that </w:t>
      </w:r>
      <w:r w:rsidRPr="00DF2E26">
        <w:rPr>
          <w:rStyle w:val="Emphasis"/>
        </w:rPr>
        <w:t xml:space="preserve">doesn't serve </w:t>
      </w:r>
      <w:r w:rsidRPr="00DF2E26">
        <w:rPr>
          <w:rStyle w:val="Emphasis"/>
          <w:highlight w:val="yellow"/>
        </w:rPr>
        <w:t>America well</w:t>
      </w:r>
      <w:r>
        <w:t>.</w:t>
      </w:r>
    </w:p>
    <w:p w14:paraId="07BE8A7F" w14:textId="77777777" w:rsidR="0055748C" w:rsidRDefault="0055748C" w:rsidP="0055748C"/>
    <w:p w14:paraId="6DA24675" w14:textId="77777777" w:rsidR="00AC4BE8" w:rsidRDefault="00AC4BE8" w:rsidP="0055748C"/>
    <w:p w14:paraId="3C3FBAD6" w14:textId="77777777" w:rsidR="0074610E" w:rsidRDefault="0074610E" w:rsidP="00505FD5"/>
    <w:sectPr w:rsidR="0074610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212"/>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1322F0"/>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936BC"/>
    <w:rsid w:val="00094FFC"/>
    <w:rsid w:val="000A2D8A"/>
    <w:rsid w:val="000D26A6"/>
    <w:rsid w:val="000D2B90"/>
    <w:rsid w:val="000D6ED8"/>
    <w:rsid w:val="000D717B"/>
    <w:rsid w:val="00100B28"/>
    <w:rsid w:val="00117316"/>
    <w:rsid w:val="001209B4"/>
    <w:rsid w:val="001322F0"/>
    <w:rsid w:val="001761FC"/>
    <w:rsid w:val="00182655"/>
    <w:rsid w:val="001840F2"/>
    <w:rsid w:val="00185134"/>
    <w:rsid w:val="001856C6"/>
    <w:rsid w:val="00191B5F"/>
    <w:rsid w:val="00192487"/>
    <w:rsid w:val="0019668D"/>
    <w:rsid w:val="001A25FD"/>
    <w:rsid w:val="001A5371"/>
    <w:rsid w:val="001A72C7"/>
    <w:rsid w:val="001B73E3"/>
    <w:rsid w:val="001B7D0E"/>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4BFC"/>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A2EDF"/>
    <w:rsid w:val="004B37B4"/>
    <w:rsid w:val="004C0314"/>
    <w:rsid w:val="004C0D3D"/>
    <w:rsid w:val="004C213E"/>
    <w:rsid w:val="004C376C"/>
    <w:rsid w:val="004C581A"/>
    <w:rsid w:val="004C657F"/>
    <w:rsid w:val="004D17D8"/>
    <w:rsid w:val="004E355B"/>
    <w:rsid w:val="005028E5"/>
    <w:rsid w:val="00503735"/>
    <w:rsid w:val="00505FD5"/>
    <w:rsid w:val="005224F2"/>
    <w:rsid w:val="00536D8B"/>
    <w:rsid w:val="005379C3"/>
    <w:rsid w:val="005519C2"/>
    <w:rsid w:val="005523E0"/>
    <w:rsid w:val="0055320F"/>
    <w:rsid w:val="0055699B"/>
    <w:rsid w:val="0055748C"/>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62C4"/>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3B54"/>
    <w:rsid w:val="00674A78"/>
    <w:rsid w:val="00696A16"/>
    <w:rsid w:val="006A4840"/>
    <w:rsid w:val="006A7E1D"/>
    <w:rsid w:val="006C3A56"/>
    <w:rsid w:val="006D13F4"/>
    <w:rsid w:val="006D6AED"/>
    <w:rsid w:val="006E6D0B"/>
    <w:rsid w:val="006F126E"/>
    <w:rsid w:val="006F3834"/>
    <w:rsid w:val="006F5693"/>
    <w:rsid w:val="00705223"/>
    <w:rsid w:val="00717B01"/>
    <w:rsid w:val="007227D9"/>
    <w:rsid w:val="0072491F"/>
    <w:rsid w:val="007374A1"/>
    <w:rsid w:val="0074610E"/>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61EE"/>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0D48"/>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C4BE8"/>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81619"/>
    <w:rsid w:val="00CA013C"/>
    <w:rsid w:val="00CA6D6D"/>
    <w:rsid w:val="00CC7A4E"/>
    <w:rsid w:val="00CD1359"/>
    <w:rsid w:val="00CD4C83"/>
    <w:rsid w:val="00D01EDC"/>
    <w:rsid w:val="00D078AA"/>
    <w:rsid w:val="00D10058"/>
    <w:rsid w:val="00D11978"/>
    <w:rsid w:val="00D15E30"/>
    <w:rsid w:val="00D16129"/>
    <w:rsid w:val="00D21FE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2B75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322F0"/>
    <w:rPr>
      <w:rFonts w:ascii="Book Antiqua" w:hAnsi="Book Antiqua"/>
      <w:sz w:val="16"/>
    </w:rPr>
  </w:style>
  <w:style w:type="paragraph" w:styleId="Heading1">
    <w:name w:val="heading 1"/>
    <w:aliases w:val="Pocket"/>
    <w:basedOn w:val="Normal"/>
    <w:next w:val="Normal"/>
    <w:link w:val="Heading1Char"/>
    <w:uiPriority w:val="9"/>
    <w:qFormat/>
    <w:rsid w:val="001322F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322F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322F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322F0"/>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1322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22F0"/>
  </w:style>
  <w:style w:type="character" w:customStyle="1" w:styleId="Heading1Char">
    <w:name w:val="Heading 1 Char"/>
    <w:aliases w:val="Pocket Char"/>
    <w:basedOn w:val="DefaultParagraphFont"/>
    <w:link w:val="Heading1"/>
    <w:uiPriority w:val="9"/>
    <w:rsid w:val="001322F0"/>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1322F0"/>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1322F0"/>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1322F0"/>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1322F0"/>
    <w:rPr>
      <w:b/>
      <w:sz w:val="24"/>
      <w:u w:val="none"/>
    </w:rPr>
  </w:style>
  <w:style w:type="character" w:customStyle="1" w:styleId="StyleUnderline">
    <w:name w:val="Style Underline"/>
    <w:aliases w:val="Underline,Style Bold Underline"/>
    <w:basedOn w:val="DefaultParagraphFont"/>
    <w:uiPriority w:val="1"/>
    <w:qFormat/>
    <w:rsid w:val="001322F0"/>
    <w:rPr>
      <w:b w:val="0"/>
      <w:sz w:val="24"/>
      <w:u w:val="single"/>
    </w:rPr>
  </w:style>
  <w:style w:type="character" w:styleId="Emphasis">
    <w:name w:val="Emphasis"/>
    <w:basedOn w:val="DefaultParagraphFont"/>
    <w:uiPriority w:val="20"/>
    <w:qFormat/>
    <w:rsid w:val="001322F0"/>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1322F0"/>
    <w:rPr>
      <w:color w:val="auto"/>
      <w:u w:val="none"/>
    </w:rPr>
  </w:style>
  <w:style w:type="character" w:styleId="Hyperlink">
    <w:name w:val="Hyperlink"/>
    <w:basedOn w:val="DefaultParagraphFont"/>
    <w:uiPriority w:val="99"/>
    <w:unhideWhenUsed/>
    <w:rsid w:val="001322F0"/>
    <w:rPr>
      <w:color w:val="auto"/>
      <w:u w:val="none"/>
    </w:rPr>
  </w:style>
  <w:style w:type="paragraph" w:styleId="DocumentMap">
    <w:name w:val="Document Map"/>
    <w:basedOn w:val="Normal"/>
    <w:link w:val="DocumentMapChar"/>
    <w:uiPriority w:val="99"/>
    <w:semiHidden/>
    <w:unhideWhenUsed/>
    <w:rsid w:val="001322F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322F0"/>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322F0"/>
    <w:rPr>
      <w:rFonts w:ascii="Book Antiqua" w:hAnsi="Book Antiqua"/>
      <w:sz w:val="16"/>
    </w:rPr>
  </w:style>
  <w:style w:type="paragraph" w:styleId="Heading1">
    <w:name w:val="heading 1"/>
    <w:aliases w:val="Pocket"/>
    <w:basedOn w:val="Normal"/>
    <w:next w:val="Normal"/>
    <w:link w:val="Heading1Char"/>
    <w:uiPriority w:val="9"/>
    <w:qFormat/>
    <w:rsid w:val="001322F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322F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322F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322F0"/>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1322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22F0"/>
  </w:style>
  <w:style w:type="character" w:customStyle="1" w:styleId="Heading1Char">
    <w:name w:val="Heading 1 Char"/>
    <w:aliases w:val="Pocket Char"/>
    <w:basedOn w:val="DefaultParagraphFont"/>
    <w:link w:val="Heading1"/>
    <w:uiPriority w:val="9"/>
    <w:rsid w:val="001322F0"/>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1322F0"/>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1322F0"/>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1322F0"/>
    <w:rPr>
      <w:rFonts w:ascii="Book Antiqua" w:eastAsiaTheme="majorEastAsia" w:hAnsi="Book Antiqua"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1"/>
    <w:qFormat/>
    <w:rsid w:val="001322F0"/>
    <w:rPr>
      <w:b/>
      <w:sz w:val="24"/>
      <w:u w:val="none"/>
    </w:rPr>
  </w:style>
  <w:style w:type="character" w:customStyle="1" w:styleId="StyleUnderline">
    <w:name w:val="Style Underline"/>
    <w:aliases w:val="Underline,Style Bold Underline"/>
    <w:basedOn w:val="DefaultParagraphFont"/>
    <w:uiPriority w:val="1"/>
    <w:qFormat/>
    <w:rsid w:val="001322F0"/>
    <w:rPr>
      <w:b w:val="0"/>
      <w:sz w:val="24"/>
      <w:u w:val="single"/>
    </w:rPr>
  </w:style>
  <w:style w:type="character" w:styleId="Emphasis">
    <w:name w:val="Emphasis"/>
    <w:basedOn w:val="DefaultParagraphFont"/>
    <w:uiPriority w:val="20"/>
    <w:qFormat/>
    <w:rsid w:val="001322F0"/>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1322F0"/>
    <w:rPr>
      <w:color w:val="auto"/>
      <w:u w:val="none"/>
    </w:rPr>
  </w:style>
  <w:style w:type="character" w:styleId="Hyperlink">
    <w:name w:val="Hyperlink"/>
    <w:basedOn w:val="DefaultParagraphFont"/>
    <w:uiPriority w:val="99"/>
    <w:unhideWhenUsed/>
    <w:rsid w:val="001322F0"/>
    <w:rPr>
      <w:color w:val="auto"/>
      <w:u w:val="none"/>
    </w:rPr>
  </w:style>
  <w:style w:type="paragraph" w:styleId="DocumentMap">
    <w:name w:val="Document Map"/>
    <w:basedOn w:val="Normal"/>
    <w:link w:val="DocumentMapChar"/>
    <w:uiPriority w:val="99"/>
    <w:semiHidden/>
    <w:unhideWhenUsed/>
    <w:rsid w:val="001322F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322F0"/>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csmonitor.com/World/Passcode/Passcode-Voices/2015/0324/Opinion-Meaningful-surveillance-reform-must-prioritize-civil-liberties"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nytimes.com/2013/09/07/us/politics/legislation-seeks-to-bar-nsa-tactic-in-encryption.html" TargetMode="External"/><Relationship Id="rId11" Type="http://schemas.openxmlformats.org/officeDocument/2006/relationships/hyperlink" Target="http://news.antiwar.com/2013/09/06/surveillance-state-repeal-act-would-ban-nsa-back-doors/" TargetMode="External"/><Relationship Id="rId12" Type="http://schemas.openxmlformats.org/officeDocument/2006/relationships/hyperlink" Target="http://rt.com/usa/243745-bill-repeal-patriot-act-surveillance/" TargetMode="External"/><Relationship Id="rId13" Type="http://schemas.openxmlformats.org/officeDocument/2006/relationships/hyperlink" Target="http://thinkprogress.org/election/2015/03/24/3638234/house-members-move-repeal-patriot-act-strongest-anti-surveillance-bill-date/" TargetMode="External"/><Relationship Id="rId14" Type="http://schemas.openxmlformats.org/officeDocument/2006/relationships/hyperlink" Target="https://firstlook.org/theintercept/2015/06/17/hayden-mocks-extent-post-snowden-surveillance-reform-2-years-cool/" TargetMode="External"/><Relationship Id="rId15" Type="http://schemas.openxmlformats.org/officeDocument/2006/relationships/hyperlink" Target="http://www.freedomworks.org/content/letter-support-surveillance-state-repeal-act" TargetMode="External"/><Relationship Id="rId16" Type="http://schemas.openxmlformats.org/officeDocument/2006/relationships/hyperlink" Target="http://www.csmonitor.com/World/Passcode/Passcode-Voices/2015/0324/Opinion-Meaningful-surveillance-reform-must-prioritize-civil-liberties" TargetMode="External"/><Relationship Id="rId17" Type="http://schemas.openxmlformats.org/officeDocument/2006/relationships/hyperlink" Target="http://greenshadowcabinet.us/statements/back-square-one-spying" TargetMode="External"/><Relationship Id="rId18" Type="http://schemas.openxmlformats.org/officeDocument/2006/relationships/hyperlink" Target="http://www.freedomworks.org/content/letter-support-surveillance-state-repeal-act" TargetMode="External"/><Relationship Id="rId19" Type="http://schemas.openxmlformats.org/officeDocument/2006/relationships/hyperlink" Target="http://www.washingtonpost.com/blogs/the-switch/wp/2013/08/02/heres-what-real-reform-of-the-nsa-looks-like/"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msnbc.com/msnbc/time-end-the-surveillance-state" TargetMode="External"/><Relationship Id="rId8" Type="http://schemas.openxmlformats.org/officeDocument/2006/relationships/hyperlink" Target="http://restorethe4th.com/blog/go-big-or-go-home-pass-the-new-surveillance-state-repeal-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7630D4-1C8C-C342-9DAB-110B0A066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71</TotalTime>
  <Pages>20</Pages>
  <Words>7232</Words>
  <Characters>41228</Characters>
  <Application>Microsoft Macintosh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48364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4</cp:revision>
  <dcterms:created xsi:type="dcterms:W3CDTF">2015-06-29T20:09:00Z</dcterms:created>
  <dcterms:modified xsi:type="dcterms:W3CDTF">2015-06-30T11:31:00Z</dcterms:modified>
  <cp:category/>
</cp:coreProperties>
</file>