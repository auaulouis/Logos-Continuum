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AA8" w:rsidRDefault="00D96AA8" w:rsidP="00D96AA8">
      <w:pPr>
        <w:pStyle w:val="Heading1"/>
      </w:pPr>
      <w:proofErr w:type="spellStart"/>
      <w:r>
        <w:t>Neg</w:t>
      </w:r>
      <w:proofErr w:type="spellEnd"/>
    </w:p>
    <w:p w:rsidR="00946E8D" w:rsidRDefault="00946E8D" w:rsidP="00946E8D"/>
    <w:p w:rsidR="00946E8D" w:rsidRDefault="00946E8D" w:rsidP="00946E8D">
      <w:pPr>
        <w:pStyle w:val="Heading2"/>
      </w:pPr>
      <w:r>
        <w:lastRenderedPageBreak/>
        <w:t>1NC</w:t>
      </w:r>
    </w:p>
    <w:p w:rsidR="00946E8D" w:rsidRDefault="00946E8D" w:rsidP="00946E8D">
      <w:pPr>
        <w:pStyle w:val="Heading4"/>
      </w:pPr>
      <w:r>
        <w:t>Iran Deal will pass congress despite opposition but Obama’s pressure is key</w:t>
      </w:r>
    </w:p>
    <w:p w:rsidR="00946E8D" w:rsidRPr="00BC4396" w:rsidRDefault="00946E8D" w:rsidP="00946E8D">
      <w:pPr>
        <w:rPr>
          <w:sz w:val="16"/>
          <w:szCs w:val="16"/>
        </w:rPr>
      </w:pPr>
      <w:r w:rsidRPr="00BC4396">
        <w:rPr>
          <w:rStyle w:val="Style13ptBold"/>
        </w:rPr>
        <w:t>Bolton 7-6-15</w:t>
      </w:r>
      <w:r>
        <w:t xml:space="preserve"> </w:t>
      </w:r>
      <w:r w:rsidRPr="00BC4396">
        <w:rPr>
          <w:sz w:val="16"/>
          <w:szCs w:val="16"/>
        </w:rPr>
        <w:t xml:space="preserve">(Alexander, senior reporter for the Hill, “Dems raise pressure on Obama over Iran nuclear deal”, The Hill, </w:t>
      </w:r>
      <w:hyperlink r:id="rId9" w:history="1">
        <w:r w:rsidRPr="00BC4396">
          <w:rPr>
            <w:rStyle w:val="Hyperlink"/>
            <w:sz w:val="16"/>
            <w:szCs w:val="16"/>
          </w:rPr>
          <w:t>http://thehill.com/homenews/senate/247003-dems-raise-pressure-on-obama-over-iran-nuclear-deal</w:t>
        </w:r>
      </w:hyperlink>
      <w:r w:rsidRPr="00BC4396">
        <w:rPr>
          <w:sz w:val="16"/>
          <w:szCs w:val="16"/>
        </w:rPr>
        <w:t>)</w:t>
      </w:r>
    </w:p>
    <w:p w:rsidR="00946E8D" w:rsidRPr="00B46D4F" w:rsidRDefault="00946E8D" w:rsidP="00B46D4F">
      <w:pPr>
        <w:rPr>
          <w:rStyle w:val="StyleUnderline"/>
        </w:rPr>
      </w:pPr>
      <w:r w:rsidRPr="00B46D4F">
        <w:rPr>
          <w:rStyle w:val="StyleUnderline"/>
        </w:rPr>
        <w:t xml:space="preserve">Top Senate Democrats are issuing </w:t>
      </w:r>
      <w:proofErr w:type="spellStart"/>
      <w:r w:rsidRPr="00B46D4F">
        <w:rPr>
          <w:rStyle w:val="StyleUnderline"/>
        </w:rPr>
        <w:t>hard-line</w:t>
      </w:r>
      <w:proofErr w:type="spellEnd"/>
      <w:r w:rsidRPr="00B46D4F">
        <w:rPr>
          <w:rStyle w:val="StyleUnderline"/>
        </w:rPr>
        <w:t xml:space="preserve"> demands for a nuclear deal with Iran</w:t>
      </w:r>
      <w:r w:rsidRPr="00E534A4">
        <w:rPr>
          <w:sz w:val="16"/>
        </w:rPr>
        <w:t xml:space="preserve">, </w:t>
      </w:r>
      <w:r w:rsidRPr="00B46D4F">
        <w:rPr>
          <w:rStyle w:val="StyleUnderline"/>
        </w:rPr>
        <w:t>highlighting the challenge facing the Obama administration in securing congressional approval</w:t>
      </w:r>
      <w:r w:rsidRPr="00E534A4">
        <w:rPr>
          <w:sz w:val="16"/>
        </w:rPr>
        <w:t xml:space="preserve"> for one of the president’s top foreign policy priorities. The administration faces a Tuesday deadline for securing a deal with Iran, and it must send text of the deal to Congress by Thursday to trigger a 30-day clock for lawmakers to review it. If Thursday’s deadline is missed, lawmakers will have 60 days to consider it, which could allow opposition to build. </w:t>
      </w:r>
      <w:r w:rsidRPr="00B46D4F">
        <w:rPr>
          <w:rStyle w:val="StyleUnderline"/>
        </w:rPr>
        <w:t>It does not appear that the emerging deal will meet all of the demands from Republicans and Democrats</w:t>
      </w:r>
      <w:r w:rsidRPr="00E534A4">
        <w:rPr>
          <w:sz w:val="16"/>
        </w:rPr>
        <w:t xml:space="preserve">, including calls for “anytime, anywhere” inspections in Iran. </w:t>
      </w:r>
      <w:r w:rsidRPr="00B46D4F">
        <w:rPr>
          <w:rStyle w:val="StyleUnderline"/>
        </w:rPr>
        <w:t xml:space="preserve">That could make it tougher for the administration to prevent 67 senators from voting to disapprove of it. </w:t>
      </w:r>
      <w:r w:rsidRPr="00E534A4">
        <w:rPr>
          <w:sz w:val="16"/>
        </w:rPr>
        <w:t xml:space="preserve">“If </w:t>
      </w:r>
      <w:r w:rsidRPr="00B46D4F">
        <w:rPr>
          <w:rStyle w:val="StyleUnderline"/>
        </w:rPr>
        <w:t>the deal doesn’t meet the conditions set forth in the bipartisan statement organized by the Washington Institut</w:t>
      </w:r>
      <w:r w:rsidRPr="00E534A4">
        <w:rPr>
          <w:sz w:val="16"/>
        </w:rPr>
        <w:t>e</w:t>
      </w:r>
      <w:r w:rsidRPr="00B46D4F">
        <w:rPr>
          <w:rStyle w:val="StyleUnderline"/>
        </w:rPr>
        <w:t>, the administration could face some serious proble</w:t>
      </w:r>
      <w:r w:rsidRPr="00E534A4">
        <w:rPr>
          <w:sz w:val="16"/>
        </w:rPr>
        <w:t xml:space="preserve">ms persuading Democrats to stick with the deal,” said Patrick Clawson, the director of research at the Washington Institute on Near East Policy. </w:t>
      </w:r>
      <w:r w:rsidRPr="00B46D4F">
        <w:rPr>
          <w:rStyle w:val="StyleUnderline"/>
        </w:rPr>
        <w:t>The group organized a bipartisan statement in late June laying out conditions supported by influential Democrats</w:t>
      </w:r>
      <w:r w:rsidRPr="00E534A4">
        <w:rPr>
          <w:sz w:val="16"/>
        </w:rPr>
        <w:t xml:space="preserve">, such as Sen. Ben Cardin (Md.), the senior Democrat on the Senate Foreign Relations Committee. </w:t>
      </w:r>
      <w:r w:rsidRPr="00B46D4F">
        <w:rPr>
          <w:rStyle w:val="StyleUnderline"/>
        </w:rPr>
        <w:t>Bipartisan Senate support for a resolution of disapproval would encourage House Democrats to vote for it,</w:t>
      </w:r>
      <w:r w:rsidRPr="00E534A4">
        <w:rPr>
          <w:sz w:val="16"/>
        </w:rPr>
        <w:t xml:space="preserve"> </w:t>
      </w:r>
      <w:r w:rsidRPr="00B46D4F">
        <w:rPr>
          <w:rStyle w:val="StyleUnderline"/>
        </w:rPr>
        <w:t>though an intense lobbying campaign by the administration could be enough to quash a rebellion</w:t>
      </w:r>
      <w:r w:rsidRPr="00E534A4">
        <w:rPr>
          <w:sz w:val="16"/>
        </w:rPr>
        <w:t>. “</w:t>
      </w:r>
      <w:r w:rsidRPr="00B46D4F">
        <w:rPr>
          <w:rStyle w:val="StyleUnderline"/>
        </w:rPr>
        <w:t>It would have momentum, but I think a lot is going to depend on everything that accompanies thi</w:t>
      </w:r>
      <w:r w:rsidRPr="00E534A4">
        <w:rPr>
          <w:sz w:val="16"/>
        </w:rPr>
        <w:t xml:space="preserve">s. </w:t>
      </w:r>
      <w:r w:rsidRPr="00B46D4F">
        <w:rPr>
          <w:rStyle w:val="StyleUnderline"/>
        </w:rPr>
        <w:t>The narrative is completely owned by the White House</w:t>
      </w:r>
      <w:r w:rsidRPr="00E534A4">
        <w:rPr>
          <w:sz w:val="16"/>
        </w:rPr>
        <w:t xml:space="preserve"> here,” </w:t>
      </w:r>
      <w:r w:rsidRPr="00B46D4F">
        <w:rPr>
          <w:rStyle w:val="StyleUnderline"/>
        </w:rPr>
        <w:t xml:space="preserve">said Danielle </w:t>
      </w:r>
      <w:proofErr w:type="spellStart"/>
      <w:r w:rsidRPr="00B46D4F">
        <w:rPr>
          <w:rStyle w:val="StyleUnderline"/>
        </w:rPr>
        <w:t>Pletka</w:t>
      </w:r>
      <w:proofErr w:type="spellEnd"/>
      <w:r w:rsidRPr="00B46D4F">
        <w:rPr>
          <w:rStyle w:val="StyleUnderline"/>
        </w:rPr>
        <w:t>, senior vice president for foreign and defense policy</w:t>
      </w:r>
      <w:r w:rsidRPr="00E534A4">
        <w:rPr>
          <w:sz w:val="16"/>
        </w:rPr>
        <w:t xml:space="preserve"> </w:t>
      </w:r>
      <w:r w:rsidRPr="00B46D4F">
        <w:rPr>
          <w:rStyle w:val="StyleUnderline"/>
        </w:rPr>
        <w:t>studies at the American Enterprise Institute</w:t>
      </w:r>
      <w:r w:rsidRPr="00E534A4">
        <w:rPr>
          <w:sz w:val="16"/>
        </w:rPr>
        <w:t xml:space="preserve">. She says </w:t>
      </w:r>
      <w:r w:rsidRPr="00B46D4F">
        <w:rPr>
          <w:rStyle w:val="StyleUnderline"/>
        </w:rPr>
        <w:t>it will be difficult to assess how the deal will be interpreted on Capitol Hill because administration officials will dominate the narrative in the early days</w:t>
      </w:r>
      <w:r w:rsidRPr="00E534A4">
        <w:rPr>
          <w:sz w:val="16"/>
        </w:rPr>
        <w:t>. “</w:t>
      </w:r>
      <w:r w:rsidRPr="00B46D4F">
        <w:rPr>
          <w:rStyle w:val="StyleUnderline"/>
        </w:rPr>
        <w:t>They’ve already got their people out there lobbying very aggressively</w:t>
      </w:r>
      <w:r w:rsidRPr="00E534A4">
        <w:rPr>
          <w:sz w:val="16"/>
        </w:rPr>
        <w:t xml:space="preserve"> </w:t>
      </w:r>
      <w:r w:rsidRPr="00B46D4F">
        <w:rPr>
          <w:rStyle w:val="StyleUnderline"/>
        </w:rPr>
        <w:t>and the president has an enormous amount of power</w:t>
      </w:r>
      <w:r w:rsidRPr="00E534A4">
        <w:rPr>
          <w:sz w:val="16"/>
        </w:rPr>
        <w:t xml:space="preserve"> in this country, frankly </w:t>
      </w:r>
      <w:r w:rsidRPr="00B46D4F">
        <w:rPr>
          <w:rStyle w:val="StyleUnderline"/>
        </w:rPr>
        <w:t>much more power than the Congress at this point,” she added</w:t>
      </w:r>
      <w:r w:rsidRPr="00E534A4">
        <w:rPr>
          <w:sz w:val="16"/>
        </w:rPr>
        <w:t>. “</w:t>
      </w:r>
      <w:r w:rsidRPr="00B46D4F">
        <w:rPr>
          <w:rStyle w:val="StyleUnderline"/>
        </w:rPr>
        <w:t>He has the power to affect the fortunes of individual members of Congress.”</w:t>
      </w:r>
    </w:p>
    <w:p w:rsidR="002B7E69" w:rsidRPr="00B46D4F" w:rsidRDefault="002B7E69" w:rsidP="00B46D4F">
      <w:pPr>
        <w:rPr>
          <w:rStyle w:val="StyleUnderline"/>
        </w:rPr>
      </w:pPr>
    </w:p>
    <w:p w:rsidR="002B7E69" w:rsidRPr="002B7E69" w:rsidRDefault="002B7E69" w:rsidP="002B7E69">
      <w:pPr>
        <w:pStyle w:val="Heading4"/>
        <w:rPr>
          <w:rStyle w:val="Heading4Char"/>
        </w:rPr>
      </w:pPr>
      <w:r w:rsidRPr="002B7E69">
        <w:t>[INSERT LINK]</w:t>
      </w:r>
    </w:p>
    <w:p w:rsidR="002B7E69" w:rsidRDefault="002B7E69" w:rsidP="002B7E69"/>
    <w:p w:rsidR="00C06E94" w:rsidRDefault="00C06E94" w:rsidP="00C06E94">
      <w:pPr>
        <w:pStyle w:val="Heading4"/>
      </w:pPr>
      <w:r>
        <w:t xml:space="preserve">Rejecting the deal causes </w:t>
      </w:r>
      <w:r w:rsidR="00394565">
        <w:t xml:space="preserve">Middle East </w:t>
      </w:r>
      <w:r>
        <w:t>war. Their turns don’t matter – decline of the sanctions regime is inevitable – the only question is whether the US takes credit</w:t>
      </w:r>
      <w:r w:rsidR="00394565">
        <w:t>.</w:t>
      </w:r>
    </w:p>
    <w:p w:rsidR="00C06E94" w:rsidRDefault="00C06E94" w:rsidP="00946E8D">
      <w:pPr>
        <w:rPr>
          <w:rFonts w:asciiTheme="minorHAnsi" w:hAnsiTheme="minorHAnsi"/>
          <w:sz w:val="16"/>
          <w:szCs w:val="24"/>
        </w:rPr>
      </w:pPr>
      <w:r w:rsidRPr="00C06E94">
        <w:rPr>
          <w:rStyle w:val="Style13ptBold"/>
        </w:rPr>
        <w:t>Kaye 7-7</w:t>
      </w:r>
      <w:r>
        <w:rPr>
          <w:rFonts w:asciiTheme="minorHAnsi" w:hAnsiTheme="minorHAnsi"/>
          <w:sz w:val="16"/>
          <w:szCs w:val="24"/>
        </w:rPr>
        <w:t xml:space="preserve">-15 [Dalia, a senior political scientist and director of the RAND Corporation’s Center for Middle East Public Policy, The Middle East After Vienna, </w:t>
      </w:r>
      <w:hyperlink r:id="rId10" w:history="1">
        <w:r w:rsidRPr="00065907">
          <w:rPr>
            <w:rStyle w:val="Hyperlink"/>
            <w:rFonts w:asciiTheme="minorHAnsi" w:hAnsiTheme="minorHAnsi"/>
            <w:sz w:val="16"/>
            <w:szCs w:val="24"/>
          </w:rPr>
          <w:t>https://www.foreignaffairs.com/articles/iran/2015-07-07/middle-east-after-vienna</w:t>
        </w:r>
      </w:hyperlink>
      <w:r>
        <w:rPr>
          <w:rFonts w:asciiTheme="minorHAnsi" w:hAnsiTheme="minorHAnsi"/>
          <w:sz w:val="16"/>
          <w:szCs w:val="24"/>
        </w:rPr>
        <w:t>]</w:t>
      </w:r>
    </w:p>
    <w:p w:rsidR="00C06E94" w:rsidRDefault="00AC2046" w:rsidP="00946E8D">
      <w:pPr>
        <w:rPr>
          <w:rStyle w:val="Emphasis"/>
        </w:rPr>
      </w:pPr>
      <w:r w:rsidRPr="00B46D4F">
        <w:rPr>
          <w:rStyle w:val="StyleUnderline"/>
        </w:rPr>
        <w:t>Failure to</w:t>
      </w:r>
      <w:r w:rsidRPr="00C06E94">
        <w:rPr>
          <w:rFonts w:asciiTheme="minorHAnsi" w:hAnsiTheme="minorHAnsi"/>
          <w:sz w:val="14"/>
          <w:szCs w:val="24"/>
        </w:rPr>
        <w:t xml:space="preserve"> reach or </w:t>
      </w:r>
      <w:r w:rsidRPr="00B46D4F">
        <w:rPr>
          <w:rStyle w:val="StyleUnderline"/>
        </w:rPr>
        <w:t>approve a deal would</w:t>
      </w:r>
      <w:r w:rsidRPr="00C06E94">
        <w:rPr>
          <w:rFonts w:asciiTheme="minorHAnsi" w:hAnsiTheme="minorHAnsi"/>
          <w:sz w:val="14"/>
          <w:szCs w:val="24"/>
        </w:rPr>
        <w:t xml:space="preserve"> likely </w:t>
      </w:r>
      <w:r w:rsidRPr="00B46D4F">
        <w:rPr>
          <w:rStyle w:val="StyleUnderline"/>
        </w:rPr>
        <w:t>produce</w:t>
      </w:r>
      <w:r w:rsidRPr="00C06E94">
        <w:rPr>
          <w:rFonts w:asciiTheme="minorHAnsi" w:hAnsiTheme="minorHAnsi"/>
          <w:sz w:val="14"/>
          <w:szCs w:val="24"/>
        </w:rPr>
        <w:t xml:space="preserve"> one or more of the following</w:t>
      </w:r>
      <w:r w:rsidRPr="00C06E94">
        <w:rPr>
          <w:sz w:val="14"/>
        </w:rPr>
        <w:t xml:space="preserve">: </w:t>
      </w:r>
      <w:r w:rsidRPr="00B46D4F">
        <w:rPr>
          <w:rStyle w:val="StyleUnderline"/>
        </w:rPr>
        <w:t>an expanded Iranian nuclear program; an erosion of broad international sanctions without any benefit to regional and global security; heightened potential for military conflict; and the loss of opportunities to work on major areas of common concern to Iran and the United States.</w:t>
      </w:r>
      <w:r w:rsidR="00C06E94" w:rsidRPr="00B46D4F">
        <w:rPr>
          <w:rStyle w:val="StyleUnderline"/>
        </w:rPr>
        <w:t xml:space="preserve"> </w:t>
      </w:r>
      <w:r w:rsidRPr="00C06E94">
        <w:rPr>
          <w:rFonts w:asciiTheme="minorHAnsi" w:hAnsiTheme="minorHAnsi"/>
          <w:sz w:val="14"/>
          <w:szCs w:val="24"/>
        </w:rPr>
        <w:t>To be sure, there are risks associated with a deal as well, including the possibility that Iran will fail to implement the agreement, resume a nuclear program once the nuclear agreement expires, or covertly continue elements of its program beyond the surveillance of the international community. There have been countless assessments of all the things that could go wrong; that’s why negotiators in Vienna are working “don’t trust and verify” measures into any conceivable final deal. But debates about any such agreement must include assessments of the risks of having no deal at all.</w:t>
      </w:r>
      <w:r w:rsidR="00C06E94" w:rsidRPr="00C06E94">
        <w:rPr>
          <w:rFonts w:asciiTheme="minorHAnsi" w:hAnsiTheme="minorHAnsi"/>
          <w:sz w:val="14"/>
          <w:szCs w:val="24"/>
        </w:rPr>
        <w:t xml:space="preserve"> </w:t>
      </w:r>
      <w:r w:rsidRPr="00C06E94">
        <w:rPr>
          <w:rFonts w:asciiTheme="minorHAnsi" w:hAnsiTheme="minorHAnsi"/>
          <w:sz w:val="14"/>
          <w:szCs w:val="24"/>
        </w:rPr>
        <w:t xml:space="preserve">The first and most dangerous scenario is that Tehran could break out of the interim nuclear agreement, the Joint Plan of Action, which has essentially frozen Iran’s nuclear program for nearly two years. </w:t>
      </w:r>
      <w:r w:rsidRPr="00B46D4F">
        <w:rPr>
          <w:rStyle w:val="StyleUnderline"/>
        </w:rPr>
        <w:t xml:space="preserve">With no promise of lasting and more significant sanctions relief, Iran may decide to resume its nuclear enrichment program at levels that reduce the time it would need to </w:t>
      </w:r>
      <w:proofErr w:type="spellStart"/>
      <w:r w:rsidRPr="00B46D4F">
        <w:rPr>
          <w:rStyle w:val="StyleUnderline"/>
        </w:rPr>
        <w:lastRenderedPageBreak/>
        <w:t>weaponize</w:t>
      </w:r>
      <w:proofErr w:type="spellEnd"/>
      <w:r w:rsidRPr="00B46D4F">
        <w:rPr>
          <w:rStyle w:val="StyleUnderline"/>
        </w:rPr>
        <w:t xml:space="preserve"> its nuclear program. Iran could still remain in the Nuclear Non Proliferation Treaty and come dangerously close to developing the capabilities to quickly break out if there is no international agreement placing further restrictions and inspections on its activities.</w:t>
      </w:r>
      <w:r w:rsidR="00C06E94" w:rsidRPr="00B46D4F">
        <w:rPr>
          <w:rStyle w:val="StyleUnderline"/>
        </w:rPr>
        <w:t xml:space="preserve"> </w:t>
      </w:r>
      <w:r w:rsidRPr="00C06E94">
        <w:rPr>
          <w:rFonts w:asciiTheme="minorHAnsi" w:hAnsiTheme="minorHAnsi"/>
          <w:sz w:val="14"/>
          <w:szCs w:val="24"/>
        </w:rPr>
        <w:t xml:space="preserve">To make matters worse, </w:t>
      </w:r>
      <w:r w:rsidRPr="00C06E94">
        <w:rPr>
          <w:rStyle w:val="Emphasis"/>
        </w:rPr>
        <w:t>unless it is clear that Iran is at fault for the breakdown in nuclear talks, the current broad international support for sanctions against Iran could weaken</w:t>
      </w:r>
      <w:r w:rsidRPr="00C06E94">
        <w:rPr>
          <w:rFonts w:asciiTheme="minorHAnsi" w:hAnsiTheme="minorHAnsi"/>
          <w:sz w:val="14"/>
          <w:szCs w:val="24"/>
        </w:rPr>
        <w:t xml:space="preserve">. </w:t>
      </w:r>
      <w:r w:rsidRPr="00B46D4F">
        <w:rPr>
          <w:rStyle w:val="StyleUnderline"/>
        </w:rPr>
        <w:t>U.S. sanctions against Iran have proven effective because of the backing they have garnered among key oil-importing countrie</w:t>
      </w:r>
      <w:r w:rsidRPr="00C06E94">
        <w:rPr>
          <w:rFonts w:asciiTheme="minorHAnsi" w:hAnsiTheme="minorHAnsi"/>
          <w:sz w:val="14"/>
          <w:szCs w:val="24"/>
        </w:rPr>
        <w:t xml:space="preserve">s such as China, India, South Korea, and Japan. International sanctions have, by some estimates, cut Iran’s oil exports by more than half in recent years, costing Iran up to $40 billion in revenue annually. Continued unilateral American sanctions and secondary U.S. sanctions on countries and institutions doing business with Iran following the breakdown of a deal would likely continue to keep U.S. and European companies away from Iran. But other key international powers, and even some in Europe, may tire of self-imposed restrictions, especially if Iran appeared to have negotiated in good faith. So, </w:t>
      </w:r>
      <w:r w:rsidRPr="00B46D4F">
        <w:rPr>
          <w:rStyle w:val="StyleUnderline"/>
        </w:rPr>
        <w:t xml:space="preserve">Iran could find itself less isolated over time, especially if Congress rejected the deal, leaving the United States to blame for the failure. Indeed, </w:t>
      </w:r>
      <w:r w:rsidRPr="00C06E94">
        <w:rPr>
          <w:rStyle w:val="Emphasis"/>
        </w:rPr>
        <w:t>this is the worst-of-both-worlds outcome—few constraints on Iran’s nuclear program and dissipating international pressure on Iran.</w:t>
      </w:r>
      <w:r w:rsidR="00C06E94">
        <w:rPr>
          <w:rStyle w:val="Emphasis"/>
        </w:rPr>
        <w:t xml:space="preserve"> </w:t>
      </w:r>
      <w:r w:rsidRPr="00B46D4F">
        <w:rPr>
          <w:rStyle w:val="StyleUnderline"/>
        </w:rPr>
        <w:t>A return to military escalation with Iran is also more likely in a no-deal Middle Eas</w:t>
      </w:r>
      <w:r w:rsidRPr="00C06E94">
        <w:rPr>
          <w:rFonts w:asciiTheme="minorHAnsi" w:hAnsiTheme="minorHAnsi"/>
          <w:sz w:val="14"/>
          <w:szCs w:val="24"/>
        </w:rPr>
        <w:t xml:space="preserve">t. </w:t>
      </w:r>
      <w:r w:rsidRPr="00B46D4F">
        <w:rPr>
          <w:rStyle w:val="StyleUnderline"/>
        </w:rPr>
        <w:t xml:space="preserve">Iranian </w:t>
      </w:r>
      <w:proofErr w:type="spellStart"/>
      <w:r w:rsidRPr="00B46D4F">
        <w:rPr>
          <w:rStyle w:val="StyleUnderline"/>
        </w:rPr>
        <w:t>hardliners’</w:t>
      </w:r>
      <w:proofErr w:type="spellEnd"/>
      <w:r w:rsidRPr="00B46D4F">
        <w:rPr>
          <w:rStyle w:val="StyleUnderline"/>
        </w:rPr>
        <w:t xml:space="preserve"> arguments that the West was never really interested in a deal with Iran will appear vindicated, undermining the leverage and influence of more pragmatic Iranian factions who were associated with the failed negotiations</w:t>
      </w:r>
      <w:r w:rsidRPr="00C06E94">
        <w:rPr>
          <w:rFonts w:asciiTheme="minorHAnsi" w:hAnsiTheme="minorHAnsi"/>
          <w:sz w:val="14"/>
          <w:szCs w:val="24"/>
        </w:rPr>
        <w:t xml:space="preserve">. This could lead to an expansion of Iran’s already destabilizing regional activism, particularly in Iraq, Syria, and in its relationship with Hezbollah. </w:t>
      </w:r>
      <w:r w:rsidRPr="00B46D4F">
        <w:rPr>
          <w:rStyle w:val="StyleUnderline"/>
        </w:rPr>
        <w:t>Israel and Hezbollah are not currently interested in another conflict, but at some point in time Hezbollah may perceive attacking Israel as a useful distraction from its losses in Syria. Military escalation between Israel and Hezbollah with Iranian-supplied missiles, could happen quickly</w:t>
      </w:r>
      <w:r w:rsidRPr="00C06E94">
        <w:rPr>
          <w:rFonts w:asciiTheme="minorHAnsi" w:hAnsiTheme="minorHAnsi"/>
          <w:sz w:val="14"/>
          <w:szCs w:val="24"/>
        </w:rPr>
        <w:t>. Hezbollah attacks on Sunni insurgent groups fighting the Assad regime close to Israel’s border could also mistakenly hit an Israeli target, leading Israel to retaliate</w:t>
      </w:r>
      <w:r w:rsidRPr="00B46D4F">
        <w:rPr>
          <w:rStyle w:val="StyleUnderline"/>
        </w:rPr>
        <w:t xml:space="preserve">. Israel would be more concerned about maintaining its deterrence posture in a regional context where Iran’s nuclear program was unchecked, leading to harsh retaliation against any missile strike that could also </w:t>
      </w:r>
      <w:r w:rsidRPr="00C06E94">
        <w:rPr>
          <w:rStyle w:val="Emphasis"/>
        </w:rPr>
        <w:t>quickly escalate into a broader conflict.</w:t>
      </w:r>
      <w:r w:rsidR="00C06E94">
        <w:rPr>
          <w:rStyle w:val="Emphasis"/>
        </w:rPr>
        <w:t xml:space="preserve"> </w:t>
      </w:r>
    </w:p>
    <w:p w:rsidR="00C06E94" w:rsidRPr="00394565" w:rsidRDefault="00394565" w:rsidP="00394565">
      <w:pPr>
        <w:pStyle w:val="Heading4"/>
      </w:pPr>
      <w:r w:rsidRPr="00394565">
        <w:t xml:space="preserve">Middle </w:t>
      </w:r>
      <w:proofErr w:type="gramStart"/>
      <w:r w:rsidRPr="00394565">
        <w:t>east</w:t>
      </w:r>
      <w:proofErr w:type="gramEnd"/>
      <w:r w:rsidRPr="00394565">
        <w:t xml:space="preserve"> war leads to global nuclear escalation</w:t>
      </w:r>
    </w:p>
    <w:p w:rsidR="00394565" w:rsidRPr="002D6920" w:rsidRDefault="00394565" w:rsidP="00394565">
      <w:pPr>
        <w:rPr>
          <w:rFonts w:cs="Arial"/>
          <w:sz w:val="16"/>
          <w:szCs w:val="16"/>
        </w:rPr>
      </w:pPr>
      <w:r w:rsidRPr="002D6920">
        <w:rPr>
          <w:rStyle w:val="Style13ptBold"/>
        </w:rPr>
        <w:t>Russell ‘9</w:t>
      </w:r>
      <w:r>
        <w:rPr>
          <w:rStyle w:val="Style13ptBold"/>
        </w:rPr>
        <w:t xml:space="preserve"> </w:t>
      </w:r>
      <w:r w:rsidRPr="002D6920">
        <w:rPr>
          <w:rFonts w:cs="Arial"/>
          <w:sz w:val="16"/>
          <w:szCs w:val="16"/>
        </w:rPr>
        <w:t xml:space="preserve">James A. Russell, Senior Lecturer, National Security Affairs, Naval Postgraduate School, ‘9 (Spring) “Strategic Stability Reconsidered: Prospects for Escalation and Nuclear War in the Middle East” IFRI, Proliferation Papers, #26, http://www.ifri.org/downloads/PP26_Russell_2009.pdf </w:t>
      </w:r>
    </w:p>
    <w:p w:rsidR="00394565" w:rsidRPr="002D6920" w:rsidRDefault="00394565" w:rsidP="00394565">
      <w:pPr>
        <w:rPr>
          <w:rFonts w:cs="Arial"/>
          <w:sz w:val="16"/>
        </w:rPr>
      </w:pPr>
      <w:r w:rsidRPr="00394565">
        <w:rPr>
          <w:rStyle w:val="UnderlineBold"/>
        </w:rPr>
        <w:t>Strategic stability in the region is</w:t>
      </w:r>
      <w:r w:rsidRPr="00394565">
        <w:rPr>
          <w:rFonts w:cs="Arial"/>
          <w:sz w:val="16"/>
        </w:rPr>
        <w:t xml:space="preserve"> thus </w:t>
      </w:r>
      <w:r w:rsidRPr="00394565">
        <w:rPr>
          <w:rStyle w:val="UnderlineBold"/>
        </w:rPr>
        <w:t>undermined by</w:t>
      </w:r>
      <w:r w:rsidRPr="00394565">
        <w:rPr>
          <w:rFonts w:cs="Arial"/>
          <w:sz w:val="16"/>
        </w:rPr>
        <w:t xml:space="preserve"> various factors: (1) asymmetric interests in the bargaining framework that can introduce unpredictable behavior from actors; (2) </w:t>
      </w:r>
      <w:r w:rsidRPr="00394565">
        <w:rPr>
          <w:rStyle w:val="UnderlineBold"/>
        </w:rPr>
        <w:t>the presence of non-state actors that introduce unpredictability into relationships between the antagonists</w:t>
      </w:r>
      <w:r w:rsidRPr="00394565">
        <w:rPr>
          <w:rFonts w:cs="Arial"/>
          <w:sz w:val="16"/>
        </w:rPr>
        <w:t xml:space="preserve">; (3) </w:t>
      </w:r>
      <w:r w:rsidRPr="00394565">
        <w:rPr>
          <w:rStyle w:val="UnderlineBold"/>
        </w:rPr>
        <w:t>incompatible assumptions about</w:t>
      </w:r>
      <w:r w:rsidRPr="00394565">
        <w:rPr>
          <w:rFonts w:cs="Arial"/>
          <w:sz w:val="16"/>
        </w:rPr>
        <w:t xml:space="preserve"> the structure of </w:t>
      </w:r>
      <w:r w:rsidRPr="00394565">
        <w:rPr>
          <w:rStyle w:val="UnderlineBold"/>
        </w:rPr>
        <w:t>the deterrent relationship that makes</w:t>
      </w:r>
      <w:r w:rsidRPr="00394565">
        <w:rPr>
          <w:rFonts w:cs="Arial"/>
          <w:sz w:val="16"/>
        </w:rPr>
        <w:t xml:space="preserve"> the </w:t>
      </w:r>
      <w:r w:rsidRPr="00394565">
        <w:rPr>
          <w:rStyle w:val="UnderlineBold"/>
        </w:rPr>
        <w:t>bargaining</w:t>
      </w:r>
      <w:r w:rsidRPr="00394565">
        <w:rPr>
          <w:rFonts w:cs="Arial"/>
          <w:sz w:val="16"/>
        </w:rPr>
        <w:t xml:space="preserve"> framework strategically </w:t>
      </w:r>
      <w:r w:rsidRPr="00394565">
        <w:rPr>
          <w:rStyle w:val="UnderlineBold"/>
        </w:rPr>
        <w:t>unstable;</w:t>
      </w:r>
      <w:r w:rsidRPr="00394565">
        <w:rPr>
          <w:rFonts w:cs="Arial"/>
          <w:sz w:val="16"/>
        </w:rPr>
        <w:t xml:space="preserve"> (4) </w:t>
      </w:r>
      <w:r w:rsidRPr="00394565">
        <w:rPr>
          <w:rStyle w:val="UnderlineBold"/>
        </w:rPr>
        <w:t>perceptions by Israel and the United States that its window of opportunity</w:t>
      </w:r>
      <w:r w:rsidRPr="00394565">
        <w:rPr>
          <w:rFonts w:cs="Arial"/>
          <w:sz w:val="16"/>
        </w:rPr>
        <w:t xml:space="preserve"> for military </w:t>
      </w:r>
      <w:r w:rsidRPr="00394565">
        <w:rPr>
          <w:rStyle w:val="UnderlineBold"/>
        </w:rPr>
        <w:t>action is closing, which could prompt a preventive attack</w:t>
      </w:r>
      <w:r w:rsidRPr="00394565">
        <w:rPr>
          <w:rFonts w:cs="Arial"/>
          <w:sz w:val="16"/>
        </w:rPr>
        <w:t xml:space="preserve">; (5) the prospect that Iran’s response to pre-emptive attacks could involve unconventional weapons, which could prompt escalation by Israel and/or the United States; (6) </w:t>
      </w:r>
      <w:r w:rsidRPr="00394565">
        <w:rPr>
          <w:rStyle w:val="UnderlineBold"/>
        </w:rPr>
        <w:t>the lack of a communications framework to build trust and cooperation among framework participants</w:t>
      </w:r>
      <w:r w:rsidRPr="00394565">
        <w:rPr>
          <w:rFonts w:cs="Arial"/>
          <w:sz w:val="16"/>
        </w:rPr>
        <w:t>. These systemic weaknesses in the coercive bargaining framework all suggest that escalation by any the parties could happen either on purpose or as a result of miscalculation or the pressures of wartime circumstance. Given these factors</w:t>
      </w:r>
      <w:r w:rsidRPr="00394565">
        <w:rPr>
          <w:rStyle w:val="UnderlineBold"/>
        </w:rPr>
        <w:t>, it is disturbingly easy to imagine scenarios under which a conflict could quickly escalate in which the regional antagonists would consider the use of</w:t>
      </w:r>
      <w:r w:rsidRPr="00394565">
        <w:rPr>
          <w:rFonts w:cs="Arial"/>
          <w:sz w:val="16"/>
        </w:rPr>
        <w:t xml:space="preserve"> </w:t>
      </w:r>
      <w:r w:rsidRPr="00394565">
        <w:rPr>
          <w:rStyle w:val="UnderlineBold"/>
        </w:rPr>
        <w:t>chemical, biological, or nuclear weapons</w:t>
      </w:r>
      <w:r w:rsidRPr="00394565">
        <w:rPr>
          <w:rFonts w:cs="Arial"/>
          <w:sz w:val="16"/>
        </w:rPr>
        <w:t xml:space="preserve">. </w:t>
      </w:r>
      <w:r w:rsidRPr="00394565">
        <w:rPr>
          <w:rStyle w:val="UnderlineBold"/>
        </w:rPr>
        <w:t>It would be a mistake to believe the nuclear taboo can somehow magically keep nuclear weapons from being used</w:t>
      </w:r>
      <w:r w:rsidRPr="00394565">
        <w:rPr>
          <w:rFonts w:cs="Arial"/>
          <w:sz w:val="16"/>
        </w:rPr>
        <w:t xml:space="preserve"> </w:t>
      </w:r>
      <w:r w:rsidRPr="00394565">
        <w:rPr>
          <w:rStyle w:val="UnderlineBold"/>
        </w:rPr>
        <w:t>in the context of an unstable strategic framework.</w:t>
      </w:r>
      <w:r w:rsidRPr="00394565">
        <w:rPr>
          <w:rFonts w:cs="Arial"/>
          <w:sz w:val="16"/>
        </w:rPr>
        <w:t xml:space="preserve"> </w:t>
      </w:r>
      <w:r w:rsidRPr="00394565">
        <w:rPr>
          <w:rStyle w:val="UnderlineBold"/>
        </w:rPr>
        <w:t>Systemic asymmetries</w:t>
      </w:r>
      <w:r w:rsidRPr="00394565">
        <w:rPr>
          <w:rFonts w:cs="Arial"/>
          <w:sz w:val="16"/>
        </w:rPr>
        <w:t xml:space="preserve"> between actors in fact s</w:t>
      </w:r>
      <w:r w:rsidRPr="00394565">
        <w:rPr>
          <w:rStyle w:val="UnderlineBold"/>
        </w:rPr>
        <w:t xml:space="preserve">uggest </w:t>
      </w:r>
      <w:r w:rsidRPr="00394565">
        <w:rPr>
          <w:rFonts w:cs="Arial"/>
          <w:sz w:val="16"/>
        </w:rPr>
        <w:t xml:space="preserve">a certain increase in </w:t>
      </w:r>
      <w:r w:rsidRPr="00394565">
        <w:rPr>
          <w:rStyle w:val="UnderlineBold"/>
        </w:rPr>
        <w:t>the probability of war</w:t>
      </w:r>
      <w:r w:rsidRPr="00394565">
        <w:rPr>
          <w:rFonts w:cs="Arial"/>
          <w:sz w:val="16"/>
        </w:rPr>
        <w:t xml:space="preserve"> – a war in which escalation could happen quickly and from a variety of participants. </w:t>
      </w:r>
      <w:r w:rsidRPr="00394565">
        <w:rPr>
          <w:rStyle w:val="UnderlineBold"/>
        </w:rPr>
        <w:t>Once such a war starts, events would likely develop a momentum</w:t>
      </w:r>
      <w:r w:rsidRPr="000707E7">
        <w:rPr>
          <w:rStyle w:val="UnderlineBold"/>
        </w:rPr>
        <w:t xml:space="preserve"> all their own </w:t>
      </w:r>
      <w:r w:rsidRPr="002D6920">
        <w:rPr>
          <w:rFonts w:cs="Arial"/>
          <w:sz w:val="16"/>
        </w:rPr>
        <w:t xml:space="preserve">and decision-making would consequently be shaped in unpredictable ways. The international community must take this possibility seriously, and muster every tool at its disposal to prevent </w:t>
      </w:r>
      <w:r w:rsidRPr="000707E7">
        <w:rPr>
          <w:rStyle w:val="UnderlineBold"/>
        </w:rPr>
        <w:t>such an outcom</w:t>
      </w:r>
      <w:r w:rsidRPr="002D6920">
        <w:rPr>
          <w:rFonts w:cs="Arial"/>
          <w:sz w:val="16"/>
        </w:rPr>
        <w:t xml:space="preserve">e, which </w:t>
      </w:r>
      <w:r w:rsidRPr="000707E7">
        <w:rPr>
          <w:rStyle w:val="UnderlineBold"/>
        </w:rPr>
        <w:t>would be an unprecedented disaster for the</w:t>
      </w:r>
      <w:r w:rsidRPr="002D6920">
        <w:rPr>
          <w:rFonts w:cs="Arial"/>
          <w:sz w:val="16"/>
        </w:rPr>
        <w:t xml:space="preserve"> peoples of the </w:t>
      </w:r>
      <w:r w:rsidRPr="000707E7">
        <w:rPr>
          <w:rStyle w:val="UnderlineBold"/>
        </w:rPr>
        <w:t>region, with substantial risk for the entire world</w:t>
      </w:r>
      <w:r w:rsidRPr="002D6920">
        <w:rPr>
          <w:rFonts w:cs="Arial"/>
          <w:sz w:val="16"/>
        </w:rPr>
        <w:t xml:space="preserve">. </w:t>
      </w:r>
      <w:r>
        <w:rPr>
          <w:rFonts w:cs="Arial"/>
          <w:sz w:val="16"/>
        </w:rPr>
        <w:t xml:space="preserve"> </w:t>
      </w:r>
    </w:p>
    <w:p w:rsidR="00C06E94" w:rsidRDefault="00C06E94" w:rsidP="00946E8D">
      <w:pPr>
        <w:rPr>
          <w:rStyle w:val="Emphasis"/>
        </w:rPr>
      </w:pPr>
    </w:p>
    <w:p w:rsidR="00946E8D" w:rsidRPr="00B46D4F" w:rsidRDefault="00946E8D" w:rsidP="00B46D4F">
      <w:pPr>
        <w:rPr>
          <w:rStyle w:val="StyleUnderline"/>
        </w:rPr>
      </w:pPr>
    </w:p>
    <w:p w:rsidR="00D96AA8" w:rsidRDefault="00D96AA8" w:rsidP="00D96AA8">
      <w:pPr>
        <w:pStyle w:val="Heading2"/>
      </w:pPr>
      <w:r>
        <w:lastRenderedPageBreak/>
        <w:t>UQ</w:t>
      </w:r>
    </w:p>
    <w:p w:rsidR="00D96AA8" w:rsidRDefault="00D96AA8" w:rsidP="00D96AA8">
      <w:pPr>
        <w:pStyle w:val="Heading3"/>
        <w:rPr>
          <w:rFonts w:asciiTheme="minorHAnsi" w:hAnsiTheme="minorHAnsi" w:cs="Times New Roman"/>
        </w:rPr>
      </w:pPr>
      <w:r>
        <w:rPr>
          <w:rFonts w:asciiTheme="minorHAnsi" w:hAnsiTheme="minorHAnsi" w:cs="Times New Roman"/>
        </w:rPr>
        <w:lastRenderedPageBreak/>
        <w:t>Will Pass – Assumes Opposition</w:t>
      </w:r>
    </w:p>
    <w:p w:rsidR="00D96AA8" w:rsidRPr="00F90F02" w:rsidRDefault="00D96AA8" w:rsidP="00D96AA8">
      <w:pPr>
        <w:pStyle w:val="Heading4"/>
      </w:pPr>
      <w:r>
        <w:t>Compromise over nuclear deal will be reached – administration confidence and lobby groups</w:t>
      </w:r>
    </w:p>
    <w:p w:rsidR="00D96AA8" w:rsidRPr="00E534A4" w:rsidRDefault="00D96AA8" w:rsidP="00D96AA8">
      <w:r w:rsidRPr="00E534A4">
        <w:rPr>
          <w:rStyle w:val="Style13ptBold"/>
        </w:rPr>
        <w:t>Roberts 7-7-15</w:t>
      </w:r>
      <w:r>
        <w:t xml:space="preserve"> </w:t>
      </w:r>
      <w:r w:rsidRPr="00E534A4">
        <w:rPr>
          <w:sz w:val="16"/>
          <w:szCs w:val="16"/>
        </w:rPr>
        <w:t xml:space="preserve">(Dan, Guardian's Washington Bureau chief, covering politics and US national affairs and he previously worked as the national editor in London and was head of business, “Think the Iran nuclear talks are taking forever? Wait until Congress sees a deal”, The Guardian, </w:t>
      </w:r>
      <w:hyperlink r:id="rId11" w:history="1">
        <w:r w:rsidRPr="00E534A4">
          <w:rPr>
            <w:rStyle w:val="Hyperlink"/>
            <w:sz w:val="16"/>
            <w:szCs w:val="16"/>
          </w:rPr>
          <w:t>http://www.theguardian.com/us-news/2015/jul/07/iran-nuclear-deal-us-congress-lobbying</w:t>
        </w:r>
      </w:hyperlink>
      <w:r w:rsidRPr="00E534A4">
        <w:rPr>
          <w:sz w:val="16"/>
          <w:szCs w:val="16"/>
        </w:rPr>
        <w:t>)</w:t>
      </w:r>
    </w:p>
    <w:p w:rsidR="00D96AA8" w:rsidRPr="00F90F02" w:rsidRDefault="00D96AA8" w:rsidP="00D96AA8">
      <w:pPr>
        <w:rPr>
          <w:sz w:val="16"/>
        </w:rPr>
      </w:pPr>
      <w:r w:rsidRPr="00B46D4F">
        <w:rPr>
          <w:rStyle w:val="StyleUnderline"/>
        </w:rPr>
        <w:t xml:space="preserve">Washington lobbyists are bracing themselves for a protracted </w:t>
      </w:r>
      <w:r w:rsidRPr="00F90F02">
        <w:rPr>
          <w:sz w:val="16"/>
        </w:rPr>
        <w:t xml:space="preserve">summer </w:t>
      </w:r>
      <w:r w:rsidRPr="00B46D4F">
        <w:rPr>
          <w:rStyle w:val="StyleUnderline"/>
        </w:rPr>
        <w:t>fight over the Iran nuclear deal</w:t>
      </w:r>
      <w:r w:rsidRPr="00F90F02">
        <w:rPr>
          <w:sz w:val="16"/>
        </w:rPr>
        <w:t xml:space="preserve"> after the latest delay in international negotiations looks certain to trigger a longer-than-anticipated congressional review process. </w:t>
      </w:r>
      <w:r w:rsidRPr="00B46D4F">
        <w:rPr>
          <w:rStyle w:val="StyleUnderline"/>
        </w:rPr>
        <w:t>The latest three-day extension of the nuclear talks</w:t>
      </w:r>
      <w:r w:rsidRPr="00F90F02">
        <w:rPr>
          <w:sz w:val="16"/>
        </w:rPr>
        <w:t xml:space="preserve"> in Vienna </w:t>
      </w:r>
      <w:r w:rsidRPr="00B46D4F">
        <w:rPr>
          <w:rStyle w:val="StyleUnderline"/>
        </w:rPr>
        <w:t>takes the deadline</w:t>
      </w:r>
      <w:r w:rsidRPr="00F90F02">
        <w:rPr>
          <w:sz w:val="16"/>
        </w:rPr>
        <w:t xml:space="preserve"> for completing the final deal </w:t>
      </w:r>
      <w:r w:rsidRPr="00B46D4F">
        <w:rPr>
          <w:rStyle w:val="StyleUnderline"/>
        </w:rPr>
        <w:t>beyond a 10 July cut-off date established by US lawmakers to ensure they</w:t>
      </w:r>
      <w:r w:rsidRPr="00F90F02">
        <w:rPr>
          <w:sz w:val="16"/>
        </w:rPr>
        <w:t xml:space="preserve"> were able to </w:t>
      </w:r>
      <w:r w:rsidRPr="00B46D4F">
        <w:rPr>
          <w:rStyle w:val="StyleUnderline"/>
        </w:rPr>
        <w:t>review it without disrupting their August recess</w:t>
      </w:r>
      <w:r w:rsidRPr="00F90F02">
        <w:rPr>
          <w:sz w:val="16"/>
        </w:rPr>
        <w:t xml:space="preserve">. </w:t>
      </w:r>
      <w:r w:rsidRPr="00B46D4F">
        <w:rPr>
          <w:rStyle w:val="StyleUnderline"/>
        </w:rPr>
        <w:t>The detail of legislation</w:t>
      </w:r>
      <w:r w:rsidRPr="00F90F02">
        <w:rPr>
          <w:sz w:val="16"/>
        </w:rPr>
        <w:t xml:space="preserve"> passed in May </w:t>
      </w:r>
      <w:r w:rsidRPr="00B46D4F">
        <w:rPr>
          <w:rStyle w:val="StyleUnderline"/>
        </w:rPr>
        <w:t>means that any deal that reaches Congress</w:t>
      </w:r>
      <w:r w:rsidRPr="00F90F02">
        <w:rPr>
          <w:sz w:val="16"/>
        </w:rPr>
        <w:t xml:space="preserve"> between 10 July and 7 September </w:t>
      </w:r>
      <w:r w:rsidRPr="00B46D4F">
        <w:rPr>
          <w:rStyle w:val="StyleUnderline"/>
        </w:rPr>
        <w:t>is subject to a 60-day review period by lawmakers</w:t>
      </w:r>
      <w:r w:rsidRPr="00F90F02">
        <w:rPr>
          <w:sz w:val="16"/>
        </w:rPr>
        <w:t xml:space="preserve"> rather than the faster 30-day treatment it would receive if it landed outside the summer months. </w:t>
      </w:r>
      <w:r w:rsidRPr="00B46D4F">
        <w:rPr>
          <w:rStyle w:val="StyleUnderline"/>
        </w:rPr>
        <w:t xml:space="preserve">The White House remains confident it can persuade enough lawmakers to back </w:t>
      </w:r>
      <w:r w:rsidRPr="00F90F02">
        <w:rPr>
          <w:sz w:val="16"/>
        </w:rPr>
        <w:t xml:space="preserve">what </w:t>
      </w:r>
      <w:r w:rsidRPr="00B46D4F">
        <w:rPr>
          <w:rStyle w:val="StyleUnderline"/>
        </w:rPr>
        <w:t>its negotiators</w:t>
      </w:r>
      <w:r w:rsidRPr="00F90F02">
        <w:rPr>
          <w:sz w:val="16"/>
        </w:rPr>
        <w:t xml:space="preserve"> come up with </w:t>
      </w:r>
      <w:r w:rsidRPr="00B46D4F">
        <w:rPr>
          <w:rStyle w:val="StyleUnderline"/>
        </w:rPr>
        <w:t>regardless of the length of the review period</w:t>
      </w:r>
      <w:r w:rsidRPr="00F90F02">
        <w:rPr>
          <w:sz w:val="16"/>
        </w:rPr>
        <w:t xml:space="preserve">, </w:t>
      </w:r>
      <w:r w:rsidRPr="00B46D4F">
        <w:rPr>
          <w:rStyle w:val="StyleUnderline"/>
        </w:rPr>
        <w:t>but the added time is prompting both opponents and supporters</w:t>
      </w:r>
      <w:r w:rsidRPr="00F90F02">
        <w:rPr>
          <w:sz w:val="16"/>
        </w:rPr>
        <w:t xml:space="preserve"> of the deal </w:t>
      </w:r>
      <w:r w:rsidRPr="00B46D4F">
        <w:rPr>
          <w:rStyle w:val="StyleUnderline"/>
        </w:rPr>
        <w:t>to step up their lobbying efforts</w:t>
      </w:r>
      <w:r w:rsidRPr="00F90F02">
        <w:rPr>
          <w:sz w:val="16"/>
        </w:rPr>
        <w:t xml:space="preserve"> in anticipation of intense debate in Washington over whether it does enough to prevent Iran from developing nuclear weapons. “</w:t>
      </w:r>
      <w:r w:rsidRPr="00B46D4F">
        <w:rPr>
          <w:rStyle w:val="StyleUnderline"/>
        </w:rPr>
        <w:t>We expect millions of dollars will be spent on both sides o</w:t>
      </w:r>
      <w:r w:rsidRPr="00F90F02">
        <w:rPr>
          <w:sz w:val="16"/>
        </w:rPr>
        <w:t xml:space="preserve">f this issue and are now girded for a more extended fight: we are ready for that,” </w:t>
      </w:r>
      <w:r w:rsidRPr="00B46D4F">
        <w:rPr>
          <w:rStyle w:val="StyleUnderline"/>
        </w:rPr>
        <w:t>said Dylan Williams, vice president of government affairs at</w:t>
      </w:r>
      <w:r w:rsidRPr="00F90F02">
        <w:rPr>
          <w:sz w:val="16"/>
        </w:rPr>
        <w:t xml:space="preserve"> J-Street, </w:t>
      </w:r>
      <w:r w:rsidRPr="00B46D4F">
        <w:rPr>
          <w:rStyle w:val="StyleUnderline"/>
        </w:rPr>
        <w:t xml:space="preserve">a liberal US group that backs the outline deal. </w:t>
      </w:r>
      <w:r w:rsidRPr="00F90F02">
        <w:rPr>
          <w:sz w:val="16"/>
        </w:rPr>
        <w:t>“</w:t>
      </w:r>
      <w:r w:rsidRPr="00B46D4F">
        <w:rPr>
          <w:rStyle w:val="StyleUnderline"/>
        </w:rPr>
        <w:t>I think the extended review period will not have an impact on public support and congressional support for a deal, but it</w:t>
      </w:r>
      <w:r w:rsidRPr="00F90F02">
        <w:rPr>
          <w:sz w:val="16"/>
        </w:rPr>
        <w:t xml:space="preserve"> certainly </w:t>
      </w:r>
      <w:r w:rsidRPr="00B46D4F">
        <w:rPr>
          <w:rStyle w:val="StyleUnderline"/>
        </w:rPr>
        <w:t>provides</w:t>
      </w:r>
      <w:r w:rsidRPr="00F90F02">
        <w:rPr>
          <w:sz w:val="16"/>
        </w:rPr>
        <w:t xml:space="preserve"> more </w:t>
      </w:r>
      <w:r w:rsidRPr="00B46D4F">
        <w:rPr>
          <w:rStyle w:val="StyleUnderline"/>
        </w:rPr>
        <w:t>time for opponents</w:t>
      </w:r>
      <w:r w:rsidRPr="00F90F02">
        <w:rPr>
          <w:sz w:val="16"/>
        </w:rPr>
        <w:t xml:space="preserve"> of the deal to try </w:t>
      </w:r>
      <w:r w:rsidRPr="00B46D4F">
        <w:rPr>
          <w:rStyle w:val="StyleUnderline"/>
        </w:rPr>
        <w:t xml:space="preserve">to peel away congressional support,” he told the Guardian. The American Israel Public Affairs Committee </w:t>
      </w:r>
      <w:r w:rsidRPr="00F90F02">
        <w:rPr>
          <w:sz w:val="16"/>
        </w:rPr>
        <w:t>(</w:t>
      </w:r>
      <w:proofErr w:type="spellStart"/>
      <w:r w:rsidRPr="00F90F02">
        <w:rPr>
          <w:sz w:val="16"/>
        </w:rPr>
        <w:t>Aipac</w:t>
      </w:r>
      <w:proofErr w:type="spellEnd"/>
      <w:r w:rsidRPr="00F90F02">
        <w:rPr>
          <w:sz w:val="16"/>
        </w:rPr>
        <w:t xml:space="preserve">), </w:t>
      </w:r>
      <w:r w:rsidRPr="00B46D4F">
        <w:rPr>
          <w:rStyle w:val="StyleUnderline"/>
        </w:rPr>
        <w:t>a larger rival lobby group that fears the deal will not be strict enough</w:t>
      </w:r>
      <w:r w:rsidRPr="00F90F02">
        <w:rPr>
          <w:sz w:val="16"/>
        </w:rPr>
        <w:t xml:space="preserve">, has </w:t>
      </w:r>
      <w:r w:rsidRPr="00B46D4F">
        <w:rPr>
          <w:rStyle w:val="StyleUnderline"/>
        </w:rPr>
        <w:t xml:space="preserve">also stepped up its warnings that the delayed negotiations may lead to unacceptable compromises. </w:t>
      </w:r>
      <w:r w:rsidRPr="00F90F02">
        <w:rPr>
          <w:sz w:val="16"/>
        </w:rPr>
        <w:t xml:space="preserve">“A nuclear agreement with Iran that fails to close off all Iranian pathways to a bomb will have devastating consequences for the region and shatter the nuclear nonproliferation regime,” says its statement on the talks. “The United States should continue to employ diplomacy to reach an agreement that blocks Iran’s nuclear quest, but should not accept a deal that falls short of American objectives.” </w:t>
      </w:r>
      <w:proofErr w:type="spellStart"/>
      <w:r w:rsidRPr="00B46D4F">
        <w:rPr>
          <w:rStyle w:val="StyleUnderline"/>
        </w:rPr>
        <w:t>Aipac</w:t>
      </w:r>
      <w:proofErr w:type="spellEnd"/>
      <w:r w:rsidRPr="00B46D4F">
        <w:rPr>
          <w:rStyle w:val="StyleUnderline"/>
        </w:rPr>
        <w:t xml:space="preserve"> also points to strong support from many Democrats and Republicans on Capitol Hill for its concerns about the current direction of talks. The White House played down the implications of giving</w:t>
      </w:r>
      <w:r w:rsidRPr="00F90F02">
        <w:rPr>
          <w:sz w:val="16"/>
        </w:rPr>
        <w:t xml:space="preserve"> such </w:t>
      </w:r>
      <w:r w:rsidRPr="00B46D4F">
        <w:rPr>
          <w:rStyle w:val="StyleUnderline"/>
        </w:rPr>
        <w:t>critics longer to rally opposition</w:t>
      </w:r>
      <w:r w:rsidRPr="00F90F02">
        <w:rPr>
          <w:sz w:val="16"/>
        </w:rPr>
        <w:t xml:space="preserve">, </w:t>
      </w:r>
      <w:r w:rsidRPr="00B46D4F">
        <w:rPr>
          <w:rStyle w:val="StyleUnderline"/>
        </w:rPr>
        <w:t xml:space="preserve">arguing the delay was simply because it was also “focused on the quality of a potential deal”. </w:t>
      </w:r>
      <w:r w:rsidRPr="00F90F02">
        <w:rPr>
          <w:sz w:val="16"/>
        </w:rPr>
        <w:t>“</w:t>
      </w:r>
      <w:r w:rsidRPr="00B46D4F">
        <w:rPr>
          <w:rStyle w:val="StyleUnderline"/>
        </w:rPr>
        <w:t>Just because we may be in a period where this agreement is subject to a 60-day review by Congress,</w:t>
      </w:r>
      <w:r w:rsidRPr="00F90F02">
        <w:rPr>
          <w:sz w:val="16"/>
        </w:rPr>
        <w:t xml:space="preserve"> that actually reflects the more than 30-day August recess Congress will take </w:t>
      </w:r>
      <w:r w:rsidRPr="00B46D4F">
        <w:rPr>
          <w:rStyle w:val="StyleUnderline"/>
        </w:rPr>
        <w:t>... It may require additional delay but it doesn’t necessarily ensure additional scrutiny,” Obama spokesman Josh Earnest told reporters on Tuesday. “[Nevertheless] we welcome additional scrutiny of the deal;</w:t>
      </w:r>
      <w:r w:rsidRPr="00F90F02">
        <w:rPr>
          <w:sz w:val="16"/>
        </w:rPr>
        <w:t xml:space="preserve"> if we are able to reach one, it will be one we will be confident is clearly in our best interests [and] clearly shuts down every pathway that Iran has to a nuclear weapon. “</w:t>
      </w:r>
      <w:r w:rsidRPr="00B46D4F">
        <w:rPr>
          <w:rStyle w:val="StyleUnderline"/>
        </w:rPr>
        <w:t xml:space="preserve">The president will not accept any sort of agreement that falls short of the political commitments that were made back in April,” he added. </w:t>
      </w:r>
      <w:r w:rsidRPr="00F90F02">
        <w:rPr>
          <w:sz w:val="16"/>
        </w:rPr>
        <w:t xml:space="preserve">For now, more </w:t>
      </w:r>
      <w:r w:rsidRPr="00B46D4F">
        <w:rPr>
          <w:rStyle w:val="StyleUnderline"/>
        </w:rPr>
        <w:t>moderate Republicans</w:t>
      </w:r>
      <w:r w:rsidRPr="00F90F02">
        <w:rPr>
          <w:sz w:val="16"/>
        </w:rPr>
        <w:t xml:space="preserve"> say they </w:t>
      </w:r>
      <w:r w:rsidRPr="00B46D4F">
        <w:rPr>
          <w:rStyle w:val="StyleUnderline"/>
        </w:rPr>
        <w:t>remain open-minded</w:t>
      </w:r>
      <w:r w:rsidRPr="00F90F02">
        <w:rPr>
          <w:sz w:val="16"/>
        </w:rPr>
        <w:t xml:space="preserve"> </w:t>
      </w:r>
      <w:r w:rsidRPr="00B46D4F">
        <w:rPr>
          <w:rStyle w:val="StyleUnderline"/>
        </w:rPr>
        <w:t xml:space="preserve">and will decide whether to support the final deal when they see what is in it. </w:t>
      </w:r>
      <w:r w:rsidRPr="00F90F02">
        <w:rPr>
          <w:sz w:val="16"/>
        </w:rPr>
        <w:t xml:space="preserve">“I would just hope that they would take their time and finish this in the best way that they can, even though we have already gone down a bad track,” said Senate foreign affairs chairman Bob Corker in an interview on Sunday. </w:t>
      </w:r>
      <w:r w:rsidRPr="00B46D4F">
        <w:rPr>
          <w:rStyle w:val="StyleUnderline"/>
        </w:rPr>
        <w:t>The option of permanently blocking a deal in Congress is also complicated by the terms of the oversight process</w:t>
      </w:r>
      <w:r w:rsidRPr="00F90F02">
        <w:rPr>
          <w:sz w:val="16"/>
        </w:rPr>
        <w:t xml:space="preserve"> agreed by Corker in April, </w:t>
      </w:r>
      <w:r w:rsidRPr="00B46D4F">
        <w:rPr>
          <w:rStyle w:val="StyleUnderline"/>
        </w:rPr>
        <w:t xml:space="preserve">which require two-thirds of both the Senate and House to overturn a White House veto. </w:t>
      </w:r>
      <w:r w:rsidRPr="00F90F02">
        <w:rPr>
          <w:sz w:val="16"/>
        </w:rPr>
        <w:t xml:space="preserve">For this reason, </w:t>
      </w:r>
      <w:r w:rsidRPr="00B46D4F">
        <w:rPr>
          <w:rStyle w:val="StyleUnderline"/>
        </w:rPr>
        <w:t xml:space="preserve">supporters of the Iran talks in Washington remain confident they can withstand opposition in Congress no matter how long it goes on. </w:t>
      </w:r>
      <w:r w:rsidRPr="00F90F02">
        <w:rPr>
          <w:sz w:val="16"/>
        </w:rPr>
        <w:t>“We feel the facts sell themselves if people are aware of them,” said J-Street’s Williams.</w:t>
      </w:r>
    </w:p>
    <w:p w:rsidR="00D96AA8" w:rsidRPr="009F64B1" w:rsidRDefault="00D96AA8" w:rsidP="00D96AA8">
      <w:pPr>
        <w:pStyle w:val="Heading3"/>
        <w:rPr>
          <w:rFonts w:asciiTheme="minorHAnsi" w:hAnsiTheme="minorHAnsi" w:cs="Times New Roman"/>
        </w:rPr>
      </w:pPr>
      <w:r w:rsidRPr="009F64B1">
        <w:rPr>
          <w:rFonts w:asciiTheme="minorHAnsi" w:hAnsiTheme="minorHAnsi" w:cs="Times New Roman"/>
        </w:rPr>
        <w:lastRenderedPageBreak/>
        <w:t>Will Pass</w:t>
      </w:r>
      <w:r>
        <w:rPr>
          <w:rFonts w:asciiTheme="minorHAnsi" w:hAnsiTheme="minorHAnsi" w:cs="Times New Roman"/>
        </w:rPr>
        <w:t xml:space="preserve"> - Empirics</w:t>
      </w:r>
    </w:p>
    <w:p w:rsidR="00D96AA8" w:rsidRPr="009F64B1" w:rsidRDefault="00D96AA8" w:rsidP="00D96AA8">
      <w:pPr>
        <w:pStyle w:val="Heading4"/>
        <w:rPr>
          <w:rFonts w:asciiTheme="minorHAnsi" w:hAnsiTheme="minorHAnsi" w:cs="Times New Roman"/>
        </w:rPr>
      </w:pPr>
      <w:r w:rsidRPr="009F64B1">
        <w:rPr>
          <w:rFonts w:asciiTheme="minorHAnsi" w:hAnsiTheme="minorHAnsi" w:cs="Times New Roman"/>
        </w:rPr>
        <w:t>Iran Deal will be successful – Obama empirically can overcome Republican opposition</w:t>
      </w:r>
    </w:p>
    <w:p w:rsidR="00D96AA8" w:rsidRPr="009F64B1" w:rsidRDefault="00D96AA8" w:rsidP="00D96AA8">
      <w:pPr>
        <w:rPr>
          <w:rFonts w:asciiTheme="minorHAnsi" w:hAnsiTheme="minorHAnsi" w:cs="Times New Roman"/>
          <w:sz w:val="16"/>
          <w:szCs w:val="16"/>
        </w:rPr>
      </w:pPr>
      <w:proofErr w:type="spellStart"/>
      <w:r w:rsidRPr="009F64B1">
        <w:rPr>
          <w:rStyle w:val="Style13ptBold"/>
          <w:rFonts w:asciiTheme="minorHAnsi" w:hAnsiTheme="minorHAnsi" w:cs="Times New Roman"/>
        </w:rPr>
        <w:t>Schulberg</w:t>
      </w:r>
      <w:proofErr w:type="spellEnd"/>
      <w:r w:rsidRPr="009F64B1">
        <w:rPr>
          <w:rStyle w:val="Style13ptBold"/>
          <w:rFonts w:asciiTheme="minorHAnsi" w:hAnsiTheme="minorHAnsi" w:cs="Times New Roman"/>
        </w:rPr>
        <w:t xml:space="preserve"> 7-2-2015</w:t>
      </w:r>
      <w:r w:rsidRPr="009F64B1">
        <w:rPr>
          <w:rFonts w:asciiTheme="minorHAnsi" w:hAnsiTheme="minorHAnsi" w:cs="Times New Roman"/>
        </w:rPr>
        <w:t xml:space="preserve"> </w:t>
      </w:r>
      <w:r w:rsidRPr="009F64B1">
        <w:rPr>
          <w:rFonts w:asciiTheme="minorHAnsi" w:hAnsiTheme="minorHAnsi" w:cs="Times New Roman"/>
          <w:sz w:val="16"/>
          <w:szCs w:val="16"/>
        </w:rPr>
        <w:t xml:space="preserve">(Jessica, reporter covering foreign policy and national security at the Hill, “State Department Slams Last-Minute Push </w:t>
      </w:r>
      <w:proofErr w:type="gramStart"/>
      <w:r w:rsidRPr="009F64B1">
        <w:rPr>
          <w:rFonts w:asciiTheme="minorHAnsi" w:hAnsiTheme="minorHAnsi" w:cs="Times New Roman"/>
          <w:sz w:val="16"/>
          <w:szCs w:val="16"/>
        </w:rPr>
        <w:t>To</w:t>
      </w:r>
      <w:proofErr w:type="gramEnd"/>
      <w:r w:rsidRPr="009F64B1">
        <w:rPr>
          <w:rFonts w:asciiTheme="minorHAnsi" w:hAnsiTheme="minorHAnsi" w:cs="Times New Roman"/>
          <w:sz w:val="16"/>
          <w:szCs w:val="16"/>
        </w:rPr>
        <w:t xml:space="preserve"> Sabotage Iran Deal”, The Hill, </w:t>
      </w:r>
      <w:hyperlink r:id="rId12" w:history="1">
        <w:r w:rsidRPr="009F64B1">
          <w:rPr>
            <w:rStyle w:val="Hyperlink"/>
            <w:rFonts w:asciiTheme="minorHAnsi" w:hAnsiTheme="minorHAnsi" w:cs="Times New Roman"/>
            <w:sz w:val="16"/>
            <w:szCs w:val="16"/>
          </w:rPr>
          <w:t>http://www.huffingtonpost.com/2015/07/02/iran-sanctions-congress_n_7709538.html</w:t>
        </w:r>
      </w:hyperlink>
      <w:r w:rsidRPr="009F64B1">
        <w:rPr>
          <w:rFonts w:asciiTheme="minorHAnsi" w:hAnsiTheme="minorHAnsi" w:cs="Times New Roman"/>
          <w:sz w:val="16"/>
          <w:szCs w:val="16"/>
        </w:rPr>
        <w:t>)</w:t>
      </w:r>
    </w:p>
    <w:p w:rsidR="00D96AA8" w:rsidRPr="00B46D4F" w:rsidRDefault="00D96AA8" w:rsidP="00D96AA8">
      <w:pPr>
        <w:rPr>
          <w:rStyle w:val="StyleUnderline"/>
        </w:rPr>
      </w:pPr>
      <w:r w:rsidRPr="009F64B1">
        <w:rPr>
          <w:rFonts w:asciiTheme="minorHAnsi" w:hAnsiTheme="minorHAnsi" w:cs="Times New Roman"/>
          <w:sz w:val="16"/>
        </w:rPr>
        <w:t xml:space="preserve">WASHINGTON -- </w:t>
      </w:r>
      <w:r w:rsidRPr="00B46D4F">
        <w:rPr>
          <w:rStyle w:val="StyleUnderline"/>
        </w:rPr>
        <w:t>The Senate’s two leading Iran hawks are pushing for legislation that would extend sanctions against Iran for 10 years</w:t>
      </w:r>
      <w:r w:rsidRPr="009F64B1">
        <w:rPr>
          <w:rFonts w:asciiTheme="minorHAnsi" w:hAnsiTheme="minorHAnsi" w:cs="Times New Roman"/>
          <w:sz w:val="16"/>
        </w:rPr>
        <w:t xml:space="preserve">, </w:t>
      </w:r>
      <w:r w:rsidRPr="00B46D4F">
        <w:rPr>
          <w:rStyle w:val="StyleUnderline"/>
        </w:rPr>
        <w:t>despite</w:t>
      </w:r>
      <w:r w:rsidRPr="009F64B1">
        <w:rPr>
          <w:rFonts w:asciiTheme="minorHAnsi" w:hAnsiTheme="minorHAnsi" w:cs="Times New Roman"/>
          <w:sz w:val="16"/>
        </w:rPr>
        <w:t xml:space="preserve"> repeated </w:t>
      </w:r>
      <w:r w:rsidRPr="00B46D4F">
        <w:rPr>
          <w:rStyle w:val="StyleUnderline"/>
        </w:rPr>
        <w:t xml:space="preserve">pleadings from the White House to hold off on additional sanctions until the conclusion of ongoing negotiations </w:t>
      </w:r>
      <w:r w:rsidRPr="009F64B1">
        <w:rPr>
          <w:rFonts w:asciiTheme="minorHAnsi" w:hAnsiTheme="minorHAnsi" w:cs="Times New Roman"/>
          <w:sz w:val="16"/>
        </w:rPr>
        <w:t xml:space="preserve">between Iran, the U.S. and five partner countries </w:t>
      </w:r>
      <w:r w:rsidRPr="00B46D4F">
        <w:rPr>
          <w:rStyle w:val="StyleUnderline"/>
        </w:rPr>
        <w:t>over the terms of a nuclear deal. Negotiators from the countries face a self-imposed deadline of July 7 to reach an agreement that would significantly curb Iran’s nuclear program in exchange for sanctions relief</w:t>
      </w:r>
      <w:r w:rsidRPr="009F64B1">
        <w:rPr>
          <w:rFonts w:asciiTheme="minorHAnsi" w:hAnsiTheme="minorHAnsi" w:cs="Times New Roman"/>
          <w:sz w:val="16"/>
        </w:rPr>
        <w:t xml:space="preserve">. President Barack Obama has vowed that Iran will only receive relief from sanctions that were initially imposed in response to its nuclear program. </w:t>
      </w:r>
      <w:r w:rsidRPr="00B46D4F">
        <w:rPr>
          <w:rStyle w:val="StyleUnderline"/>
        </w:rPr>
        <w:t>Recent legislative efforts by Sens. Mark Kirk</w:t>
      </w:r>
      <w:r w:rsidRPr="009F64B1">
        <w:rPr>
          <w:rFonts w:asciiTheme="minorHAnsi" w:hAnsiTheme="minorHAnsi" w:cs="Times New Roman"/>
          <w:sz w:val="16"/>
        </w:rPr>
        <w:t xml:space="preserve"> (R-Ill.) </w:t>
      </w:r>
      <w:r w:rsidRPr="00B46D4F">
        <w:rPr>
          <w:rStyle w:val="StyleUnderline"/>
        </w:rPr>
        <w:t>and Bob Menendez</w:t>
      </w:r>
      <w:r w:rsidRPr="009F64B1">
        <w:rPr>
          <w:rFonts w:asciiTheme="minorHAnsi" w:hAnsiTheme="minorHAnsi" w:cs="Times New Roman"/>
          <w:sz w:val="16"/>
        </w:rPr>
        <w:t xml:space="preserve"> (D-N.J.) </w:t>
      </w:r>
      <w:r w:rsidRPr="00B46D4F">
        <w:rPr>
          <w:rStyle w:val="StyleUnderline"/>
        </w:rPr>
        <w:t>underline the complicated nature of the president's promis</w:t>
      </w:r>
      <w:r w:rsidRPr="009F64B1">
        <w:rPr>
          <w:rFonts w:asciiTheme="minorHAnsi" w:hAnsiTheme="minorHAnsi" w:cs="Times New Roman"/>
          <w:sz w:val="16"/>
        </w:rPr>
        <w:t xml:space="preserve">e. </w:t>
      </w:r>
      <w:r w:rsidRPr="00B46D4F">
        <w:rPr>
          <w:rStyle w:val="StyleUnderline"/>
        </w:rPr>
        <w:t>If passed, their bill would extend the 1996 Iran Sanctions Act,</w:t>
      </w:r>
      <w:r w:rsidRPr="009F64B1">
        <w:rPr>
          <w:rFonts w:asciiTheme="minorHAnsi" w:hAnsiTheme="minorHAnsi" w:cs="Times New Roman"/>
          <w:sz w:val="16"/>
        </w:rPr>
        <w:t xml:space="preserve"> currently set to expire at the end of 2016, </w:t>
      </w:r>
      <w:r w:rsidRPr="00B46D4F">
        <w:rPr>
          <w:rStyle w:val="StyleUnderline"/>
        </w:rPr>
        <w:t>until 2026</w:t>
      </w:r>
      <w:r w:rsidRPr="009F64B1">
        <w:rPr>
          <w:rFonts w:asciiTheme="minorHAnsi" w:hAnsiTheme="minorHAnsi" w:cs="Times New Roman"/>
          <w:sz w:val="16"/>
        </w:rPr>
        <w:t xml:space="preserve">. This legislation refers to Iran’s nuclear program, as well as its support for terrorist groups and ballistic missiles programs -- and sanctions for the latter two are supposed to remain intact after any nuclear agreement. </w:t>
      </w:r>
      <w:r w:rsidRPr="00B46D4F">
        <w:rPr>
          <w:rStyle w:val="StyleUnderline"/>
        </w:rPr>
        <w:t>Over the past several months, the Obama administration has successfully forestalled multiple attempts in Congress to ramp up sanctions against Iran,</w:t>
      </w:r>
      <w:r w:rsidRPr="009F64B1">
        <w:rPr>
          <w:rFonts w:asciiTheme="minorHAnsi" w:hAnsiTheme="minorHAnsi" w:cs="Times New Roman"/>
          <w:sz w:val="16"/>
        </w:rPr>
        <w:t xml:space="preserve"> warning that doing so could sink the fragile negotiations process. </w:t>
      </w:r>
      <w:r w:rsidRPr="00B46D4F">
        <w:rPr>
          <w:rStyle w:val="StyleUnderline"/>
        </w:rPr>
        <w:t>Noting that the 1996 sanctions do not expire for over a year, a State Department spokesman told The Huffington Post</w:t>
      </w:r>
      <w:r w:rsidRPr="009F64B1">
        <w:rPr>
          <w:rFonts w:asciiTheme="minorHAnsi" w:hAnsiTheme="minorHAnsi" w:cs="Times New Roman"/>
          <w:sz w:val="16"/>
        </w:rPr>
        <w:t>, “</w:t>
      </w:r>
      <w:r w:rsidRPr="00B46D4F">
        <w:rPr>
          <w:rStyle w:val="StyleUnderline"/>
        </w:rPr>
        <w:t>Renewing these sanctions now would not put any additional pressure on Iran and would only serve to create an unnecessary challenge and distraction in the negotiations at a time when we need to focus and make headway on key details that remain unresolved</w:t>
      </w:r>
      <w:r w:rsidRPr="009F64B1">
        <w:rPr>
          <w:rFonts w:asciiTheme="minorHAnsi" w:hAnsiTheme="minorHAnsi" w:cs="Times New Roman"/>
          <w:sz w:val="16"/>
        </w:rPr>
        <w:t>.” Requesting anonymity to discuss the sensitive negotiations, the spokesman added, “</w:t>
      </w:r>
      <w:r w:rsidRPr="00B46D4F">
        <w:rPr>
          <w:rStyle w:val="StyleUnderline"/>
        </w:rPr>
        <w:t>Iran would likely view such action as reflecting congressional intent to impose sanctions in contravention of a potential deal.” Menendez</w:t>
      </w:r>
      <w:r w:rsidRPr="009F64B1">
        <w:rPr>
          <w:rFonts w:asciiTheme="minorHAnsi" w:hAnsiTheme="minorHAnsi" w:cs="Times New Roman"/>
          <w:sz w:val="16"/>
        </w:rPr>
        <w:t xml:space="preserve">, who along with Kirk has been at the forefront of congressional sanctions legislation against Iran, </w:t>
      </w:r>
      <w:r w:rsidRPr="00B46D4F">
        <w:rPr>
          <w:rStyle w:val="StyleUnderline"/>
        </w:rPr>
        <w:t>says that bringing up an extension of the 1996 sanctions sooner rather than later will help ensure a dea</w:t>
      </w:r>
      <w:r w:rsidRPr="009F64B1">
        <w:rPr>
          <w:rFonts w:asciiTheme="minorHAnsi" w:hAnsiTheme="minorHAnsi" w:cs="Times New Roman"/>
          <w:sz w:val="16"/>
        </w:rPr>
        <w:t>l. “</w:t>
      </w:r>
      <w:r w:rsidRPr="00B46D4F">
        <w:rPr>
          <w:rStyle w:val="StyleUnderline"/>
        </w:rPr>
        <w:t xml:space="preserve">Iran needs to know that they will continue to exist unless there is a deal,” he told </w:t>
      </w:r>
      <w:proofErr w:type="spellStart"/>
      <w:r w:rsidRPr="00B46D4F">
        <w:rPr>
          <w:rStyle w:val="StyleUnderline"/>
        </w:rPr>
        <w:t>HuffPost</w:t>
      </w:r>
      <w:proofErr w:type="spellEnd"/>
      <w:r w:rsidRPr="009F64B1">
        <w:rPr>
          <w:rFonts w:asciiTheme="minorHAnsi" w:hAnsiTheme="minorHAnsi" w:cs="Times New Roman"/>
          <w:sz w:val="16"/>
        </w:rPr>
        <w:t xml:space="preserve"> when he first introduced the sanctions extension as an amendment to the defense authorization bill last month. Kirk's office declined to comment on his sanctions bill. </w:t>
      </w:r>
      <w:r w:rsidRPr="00B46D4F">
        <w:rPr>
          <w:rStyle w:val="StyleUnderline"/>
        </w:rPr>
        <w:t>Despite the State Department’s chiding of the latest Kirk-Menendez sanctions b</w:t>
      </w:r>
      <w:r w:rsidRPr="009F64B1">
        <w:rPr>
          <w:rFonts w:asciiTheme="minorHAnsi" w:hAnsiTheme="minorHAnsi" w:cs="Times New Roman"/>
          <w:sz w:val="16"/>
        </w:rPr>
        <w:t xml:space="preserve">ill, </w:t>
      </w:r>
      <w:r w:rsidRPr="00B46D4F">
        <w:rPr>
          <w:rStyle w:val="StyleUnderline"/>
        </w:rPr>
        <w:t>the White House has little reason for actual concern over the legislation</w:t>
      </w:r>
      <w:r w:rsidRPr="009F64B1">
        <w:rPr>
          <w:rFonts w:asciiTheme="minorHAnsi" w:hAnsiTheme="minorHAnsi" w:cs="Times New Roman"/>
          <w:sz w:val="16"/>
        </w:rPr>
        <w:t xml:space="preserve">. </w:t>
      </w:r>
      <w:r w:rsidRPr="00B46D4F">
        <w:rPr>
          <w:rStyle w:val="StyleUnderline"/>
        </w:rPr>
        <w:t>It’s unlikely the bill would get enough Democratic support to override a presidential veto before the completion of nuclear negotiations</w:t>
      </w:r>
      <w:r w:rsidRPr="009F64B1">
        <w:rPr>
          <w:rFonts w:asciiTheme="minorHAnsi" w:hAnsiTheme="minorHAnsi" w:cs="Times New Roman"/>
          <w:sz w:val="16"/>
        </w:rPr>
        <w:t xml:space="preserve">. </w:t>
      </w:r>
      <w:r w:rsidRPr="00B46D4F">
        <w:rPr>
          <w:rStyle w:val="StyleUnderline"/>
        </w:rPr>
        <w:t>If the bill were to pass</w:t>
      </w:r>
      <w:r w:rsidRPr="009F64B1">
        <w:rPr>
          <w:rFonts w:asciiTheme="minorHAnsi" w:hAnsiTheme="minorHAnsi" w:cs="Times New Roman"/>
          <w:sz w:val="16"/>
        </w:rPr>
        <w:t xml:space="preserve"> after Iran and its six negotiating partners had reached a nuclear agreement, </w:t>
      </w:r>
      <w:r w:rsidRPr="00B46D4F">
        <w:rPr>
          <w:rStyle w:val="StyleUnderline"/>
        </w:rPr>
        <w:t>it would leave in place presidential authority to suspend congressionally enacted sanctions.</w:t>
      </w:r>
    </w:p>
    <w:p w:rsidR="00D96AA8" w:rsidRDefault="00D96AA8" w:rsidP="00D96AA8">
      <w:pPr>
        <w:pStyle w:val="Heading3"/>
        <w:rPr>
          <w:rFonts w:asciiTheme="minorHAnsi" w:hAnsiTheme="minorHAnsi" w:cs="Times New Roman"/>
        </w:rPr>
      </w:pPr>
      <w:r>
        <w:rPr>
          <w:rFonts w:asciiTheme="minorHAnsi" w:hAnsiTheme="minorHAnsi" w:cs="Times New Roman"/>
        </w:rPr>
        <w:lastRenderedPageBreak/>
        <w:t>Will Pass – Timing</w:t>
      </w:r>
    </w:p>
    <w:p w:rsidR="00D96AA8" w:rsidRPr="00CA7749" w:rsidRDefault="00D96AA8" w:rsidP="00D96AA8">
      <w:pPr>
        <w:pStyle w:val="Heading4"/>
      </w:pPr>
      <w:r>
        <w:t>Nuclear deal will make it – critical timing with the recess</w:t>
      </w:r>
    </w:p>
    <w:p w:rsidR="00D96AA8" w:rsidRPr="0011695F" w:rsidRDefault="00D96AA8" w:rsidP="00D96AA8">
      <w:r w:rsidRPr="00CA7749">
        <w:rPr>
          <w:rStyle w:val="Style13ptBold"/>
        </w:rPr>
        <w:t>Fabian 7-7-15</w:t>
      </w:r>
      <w:r>
        <w:t xml:space="preserve"> </w:t>
      </w:r>
      <w:r w:rsidRPr="00CA7749">
        <w:rPr>
          <w:sz w:val="16"/>
          <w:szCs w:val="16"/>
        </w:rPr>
        <w:t xml:space="preserve">(Jordan, writer and white house correspondent for The Hill, “Obama spokesman downplays possibility of 60-day Iran review”, </w:t>
      </w:r>
      <w:hyperlink r:id="rId13" w:history="1">
        <w:r w:rsidRPr="00CA7749">
          <w:rPr>
            <w:rStyle w:val="Hyperlink"/>
            <w:sz w:val="16"/>
            <w:szCs w:val="16"/>
          </w:rPr>
          <w:t>http://thehill.com/policy/international/247070-obama-spokesman-downplays-risk-of-60-day-iran-review</w:t>
        </w:r>
      </w:hyperlink>
      <w:r w:rsidRPr="00CA7749">
        <w:rPr>
          <w:sz w:val="16"/>
          <w:szCs w:val="16"/>
        </w:rPr>
        <w:t>)</w:t>
      </w:r>
    </w:p>
    <w:p w:rsidR="00D96AA8" w:rsidRPr="00B46D4F" w:rsidRDefault="00D96AA8" w:rsidP="00D96AA8">
      <w:pPr>
        <w:rPr>
          <w:rStyle w:val="StyleUnderline"/>
        </w:rPr>
      </w:pPr>
      <w:r w:rsidRPr="00B46D4F">
        <w:rPr>
          <w:rStyle w:val="StyleUnderline"/>
        </w:rPr>
        <w:t>The White House</w:t>
      </w:r>
      <w:r w:rsidRPr="00CA7749">
        <w:rPr>
          <w:sz w:val="16"/>
        </w:rPr>
        <w:t xml:space="preserve"> on Tuesday </w:t>
      </w:r>
      <w:r w:rsidRPr="00B46D4F">
        <w:rPr>
          <w:rStyle w:val="StyleUnderline"/>
        </w:rPr>
        <w:t>brushed aside concerns that a delay</w:t>
      </w:r>
      <w:r w:rsidRPr="00CA7749">
        <w:rPr>
          <w:sz w:val="16"/>
        </w:rPr>
        <w:t xml:space="preserve"> in the Iran nuclear </w:t>
      </w:r>
      <w:r w:rsidRPr="00B46D4F">
        <w:rPr>
          <w:rStyle w:val="StyleUnderline"/>
        </w:rPr>
        <w:t>talks could result in Congress killing an agreement.</w:t>
      </w:r>
      <w:r w:rsidRPr="00CA7749">
        <w:rPr>
          <w:sz w:val="16"/>
        </w:rPr>
        <w:t xml:space="preserve"> </w:t>
      </w:r>
      <w:r w:rsidRPr="00B46D4F">
        <w:rPr>
          <w:rStyle w:val="StyleUnderline"/>
        </w:rPr>
        <w:t>“We welcome additional scrutiny of the deal,</w:t>
      </w:r>
      <w:r w:rsidRPr="00CA7749">
        <w:rPr>
          <w:sz w:val="16"/>
        </w:rPr>
        <w:t xml:space="preserve"> if one is reached,” </w:t>
      </w:r>
      <w:r w:rsidRPr="00B46D4F">
        <w:rPr>
          <w:rStyle w:val="StyleUnderline"/>
        </w:rPr>
        <w:t xml:space="preserve">spokesman Josh Earnest told reporters. Unable to resolve several key disputes, negotiators </w:t>
      </w:r>
      <w:r w:rsidRPr="00CA7749">
        <w:rPr>
          <w:sz w:val="16"/>
        </w:rPr>
        <w:t xml:space="preserve">in Vienna </w:t>
      </w:r>
      <w:r w:rsidRPr="00B46D4F">
        <w:rPr>
          <w:rStyle w:val="StyleUnderline"/>
        </w:rPr>
        <w:t>blew through a second de</w:t>
      </w:r>
      <w:r w:rsidRPr="00CA7749">
        <w:rPr>
          <w:sz w:val="16"/>
        </w:rPr>
        <w:t xml:space="preserve">adline Tuesday while </w:t>
      </w:r>
      <w:r w:rsidRPr="00B46D4F">
        <w:rPr>
          <w:rStyle w:val="StyleUnderline"/>
        </w:rPr>
        <w:t>indicating that the talks could last until July 10</w:t>
      </w:r>
      <w:r w:rsidRPr="00CA7749">
        <w:rPr>
          <w:sz w:val="16"/>
        </w:rPr>
        <w:t xml:space="preserve">. </w:t>
      </w:r>
      <w:r w:rsidRPr="00B46D4F">
        <w:rPr>
          <w:rStyle w:val="StyleUnderline"/>
        </w:rPr>
        <w:t>White House officials previously said the real deadline</w:t>
      </w:r>
      <w:r w:rsidRPr="00CA7749">
        <w:rPr>
          <w:sz w:val="16"/>
        </w:rPr>
        <w:t xml:space="preserve"> for a deal </w:t>
      </w:r>
      <w:r w:rsidRPr="00B46D4F">
        <w:rPr>
          <w:rStyle w:val="StyleUnderline"/>
        </w:rPr>
        <w:t>is July 9, because if a deal is not submitted to Congress by then</w:t>
      </w:r>
      <w:r w:rsidRPr="00CA7749">
        <w:rPr>
          <w:sz w:val="16"/>
        </w:rPr>
        <w:t xml:space="preserve">, </w:t>
      </w:r>
      <w:r w:rsidRPr="00B46D4F">
        <w:rPr>
          <w:rStyle w:val="StyleUnderline"/>
        </w:rPr>
        <w:t>the time lawmakers have to review</w:t>
      </w:r>
      <w:r w:rsidRPr="00CA7749">
        <w:rPr>
          <w:sz w:val="16"/>
        </w:rPr>
        <w:t xml:space="preserve"> </w:t>
      </w:r>
      <w:r w:rsidRPr="00B46D4F">
        <w:rPr>
          <w:rStyle w:val="StyleUnderline"/>
        </w:rPr>
        <w:t>a deal would double from 30 to 60 days. Some supporters of an Iran deal fear a longer review period</w:t>
      </w:r>
      <w:r w:rsidRPr="00CA7749">
        <w:rPr>
          <w:sz w:val="16"/>
        </w:rPr>
        <w:t xml:space="preserve"> would allow opponents to mobilize support for keeping in place congressional sanctions related to Iran’s nuclear program. Sanctions relief is expected to be a crucial component of the agreement. </w:t>
      </w:r>
      <w:r w:rsidRPr="00B46D4F">
        <w:rPr>
          <w:rStyle w:val="StyleUnderline"/>
        </w:rPr>
        <w:t>But Earnest said the longer review period won’t matter</w:t>
      </w:r>
      <w:r w:rsidRPr="00CA7749">
        <w:rPr>
          <w:sz w:val="16"/>
        </w:rPr>
        <w:t xml:space="preserve">, noting that </w:t>
      </w:r>
      <w:r w:rsidRPr="00B46D4F">
        <w:rPr>
          <w:rStyle w:val="StyleUnderline"/>
        </w:rPr>
        <w:t>Congress will be on a month-long recess in August. “It’s not as if Congress is going to spend those entire 60 days studying the agreement.</w:t>
      </w:r>
      <w:r w:rsidRPr="00CA7749">
        <w:rPr>
          <w:sz w:val="16"/>
        </w:rPr>
        <w:t xml:space="preserve">” </w:t>
      </w:r>
      <w:r w:rsidRPr="00B46D4F">
        <w:rPr>
          <w:rStyle w:val="StyleUnderline"/>
        </w:rPr>
        <w:t>The United States, United Kingdom, France, Germany, Russia and China are trying to reach a final agreement to delay Iran’s path to a nuclear weapon</w:t>
      </w:r>
      <w:r w:rsidRPr="00CA7749">
        <w:rPr>
          <w:sz w:val="16"/>
        </w:rPr>
        <w:t xml:space="preserve"> for a decade in exchange for sanctions relief. But </w:t>
      </w:r>
      <w:r w:rsidRPr="00B46D4F">
        <w:rPr>
          <w:rStyle w:val="StyleUnderline"/>
        </w:rPr>
        <w:t xml:space="preserve">there are still a number of sticking points, including Teheran’s demand that a United Nations arms embargo be lifted. Earnest said the sides are close enough to resolving those disputes to continue the talks. </w:t>
      </w:r>
      <w:r w:rsidRPr="00CA7749">
        <w:rPr>
          <w:sz w:val="16"/>
        </w:rPr>
        <w:t>“</w:t>
      </w:r>
      <w:r w:rsidRPr="00B46D4F">
        <w:rPr>
          <w:rStyle w:val="StyleUnderline"/>
        </w:rPr>
        <w:t>These talks at least for now are worth continuing,” he said. “We’re focused on the quality of a potential deal.”</w:t>
      </w:r>
    </w:p>
    <w:p w:rsidR="00416F48" w:rsidRDefault="00416F48" w:rsidP="00416F48">
      <w:pPr>
        <w:pStyle w:val="Heading3"/>
        <w:rPr>
          <w:rFonts w:asciiTheme="minorHAnsi" w:hAnsiTheme="minorHAnsi" w:cs="Times New Roman"/>
        </w:rPr>
      </w:pPr>
      <w:r>
        <w:rPr>
          <w:rFonts w:asciiTheme="minorHAnsi" w:hAnsiTheme="minorHAnsi" w:cs="Times New Roman"/>
        </w:rPr>
        <w:lastRenderedPageBreak/>
        <w:t>Will Pass</w:t>
      </w:r>
      <w:r w:rsidRPr="009F64B1">
        <w:rPr>
          <w:rFonts w:asciiTheme="minorHAnsi" w:hAnsiTheme="minorHAnsi" w:cs="Times New Roman"/>
        </w:rPr>
        <w:t xml:space="preserve"> – Public </w:t>
      </w:r>
    </w:p>
    <w:p w:rsidR="00416F48" w:rsidRPr="00EA1784" w:rsidRDefault="00416F48" w:rsidP="00416F48">
      <w:pPr>
        <w:pStyle w:val="Heading4"/>
      </w:pPr>
      <w:r>
        <w:t>Recent Polls show mass public support for talks</w:t>
      </w:r>
    </w:p>
    <w:p w:rsidR="00416F48" w:rsidRPr="009F64B1" w:rsidRDefault="00416F48" w:rsidP="00416F48">
      <w:pPr>
        <w:rPr>
          <w:rFonts w:asciiTheme="minorHAnsi" w:hAnsiTheme="minorHAnsi" w:cs="Times New Roman"/>
        </w:rPr>
      </w:pPr>
      <w:r w:rsidRPr="00EA1784">
        <w:rPr>
          <w:rStyle w:val="Style13ptBold"/>
        </w:rPr>
        <w:t>Lobe 7-2-15</w:t>
      </w:r>
      <w:r>
        <w:rPr>
          <w:rFonts w:asciiTheme="minorHAnsi" w:hAnsiTheme="minorHAnsi" w:cs="Times New Roman"/>
        </w:rPr>
        <w:t xml:space="preserve"> </w:t>
      </w:r>
      <w:r w:rsidRPr="00EA1784">
        <w:rPr>
          <w:rFonts w:asciiTheme="minorHAnsi" w:hAnsiTheme="minorHAnsi" w:cs="Times New Roman"/>
          <w:sz w:val="16"/>
          <w:szCs w:val="16"/>
        </w:rPr>
        <w:t xml:space="preserve">(Jim, served as the Washington DC correspondent and chief of the Washington bureau of IPS from 1980 to 1985, and again from 1989 to the present, “Yet-To-Be-Fully-Released Poll Suggests Solid Support for Iran Deal”, </w:t>
      </w:r>
      <w:hyperlink r:id="rId14" w:history="1">
        <w:r w:rsidRPr="00EA1784">
          <w:rPr>
            <w:rStyle w:val="Hyperlink"/>
            <w:rFonts w:asciiTheme="minorHAnsi" w:hAnsiTheme="minorHAnsi" w:cs="Times New Roman"/>
            <w:sz w:val="16"/>
            <w:szCs w:val="16"/>
          </w:rPr>
          <w:t>http://www.payvand.com/news/15/jul/1015.html</w:t>
        </w:r>
      </w:hyperlink>
      <w:r w:rsidRPr="00EA1784">
        <w:rPr>
          <w:rStyle w:val="Hyperlink"/>
          <w:rFonts w:asciiTheme="minorHAnsi" w:hAnsiTheme="minorHAnsi" w:cs="Times New Roman"/>
          <w:sz w:val="16"/>
          <w:szCs w:val="16"/>
        </w:rPr>
        <w:t>)</w:t>
      </w:r>
    </w:p>
    <w:p w:rsidR="00416F48" w:rsidRDefault="00416F48" w:rsidP="00416F48">
      <w:pPr>
        <w:rPr>
          <w:rFonts w:asciiTheme="minorHAnsi" w:hAnsiTheme="minorHAnsi" w:cs="Times New Roman"/>
          <w:sz w:val="16"/>
        </w:rPr>
      </w:pPr>
      <w:r w:rsidRPr="00B46D4F">
        <w:rPr>
          <w:rStyle w:val="StyleUnderline"/>
        </w:rPr>
        <w:t>The Chicago Council for Global Affairs</w:t>
      </w:r>
      <w:r w:rsidRPr="00EA1784">
        <w:rPr>
          <w:rFonts w:asciiTheme="minorHAnsi" w:hAnsiTheme="minorHAnsi" w:cs="Times New Roman"/>
          <w:sz w:val="16"/>
        </w:rPr>
        <w:t xml:space="preserve"> (CCGA) </w:t>
      </w:r>
      <w:r w:rsidRPr="00B46D4F">
        <w:rPr>
          <w:rStyle w:val="StyleUnderline"/>
        </w:rPr>
        <w:t>has just released the highlights of a public opinion survey taken in late May and early June concerning public opinion on Iran’s nuclear program.</w:t>
      </w:r>
      <w:r w:rsidRPr="00EA1784">
        <w:rPr>
          <w:rFonts w:asciiTheme="minorHAnsi" w:hAnsiTheme="minorHAnsi" w:cs="Times New Roman"/>
          <w:sz w:val="16"/>
        </w:rPr>
        <w:t xml:space="preserve"> </w:t>
      </w:r>
      <w:r w:rsidRPr="00B46D4F">
        <w:rPr>
          <w:rStyle w:val="StyleUnderline"/>
        </w:rPr>
        <w:t>The numbers should encourage the Obama administration in its drive to conclude a deal between the P5+1 and Tehran</w:t>
      </w:r>
      <w:r w:rsidRPr="00EA1784">
        <w:rPr>
          <w:rFonts w:asciiTheme="minorHAnsi" w:hAnsiTheme="minorHAnsi" w:cs="Times New Roman"/>
          <w:sz w:val="16"/>
        </w:rPr>
        <w:t xml:space="preserve"> in the next week. (Knowledgeable sources indicate that an announcement could come as early as this weekend.) </w:t>
      </w:r>
      <w:r w:rsidRPr="00B46D4F">
        <w:rPr>
          <w:rStyle w:val="StyleUnderline"/>
        </w:rPr>
        <w:t>The full results of the poll</w:t>
      </w:r>
      <w:r w:rsidRPr="00EA1784">
        <w:rPr>
          <w:rFonts w:asciiTheme="minorHAnsi" w:hAnsiTheme="minorHAnsi" w:cs="Times New Roman"/>
          <w:sz w:val="16"/>
        </w:rPr>
        <w:t xml:space="preserve">, including the topline, </w:t>
      </w:r>
      <w:r w:rsidRPr="00B46D4F">
        <w:rPr>
          <w:rStyle w:val="StyleUnderline"/>
        </w:rPr>
        <w:t>will be released Monday, but what follows are some of the “highlights” it released Thursday. Particular notable is the finding that</w:t>
      </w:r>
      <w:r w:rsidRPr="00EA1784">
        <w:rPr>
          <w:rFonts w:asciiTheme="minorHAnsi" w:hAnsiTheme="minorHAnsi" w:cs="Times New Roman"/>
          <w:sz w:val="16"/>
        </w:rPr>
        <w:t xml:space="preserve">, despite the virtually universal opposition to the deal among both the declared Republican presidential candidates and the Republican leadership in Congress, including ever-more-frequent appeals to the administration to walk away from the negotiations (see here and here and here), </w:t>
      </w:r>
      <w:r w:rsidRPr="00B46D4F">
        <w:rPr>
          <w:rStyle w:val="StyleUnderline"/>
        </w:rPr>
        <w:t>it appears that most self-identified Republican voters are split on the issue</w:t>
      </w:r>
      <w:r w:rsidRPr="00EA1784">
        <w:rPr>
          <w:rFonts w:asciiTheme="minorHAnsi" w:hAnsiTheme="minorHAnsi" w:cs="Times New Roman"/>
          <w:sz w:val="16"/>
        </w:rPr>
        <w:t xml:space="preserve"> (</w:t>
      </w:r>
      <w:r w:rsidRPr="00B46D4F">
        <w:rPr>
          <w:rStyle w:val="StyleUnderline"/>
        </w:rPr>
        <w:t>46% support, 51% oppose</w:t>
      </w:r>
      <w:r w:rsidRPr="00EA1784">
        <w:rPr>
          <w:rFonts w:asciiTheme="minorHAnsi" w:hAnsiTheme="minorHAnsi" w:cs="Times New Roman"/>
          <w:sz w:val="16"/>
        </w:rPr>
        <w:t xml:space="preserve">). </w:t>
      </w:r>
      <w:r w:rsidRPr="00B46D4F">
        <w:rPr>
          <w:rStyle w:val="StyleUnderline"/>
        </w:rPr>
        <w:t>This suggests that the institutional Republican leadership’s position on Iran, overwhelmingly hostile and hawkish, fails to reflect the diversity of opinion among the party’s rank</w:t>
      </w:r>
      <w:r w:rsidRPr="00EA1784">
        <w:rPr>
          <w:rFonts w:asciiTheme="minorHAnsi" w:hAnsiTheme="minorHAnsi" w:cs="Times New Roman"/>
          <w:sz w:val="16"/>
        </w:rPr>
        <w:t xml:space="preserve"> and file. This discrepancy could be explained by the disproportionate influence exerted at the party’s national level by major donors such as Sheldon Adelson and Paul Singer. </w:t>
      </w:r>
      <w:r w:rsidRPr="00B46D4F">
        <w:rPr>
          <w:rStyle w:val="StyleUnderline"/>
        </w:rPr>
        <w:t>This finding is roughly consistent with the results of polls in three states with very different political tendencies-Maryland</w:t>
      </w:r>
      <w:r w:rsidRPr="00EA1784">
        <w:rPr>
          <w:rFonts w:asciiTheme="minorHAnsi" w:hAnsiTheme="minorHAnsi" w:cs="Times New Roman"/>
          <w:sz w:val="16"/>
        </w:rPr>
        <w:t xml:space="preserve"> (solid red state</w:t>
      </w:r>
      <w:r w:rsidRPr="00B46D4F">
        <w:rPr>
          <w:rStyle w:val="StyleUnderline"/>
        </w:rPr>
        <w:t>), Oklahoma</w:t>
      </w:r>
      <w:r w:rsidRPr="00EA1784">
        <w:rPr>
          <w:rFonts w:asciiTheme="minorHAnsi" w:hAnsiTheme="minorHAnsi" w:cs="Times New Roman"/>
          <w:sz w:val="16"/>
        </w:rPr>
        <w:t xml:space="preserve"> (solid blue), </w:t>
      </w:r>
      <w:r w:rsidRPr="00B46D4F">
        <w:rPr>
          <w:rStyle w:val="StyleUnderline"/>
        </w:rPr>
        <w:t>and Virginia</w:t>
      </w:r>
      <w:r w:rsidRPr="00EA1784">
        <w:rPr>
          <w:rFonts w:asciiTheme="minorHAnsi" w:hAnsiTheme="minorHAnsi" w:cs="Times New Roman"/>
          <w:sz w:val="16"/>
        </w:rPr>
        <w:t xml:space="preserve"> (purple)-rel</w:t>
      </w:r>
      <w:r w:rsidRPr="00B46D4F">
        <w:rPr>
          <w:rStyle w:val="StyleUnderline"/>
        </w:rPr>
        <w:t xml:space="preserve">eased just last week by the Program for Public Consultation of the University of Maryland’s School of Public Policy. </w:t>
      </w:r>
      <w:r w:rsidRPr="00EA1784">
        <w:rPr>
          <w:rFonts w:asciiTheme="minorHAnsi" w:hAnsiTheme="minorHAnsi" w:cs="Times New Roman"/>
          <w:sz w:val="16"/>
        </w:rPr>
        <w:t xml:space="preserve">After being given a fairly detailed briefing of the background to and the likely contours of the prospective deal, more than seven in 10 registered voters, including six in 10 self-declared Republicans, said they would favor a deal that would curb Iran’s uranium program in exchange for lifting sanctions. </w:t>
      </w:r>
      <w:r w:rsidRPr="00B46D4F">
        <w:rPr>
          <w:rStyle w:val="StyleUnderline"/>
        </w:rPr>
        <w:t>Six in 10 Republicans said they would support such an agreement</w:t>
      </w:r>
      <w:r w:rsidRPr="00EA1784">
        <w:rPr>
          <w:rFonts w:asciiTheme="minorHAnsi" w:hAnsiTheme="minorHAnsi" w:cs="Times New Roman"/>
          <w:sz w:val="16"/>
        </w:rPr>
        <w:t xml:space="preserve">. Here are the CCGA poll’s highlights: </w:t>
      </w:r>
      <w:r w:rsidRPr="00B46D4F">
        <w:rPr>
          <w:rStyle w:val="StyleUnderline"/>
        </w:rPr>
        <w:t xml:space="preserve">Six in ten Americans favor the reported framework of an agreement with Iran (59%). A solid majority of self-described Democrats (74%) and a </w:t>
      </w:r>
      <w:r w:rsidRPr="00EA1784">
        <w:rPr>
          <w:rFonts w:asciiTheme="minorHAnsi" w:hAnsiTheme="minorHAnsi" w:cs="Times New Roman"/>
          <w:sz w:val="16"/>
        </w:rPr>
        <w:t xml:space="preserve">smaller </w:t>
      </w:r>
      <w:r w:rsidRPr="00B46D4F">
        <w:rPr>
          <w:rStyle w:val="StyleUnderline"/>
        </w:rPr>
        <w:t>majority of Independents (57%) favor the nuclear deal, while Republicans tend to oppose it</w:t>
      </w:r>
      <w:r w:rsidRPr="00EA1784">
        <w:rPr>
          <w:rFonts w:asciiTheme="minorHAnsi" w:hAnsiTheme="minorHAnsi" w:cs="Times New Roman"/>
          <w:sz w:val="16"/>
        </w:rPr>
        <w:t xml:space="preserve"> (51% oppose, 46% support). Before any mention of the current negotiations with Iran in the survey, two in three Americans say they would support the use of U.S. troops, in principle, “to stop Iran from obtaining nuclear weapons” (67%). Later, in the context of Iran committing a major violation of a deal, 56 percent say they would support US airstrikes specifically “to destroy Iran’s nuclear facilities.” Six in 10 would also support cyber-attacks against Iran’s computer systems (60%). Fewer support sending U.S. troops directly to destroy Iran’s nuclear facilities (44% support, 51% oppose). If Iran “commits a major violation of this agreement,” solid majorities also would support the U.S. imposing tighter economic sanctions on Iran (80%) and continuing diplomacy (71%). If a deal is reached, Americans ultimately are unsure about its lasting effects. Only three in ten Americans are confident that the agreement will prevent Iran from developing nuclear weapons in the next ten years (29% are confident; 69% are not). The public rates Iran’s nuclear program among the seven most critical threats facing the United States (57% say it is a critical threat). Nearly eight in ten Americans say that Iran plays a somewhat negative (44%) or very negative (33%) role in the Middle East today.</w:t>
      </w:r>
    </w:p>
    <w:p w:rsidR="003B4BA9" w:rsidRDefault="003B4BA9" w:rsidP="003B4BA9">
      <w:pPr>
        <w:pStyle w:val="Heading3"/>
      </w:pPr>
      <w:r>
        <w:lastRenderedPageBreak/>
        <w:t>Will Pass – No option</w:t>
      </w:r>
    </w:p>
    <w:p w:rsidR="003B4BA9" w:rsidRDefault="003B4BA9" w:rsidP="003B4BA9">
      <w:pPr>
        <w:pStyle w:val="Heading4"/>
      </w:pPr>
      <w:r>
        <w:t>Will pass – too late to back away from the deal</w:t>
      </w:r>
    </w:p>
    <w:p w:rsidR="003B4BA9" w:rsidRDefault="003B4BA9" w:rsidP="003B4BA9">
      <w:r>
        <w:t>Rubin 7-7-15 (Jennifer, writer for the Washington post, “Is there any doubt about an Iran deal?</w:t>
      </w:r>
      <w:proofErr w:type="gramStart"/>
      <w:r>
        <w:t>”,</w:t>
      </w:r>
      <w:proofErr w:type="gramEnd"/>
      <w:r>
        <w:t xml:space="preserve"> Washington Post, </w:t>
      </w:r>
      <w:hyperlink r:id="rId15" w:history="1">
        <w:r w:rsidRPr="00532265">
          <w:rPr>
            <w:rStyle w:val="Hyperlink"/>
          </w:rPr>
          <w:t>http://www.washingtonpost.com/blogs/right-turn/wp/2015/07/07/is-there-any-doubt-about-an-iran-deal/</w:t>
        </w:r>
      </w:hyperlink>
      <w:r>
        <w:t>)</w:t>
      </w:r>
    </w:p>
    <w:p w:rsidR="003B4BA9" w:rsidRPr="002B6A4A" w:rsidRDefault="003B4BA9" w:rsidP="003B4BA9">
      <w:pPr>
        <w:rPr>
          <w:sz w:val="16"/>
        </w:rPr>
      </w:pPr>
      <w:r w:rsidRPr="00B46D4F">
        <w:rPr>
          <w:rStyle w:val="StyleUnderline"/>
        </w:rPr>
        <w:t>Even if we have total transparency</w:t>
      </w:r>
      <w:r w:rsidRPr="002B6A4A">
        <w:rPr>
          <w:sz w:val="16"/>
        </w:rPr>
        <w:t xml:space="preserve"> (anytime/anywhere inspections and disclosure of the possible military dimensions of Iran’s nuclear program), </w:t>
      </w:r>
      <w:r w:rsidRPr="00B46D4F">
        <w:rPr>
          <w:rStyle w:val="StyleUnderline"/>
        </w:rPr>
        <w:t>that is the basic shape of the deal</w:t>
      </w:r>
      <w:r w:rsidRPr="002B6A4A">
        <w:rPr>
          <w:sz w:val="16"/>
        </w:rPr>
        <w:t xml:space="preserve">. </w:t>
      </w:r>
      <w:r w:rsidRPr="00B46D4F">
        <w:rPr>
          <w:rStyle w:val="StyleUnderline"/>
        </w:rPr>
        <w:t>It is evident to those who consider it fanciful that Ira</w:t>
      </w:r>
      <w:r w:rsidRPr="002B6A4A">
        <w:rPr>
          <w:sz w:val="16"/>
        </w:rPr>
        <w:t xml:space="preserve">n — after preserving its nuclear infrastructure and its ICBM program, getting an approved pathway to zero breakout and raking in billions of dollars to revive its economy — </w:t>
      </w:r>
      <w:r w:rsidRPr="00B46D4F">
        <w:rPr>
          <w:rStyle w:val="StyleUnderline"/>
        </w:rPr>
        <w:t>would become a peaceful, responsible state</w:t>
      </w:r>
      <w:r w:rsidRPr="002B6A4A">
        <w:rPr>
          <w:sz w:val="16"/>
        </w:rPr>
        <w:t xml:space="preserve">. </w:t>
      </w:r>
      <w:r w:rsidRPr="00B46D4F">
        <w:rPr>
          <w:rStyle w:val="StyleUnderline"/>
        </w:rPr>
        <w:t>We began the negotiations with the understanding that Iran cannot be allowed to have a nuclear weapons capacity and the result of the deal would be that Iran gets a nuclear weapons capacity. So why does a Republican like New Jersey Gov. Chris Christie insist on leaving open the possibility he would not repudiate the dea</w:t>
      </w:r>
      <w:r w:rsidRPr="002B6A4A">
        <w:rPr>
          <w:sz w:val="16"/>
        </w:rPr>
        <w:t xml:space="preserve">l? Surely he now knows all of the essential components. He sounds like he has taken seriously advice from an ex-State Department lifer who sniffs, “One never </w:t>
      </w:r>
      <w:proofErr w:type="spellStart"/>
      <w:r w:rsidRPr="002B6A4A">
        <w:rPr>
          <w:sz w:val="16"/>
        </w:rPr>
        <w:t>says</w:t>
      </w:r>
      <w:proofErr w:type="spellEnd"/>
      <w:r w:rsidRPr="002B6A4A">
        <w:rPr>
          <w:sz w:val="16"/>
        </w:rPr>
        <w:t xml:space="preserve"> never. You don’t know what conditions might be.” Nonsense. Today, tomorrow and two years from now we will not want Iran to have a nuclear weapons capability. </w:t>
      </w:r>
      <w:r w:rsidRPr="00B46D4F">
        <w:rPr>
          <w:rStyle w:val="StyleUnderline"/>
        </w:rPr>
        <w:t xml:space="preserve">Feigned indecision is not a sign of sophistication; </w:t>
      </w:r>
      <w:proofErr w:type="gramStart"/>
      <w:r w:rsidRPr="00B46D4F">
        <w:rPr>
          <w:rStyle w:val="StyleUnderline"/>
        </w:rPr>
        <w:t>it’s</w:t>
      </w:r>
      <w:proofErr w:type="gramEnd"/>
      <w:r w:rsidRPr="00B46D4F">
        <w:rPr>
          <w:rStyle w:val="StyleUnderline"/>
        </w:rPr>
        <w:t xml:space="preserve"> evidence the candidate is prone to listening to profoundly un-serious advisers</w:t>
      </w:r>
      <w:r w:rsidRPr="002B6A4A">
        <w:rPr>
          <w:sz w:val="16"/>
        </w:rPr>
        <w:t xml:space="preserve">. And worse, it ignores the effect of a president’s or president-aspirant’s words on allies, lawmakers and foes. </w:t>
      </w:r>
      <w:r w:rsidRPr="00B46D4F">
        <w:rPr>
          <w:rStyle w:val="StyleUnderline"/>
        </w:rPr>
        <w:t xml:space="preserve">At a time when lawmakers need spine stiffening and allies need to know the current U.S. president will be unable to deliver a lasting deal it is profoundly unhelpful to be wishy-washy on the issue. </w:t>
      </w:r>
      <w:r w:rsidRPr="002B6A4A">
        <w:rPr>
          <w:sz w:val="16"/>
        </w:rPr>
        <w:t xml:space="preserve">Now, </w:t>
      </w:r>
      <w:r w:rsidRPr="00B46D4F">
        <w:rPr>
          <w:rStyle w:val="StyleUnderline"/>
        </w:rPr>
        <w:t>for strategic purposes it may be better for Democratic critics of the deal to remain “undecided.”</w:t>
      </w:r>
      <w:r w:rsidRPr="002B6A4A">
        <w:rPr>
          <w:sz w:val="16"/>
        </w:rPr>
        <w:t xml:space="preserve"> </w:t>
      </w:r>
      <w:r w:rsidRPr="00B46D4F">
        <w:rPr>
          <w:rStyle w:val="StyleUnderline"/>
        </w:rPr>
        <w:t>Senator Bob Menende</w:t>
      </w:r>
      <w:r w:rsidRPr="002B6A4A">
        <w:rPr>
          <w:sz w:val="16"/>
        </w:rPr>
        <w:t xml:space="preserve">z of New Jersey </w:t>
      </w:r>
      <w:r w:rsidRPr="00B46D4F">
        <w:rPr>
          <w:rStyle w:val="StyleUnderline"/>
        </w:rPr>
        <w:t>is going to have to round up fellow Democrats</w:t>
      </w:r>
      <w:r w:rsidRPr="002B6A4A">
        <w:rPr>
          <w:sz w:val="16"/>
        </w:rPr>
        <w:t xml:space="preserve"> who will be under heavy pressure from the White House and every left-wing group out there to rubber-stamp the deal. </w:t>
      </w:r>
      <w:r w:rsidRPr="00B46D4F">
        <w:rPr>
          <w:rStyle w:val="StyleUnderline"/>
        </w:rPr>
        <w:t>Removing the argument that he is “closed minded” or “rushing to judgment” may be important</w:t>
      </w:r>
      <w:r w:rsidRPr="002B6A4A">
        <w:rPr>
          <w:sz w:val="16"/>
        </w:rPr>
        <w:t xml:space="preserve"> to his efforts down the road. But </w:t>
      </w:r>
      <w:r w:rsidRPr="00B46D4F">
        <w:rPr>
          <w:rStyle w:val="StyleUnderline"/>
        </w:rPr>
        <w:t>for a Republican presidential candidate there is no reason to be on the fence. You either appreciate the fundamental flaws in any deal negotiated by Obama or you don’t</w:t>
      </w:r>
      <w:r w:rsidRPr="002B6A4A">
        <w:rPr>
          <w:sz w:val="16"/>
        </w:rPr>
        <w:t xml:space="preserve">. </w:t>
      </w:r>
      <w:r w:rsidRPr="00B46D4F">
        <w:rPr>
          <w:rStyle w:val="StyleUnderline"/>
        </w:rPr>
        <w:t>As for Hillary Clinton</w:t>
      </w:r>
      <w:r w:rsidRPr="002B6A4A">
        <w:rPr>
          <w:sz w:val="16"/>
        </w:rPr>
        <w:t xml:space="preserve">, </w:t>
      </w:r>
      <w:r w:rsidRPr="00B46D4F">
        <w:rPr>
          <w:rStyle w:val="StyleUnderline"/>
        </w:rPr>
        <w:t>her embrace of the JPOA, which recognized in effect Iran’s right to enrich and affixed a sunset clause to the deal, tells us she is fundamentally no different from the president when it comes to Iran</w:t>
      </w:r>
      <w:r w:rsidRPr="002B6A4A">
        <w:rPr>
          <w:sz w:val="16"/>
        </w:rPr>
        <w:t xml:space="preserve">. She initiated “engagement,” opposed congressional sanctions, endorsed the president’s negotiations, gave thumbs up to the JPOA and was cheery about the prospects for a deal when the framework was released. The notion that she is somehow more steely-eyed than Obama and would be tougher is belied by every public utterance and action she has taken with regard to Iran. </w:t>
      </w:r>
      <w:r w:rsidRPr="00B46D4F">
        <w:rPr>
          <w:rStyle w:val="StyleUnderline"/>
        </w:rPr>
        <w:t>We should not kid ourselves. If there is a deal and if a Republican is elected to the White House stepping away from a deal will be very difficult</w:t>
      </w:r>
      <w:r w:rsidRPr="002B6A4A">
        <w:rPr>
          <w:sz w:val="16"/>
        </w:rPr>
        <w:t xml:space="preserve">. </w:t>
      </w:r>
      <w:r w:rsidRPr="00B46D4F">
        <w:rPr>
          <w:rStyle w:val="StyleUnderline"/>
        </w:rPr>
        <w:t>The Democrats will claim it is an act of war</w:t>
      </w:r>
      <w:r w:rsidRPr="002B6A4A">
        <w:rPr>
          <w:sz w:val="16"/>
        </w:rPr>
        <w:t xml:space="preserve">. </w:t>
      </w:r>
      <w:r w:rsidRPr="00B46D4F">
        <w:rPr>
          <w:rStyle w:val="StyleUnderline"/>
        </w:rPr>
        <w:t>The press will paint the president as reckles</w:t>
      </w:r>
      <w:r w:rsidRPr="002B6A4A">
        <w:rPr>
          <w:sz w:val="16"/>
        </w:rPr>
        <w:t xml:space="preserve">s. The </w:t>
      </w:r>
      <w:r w:rsidRPr="00B46D4F">
        <w:rPr>
          <w:rStyle w:val="StyleUnderline"/>
        </w:rPr>
        <w:t>Europeans will screec</w:t>
      </w:r>
      <w:r w:rsidRPr="002B6A4A">
        <w:rPr>
          <w:sz w:val="16"/>
        </w:rPr>
        <w:t xml:space="preserve">h. The anti-Israel groups like J Street will go bonkers. </w:t>
      </w:r>
      <w:r w:rsidRPr="00B46D4F">
        <w:rPr>
          <w:rStyle w:val="StyleUnderline"/>
        </w:rPr>
        <w:t>This is why it is necessary for Republicans to find a tough-as-nails commander in chief</w:t>
      </w:r>
      <w:r w:rsidRPr="002B6A4A">
        <w:rPr>
          <w:sz w:val="16"/>
        </w:rPr>
        <w:t>. If he already is shaky about walking away from the deal there is no chance in the world he will bring himself to do it when the chips are down.</w:t>
      </w:r>
    </w:p>
    <w:p w:rsidR="003B4BA9" w:rsidRDefault="003B4BA9" w:rsidP="003B4BA9">
      <w:pPr>
        <w:pStyle w:val="Heading3"/>
      </w:pPr>
      <w:r>
        <w:lastRenderedPageBreak/>
        <w:t>Will Pass - Veto</w:t>
      </w:r>
    </w:p>
    <w:p w:rsidR="003B4BA9" w:rsidRDefault="003B4BA9" w:rsidP="003B4BA9">
      <w:pPr>
        <w:pStyle w:val="Heading4"/>
      </w:pPr>
      <w:r>
        <w:t xml:space="preserve">Will pass – threat of veto and momentum </w:t>
      </w:r>
    </w:p>
    <w:p w:rsidR="003B4BA9" w:rsidRDefault="003B4BA9" w:rsidP="003B4BA9">
      <w:r w:rsidRPr="00CF551D">
        <w:rPr>
          <w:rStyle w:val="Style13ptBold"/>
        </w:rPr>
        <w:t>Everett 7-8-15</w:t>
      </w:r>
      <w:r>
        <w:t xml:space="preserve"> (Burgess, writer for Politico and the new Yorker, “Congress all but powerless to block Iran deal”, Politico</w:t>
      </w:r>
      <w:proofErr w:type="gramStart"/>
      <w:r>
        <w:t xml:space="preserve">,  </w:t>
      </w:r>
      <w:proofErr w:type="gramEnd"/>
      <w:r>
        <w:fldChar w:fldCharType="begin"/>
      </w:r>
      <w:r>
        <w:instrText xml:space="preserve"> HYPERLINK "http://www.politico.com/story/2015/07/congress-all-but-powerless-to-block-iran-deal-119821.html" </w:instrText>
      </w:r>
      <w:r>
        <w:fldChar w:fldCharType="separate"/>
      </w:r>
      <w:r w:rsidRPr="00532265">
        <w:rPr>
          <w:rStyle w:val="Hyperlink"/>
        </w:rPr>
        <w:t>http://www.politico.com/story/2015/07/congress-all-but-powerless-to-block-iran-deal-119821.html</w:t>
      </w:r>
      <w:r>
        <w:fldChar w:fldCharType="end"/>
      </w:r>
      <w:r>
        <w:t>)</w:t>
      </w:r>
    </w:p>
    <w:p w:rsidR="003B4BA9" w:rsidRPr="00B46D4F" w:rsidRDefault="003B4BA9" w:rsidP="00B46D4F">
      <w:pPr>
        <w:rPr>
          <w:rStyle w:val="StyleUnderline"/>
        </w:rPr>
      </w:pPr>
      <w:r w:rsidRPr="00B46D4F">
        <w:rPr>
          <w:rStyle w:val="StyleUnderline"/>
        </w:rPr>
        <w:t>If</w:t>
      </w:r>
      <w:r w:rsidRPr="002B6A4A">
        <w:rPr>
          <w:sz w:val="16"/>
        </w:rPr>
        <w:t xml:space="preserve"> President Barack </w:t>
      </w:r>
      <w:r w:rsidRPr="00B46D4F">
        <w:rPr>
          <w:rStyle w:val="StyleUnderline"/>
        </w:rPr>
        <w:t>Obama announces a nuclear containment deal with Iran this week, an army of</w:t>
      </w:r>
      <w:r w:rsidRPr="002B6A4A">
        <w:rPr>
          <w:sz w:val="16"/>
        </w:rPr>
        <w:t xml:space="preserve"> critics led by </w:t>
      </w:r>
      <w:r w:rsidRPr="00B46D4F">
        <w:rPr>
          <w:rStyle w:val="StyleUnderline"/>
        </w:rPr>
        <w:t>Republican hawks</w:t>
      </w:r>
      <w:r w:rsidRPr="002B6A4A">
        <w:rPr>
          <w:sz w:val="16"/>
        </w:rPr>
        <w:t xml:space="preserve"> in Congress </w:t>
      </w:r>
      <w:r w:rsidRPr="00B46D4F">
        <w:rPr>
          <w:rStyle w:val="StyleUnderline"/>
        </w:rPr>
        <w:t>will leap into action to kill it. That’s very unlikely to happen. The law that Congress passe</w:t>
      </w:r>
      <w:r w:rsidRPr="002B6A4A">
        <w:rPr>
          <w:sz w:val="16"/>
        </w:rPr>
        <w:t xml:space="preserve">d in May </w:t>
      </w:r>
      <w:r w:rsidRPr="00B46D4F">
        <w:rPr>
          <w:rStyle w:val="StyleUnderline"/>
        </w:rPr>
        <w:t>allowing lawmakers to weigh in on a nuclear agreement</w:t>
      </w:r>
      <w:r w:rsidRPr="002B6A4A">
        <w:rPr>
          <w:sz w:val="16"/>
        </w:rPr>
        <w:t xml:space="preserve"> will do just that — give them a say. But it </w:t>
      </w:r>
      <w:r w:rsidRPr="00B46D4F">
        <w:rPr>
          <w:rStyle w:val="StyleUnderline"/>
        </w:rPr>
        <w:t>also makes it impossible to block an agreement absent a full-on Democratic rebellion against the president. If opponents could somehow manage to get a resolution expressing their disapproval</w:t>
      </w:r>
      <w:r w:rsidRPr="002B6A4A">
        <w:rPr>
          <w:sz w:val="16"/>
        </w:rPr>
        <w:t xml:space="preserve"> and blocking the lifting of congressional sanctions through both houses of Congress — a big if, given the Senate’s 60-vote filibuster threshold — </w:t>
      </w:r>
      <w:r w:rsidRPr="00B46D4F">
        <w:rPr>
          <w:rStyle w:val="StyleUnderline"/>
        </w:rPr>
        <w:t xml:space="preserve">they’d run straight into Obama’s veto pen. </w:t>
      </w:r>
      <w:r w:rsidRPr="002B6A4A">
        <w:rPr>
          <w:sz w:val="16"/>
        </w:rPr>
        <w:t xml:space="preserve">And </w:t>
      </w:r>
      <w:r w:rsidRPr="00B46D4F">
        <w:rPr>
          <w:rStyle w:val="StyleUnderline"/>
        </w:rPr>
        <w:t xml:space="preserve">even </w:t>
      </w:r>
      <w:r w:rsidRPr="002B6A4A">
        <w:rPr>
          <w:sz w:val="16"/>
        </w:rPr>
        <w:t xml:space="preserve">some of </w:t>
      </w:r>
      <w:r w:rsidRPr="00B46D4F">
        <w:rPr>
          <w:rStyle w:val="StyleUnderline"/>
        </w:rPr>
        <w:t>the fiercest opponents</w:t>
      </w:r>
      <w:r w:rsidRPr="002B6A4A">
        <w:rPr>
          <w:sz w:val="16"/>
        </w:rPr>
        <w:t xml:space="preserve"> of an Iran pact </w:t>
      </w:r>
      <w:r w:rsidRPr="00B46D4F">
        <w:rPr>
          <w:rStyle w:val="StyleUnderline"/>
        </w:rPr>
        <w:t>concede the president could</w:t>
      </w:r>
      <w:r w:rsidRPr="002B6A4A">
        <w:rPr>
          <w:sz w:val="16"/>
        </w:rPr>
        <w:t xml:space="preserve"> probably cobble together 34 votes in the Senate to </w:t>
      </w:r>
      <w:r w:rsidRPr="00B46D4F">
        <w:rPr>
          <w:rStyle w:val="StyleUnderline"/>
        </w:rPr>
        <w:t>sustain his veto.</w:t>
      </w:r>
      <w:r w:rsidRPr="002B6A4A">
        <w:rPr>
          <w:sz w:val="16"/>
        </w:rPr>
        <w:t xml:space="preserve"> “Clearly, it’s going to be challenging,” said Sen. Kelly Ayotte (R-N.H.). Sen. Tom Cotton (R-Ark.), a strident critic of Obama’s foreign policy, was the only senator to vote against the Iran review bill this spring. He said Tuesday he did so because the measure gives the “illusion of oversight without oversight” and “acquiesces” to the president by forcing Congress to </w:t>
      </w:r>
      <w:proofErr w:type="spellStart"/>
      <w:r w:rsidRPr="002B6A4A">
        <w:rPr>
          <w:sz w:val="16"/>
        </w:rPr>
        <w:t>amasss</w:t>
      </w:r>
      <w:proofErr w:type="spellEnd"/>
      <w:r w:rsidRPr="002B6A4A">
        <w:rPr>
          <w:sz w:val="16"/>
        </w:rPr>
        <w:t xml:space="preserve"> a veto-proof majority to block a deal — rather than make the administration accrue 67 votes in support of the deal, as he would have to do with a formal treaty. “It didn’t give Congress much power that’s beyond our inherent authority,” Cotton said in an interview. “If that act was not law, we could still pass legislation with a veto-proof majority to block the deal from moving forward.” Indeed, the terms of the review law have allies of the president feeling confident that as long as the final deal is not wildly incompatible with the basic parameters announced in April — economic relief to Iran in return for slowing down its nuclear program — the deal will be safe from Congress. </w:t>
      </w:r>
      <w:r w:rsidRPr="00B46D4F">
        <w:rPr>
          <w:rStyle w:val="StyleUnderline"/>
        </w:rPr>
        <w:t>Liberal Democrats say delays to the negotiating deadline from June 30 to July 10 show the administration is holding out to ensure that any agreement will have at least a floor of support in Congress.</w:t>
      </w:r>
    </w:p>
    <w:p w:rsidR="003B4BA9" w:rsidRPr="003F2B2B" w:rsidRDefault="003B4BA9" w:rsidP="003F2B2B">
      <w:pPr>
        <w:pStyle w:val="Heading3"/>
      </w:pPr>
      <w:r w:rsidRPr="003F2B2B">
        <w:lastRenderedPageBreak/>
        <w:t>Will pass - Brink</w:t>
      </w:r>
    </w:p>
    <w:p w:rsidR="003B4BA9" w:rsidRPr="002B6A4A" w:rsidRDefault="003B4BA9" w:rsidP="003B4BA9">
      <w:pPr>
        <w:pStyle w:val="Heading4"/>
        <w:rPr>
          <w:rStyle w:val="Style13ptBold"/>
          <w:b/>
        </w:rPr>
      </w:pPr>
      <w:r>
        <w:rPr>
          <w:rStyle w:val="Style13ptBold"/>
          <w:b/>
        </w:rPr>
        <w:t>Now is the critical point – congressional support is 50/50</w:t>
      </w:r>
    </w:p>
    <w:p w:rsidR="003B4BA9" w:rsidRDefault="003B4BA9" w:rsidP="003B4BA9">
      <w:r w:rsidRPr="00CF551D">
        <w:rPr>
          <w:rStyle w:val="Style13ptBold"/>
        </w:rPr>
        <w:t>Everett 7-8-15</w:t>
      </w:r>
      <w:r>
        <w:t xml:space="preserve"> (Burgess, writer for Politico and the new Yorker, “Congress all but powerless to block Iran deal”, Politico</w:t>
      </w:r>
      <w:proofErr w:type="gramStart"/>
      <w:r>
        <w:t xml:space="preserve">,  </w:t>
      </w:r>
      <w:proofErr w:type="gramEnd"/>
      <w:r>
        <w:fldChar w:fldCharType="begin"/>
      </w:r>
      <w:r>
        <w:instrText xml:space="preserve"> HYPERLINK "http://www.politico.com/story/2015/07/congress-all-but-powerless-to-block-iran-deal-119821.html" </w:instrText>
      </w:r>
      <w:r>
        <w:fldChar w:fldCharType="separate"/>
      </w:r>
      <w:r w:rsidRPr="00532265">
        <w:rPr>
          <w:rStyle w:val="Hyperlink"/>
        </w:rPr>
        <w:t>http://www.politico.com/story/2015/07/congress-all-but-powerless-to-block-iran-deal-119821.html</w:t>
      </w:r>
      <w:r>
        <w:fldChar w:fldCharType="end"/>
      </w:r>
      <w:r>
        <w:t>)</w:t>
      </w:r>
    </w:p>
    <w:p w:rsidR="003B4BA9" w:rsidRPr="002B6A4A" w:rsidRDefault="003B4BA9" w:rsidP="003B4BA9">
      <w:pPr>
        <w:rPr>
          <w:sz w:val="16"/>
        </w:rPr>
      </w:pPr>
      <w:r w:rsidRPr="002B6A4A">
        <w:rPr>
          <w:sz w:val="16"/>
        </w:rPr>
        <w:t xml:space="preserve">“One of </w:t>
      </w:r>
      <w:r w:rsidRPr="00B46D4F">
        <w:rPr>
          <w:rStyle w:val="StyleUnderline"/>
        </w:rPr>
        <w:t xml:space="preserve">the reasons </w:t>
      </w:r>
      <w:r w:rsidRPr="002B6A4A">
        <w:rPr>
          <w:sz w:val="16"/>
        </w:rPr>
        <w:t xml:space="preserve">why </w:t>
      </w:r>
      <w:r w:rsidRPr="00B46D4F">
        <w:rPr>
          <w:rStyle w:val="StyleUnderline"/>
        </w:rPr>
        <w:t>we’re seeing this going into overtime is because Secretary Kerry and Secretary Moniz</w:t>
      </w:r>
      <w:r w:rsidRPr="002B6A4A">
        <w:rPr>
          <w:sz w:val="16"/>
        </w:rPr>
        <w:t xml:space="preserve"> </w:t>
      </w:r>
      <w:r w:rsidRPr="00B46D4F">
        <w:rPr>
          <w:rStyle w:val="StyleUnderline"/>
        </w:rPr>
        <w:t>have a very firm grasp on what it’s going to take to have a defensible</w:t>
      </w:r>
      <w:r w:rsidRPr="002B6A4A">
        <w:rPr>
          <w:sz w:val="16"/>
        </w:rPr>
        <w:t xml:space="preserve"> deal. And they should,” said Sen. Martin Heinrich (D-N.M.). “If it’s a solid deal, I think we will have adequate support to make sure that it stands.” That’s not to say that heavy opposition in Congress can’t have an impact, even if outright rejection is, at best, a long shot. </w:t>
      </w:r>
      <w:r w:rsidRPr="00B46D4F">
        <w:rPr>
          <w:rStyle w:val="StyleUnderline"/>
        </w:rPr>
        <w:t xml:space="preserve">Under the review law, Congress can choose to vote either on a resolution of approval or a resolution of disapproval. </w:t>
      </w:r>
      <w:r w:rsidRPr="002B6A4A">
        <w:rPr>
          <w:sz w:val="16"/>
        </w:rPr>
        <w:t xml:space="preserve">Senate Majority Leader Mitch McConnell (R-Ky.) has floated having a vote on an approval vote and using its failure to send an “unmistakable signal about congressional opposition to lifting sanctions.” </w:t>
      </w:r>
      <w:r w:rsidRPr="00B46D4F">
        <w:rPr>
          <w:rStyle w:val="StyleUnderline"/>
        </w:rPr>
        <w:t>If the president forges ahead with a deal in the face of majority-disapproval in Congress</w:t>
      </w:r>
      <w:r w:rsidRPr="002B6A4A">
        <w:rPr>
          <w:sz w:val="16"/>
        </w:rPr>
        <w:t xml:space="preserve">, </w:t>
      </w:r>
      <w:r w:rsidRPr="00B46D4F">
        <w:rPr>
          <w:rStyle w:val="StyleUnderline"/>
        </w:rPr>
        <w:t>it would put the pact on shaky ground</w:t>
      </w:r>
      <w:r w:rsidRPr="002B6A4A">
        <w:rPr>
          <w:sz w:val="16"/>
        </w:rPr>
        <w:t xml:space="preserve"> and demonstrate a deal “is not in the best interests of the American people,” said Senate Majority Whip John </w:t>
      </w:r>
      <w:proofErr w:type="spellStart"/>
      <w:r w:rsidRPr="002B6A4A">
        <w:rPr>
          <w:sz w:val="16"/>
        </w:rPr>
        <w:t>Cornyn</w:t>
      </w:r>
      <w:proofErr w:type="spellEnd"/>
      <w:r w:rsidRPr="002B6A4A">
        <w:rPr>
          <w:sz w:val="16"/>
        </w:rPr>
        <w:t xml:space="preserve"> (R-Texas). Cognizant of the constraints of the review law’s limitations, </w:t>
      </w:r>
      <w:r w:rsidRPr="00B46D4F">
        <w:rPr>
          <w:rStyle w:val="StyleUnderline"/>
        </w:rPr>
        <w:t>hawkish Republicans are mulling other avenues of attack.</w:t>
      </w:r>
      <w:r w:rsidRPr="002B6A4A">
        <w:rPr>
          <w:sz w:val="16"/>
        </w:rPr>
        <w:t xml:space="preserve"> Cotton mentioned in the interview the possibility of blocking nominations and attaching language to spending bills to fight back against a nuclear agreement. </w:t>
      </w:r>
      <w:r w:rsidRPr="00B46D4F">
        <w:rPr>
          <w:rStyle w:val="StyleUnderline"/>
        </w:rPr>
        <w:t>“Congress should use every power at our disposal to stop a bad deal from going forward and being executed,” Cotton said</w:t>
      </w:r>
      <w:r w:rsidRPr="002B6A4A">
        <w:rPr>
          <w:sz w:val="16"/>
        </w:rPr>
        <w:t xml:space="preserve">. “There is no graver threat to national security.” </w:t>
      </w:r>
      <w:r w:rsidRPr="00B46D4F">
        <w:rPr>
          <w:rStyle w:val="StyleUnderline"/>
        </w:rPr>
        <w:t>Even if an Iran deal survives upcoming votes in Congress</w:t>
      </w:r>
      <w:r w:rsidRPr="002B6A4A">
        <w:rPr>
          <w:sz w:val="16"/>
        </w:rPr>
        <w:t xml:space="preserve">, </w:t>
      </w:r>
      <w:r w:rsidRPr="00B46D4F">
        <w:rPr>
          <w:rStyle w:val="StyleUnderline"/>
        </w:rPr>
        <w:t>the review</w:t>
      </w:r>
      <w:r w:rsidRPr="002B6A4A">
        <w:rPr>
          <w:sz w:val="16"/>
        </w:rPr>
        <w:t xml:space="preserve"> law </w:t>
      </w:r>
      <w:r w:rsidRPr="00B46D4F">
        <w:rPr>
          <w:rStyle w:val="StyleUnderline"/>
        </w:rPr>
        <w:t>will live on</w:t>
      </w:r>
      <w:r w:rsidRPr="002B6A4A">
        <w:rPr>
          <w:sz w:val="16"/>
        </w:rPr>
        <w:t xml:space="preserve">. It requires regular reports to Capitol Hill and allows the next president to determine whether Iran is meeting its end of the bargain. If a deal is struck on or before Thursday, Congress will have 30 calendar days to review the agreement after all portions of the pact are distributed to Capitol Hill. If a disapproval resolution passes Congress and Obama vetoes it, lawmakers would have as many as 22 additional days to consider it. If a deal is reached after Thursday, Congress will get an additional 30 days to review it, allowing Republicans to confront the president after the August congressional recess. Senate Foreign Relations Committee Chairman Bob Corker (R-Tenn.) said an approval or disapproval resolution will originate from his committee and then go to the full Senate. Republican leaders have set aside floor time this month to consider an Iran resolution. Across the Capitol, House Republicans haven’t decided whether they will wait to see what transpires in the Senate or move on their own, aides said. </w:t>
      </w:r>
      <w:r w:rsidRPr="00B46D4F">
        <w:rPr>
          <w:rStyle w:val="StyleUnderline"/>
        </w:rPr>
        <w:t>If there is a deal, Republican leaders will have to weigh whether to have a vote on an approval resolution</w:t>
      </w:r>
      <w:r w:rsidRPr="002B6A4A">
        <w:rPr>
          <w:sz w:val="16"/>
        </w:rPr>
        <w:t xml:space="preserve">, which they would try to use to demonstrate tepid public support, or to try and persuade enough Democrats to block the lifting of sanctions. </w:t>
      </w:r>
      <w:r w:rsidRPr="00B46D4F">
        <w:rPr>
          <w:rStyle w:val="StyleUnderline"/>
        </w:rPr>
        <w:t xml:space="preserve">Corker said he’s spoken privately with McConnell about how to proceed. </w:t>
      </w:r>
      <w:r w:rsidRPr="002B6A4A">
        <w:rPr>
          <w:sz w:val="16"/>
        </w:rPr>
        <w:t xml:space="preserve">“We’ve obviously discussed every option known to man,” Corker said on Tuesday evening. “I don’t know what direction we will attempt to take.” </w:t>
      </w:r>
      <w:r w:rsidRPr="00B46D4F">
        <w:rPr>
          <w:rStyle w:val="StyleUnderline"/>
        </w:rPr>
        <w:t xml:space="preserve">Republican critics aren’t yet ready to admit that 34 or more Democrats will automatically stand with the president and spurn attempts to block the deal. </w:t>
      </w:r>
      <w:r w:rsidRPr="002B6A4A">
        <w:rPr>
          <w:sz w:val="16"/>
        </w:rPr>
        <w:t>“</w:t>
      </w:r>
      <w:r w:rsidRPr="00B46D4F">
        <w:rPr>
          <w:rStyle w:val="StyleUnderline"/>
        </w:rPr>
        <w:t>I really think there’s a better than 50/50 chance that we’ll get enough ‘no’ votes,” said Sen. Lindsey Graham (R-S.C.).</w:t>
      </w:r>
      <w:r w:rsidRPr="002B6A4A">
        <w:rPr>
          <w:sz w:val="16"/>
        </w:rPr>
        <w:t xml:space="preserve"> “If the Arabs come out and say this is a bad deal, if AIPAC says this is a bad deal, if public opinion says we don’t trust this deal, then our Democratic colleagues will hopefully come forward to say, ‘We can do better.’” </w:t>
      </w:r>
      <w:r w:rsidRPr="00B46D4F">
        <w:rPr>
          <w:rStyle w:val="StyleUnderline"/>
        </w:rPr>
        <w:t>Needing at least 13 Democratic votes in the Senate to build a veto-proof majority, Republicans are focusing on a number of lawmaker</w:t>
      </w:r>
      <w:r w:rsidRPr="002B6A4A">
        <w:rPr>
          <w:sz w:val="16"/>
        </w:rPr>
        <w:t xml:space="preserve">s, including powerful foreign policy lawmakers </w:t>
      </w:r>
      <w:r w:rsidRPr="00B46D4F">
        <w:rPr>
          <w:rStyle w:val="StyleUnderline"/>
        </w:rPr>
        <w:t>like Sen. Ben Cardin</w:t>
      </w:r>
      <w:r w:rsidRPr="002B6A4A">
        <w:rPr>
          <w:sz w:val="16"/>
        </w:rPr>
        <w:t xml:space="preserve"> (D-Md.) </w:t>
      </w:r>
      <w:r w:rsidRPr="00B46D4F">
        <w:rPr>
          <w:rStyle w:val="StyleUnderline"/>
        </w:rPr>
        <w:t>and centrists like Sen. Joe Manchin</w:t>
      </w:r>
      <w:r w:rsidRPr="002B6A4A">
        <w:rPr>
          <w:sz w:val="16"/>
        </w:rPr>
        <w:t xml:space="preserve"> (D-W.Va.). Most Democrats say they won’t simply go along with what the president and Kerry negotiate; the content of a deal, they insist, matters. </w:t>
      </w:r>
      <w:r w:rsidRPr="00B46D4F">
        <w:rPr>
          <w:rStyle w:val="StyleUnderline"/>
        </w:rPr>
        <w:t>In an interview, Manchin said he was concerned with demands by Iranian leaders for quick sanctions relief and less intrusive inspections.</w:t>
      </w:r>
      <w:r w:rsidRPr="002B6A4A">
        <w:rPr>
          <w:sz w:val="16"/>
        </w:rPr>
        <w:t xml:space="preserve"> If Obama and Kerry accede to those demands, Manchin said he “certainly could see myself voting against.” But “I don’t think that would happen,” Manchin added. “It sounds like [the administration has] been resolving and understanding where we all stand.”</w:t>
      </w:r>
    </w:p>
    <w:p w:rsidR="00416F48" w:rsidRDefault="00416F48" w:rsidP="00416F48">
      <w:pPr>
        <w:pStyle w:val="Heading3"/>
      </w:pPr>
      <w:r>
        <w:lastRenderedPageBreak/>
        <w:t>AT: UQ Overwhelms the Link</w:t>
      </w:r>
    </w:p>
    <w:p w:rsidR="00416F48" w:rsidRPr="00416F48" w:rsidRDefault="00416F48" w:rsidP="00416F48">
      <w:pPr>
        <w:pStyle w:val="Heading4"/>
      </w:pPr>
      <w:r w:rsidRPr="00416F48">
        <w:t>Potential for opposition is still a threat – PC is the determining factor</w:t>
      </w:r>
    </w:p>
    <w:p w:rsidR="00416F48" w:rsidRDefault="00416F48" w:rsidP="00416F48">
      <w:r w:rsidRPr="00D038F3">
        <w:rPr>
          <w:rStyle w:val="Style13ptBold"/>
        </w:rPr>
        <w:t>CBS News 7-8</w:t>
      </w:r>
      <w:r>
        <w:t xml:space="preserve">-15 [How the Senate could make or break the Iran nuclear deal, </w:t>
      </w:r>
      <w:hyperlink r:id="rId16" w:history="1">
        <w:r w:rsidRPr="00065907">
          <w:rPr>
            <w:rStyle w:val="Hyperlink"/>
          </w:rPr>
          <w:t>http://www.cbsnews.com/news/how-the-senate-could-make-or-break-iran-nuclear-deal/</w:t>
        </w:r>
      </w:hyperlink>
      <w:r>
        <w:t>]</w:t>
      </w:r>
    </w:p>
    <w:p w:rsidR="00416F48" w:rsidRPr="00B46D4F" w:rsidRDefault="00416F48" w:rsidP="00416F48">
      <w:pPr>
        <w:rPr>
          <w:rStyle w:val="StyleUnderline"/>
        </w:rPr>
      </w:pPr>
      <w:r w:rsidRPr="00D038F3">
        <w:rPr>
          <w:sz w:val="14"/>
        </w:rPr>
        <w:t xml:space="preserve">Under the terms of the Iran Nuclear Agreement Review Act passed in May, if President Obama sends an agreement to Congress after July 9, the length of time Congress has to review the deal doubles from 30 to 60 days. </w:t>
      </w:r>
      <w:r w:rsidRPr="00B46D4F">
        <w:rPr>
          <w:rStyle w:val="StyleUnderline"/>
        </w:rPr>
        <w:t xml:space="preserve">Lawmakers can't stop the U.S. from implementing the agreement entirely. But they can block the president from lifting some of the toughest sanctions against key sectors of Iran's economy that were implemented by Congress, which would almost certainly cause the deal to fall apart. </w:t>
      </w:r>
      <w:r w:rsidRPr="00D038F3">
        <w:rPr>
          <w:sz w:val="14"/>
        </w:rPr>
        <w:t>Iranian leaders including President Hassan Rouhani and Supreme Leader Ayatollah Ali Khamenei have publicly said that they want all sanctions - imposed by the United Nations, Congress and the administration - lifted immediately. Congress' deep concern about the negotiations was evident in the bipartisan push to pass the Iran nuclear review bill, which allows them to weigh in on the deal. And the rhetoric out of Iran, as well as the secrecy surrounding the negotiations, has only made them more nervous. "</w:t>
      </w:r>
      <w:r w:rsidRPr="00B46D4F">
        <w:rPr>
          <w:rStyle w:val="StyleUnderline"/>
        </w:rPr>
        <w:t>The mood in Congress is one of considerable skepticism right now</w:t>
      </w:r>
      <w:r w:rsidRPr="00D038F3">
        <w:rPr>
          <w:sz w:val="14"/>
        </w:rPr>
        <w:t xml:space="preserve">, largely because the press coverage has suggested that the administration is moving back from at least some of the red lines that it had previously designated for these negotiations," Brookings Institution fellow William </w:t>
      </w:r>
      <w:proofErr w:type="spellStart"/>
      <w:r w:rsidRPr="00D038F3">
        <w:rPr>
          <w:sz w:val="14"/>
        </w:rPr>
        <w:t>Galston</w:t>
      </w:r>
      <w:proofErr w:type="spellEnd"/>
      <w:r w:rsidRPr="00D038F3">
        <w:rPr>
          <w:sz w:val="14"/>
        </w:rPr>
        <w:t xml:space="preserve"> told CBS News. Senate Foreign Relations Chairman Bob Corker, R-Tennessee, is among those sounding increasingly pessimistic about the talks. He said on CBS' "Face the Nation" Sunday that they had been "on a negative trend for some time." "We've gone from dismantling their program to managing proliferation. I mean, that's the biggest concern, that's already done," Corker said. He argued that U.S. officials have already crossed red lines set by Secretary of State John Kerry and the president -- the only exceptions being the U.S. insistence on giving international inspectors unfettered access to Iran's nuclear facilities, and on learning what Iran's past military capabilities were. Those issues are still under negotiation, and Corker said he hopes no more lines are crossed. "The type of agreement that has been reached certainly is one that is more to their benefit than it is the rest of the world that does not want to see them proliferate," he said. </w:t>
      </w:r>
      <w:r w:rsidRPr="00B46D4F">
        <w:rPr>
          <w:rStyle w:val="StyleUnderline"/>
        </w:rPr>
        <w:t>Corker is the kind of key ally President Obama needs to win over if he has any hope of getting congressional Republicans to back the agreement with Iran</w:t>
      </w:r>
      <w:r w:rsidRPr="00D038F3">
        <w:rPr>
          <w:sz w:val="14"/>
        </w:rPr>
        <w:t xml:space="preserve">. He was a co-author of the Iran Nuclear Agreement Review Act, and </w:t>
      </w:r>
      <w:r w:rsidRPr="00B46D4F">
        <w:rPr>
          <w:rStyle w:val="StyleUnderline"/>
        </w:rPr>
        <w:t xml:space="preserve">he hasn't totally rejected the talks and urged the president to walk away as some of his colleagues have. </w:t>
      </w:r>
      <w:r w:rsidRPr="00D038F3">
        <w:rPr>
          <w:sz w:val="14"/>
        </w:rPr>
        <w:t xml:space="preserve">Mr. Obama acknowledged that he could work with Corker in an interview with New York Times columnist Tom Friedman in April, describing the senator as "somebody who is sincerely concerned about this issue and is a good and decent man." Sen. Jeff Flake, R-Arizona, is another Republican member of the Senate Foreign Relations Committee who could be won over. He was one of the seven GOP senators who declined to sign onto a letter by Sen. Tom Cotton, R-Arkansas, in March warning Iranian leaders that a future U.S. president could undo any deal they struck with America and its allies. "I do think that we ought to support negotiations that are going on," Flake told NPR in March. "I don't think that efforts like this help those negotiations, but I do think that Congress has a role to play and will have a role once this agreement - hopefully, if it is going to come forth - once it is signed." He also said he hoped Congress would be able to support an agreement, calling it the "best option at this point." When the nuclear framework was released in April, Flake said that the country seemed more open to the Iranian negotiations than the Republican members of Congress. As he courts Republicans, though, Mr. </w:t>
      </w:r>
      <w:r w:rsidRPr="00B46D4F">
        <w:rPr>
          <w:rStyle w:val="StyleUnderline"/>
        </w:rPr>
        <w:t>Obama will also need Democratic senators to support a deal and give him a shot at lifting congressional sanctions. He met with Senate Democrats at the White House Tuesday evening. Many Democrats have expressed skepticism about the talks</w:t>
      </w:r>
      <w:r w:rsidRPr="00D038F3">
        <w:rPr>
          <w:sz w:val="14"/>
        </w:rPr>
        <w:t xml:space="preserve">. Eight of them cosponsored the Nuclear Weapon Free Iran Act of 2015 that would have imposed sanctions on Iran if there was no agreement by June 30. In January, Sen. Bob Menendez, D-New Jersey, who was the top Democrat on the Senate Foreign Relations Committee at the time, led the bill's Democratic supporters in writing a letter to President Obama. In it, they wrote they supported the negotiations, but would only hold off on voting for new sanctions until March 24. Ultimately, the bill never got a vote. Sen. Chuck Schumer, D-New York, is another key Democrat who could lead his party either way on an Iran vote. He has consistently co-sponsored legislation to impose sanctions if there is no deal, and as a candidate to take over as the Democratic leader in the Senate when Minority Leader Harry Reid, D-Nevada, retires, he holds sway among his colleagues. Schumer has been the target of several ad campaigns from groups critical of the negotiations who want to ensure that Iran will remain open to inspections of its nuclear facilities. The president will also likely turn to Sen. Ben Cardin, D-Maryland, </w:t>
      </w:r>
      <w:proofErr w:type="gramStart"/>
      <w:r w:rsidRPr="00D038F3">
        <w:rPr>
          <w:sz w:val="14"/>
        </w:rPr>
        <w:t>the</w:t>
      </w:r>
      <w:proofErr w:type="gramEnd"/>
      <w:r w:rsidRPr="00D038F3">
        <w:rPr>
          <w:sz w:val="14"/>
        </w:rPr>
        <w:t xml:space="preserve"> new ranking Democrat on the Senate Foreign Relations Committee. It was Cardin who emerged as a key player in shaping the Iran Nuclear Agreement Review bill in such a way that it won the backing of 98 senators and the consent of the White House. The question now is whether he'll be able to rally Democrats around a bill again - and whether he'll want to. "The best option is a strong agreement. We'll have a chance I hope soon to see that agreement," Cardin said Sunday on ABC's "This Week." Mr. Obama will also need Democrats like Sen. Tim </w:t>
      </w:r>
      <w:proofErr w:type="spellStart"/>
      <w:r w:rsidRPr="00D038F3">
        <w:rPr>
          <w:sz w:val="14"/>
        </w:rPr>
        <w:t>Kaine</w:t>
      </w:r>
      <w:proofErr w:type="spellEnd"/>
      <w:r w:rsidRPr="00D038F3">
        <w:rPr>
          <w:sz w:val="14"/>
        </w:rPr>
        <w:t xml:space="preserve">, D-Virginia, </w:t>
      </w:r>
      <w:proofErr w:type="gramStart"/>
      <w:r w:rsidRPr="00D038F3">
        <w:rPr>
          <w:sz w:val="14"/>
        </w:rPr>
        <w:t>building</w:t>
      </w:r>
      <w:proofErr w:type="gramEnd"/>
      <w:r w:rsidRPr="00D038F3">
        <w:rPr>
          <w:sz w:val="14"/>
        </w:rPr>
        <w:t xml:space="preserve"> support for him in the Senate. </w:t>
      </w:r>
      <w:proofErr w:type="spellStart"/>
      <w:r w:rsidRPr="00D038F3">
        <w:rPr>
          <w:sz w:val="14"/>
        </w:rPr>
        <w:t>Kaine</w:t>
      </w:r>
      <w:proofErr w:type="spellEnd"/>
      <w:r w:rsidRPr="00D038F3">
        <w:rPr>
          <w:sz w:val="14"/>
        </w:rPr>
        <w:t xml:space="preserve"> supported Congress' right to weigh in on the Iran talks, but also praised the framework agreement released earlier this year as "a positive step for diplomacy and efforts to peacefully limit Iran's nuclear program." But </w:t>
      </w:r>
      <w:proofErr w:type="spellStart"/>
      <w:r w:rsidRPr="00D038F3">
        <w:rPr>
          <w:sz w:val="14"/>
        </w:rPr>
        <w:t>Kaine</w:t>
      </w:r>
      <w:proofErr w:type="spellEnd"/>
      <w:r w:rsidRPr="00D038F3">
        <w:rPr>
          <w:sz w:val="14"/>
        </w:rPr>
        <w:t xml:space="preserve">, like others, is waiting to ensure Iran will allow unencumbered inspections of its nuclear sites. </w:t>
      </w:r>
      <w:r w:rsidRPr="00B46D4F">
        <w:rPr>
          <w:rStyle w:val="StyleUnderline"/>
        </w:rPr>
        <w:t xml:space="preserve">The recent delay in negotiations could hurt the president's chances by allowing the opposition to an Iran deal continue to build. The delay will only boost the deal's esteem in Congress if it allows Secretary of State John Kerry to strike a better bargain. </w:t>
      </w:r>
      <w:r w:rsidRPr="00D038F3">
        <w:rPr>
          <w:sz w:val="14"/>
        </w:rPr>
        <w:t xml:space="preserve">"What tends to be characteristic of controversial legislation is that the longer </w:t>
      </w:r>
      <w:proofErr w:type="gramStart"/>
      <w:r w:rsidRPr="00D038F3">
        <w:rPr>
          <w:sz w:val="14"/>
        </w:rPr>
        <w:t>its</w:t>
      </w:r>
      <w:proofErr w:type="gramEnd"/>
      <w:r w:rsidRPr="00D038F3">
        <w:rPr>
          <w:sz w:val="14"/>
        </w:rPr>
        <w:t xml:space="preserve"> hanging out there the better the chance its foes have of finding even small weaknesses and exploiting them," </w:t>
      </w:r>
      <w:proofErr w:type="spellStart"/>
      <w:r w:rsidRPr="00D038F3">
        <w:rPr>
          <w:sz w:val="14"/>
        </w:rPr>
        <w:t>Galston</w:t>
      </w:r>
      <w:proofErr w:type="spellEnd"/>
      <w:r w:rsidRPr="00D038F3">
        <w:rPr>
          <w:sz w:val="14"/>
        </w:rPr>
        <w:t xml:space="preserve"> said. "My judgment is that on balance the two month review period will be more of a disadvantage than the extension of the negotiations would be an advantage." </w:t>
      </w:r>
      <w:r w:rsidRPr="00B46D4F">
        <w:rPr>
          <w:rStyle w:val="StyleUnderline"/>
        </w:rPr>
        <w:t>The White House says it won't be a problem, noting that part of the reason for the extended review period is that Congress leaves town for most of the month of August.</w:t>
      </w:r>
    </w:p>
    <w:p w:rsidR="00D96AA8" w:rsidRDefault="00D96AA8" w:rsidP="00D96AA8">
      <w:pPr>
        <w:pStyle w:val="Heading2"/>
      </w:pPr>
      <w:r w:rsidRPr="00D96AA8">
        <w:lastRenderedPageBreak/>
        <w:t>Internal Links</w:t>
      </w:r>
    </w:p>
    <w:p w:rsidR="003B4BA9" w:rsidRDefault="003B4BA9" w:rsidP="003B4BA9">
      <w:pPr>
        <w:pStyle w:val="Heading3"/>
      </w:pPr>
      <w:r>
        <w:lastRenderedPageBreak/>
        <w:t>Yes Political Capital</w:t>
      </w:r>
    </w:p>
    <w:p w:rsidR="003B4BA9" w:rsidRDefault="003B4BA9" w:rsidP="003B4BA9">
      <w:pPr>
        <w:pStyle w:val="Heading4"/>
      </w:pPr>
      <w:r>
        <w:t>Obama ha</w:t>
      </w:r>
      <w:r w:rsidR="005C0CA3">
        <w:t>s PC and he wants to use it on I</w:t>
      </w:r>
      <w:r>
        <w:t>ran – recent momentum</w:t>
      </w:r>
    </w:p>
    <w:p w:rsidR="003B4BA9" w:rsidRDefault="003B4BA9" w:rsidP="003B4BA9">
      <w:r w:rsidRPr="00747239">
        <w:rPr>
          <w:rStyle w:val="Style13ptBold"/>
        </w:rPr>
        <w:t>Fabian 7-3-15</w:t>
      </w:r>
      <w:r>
        <w:t xml:space="preserve"> (Jordan, writer and white house correspondent for The Hill, “Obama defies second-term slump”, </w:t>
      </w:r>
      <w:hyperlink r:id="rId17" w:history="1">
        <w:r w:rsidRPr="00532265">
          <w:rPr>
            <w:rStyle w:val="Hyperlink"/>
          </w:rPr>
          <w:t>http://thehill.com/homenews/administration/246750-obama-defies-second-term-slump</w:t>
        </w:r>
      </w:hyperlink>
      <w:r>
        <w:t>)</w:t>
      </w:r>
    </w:p>
    <w:p w:rsidR="003B4BA9" w:rsidRPr="00B46D4F" w:rsidRDefault="003B4BA9" w:rsidP="003B4BA9">
      <w:pPr>
        <w:rPr>
          <w:rStyle w:val="StyleUnderline"/>
        </w:rPr>
      </w:pPr>
      <w:r w:rsidRPr="00B46D4F">
        <w:rPr>
          <w:rStyle w:val="StyleUnderline"/>
        </w:rPr>
        <w:t xml:space="preserve">President Obama is seeking to finalize a nuclear agreement with Iran next week, an achievement that would add to a big year that is defying predictions of a second-term slump. </w:t>
      </w:r>
      <w:r w:rsidRPr="00747239">
        <w:rPr>
          <w:sz w:val="16"/>
        </w:rPr>
        <w:t xml:space="preserve">At a time when most presidents worry about losing clout, </w:t>
      </w:r>
      <w:r w:rsidRPr="00B46D4F">
        <w:rPr>
          <w:rStyle w:val="StyleUnderline"/>
        </w:rPr>
        <w:t xml:space="preserve">Obama is coming off what some have called his best week ever: favorable Supreme Court rulings on same-sex marriage and </w:t>
      </w:r>
      <w:proofErr w:type="spellStart"/>
      <w:r w:rsidRPr="00B46D4F">
        <w:rPr>
          <w:rStyle w:val="StyleUnderline"/>
        </w:rPr>
        <w:t>ObamaCare</w:t>
      </w:r>
      <w:proofErr w:type="spellEnd"/>
      <w:r w:rsidRPr="00B46D4F">
        <w:rPr>
          <w:rStyle w:val="StyleUnderline"/>
        </w:rPr>
        <w:t xml:space="preserve"> and passage of his trade agenda in Congress</w:t>
      </w:r>
      <w:r w:rsidRPr="00747239">
        <w:rPr>
          <w:sz w:val="16"/>
        </w:rPr>
        <w:t xml:space="preserve">. </w:t>
      </w:r>
      <w:r w:rsidRPr="00B46D4F">
        <w:rPr>
          <w:rStyle w:val="StyleUnderline"/>
        </w:rPr>
        <w:t>The president is looking to seize on the momentum. In addition to the Iran deal</w:t>
      </w:r>
      <w:r w:rsidRPr="00747239">
        <w:rPr>
          <w:sz w:val="16"/>
        </w:rPr>
        <w:t xml:space="preserve">, </w:t>
      </w:r>
      <w:r w:rsidRPr="00B46D4F">
        <w:rPr>
          <w:rStyle w:val="StyleUnderline"/>
        </w:rPr>
        <w:t>Obama wants to move ahead with his plan to open up Cuba</w:t>
      </w:r>
      <w:r w:rsidRPr="00747239">
        <w:rPr>
          <w:sz w:val="16"/>
        </w:rPr>
        <w:t xml:space="preserve">, </w:t>
      </w:r>
      <w:r w:rsidRPr="00B46D4F">
        <w:rPr>
          <w:rStyle w:val="StyleUnderline"/>
        </w:rPr>
        <w:t>and</w:t>
      </w:r>
      <w:r w:rsidRPr="00747239">
        <w:rPr>
          <w:sz w:val="16"/>
        </w:rPr>
        <w:t xml:space="preserve"> he is working to complete </w:t>
      </w:r>
      <w:r w:rsidRPr="00B46D4F">
        <w:rPr>
          <w:rStyle w:val="StyleUnderline"/>
        </w:rPr>
        <w:t>the Trans-Pacific Partnership</w:t>
      </w:r>
      <w:r w:rsidRPr="00747239">
        <w:rPr>
          <w:sz w:val="16"/>
        </w:rPr>
        <w:t>, a trade deal with 11 Pacific Rim countries that is key to Obama’s foreign policy pivot to Asia. “</w:t>
      </w:r>
      <w:r w:rsidRPr="00B46D4F">
        <w:rPr>
          <w:rStyle w:val="StyleUnderline"/>
        </w:rPr>
        <w:t xml:space="preserve">We are going to squeeze every last ounce of progress that we can make as long as I have the privilege of holding this office,” Obama said </w:t>
      </w:r>
      <w:r w:rsidRPr="00747239">
        <w:rPr>
          <w:sz w:val="16"/>
        </w:rPr>
        <w:t xml:space="preserve">at a press conference Tuesday, in which he spoke of a long list of business that he wants to complete. </w:t>
      </w:r>
      <w:r w:rsidRPr="00B46D4F">
        <w:rPr>
          <w:rStyle w:val="StyleUnderline"/>
        </w:rPr>
        <w:t xml:space="preserve">A strong 2015 for Obama followed two difficult years at the beginning of his second term. </w:t>
      </w:r>
      <w:r w:rsidRPr="00747239">
        <w:rPr>
          <w:sz w:val="16"/>
        </w:rPr>
        <w:t xml:space="preserve">His pushes for gun control and immigration reform fizzled out in Congress. Revelations of the National Security Agency’s mass surveillance practices, the Internal Revenue Service’s targeting of Tea Party groups and an Ebola outbreak blunted the president’s momentum. The rollout of HealthCare.Gov was disastrous. </w:t>
      </w:r>
      <w:r w:rsidRPr="00B46D4F">
        <w:rPr>
          <w:rStyle w:val="StyleUnderline"/>
        </w:rPr>
        <w:t>After Republicans won control of the Senate, pundits predicted Obama would fade into the background of the 2016 presidential race</w:t>
      </w:r>
      <w:r w:rsidRPr="00747239">
        <w:rPr>
          <w:sz w:val="16"/>
        </w:rPr>
        <w:t xml:space="preserve">. He was compared to President George W. Bush, who had a disastrous 2005 after winning reelection and never recovered. When a poll released last June showed Obama’s approval ratings plunging, NBC’s Chuck Todd declared “essentially, the public is saying your presidency is over.” </w:t>
      </w:r>
      <w:r w:rsidRPr="00B46D4F">
        <w:rPr>
          <w:rStyle w:val="StyleUnderline"/>
        </w:rPr>
        <w:t xml:space="preserve">Instead, Obama has enjoyed a series of victories over the last year culminating in his signing of fast-track authority last week. </w:t>
      </w:r>
      <w:r w:rsidRPr="00747239">
        <w:rPr>
          <w:sz w:val="16"/>
        </w:rPr>
        <w:t xml:space="preserve">The second-year rollout of </w:t>
      </w:r>
      <w:proofErr w:type="spellStart"/>
      <w:r w:rsidRPr="00747239">
        <w:rPr>
          <w:sz w:val="16"/>
        </w:rPr>
        <w:t>ObamaCare</w:t>
      </w:r>
      <w:proofErr w:type="spellEnd"/>
      <w:r w:rsidRPr="00747239">
        <w:rPr>
          <w:sz w:val="16"/>
        </w:rPr>
        <w:t xml:space="preserve"> went much more smoothly than the first, and the law’s approval with the public has ticked up marginally. The Supreme Court’s decision last week means the law is almost certainly safe in the courts, and with millions getting benefits the White House believes it will be more difficult for Republicans to repeal it if they are able to take the White House. </w:t>
      </w:r>
      <w:r w:rsidRPr="00B46D4F">
        <w:rPr>
          <w:rStyle w:val="StyleUnderline"/>
        </w:rPr>
        <w:t xml:space="preserve">The president has also benefitted from an economy that has been adding 200,000 jobs per month. </w:t>
      </w:r>
      <w:r w:rsidRPr="00747239">
        <w:rPr>
          <w:sz w:val="16"/>
        </w:rPr>
        <w:t xml:space="preserve">In the polls, </w:t>
      </w:r>
      <w:r w:rsidRPr="00B46D4F">
        <w:rPr>
          <w:rStyle w:val="StyleUnderline"/>
        </w:rPr>
        <w:t>Obama has been more resilient in his second term than Bush.</w:t>
      </w:r>
      <w:r w:rsidRPr="00747239">
        <w:rPr>
          <w:sz w:val="16"/>
        </w:rPr>
        <w:t xml:space="preserve"> </w:t>
      </w:r>
      <w:r w:rsidRPr="00B46D4F">
        <w:rPr>
          <w:rStyle w:val="StyleUnderline"/>
        </w:rPr>
        <w:t>A recent CNN poll showed 50 percent of Americans approve of the president, the highest rate in two years.</w:t>
      </w:r>
      <w:r w:rsidRPr="00747239">
        <w:rPr>
          <w:sz w:val="16"/>
        </w:rPr>
        <w:t xml:space="preserve"> His Gallup daily tracking number is just a few points below that. At this point in Bush's presidency, his Gallup numbers were stuck in the high 20s to low 30s. White House officials are happy to note that predictions of a similar demise for Obama have not panned out. Citing Obama’s post-midterms declaration that “interesting stuff happens in the fourth quarter,” one official said “we’ve proven time and time again that’s true.” </w:t>
      </w:r>
      <w:r w:rsidRPr="00B46D4F">
        <w:rPr>
          <w:rStyle w:val="StyleUnderline"/>
        </w:rPr>
        <w:t xml:space="preserve">Obama appears more confident and relaxed than ever. </w:t>
      </w:r>
      <w:r w:rsidRPr="00747239">
        <w:rPr>
          <w:sz w:val="16"/>
        </w:rPr>
        <w:t xml:space="preserve">“This last month has helped him to change the narrative,” said Brandon </w:t>
      </w:r>
      <w:proofErr w:type="spellStart"/>
      <w:r w:rsidRPr="00747239">
        <w:rPr>
          <w:sz w:val="16"/>
        </w:rPr>
        <w:t>Rottinghaus</w:t>
      </w:r>
      <w:proofErr w:type="spellEnd"/>
      <w:r w:rsidRPr="00747239">
        <w:rPr>
          <w:sz w:val="16"/>
        </w:rPr>
        <w:t xml:space="preserve">, a presidential historian at the University of Houston. “He can now, in his own terms, speak about the positive elements of his legacy.” Obama has benefitted from a GOP Congress eager to show it could govern. That helped lead to cooperation between Obama, Speaker John Boehner (R-Ohio) and Senate Majority Leader Mitch McConnell (R-Ky.) on trade. The president also helped complete a bipartisan “doc fix” bill that prevented cuts in payments to physicians under Medicare. A similar deal had eluded Congress for almost two decades. </w:t>
      </w:r>
      <w:r w:rsidRPr="00B46D4F">
        <w:rPr>
          <w:rStyle w:val="StyleUnderline"/>
        </w:rPr>
        <w:t xml:space="preserve">Obama has used his executive authority to move his agenda forward, even as he’s faced criticism from Republicans that he is abusing his power. </w:t>
      </w:r>
    </w:p>
    <w:p w:rsidR="005C0CA3" w:rsidRPr="0039072B" w:rsidRDefault="005C0CA3" w:rsidP="005C0CA3">
      <w:pPr>
        <w:pStyle w:val="Heading4"/>
      </w:pPr>
      <w:r>
        <w:t>Obama is expending mass capital for Iran Deal</w:t>
      </w:r>
    </w:p>
    <w:p w:rsidR="005C0CA3" w:rsidRPr="0039072B" w:rsidRDefault="005C0CA3" w:rsidP="005C0CA3">
      <w:r w:rsidRPr="0039072B">
        <w:rPr>
          <w:rStyle w:val="Style13ptBold"/>
        </w:rPr>
        <w:t>Werner 7-8-15</w:t>
      </w:r>
      <w:r>
        <w:t xml:space="preserve"> (Erica, writer for </w:t>
      </w:r>
      <w:proofErr w:type="spellStart"/>
      <w:r>
        <w:t>newser</w:t>
      </w:r>
      <w:proofErr w:type="spellEnd"/>
      <w:r>
        <w:t xml:space="preserve"> online, “Obama presses Senate Democrats, over wine and appetizers, to withhold judgment on Iran deal”, </w:t>
      </w:r>
      <w:hyperlink r:id="rId18" w:history="1">
        <w:r w:rsidRPr="00532265">
          <w:rPr>
            <w:rStyle w:val="Hyperlink"/>
          </w:rPr>
          <w:t>http://www.newser.com/article/bdbee0f6fc12498f9ea8851a33bd86fc/obama-presses-senate-democrats-over-wine-and-appetizers-to-withhold-judgment-on-iran-deal.html</w:t>
        </w:r>
      </w:hyperlink>
      <w:r>
        <w:t>)</w:t>
      </w:r>
    </w:p>
    <w:p w:rsidR="005C0CA3" w:rsidRPr="00B46D4F" w:rsidRDefault="005C0CA3" w:rsidP="005C0CA3">
      <w:pPr>
        <w:rPr>
          <w:rStyle w:val="StyleUnderline"/>
        </w:rPr>
      </w:pPr>
      <w:r w:rsidRPr="0039072B">
        <w:rPr>
          <w:sz w:val="16"/>
        </w:rPr>
        <w:t xml:space="preserve">WASHINGTON (AP) — President Barack </w:t>
      </w:r>
      <w:r w:rsidRPr="00B46D4F">
        <w:rPr>
          <w:rStyle w:val="StyleUnderline"/>
        </w:rPr>
        <w:t>Obama is assuring Senate Democrats that he will not agree to a bad nuclear deal with Iran</w:t>
      </w:r>
      <w:r w:rsidRPr="0039072B">
        <w:rPr>
          <w:sz w:val="16"/>
        </w:rPr>
        <w:t xml:space="preserve"> — and asking them to withhold judgment until the deal is completed. He's also telling them it's uncertain whether that will happen. </w:t>
      </w:r>
      <w:r w:rsidRPr="00B46D4F">
        <w:rPr>
          <w:rStyle w:val="StyleUnderline"/>
        </w:rPr>
        <w:t>Obama got no resistance</w:t>
      </w:r>
      <w:r w:rsidRPr="0039072B">
        <w:rPr>
          <w:sz w:val="16"/>
        </w:rPr>
        <w:t xml:space="preserve"> to that message over wine and appetizers </w:t>
      </w:r>
      <w:r w:rsidRPr="00B46D4F">
        <w:rPr>
          <w:rStyle w:val="StyleUnderline"/>
        </w:rPr>
        <w:t xml:space="preserve">in the White House State Dining Room </w:t>
      </w:r>
      <w:r w:rsidRPr="00B46D4F">
        <w:rPr>
          <w:rStyle w:val="StyleUnderline"/>
        </w:rPr>
        <w:lastRenderedPageBreak/>
        <w:t>Tuesday evening,</w:t>
      </w:r>
      <w:r w:rsidRPr="0039072B">
        <w:rPr>
          <w:sz w:val="16"/>
        </w:rPr>
        <w:t xml:space="preserve"> participants said the next day. </w:t>
      </w:r>
      <w:r w:rsidRPr="00B46D4F">
        <w:rPr>
          <w:rStyle w:val="StyleUnderline"/>
        </w:rPr>
        <w:t>The session was part fence-mending after the testy debate over trade that divided Obama from many in his party last month</w:t>
      </w:r>
      <w:r w:rsidRPr="0039072B">
        <w:rPr>
          <w:sz w:val="16"/>
        </w:rPr>
        <w:t xml:space="preserve">. It was also an opportunity for Obama and Democrats to reset their relationship in preparation for the legislative session ahead as well as the remainder of Obama's presidency. </w:t>
      </w:r>
      <w:r w:rsidRPr="00B46D4F">
        <w:rPr>
          <w:rStyle w:val="StyleUnderline"/>
        </w:rPr>
        <w:t>A top focus was Iran</w:t>
      </w:r>
      <w:r w:rsidRPr="0039072B">
        <w:rPr>
          <w:sz w:val="16"/>
        </w:rPr>
        <w:t xml:space="preserve">, according to several lawmakers. </w:t>
      </w:r>
      <w:r w:rsidRPr="00B46D4F">
        <w:rPr>
          <w:rStyle w:val="StyleUnderline"/>
        </w:rPr>
        <w:t>Prospects are uncertain for the Obama administration to complete a dea</w:t>
      </w:r>
      <w:r w:rsidRPr="0039072B">
        <w:rPr>
          <w:sz w:val="16"/>
        </w:rPr>
        <w:t xml:space="preserve">l, but if the accord isn't sent to Congress by Thursday, </w:t>
      </w:r>
      <w:r w:rsidRPr="00B46D4F">
        <w:rPr>
          <w:rStyle w:val="StyleUnderline"/>
        </w:rPr>
        <w:t xml:space="preserve">its month-long review period would be doubled to 60 days. </w:t>
      </w:r>
      <w:r w:rsidRPr="0039072B">
        <w:rPr>
          <w:sz w:val="16"/>
        </w:rPr>
        <w:t xml:space="preserve">"He was urging that we wait to see the actual terms of an agreement if there is one, and to have confidence that he would not sign a deal he viewed as flawed," said Sen. Chris Coons, D-Del. </w:t>
      </w:r>
      <w:r w:rsidRPr="00B46D4F">
        <w:rPr>
          <w:rStyle w:val="StyleUnderline"/>
        </w:rPr>
        <w:t>Obama has expended significant political capital on finalizing an agreement to keep Iran from going nuclear</w:t>
      </w:r>
      <w:r w:rsidRPr="0039072B">
        <w:rPr>
          <w:sz w:val="16"/>
        </w:rPr>
        <w:t xml:space="preserve">, prompting Republicans to accuse him of making too many concessions and even some Democrats to express deep ambivalence. Tuesday night, </w:t>
      </w:r>
      <w:r w:rsidRPr="00B46D4F">
        <w:rPr>
          <w:rStyle w:val="StyleUnderline"/>
        </w:rPr>
        <w:t>he asked Democrats to support him if he does reach a deal that's good enough for him to sign onto</w:t>
      </w:r>
      <w:r w:rsidRPr="0039072B">
        <w:rPr>
          <w:sz w:val="16"/>
        </w:rPr>
        <w:t>, though Coons said the president indicated that was "at best a 50-50 proposition." "</w:t>
      </w:r>
      <w:r w:rsidRPr="00B46D4F">
        <w:rPr>
          <w:rStyle w:val="StyleUnderline"/>
        </w:rPr>
        <w:t>He wanted to make it perfectly clear that he is in no rush to an agreement and that he will walk away from the table if there is no good deal</w:t>
      </w:r>
      <w:r w:rsidRPr="0039072B">
        <w:rPr>
          <w:sz w:val="16"/>
        </w:rPr>
        <w:t xml:space="preserve"> to be reached and that there isn't a deal yet and so all of these reports about what is in a deal are premature," said Sen. Chris Murphy, D-Conn. Participants said that </w:t>
      </w:r>
      <w:r w:rsidRPr="00B46D4F">
        <w:rPr>
          <w:rStyle w:val="StyleUnderline"/>
        </w:rPr>
        <w:t>after Obama's opening remarks, the reception</w:t>
      </w:r>
      <w:r w:rsidRPr="0039072B">
        <w:rPr>
          <w:sz w:val="16"/>
        </w:rPr>
        <w:t xml:space="preserve"> with senators and Cabinet members </w:t>
      </w:r>
      <w:r w:rsidRPr="00B46D4F">
        <w:rPr>
          <w:rStyle w:val="StyleUnderline"/>
        </w:rPr>
        <w:t xml:space="preserve">turned into an unusually friendly and free-flowing question and answer session ranging from climate change, to politics, to the budget, to rare diseases, to health care in the wake of the Supreme Court decision upholding Obama's health care law. </w:t>
      </w:r>
      <w:r w:rsidRPr="0039072B">
        <w:rPr>
          <w:sz w:val="16"/>
        </w:rPr>
        <w:t>As such it was a somewhat remarkable session for a president whose generally hands-off relationship with congressional Democrats has caused much fuming on Capitol Hill over the past six years. It was also notable that Obama's last encounter with congressional Democrats was when he paid an 11th hour visit to Capitol Hill last month to beg House Democrats to save his trade agenda, only to watch them vote it down in a stunning denial. The trade bill was later subsequently revived by Republican leaders, leaving some hard feelings among Democrats. "</w:t>
      </w:r>
      <w:r w:rsidRPr="00B46D4F">
        <w:rPr>
          <w:rStyle w:val="StyleUnderline"/>
        </w:rPr>
        <w:t xml:space="preserve">The president wanted to make sure that the trade debate had not left too many raw wounds among the Democratic family," said Sen. Tim </w:t>
      </w:r>
      <w:proofErr w:type="spellStart"/>
      <w:r w:rsidRPr="00B46D4F">
        <w:rPr>
          <w:rStyle w:val="StyleUnderline"/>
        </w:rPr>
        <w:t>Kaine</w:t>
      </w:r>
      <w:proofErr w:type="spellEnd"/>
      <w:r w:rsidRPr="00B46D4F">
        <w:rPr>
          <w:rStyle w:val="StyleUnderline"/>
        </w:rPr>
        <w:t>, D-Va.</w:t>
      </w:r>
    </w:p>
    <w:p w:rsidR="00416F48" w:rsidRDefault="00416F48" w:rsidP="00416F48">
      <w:pPr>
        <w:pStyle w:val="Heading3"/>
      </w:pPr>
      <w:r>
        <w:lastRenderedPageBreak/>
        <w:t>Political Capital Key</w:t>
      </w:r>
    </w:p>
    <w:p w:rsidR="00416F48" w:rsidRDefault="00416F48" w:rsidP="00416F48">
      <w:pPr>
        <w:pStyle w:val="Heading4"/>
      </w:pPr>
      <w:r>
        <w:t xml:space="preserve">The Administration is leveraging political capital to get key </w:t>
      </w:r>
      <w:proofErr w:type="spellStart"/>
      <w:r>
        <w:t>dems</w:t>
      </w:r>
      <w:proofErr w:type="spellEnd"/>
      <w:r>
        <w:t xml:space="preserve"> on board </w:t>
      </w:r>
    </w:p>
    <w:p w:rsidR="00416F48" w:rsidRPr="00747239" w:rsidRDefault="00416F48" w:rsidP="00416F48">
      <w:r w:rsidRPr="00747239">
        <w:rPr>
          <w:rStyle w:val="Style13ptBold"/>
        </w:rPr>
        <w:t>Nelson 7-8-15</w:t>
      </w:r>
      <w:r>
        <w:t xml:space="preserve"> </w:t>
      </w:r>
      <w:r w:rsidRPr="00747239">
        <w:rPr>
          <w:sz w:val="16"/>
        </w:rPr>
        <w:t xml:space="preserve">(Colleen, Washington, D.C.-based reporter for The Wall Street Journal, “Obama Works to Corral Support From Senate Democrats on Several Issues”, </w:t>
      </w:r>
      <w:hyperlink r:id="rId19" w:history="1">
        <w:r w:rsidRPr="00747239">
          <w:rPr>
            <w:rStyle w:val="Hyperlink"/>
            <w:sz w:val="16"/>
          </w:rPr>
          <w:t>http://blogs.wsj.com/washwire/2015/07/08/obama-works-to-corral-support-from-senate-democrats-on-several-issues/</w:t>
        </w:r>
      </w:hyperlink>
      <w:r w:rsidRPr="00747239">
        <w:rPr>
          <w:sz w:val="16"/>
        </w:rPr>
        <w:t>)</w:t>
      </w:r>
    </w:p>
    <w:p w:rsidR="00416F48" w:rsidRDefault="00416F48" w:rsidP="00416F48">
      <w:pPr>
        <w:rPr>
          <w:sz w:val="16"/>
        </w:rPr>
      </w:pPr>
      <w:r w:rsidRPr="00B46D4F">
        <w:rPr>
          <w:rStyle w:val="StyleUnderline"/>
        </w:rPr>
        <w:t>President Barack Obama huddled with Senate Democrats</w:t>
      </w:r>
      <w:r w:rsidRPr="00747239">
        <w:rPr>
          <w:sz w:val="16"/>
        </w:rPr>
        <w:t xml:space="preserve"> Tuesday night at the White House </w:t>
      </w:r>
      <w:r w:rsidRPr="00B46D4F">
        <w:rPr>
          <w:rStyle w:val="StyleUnderline"/>
        </w:rPr>
        <w:t xml:space="preserve">for a social get-together </w:t>
      </w:r>
      <w:r w:rsidRPr="00747239">
        <w:rPr>
          <w:sz w:val="16"/>
        </w:rPr>
        <w:t xml:space="preserve">that also served as an opportunity to hit the reset button after parting ways on trade legislation. </w:t>
      </w:r>
      <w:r w:rsidRPr="00B46D4F">
        <w:rPr>
          <w:rStyle w:val="StyleUnderline"/>
        </w:rPr>
        <w:t>With Iran nuclear negotiations nearing an end and time running short for the president’s domestic to-do lis</w:t>
      </w:r>
      <w:r w:rsidRPr="00747239">
        <w:rPr>
          <w:sz w:val="16"/>
        </w:rPr>
        <w:t xml:space="preserve">t, Mr. </w:t>
      </w:r>
      <w:r w:rsidRPr="00B46D4F">
        <w:rPr>
          <w:rStyle w:val="StyleUnderline"/>
        </w:rPr>
        <w:t>Obama turned to Democrats</w:t>
      </w:r>
      <w:r w:rsidRPr="00747239">
        <w:rPr>
          <w:sz w:val="16"/>
        </w:rPr>
        <w:t xml:space="preserve"> on the Hill </w:t>
      </w:r>
      <w:r w:rsidRPr="00B46D4F">
        <w:rPr>
          <w:rStyle w:val="StyleUnderline"/>
        </w:rPr>
        <w:t>for help advancing his policy</w:t>
      </w:r>
      <w:r w:rsidRPr="00747239">
        <w:rPr>
          <w:sz w:val="16"/>
        </w:rPr>
        <w:t xml:space="preserve"> objectives. </w:t>
      </w:r>
      <w:r w:rsidRPr="00B46D4F">
        <w:rPr>
          <w:rStyle w:val="StyleUnderline"/>
        </w:rPr>
        <w:t>The most immediate White House priorities include</w:t>
      </w:r>
      <w:r w:rsidRPr="00747239">
        <w:rPr>
          <w:sz w:val="16"/>
        </w:rPr>
        <w:t xml:space="preserve"> marshaling lawmakers’ </w:t>
      </w:r>
      <w:r w:rsidRPr="00B46D4F">
        <w:rPr>
          <w:rStyle w:val="StyleUnderline"/>
        </w:rPr>
        <w:t>support for a possible deal to curb Iran’s nuclear program, reauthorizing the U.S. Export-Import bank and passing a highway funding measure</w:t>
      </w:r>
      <w:r w:rsidRPr="00747239">
        <w:rPr>
          <w:sz w:val="16"/>
        </w:rPr>
        <w:t xml:space="preserve">. Tuesday’s meeting came two weeks after the president partnered with Republican congressional leaders to pass a fast-track trade bill amid a messy battle that divided the Democratic Party. With the approval of the trade package, Mr. Obama notched his biggest win to date in this Republican-controlled Congress, but he clashed with many Democrats in the process. Administration officials have dismissed suggestions of any lingering hard feelings, saying that the president and Democratic lawmakers would quickly return to work on shared goals. Still, </w:t>
      </w:r>
      <w:r w:rsidRPr="00B46D4F">
        <w:rPr>
          <w:rStyle w:val="StyleUnderline"/>
        </w:rPr>
        <w:t>the gathering in the State Dining Room signaled a concerted outreach effort aimed at ensuring that the president has Senate Democrats in his corner on several key issues</w:t>
      </w:r>
      <w:r w:rsidRPr="00747239">
        <w:rPr>
          <w:sz w:val="16"/>
        </w:rPr>
        <w:t xml:space="preserve">. </w:t>
      </w:r>
      <w:r w:rsidRPr="00B46D4F">
        <w:rPr>
          <w:rStyle w:val="StyleUnderline"/>
        </w:rPr>
        <w:t>Chief among them is a long-sought nuclear agreement with Iran</w:t>
      </w:r>
      <w:r w:rsidRPr="00747239">
        <w:rPr>
          <w:sz w:val="16"/>
        </w:rPr>
        <w:t xml:space="preserve">. </w:t>
      </w:r>
      <w:r w:rsidRPr="00B46D4F">
        <w:rPr>
          <w:rStyle w:val="StyleUnderline"/>
        </w:rPr>
        <w:t>While the diplomatic process has extended into overtime</w:t>
      </w:r>
      <w:r w:rsidRPr="00747239">
        <w:rPr>
          <w:sz w:val="16"/>
        </w:rPr>
        <w:t xml:space="preserve"> and the outcome remains uncertain, </w:t>
      </w:r>
      <w:r w:rsidRPr="00B46D4F">
        <w:rPr>
          <w:rStyle w:val="StyleUnderline"/>
        </w:rPr>
        <w:t>any eventual deal will be vetted by Congres</w:t>
      </w:r>
      <w:r w:rsidRPr="00747239">
        <w:rPr>
          <w:sz w:val="16"/>
        </w:rPr>
        <w:t>s. White House Press Secretary Josh Earnest said lawmakers are closely following the nuclear talks, and “</w:t>
      </w:r>
      <w:r w:rsidRPr="00B46D4F">
        <w:rPr>
          <w:rStyle w:val="StyleUnderline"/>
        </w:rPr>
        <w:t>the administration is doing the best we can to try to be responsive to that interest and help them understand exactly where things stand.</w:t>
      </w:r>
      <w:r w:rsidRPr="00747239">
        <w:rPr>
          <w:sz w:val="16"/>
        </w:rPr>
        <w:t>” Mr. Obama is working to corral Democratic support for a potential deal as many Republicans express deep reservations about an accord with Iran and some urge the White House to suspend negotiations.</w:t>
      </w:r>
    </w:p>
    <w:p w:rsidR="00416F48" w:rsidRPr="006B3238" w:rsidRDefault="00416F48" w:rsidP="00416F48">
      <w:pPr>
        <w:pStyle w:val="Heading4"/>
      </w:pPr>
      <w:r>
        <w:t>Obama’s Political capital will sway Congress – republican statements</w:t>
      </w:r>
    </w:p>
    <w:p w:rsidR="00416F48" w:rsidRPr="006B3238" w:rsidRDefault="00416F48" w:rsidP="00416F48">
      <w:r>
        <w:t xml:space="preserve">The Hill 6-17-15 (The Hill online, “GOP rep: Iran nuke deal tough to stop in Congress”, </w:t>
      </w:r>
      <w:r w:rsidRPr="006B3238">
        <w:t>http://thehill.com/video/in-the-news/245293-gop-rep-iran-nuke-deal-tough-to-stop-in-congress</w:t>
      </w:r>
      <w:r>
        <w:t>)</w:t>
      </w:r>
    </w:p>
    <w:p w:rsidR="00416F48" w:rsidRPr="006B3238" w:rsidRDefault="00416F48" w:rsidP="00416F48">
      <w:pPr>
        <w:rPr>
          <w:sz w:val="16"/>
        </w:rPr>
      </w:pPr>
      <w:r w:rsidRPr="00B46D4F">
        <w:rPr>
          <w:rStyle w:val="StyleUnderline"/>
        </w:rPr>
        <w:t>A high-ranking GOP lawmaker predicts tha</w:t>
      </w:r>
      <w:r w:rsidRPr="006B3238">
        <w:rPr>
          <w:sz w:val="16"/>
        </w:rPr>
        <w:t xml:space="preserve">t President </w:t>
      </w:r>
      <w:r w:rsidRPr="00B46D4F">
        <w:rPr>
          <w:rStyle w:val="StyleUnderline"/>
        </w:rPr>
        <w:t>Obama will use the "bully pulpit" to pressure lawmakers into backing a yet-to-be-seen deal to restrict Iran's nuclear program</w:t>
      </w:r>
      <w:r w:rsidRPr="006B3238">
        <w:rPr>
          <w:sz w:val="16"/>
        </w:rPr>
        <w:t xml:space="preserve">. </w:t>
      </w:r>
      <w:r w:rsidRPr="00B46D4F">
        <w:rPr>
          <w:rStyle w:val="StyleUnderline"/>
        </w:rPr>
        <w:t>Rep. Ileana Ros-Lehtinen</w:t>
      </w:r>
      <w:r w:rsidRPr="006B3238">
        <w:rPr>
          <w:sz w:val="16"/>
        </w:rPr>
        <w:t xml:space="preserve"> (Fla.), a </w:t>
      </w:r>
      <w:r w:rsidRPr="00B46D4F">
        <w:rPr>
          <w:rStyle w:val="StyleUnderline"/>
        </w:rPr>
        <w:t>former chairwoman of the Foreign Affairs Committee</w:t>
      </w:r>
      <w:r w:rsidRPr="006B3238">
        <w:rPr>
          <w:sz w:val="16"/>
        </w:rPr>
        <w:t xml:space="preserve">, </w:t>
      </w:r>
      <w:r w:rsidRPr="00B46D4F">
        <w:rPr>
          <w:rStyle w:val="StyleUnderline"/>
        </w:rPr>
        <w:t xml:space="preserve">wants </w:t>
      </w:r>
      <w:r w:rsidRPr="006B3238">
        <w:rPr>
          <w:sz w:val="16"/>
        </w:rPr>
        <w:t xml:space="preserve">her </w:t>
      </w:r>
      <w:r w:rsidRPr="00B46D4F">
        <w:rPr>
          <w:rStyle w:val="StyleUnderline"/>
        </w:rPr>
        <w:t>colleagues to buck the White House on what she calls a "very weak deal,</w:t>
      </w:r>
      <w:r w:rsidRPr="006B3238">
        <w:rPr>
          <w:sz w:val="16"/>
        </w:rPr>
        <w:t xml:space="preserve">" </w:t>
      </w:r>
      <w:r w:rsidRPr="00B46D4F">
        <w:rPr>
          <w:rStyle w:val="StyleUnderline"/>
        </w:rPr>
        <w:t xml:space="preserve">but is bracing for Congress to approve </w:t>
      </w:r>
      <w:r w:rsidRPr="006B3238">
        <w:rPr>
          <w:sz w:val="16"/>
        </w:rPr>
        <w:t xml:space="preserve">it. </w:t>
      </w:r>
      <w:r w:rsidRPr="00B46D4F">
        <w:rPr>
          <w:rStyle w:val="StyleUnderline"/>
        </w:rPr>
        <w:t>The Republican says Democratic lawmakers will buckle after Obama presents stark options to the public about the deal</w:t>
      </w:r>
      <w:r w:rsidRPr="006B3238">
        <w:rPr>
          <w:sz w:val="16"/>
        </w:rPr>
        <w:t xml:space="preserve"> — due by June 30. </w:t>
      </w:r>
      <w:r w:rsidRPr="00B46D4F">
        <w:rPr>
          <w:rStyle w:val="StyleUnderline"/>
        </w:rPr>
        <w:t>"The president has so much power</w:t>
      </w:r>
      <w:r w:rsidRPr="006B3238">
        <w:rPr>
          <w:sz w:val="16"/>
        </w:rPr>
        <w:t xml:space="preserve">, </w:t>
      </w:r>
      <w:r w:rsidRPr="00B46D4F">
        <w:rPr>
          <w:rStyle w:val="StyleUnderline"/>
        </w:rPr>
        <w:t>he’s got the bully pulpit,</w:t>
      </w:r>
      <w:r w:rsidRPr="006B3238">
        <w:rPr>
          <w:sz w:val="16"/>
        </w:rPr>
        <w:t xml:space="preserve"> and he's </w:t>
      </w:r>
      <w:proofErr w:type="spellStart"/>
      <w:r w:rsidRPr="006B3238">
        <w:rPr>
          <w:sz w:val="16"/>
        </w:rPr>
        <w:t>gonna</w:t>
      </w:r>
      <w:proofErr w:type="spellEnd"/>
      <w:r w:rsidRPr="006B3238">
        <w:rPr>
          <w:sz w:val="16"/>
        </w:rPr>
        <w:t xml:space="preserve"> tell everybody in all of our communities </w:t>
      </w:r>
      <w:r w:rsidRPr="00B46D4F">
        <w:rPr>
          <w:rStyle w:val="StyleUnderline"/>
        </w:rPr>
        <w:t>that if your member of Congress isn’t for this deal, then that member</w:t>
      </w:r>
      <w:r w:rsidRPr="006B3238">
        <w:rPr>
          <w:sz w:val="16"/>
        </w:rPr>
        <w:t xml:space="preserve"> of Congress </w:t>
      </w:r>
      <w:r w:rsidRPr="00B46D4F">
        <w:rPr>
          <w:rStyle w:val="StyleUnderline"/>
        </w:rPr>
        <w:t>wants to go to war with Iran.</w:t>
      </w:r>
      <w:r w:rsidRPr="006B3238">
        <w:rPr>
          <w:sz w:val="16"/>
        </w:rPr>
        <w:t xml:space="preserve"> That's not true. So </w:t>
      </w:r>
      <w:r w:rsidRPr="00B46D4F">
        <w:rPr>
          <w:rStyle w:val="StyleUnderline"/>
        </w:rPr>
        <w:t>I'm afraid of the president using the megaphone that he has to get members of Congress to go with him on this very weak deal," the Foreign Affairs Middle East and Central Asia subcommittee chairwoman tells The Hill's Molly K. Hooper</w:t>
      </w:r>
      <w:r w:rsidRPr="006B3238">
        <w:rPr>
          <w:sz w:val="16"/>
        </w:rPr>
        <w:t>.</w:t>
      </w:r>
    </w:p>
    <w:p w:rsidR="00416F48" w:rsidRDefault="00416F48" w:rsidP="00416F48">
      <w:pPr>
        <w:pStyle w:val="Heading4"/>
      </w:pPr>
      <w:r>
        <w:t>Obama’s Political capital is necessary to the deal – used it every step of the way</w:t>
      </w:r>
    </w:p>
    <w:p w:rsidR="00416F48" w:rsidRPr="004009B5" w:rsidRDefault="00416F48" w:rsidP="00416F48">
      <w:r w:rsidRPr="004009B5">
        <w:rPr>
          <w:rStyle w:val="Style13ptBold"/>
        </w:rPr>
        <w:t>Fabian 7-7-15</w:t>
      </w:r>
      <w:r>
        <w:t xml:space="preserve"> (Jordan, writer and white house correspondent for The Hill,</w:t>
      </w:r>
      <w:r w:rsidRPr="004009B5">
        <w:t xml:space="preserve"> </w:t>
      </w:r>
      <w:r>
        <w:t xml:space="preserve">“Nuclear deal with Iran appears elusive”, </w:t>
      </w:r>
      <w:hyperlink r:id="rId20" w:history="1">
        <w:r w:rsidRPr="00532265">
          <w:rPr>
            <w:rStyle w:val="Hyperlink"/>
          </w:rPr>
          <w:t>http://thehill.com/homenews/administration/247156-nuclear-deal-with-iran-appears-elusive</w:t>
        </w:r>
      </w:hyperlink>
      <w:r>
        <w:t>)</w:t>
      </w:r>
    </w:p>
    <w:p w:rsidR="00416F48" w:rsidRDefault="00416F48" w:rsidP="00416F48">
      <w:pPr>
        <w:rPr>
          <w:sz w:val="16"/>
        </w:rPr>
      </w:pPr>
      <w:r w:rsidRPr="00B46D4F">
        <w:rPr>
          <w:rStyle w:val="StyleUnderline"/>
        </w:rPr>
        <w:t>White House hopes for a nuclear deal with Iran</w:t>
      </w:r>
      <w:r w:rsidRPr="004009B5">
        <w:rPr>
          <w:sz w:val="16"/>
        </w:rPr>
        <w:t xml:space="preserve"> —a top foreign policy achievement for President Obama — </w:t>
      </w:r>
      <w:r w:rsidRPr="00B46D4F">
        <w:rPr>
          <w:rStyle w:val="StyleUnderline"/>
        </w:rPr>
        <w:t>seemed in danger of crumbling on Tuesday. Negotiators extended their talks again in Geneva</w:t>
      </w:r>
      <w:r w:rsidRPr="004009B5">
        <w:rPr>
          <w:sz w:val="16"/>
        </w:rPr>
        <w:t xml:space="preserve">, as Iran made new </w:t>
      </w:r>
      <w:proofErr w:type="spellStart"/>
      <w:r w:rsidRPr="004009B5">
        <w:rPr>
          <w:sz w:val="16"/>
        </w:rPr>
        <w:t>hard-line</w:t>
      </w:r>
      <w:proofErr w:type="spellEnd"/>
      <w:r w:rsidRPr="004009B5">
        <w:rPr>
          <w:sz w:val="16"/>
        </w:rPr>
        <w:t xml:space="preserve"> demands, </w:t>
      </w:r>
      <w:r w:rsidRPr="00B46D4F">
        <w:rPr>
          <w:rStyle w:val="StyleUnderline"/>
        </w:rPr>
        <w:t xml:space="preserve">including that the United Nations lifts its arms embargo on the country. </w:t>
      </w:r>
      <w:r w:rsidRPr="004009B5">
        <w:rPr>
          <w:sz w:val="16"/>
        </w:rPr>
        <w:t xml:space="preserve">It was the second time the parties </w:t>
      </w:r>
      <w:r w:rsidRPr="004009B5">
        <w:rPr>
          <w:sz w:val="16"/>
        </w:rPr>
        <w:lastRenderedPageBreak/>
        <w:t xml:space="preserve">blew through a deadline since the original June 30 cutoff, and it raised fresh questions on whether Obama’s push to use diplomacy to cut off Tehran’s path to a nuclear weapon can succeed. </w:t>
      </w:r>
      <w:r w:rsidRPr="00B46D4F">
        <w:rPr>
          <w:rStyle w:val="StyleUnderline"/>
        </w:rPr>
        <w:t xml:space="preserve">The White House acknowledged a number of difficult issues stand in the way of a deal but said the countries involved have “never been closer to reaching a final agreement than we are now.” </w:t>
      </w:r>
      <w:r w:rsidRPr="004009B5">
        <w:rPr>
          <w:sz w:val="16"/>
        </w:rPr>
        <w:t xml:space="preserve">“That’s an indication that these talks, at least for now, are worth continuing,” White House spokesman Josh Earnest told reporters. At the same time, Earnest declined to put odds on reaching a deal. “I’m not feeling like a betting man today,” he said. The parties extended an interim agreement to July 10, allowing the talks to last into Friday. But Iran is warning it won’t sit at the negotiating table indefinitely. </w:t>
      </w:r>
      <w:r w:rsidRPr="00B46D4F">
        <w:rPr>
          <w:rStyle w:val="StyleUnderline"/>
        </w:rPr>
        <w:t>“We’ve come to the end,” an Iranian official told Reuters o</w:t>
      </w:r>
      <w:r w:rsidRPr="004009B5">
        <w:rPr>
          <w:sz w:val="16"/>
        </w:rPr>
        <w:t>n Tuesday. “</w:t>
      </w:r>
      <w:r w:rsidRPr="00B46D4F">
        <w:rPr>
          <w:rStyle w:val="StyleUnderline"/>
        </w:rPr>
        <w:t>Either it happens in the next 48 hours or not.” The stakes are high for Obama</w:t>
      </w:r>
      <w:r w:rsidRPr="004009B5">
        <w:rPr>
          <w:sz w:val="16"/>
        </w:rPr>
        <w:t xml:space="preserve">. Along with his bid to re-establish ties with Cuba, </w:t>
      </w:r>
      <w:r w:rsidRPr="00B46D4F">
        <w:rPr>
          <w:rStyle w:val="StyleUnderline"/>
        </w:rPr>
        <w:t xml:space="preserve">the Iran deal is a major test of the president’s doctrine of engaging with the U.S.’s traditional adversaries to address common interests. If the talks falter, it would wipe away an elusive legacy-defining foreign policy achievement for Obama, </w:t>
      </w:r>
      <w:r w:rsidRPr="004009B5">
        <w:rPr>
          <w:sz w:val="16"/>
        </w:rPr>
        <w:t xml:space="preserve">who has grappled with instability in the Middle East and the rise of the Islamic State in Iraq and Syria. While Obama is riding the momentum from a series of successes on the domestic front, on trade, same-sex marriage and healthcare, failure on Iran could blunt his gains. “He had secured his domestic legacy in a pretty dramatic fashion in the last two weeks. That’s always been his No. 1 priority,” said James Jeffrey, a distinguished fellow at the Washington Institute for Near East Policy and a former ambassador to Iraq under Obama. “He realizes his international legacy is a mess.” </w:t>
      </w:r>
      <w:r w:rsidRPr="00B46D4F">
        <w:rPr>
          <w:rStyle w:val="StyleUnderline"/>
        </w:rPr>
        <w:t>Obama has spent a tremendous amount of political capital in pursuit of the deal — both with Democrats in Congress and the U.S.’s traditional allies in Persian Gulf states and Israel, who fear the deal could embolden Iran in its pursuit of dominance in the Middle East. Deputy national security adviser Ben Rhodes acknowledged last week the president is “taking on some sacred cows</w:t>
      </w:r>
      <w:r w:rsidRPr="004009B5">
        <w:rPr>
          <w:sz w:val="16"/>
        </w:rPr>
        <w:t xml:space="preserve">” in dealing with hostile regimes. </w:t>
      </w:r>
    </w:p>
    <w:p w:rsidR="003F2B2B" w:rsidRPr="00045E28" w:rsidRDefault="003F2B2B" w:rsidP="003F2B2B">
      <w:pPr>
        <w:pStyle w:val="Heading4"/>
        <w:spacing w:before="0"/>
        <w:rPr>
          <w:rFonts w:asciiTheme="minorHAnsi" w:hAnsiTheme="minorHAnsi"/>
          <w:sz w:val="24"/>
          <w:szCs w:val="24"/>
        </w:rPr>
      </w:pPr>
      <w:r w:rsidRPr="00045E28">
        <w:rPr>
          <w:rFonts w:asciiTheme="minorHAnsi" w:hAnsiTheme="minorHAnsi"/>
          <w:sz w:val="24"/>
          <w:szCs w:val="24"/>
        </w:rPr>
        <w:t>Obama’s PC key to Congress’s approval</w:t>
      </w:r>
    </w:p>
    <w:p w:rsidR="003F2B2B" w:rsidRPr="00045E28" w:rsidRDefault="003F2B2B" w:rsidP="003F2B2B">
      <w:pPr>
        <w:rPr>
          <w:rFonts w:asciiTheme="minorHAnsi" w:hAnsiTheme="minorHAnsi"/>
          <w:sz w:val="24"/>
          <w:szCs w:val="24"/>
        </w:rPr>
      </w:pPr>
      <w:proofErr w:type="spellStart"/>
      <w:r w:rsidRPr="00045E28">
        <w:rPr>
          <w:rStyle w:val="Style13ptBold"/>
          <w:rFonts w:asciiTheme="minorHAnsi" w:hAnsiTheme="minorHAnsi"/>
          <w:sz w:val="24"/>
          <w:szCs w:val="24"/>
        </w:rPr>
        <w:t>Klapper</w:t>
      </w:r>
      <w:proofErr w:type="spellEnd"/>
      <w:r w:rsidRPr="00045E28">
        <w:rPr>
          <w:rStyle w:val="Style13ptBold"/>
          <w:rFonts w:asciiTheme="minorHAnsi" w:hAnsiTheme="minorHAnsi"/>
          <w:sz w:val="24"/>
          <w:szCs w:val="24"/>
        </w:rPr>
        <w:t xml:space="preserve"> 7/7</w:t>
      </w:r>
      <w:r w:rsidRPr="00045E28">
        <w:rPr>
          <w:rFonts w:asciiTheme="minorHAnsi" w:hAnsiTheme="minorHAnsi"/>
          <w:sz w:val="24"/>
          <w:szCs w:val="24"/>
        </w:rPr>
        <w:t xml:space="preserve"> [Bradley, Reporter covering U.S. foreign policy for The Associated Press, based in Washington, D.C., "Nuke deal remains elusive after deadline, but talks continue," Sentinel, http://cumberlink.com/news/national/govt-and-politics/nuke-deal-remains-elusive-after-deadline-but-talks-continue/article_089f325d-416f-55a1-9afb-e33ce25ecc85.html, 7-</w:t>
      </w:r>
      <w:r w:rsidRPr="00045E28">
        <w:rPr>
          <w:rStyle w:val="StyleUnderline"/>
          <w:rFonts w:asciiTheme="minorHAnsi" w:hAnsiTheme="minorHAnsi"/>
          <w:sz w:val="24"/>
          <w:szCs w:val="24"/>
          <w:u w:val="none"/>
        </w:rPr>
        <w:t>7-2015</w:t>
      </w:r>
      <w:r w:rsidRPr="00045E28">
        <w:rPr>
          <w:rFonts w:asciiTheme="minorHAnsi" w:hAnsiTheme="minorHAnsi"/>
          <w:sz w:val="24"/>
          <w:szCs w:val="24"/>
        </w:rPr>
        <w:t xml:space="preserve">, </w:t>
      </w:r>
    </w:p>
    <w:p w:rsidR="003F2B2B" w:rsidRPr="003F2B2B" w:rsidRDefault="003F2B2B" w:rsidP="003F2B2B">
      <w:pPr>
        <w:rPr>
          <w:rFonts w:asciiTheme="minorHAnsi" w:hAnsiTheme="minorHAnsi"/>
          <w:sz w:val="16"/>
          <w:szCs w:val="24"/>
        </w:rPr>
      </w:pPr>
      <w:r w:rsidRPr="003F2B2B">
        <w:rPr>
          <w:rFonts w:asciiTheme="minorHAnsi" w:hAnsiTheme="minorHAnsi"/>
          <w:sz w:val="16"/>
          <w:szCs w:val="24"/>
        </w:rPr>
        <w:t>"</w:t>
      </w:r>
      <w:r w:rsidRPr="00045E28">
        <w:rPr>
          <w:rStyle w:val="StyleUnderline"/>
          <w:rFonts w:asciiTheme="minorHAnsi" w:hAnsiTheme="minorHAnsi"/>
          <w:sz w:val="24"/>
          <w:szCs w:val="24"/>
        </w:rPr>
        <w:t>We've made substantial progress</w:t>
      </w:r>
      <w:r w:rsidRPr="003F2B2B">
        <w:rPr>
          <w:rFonts w:asciiTheme="minorHAnsi" w:hAnsiTheme="minorHAnsi"/>
          <w:sz w:val="16"/>
          <w:szCs w:val="24"/>
        </w:rPr>
        <w:t xml:space="preserve"> in every area, </w:t>
      </w:r>
      <w:r w:rsidRPr="00045E28">
        <w:rPr>
          <w:rStyle w:val="StyleUnderline"/>
          <w:rFonts w:asciiTheme="minorHAnsi" w:hAnsiTheme="minorHAnsi"/>
          <w:sz w:val="24"/>
          <w:szCs w:val="24"/>
        </w:rPr>
        <w:t>but this work is</w:t>
      </w:r>
      <w:r w:rsidRPr="003F2B2B">
        <w:rPr>
          <w:rFonts w:asciiTheme="minorHAnsi" w:hAnsiTheme="minorHAnsi"/>
          <w:sz w:val="16"/>
          <w:szCs w:val="24"/>
        </w:rPr>
        <w:t xml:space="preserve"> highly technical and </w:t>
      </w:r>
      <w:r w:rsidRPr="00045E28">
        <w:rPr>
          <w:rStyle w:val="StyleUnderline"/>
          <w:rFonts w:asciiTheme="minorHAnsi" w:hAnsiTheme="minorHAnsi"/>
          <w:sz w:val="24"/>
          <w:szCs w:val="24"/>
        </w:rPr>
        <w:t>high stakes for all of the countries involved</w:t>
      </w:r>
      <w:r w:rsidRPr="003F2B2B">
        <w:rPr>
          <w:rFonts w:asciiTheme="minorHAnsi" w:hAnsiTheme="minorHAnsi"/>
          <w:sz w:val="16"/>
          <w:szCs w:val="24"/>
        </w:rPr>
        <w:t xml:space="preserve">," </w:t>
      </w:r>
      <w:proofErr w:type="spellStart"/>
      <w:r w:rsidRPr="003F2B2B">
        <w:rPr>
          <w:rFonts w:asciiTheme="minorHAnsi" w:hAnsiTheme="minorHAnsi"/>
          <w:sz w:val="16"/>
          <w:szCs w:val="24"/>
        </w:rPr>
        <w:t>Harf</w:t>
      </w:r>
      <w:proofErr w:type="spellEnd"/>
      <w:r w:rsidRPr="003F2B2B">
        <w:rPr>
          <w:rFonts w:asciiTheme="minorHAnsi" w:hAnsiTheme="minorHAnsi"/>
          <w:sz w:val="16"/>
          <w:szCs w:val="24"/>
        </w:rPr>
        <w:t xml:space="preserve"> said. "We're frankly more concerned about the quality of the deal than we are about the clock, though we also know that </w:t>
      </w:r>
      <w:r w:rsidRPr="00045E28">
        <w:rPr>
          <w:rStyle w:val="StyleUnderline"/>
          <w:rFonts w:asciiTheme="minorHAnsi" w:hAnsiTheme="minorHAnsi"/>
          <w:sz w:val="24"/>
          <w:szCs w:val="24"/>
        </w:rPr>
        <w:t>difficult decisions won't get any easier with time. That is why we are continuing to negotiate</w:t>
      </w:r>
      <w:r w:rsidRPr="003F2B2B">
        <w:rPr>
          <w:rFonts w:asciiTheme="minorHAnsi" w:hAnsiTheme="minorHAnsi"/>
          <w:sz w:val="16"/>
          <w:szCs w:val="24"/>
        </w:rPr>
        <w:t xml:space="preserve">." </w:t>
      </w:r>
      <w:r w:rsidRPr="00045E28">
        <w:rPr>
          <w:rStyle w:val="StyleUnderline"/>
          <w:rFonts w:asciiTheme="minorHAnsi" w:hAnsiTheme="minorHAnsi"/>
          <w:sz w:val="24"/>
          <w:szCs w:val="24"/>
        </w:rPr>
        <w:t>The U.S. is in a tough spot. President Barack Obama has expended significant political capital on finalizing an agreement that has prompted suspicion</w:t>
      </w:r>
      <w:r w:rsidRPr="003F2B2B">
        <w:rPr>
          <w:rFonts w:asciiTheme="minorHAnsi" w:hAnsiTheme="minorHAnsi"/>
          <w:sz w:val="16"/>
          <w:szCs w:val="24"/>
        </w:rPr>
        <w:t xml:space="preserve"> from Iran's regional rival, Saudi Arabia, outright hostility from America's closest Mideast ally, Israel, and deep ambivalence </w:t>
      </w:r>
      <w:r w:rsidRPr="00045E28">
        <w:rPr>
          <w:rStyle w:val="StyleUnderline"/>
          <w:rFonts w:asciiTheme="minorHAnsi" w:hAnsiTheme="minorHAnsi"/>
          <w:sz w:val="24"/>
          <w:szCs w:val="24"/>
        </w:rPr>
        <w:t>even among Obama's Democratic allies in Congress</w:t>
      </w:r>
      <w:r w:rsidRPr="003F2B2B">
        <w:rPr>
          <w:rFonts w:asciiTheme="minorHAnsi" w:hAnsiTheme="minorHAnsi"/>
          <w:sz w:val="16"/>
          <w:szCs w:val="24"/>
        </w:rPr>
        <w:t>.</w:t>
      </w:r>
      <w:r w:rsidRPr="00045E28">
        <w:rPr>
          <w:rStyle w:val="StyleUnderline"/>
          <w:rFonts w:asciiTheme="minorHAnsi" w:hAnsiTheme="minorHAnsi"/>
          <w:sz w:val="24"/>
          <w:szCs w:val="24"/>
        </w:rPr>
        <w:t xml:space="preserve"> They're concerned that the accord would</w:t>
      </w:r>
      <w:r w:rsidRPr="003F2B2B">
        <w:rPr>
          <w:rFonts w:asciiTheme="minorHAnsi" w:hAnsiTheme="minorHAnsi"/>
          <w:sz w:val="16"/>
          <w:szCs w:val="24"/>
        </w:rPr>
        <w:t xml:space="preserve"> leave Iran's nuclear infrastructure largely intact and </w:t>
      </w:r>
      <w:r w:rsidRPr="00045E28">
        <w:rPr>
          <w:rStyle w:val="StyleUnderline"/>
          <w:rFonts w:asciiTheme="minorHAnsi" w:hAnsiTheme="minorHAnsi"/>
          <w:sz w:val="24"/>
          <w:szCs w:val="24"/>
        </w:rPr>
        <w:t>compel the West to provide the</w:t>
      </w:r>
      <w:r w:rsidRPr="003F2B2B">
        <w:rPr>
          <w:rFonts w:asciiTheme="minorHAnsi" w:hAnsiTheme="minorHAnsi"/>
          <w:sz w:val="16"/>
          <w:szCs w:val="24"/>
        </w:rPr>
        <w:t xml:space="preserve"> leading U.S.-designated </w:t>
      </w:r>
      <w:r w:rsidRPr="00045E28">
        <w:rPr>
          <w:rStyle w:val="StyleUnderline"/>
          <w:rFonts w:asciiTheme="minorHAnsi" w:hAnsiTheme="minorHAnsi"/>
          <w:sz w:val="24"/>
          <w:szCs w:val="24"/>
        </w:rPr>
        <w:t>state sponsor of terrorism with potentially hundreds of billions of dollars' worth of economic relief from international sanctions</w:t>
      </w:r>
      <w:r w:rsidRPr="00045E28">
        <w:rPr>
          <w:rFonts w:asciiTheme="minorHAnsi" w:hAnsiTheme="minorHAnsi"/>
          <w:sz w:val="24"/>
          <w:szCs w:val="24"/>
          <w:u w:val="single"/>
        </w:rPr>
        <w:t>. To ease their concerns,</w:t>
      </w:r>
      <w:r w:rsidRPr="003F2B2B">
        <w:rPr>
          <w:rFonts w:asciiTheme="minorHAnsi" w:hAnsiTheme="minorHAnsi"/>
          <w:sz w:val="16"/>
          <w:szCs w:val="24"/>
        </w:rPr>
        <w:t xml:space="preserve"> </w:t>
      </w:r>
      <w:r w:rsidRPr="00045E28">
        <w:rPr>
          <w:rStyle w:val="StyleUnderline"/>
          <w:rFonts w:asciiTheme="minorHAnsi" w:hAnsiTheme="minorHAnsi"/>
          <w:sz w:val="24"/>
          <w:szCs w:val="24"/>
        </w:rPr>
        <w:t>Obama and Kerry have vowed to hold out for a "good deal" that verifiably keeps Iran at least a year away from a nuclear weapons capability for at least a decade</w:t>
      </w:r>
      <w:r w:rsidRPr="003F2B2B">
        <w:rPr>
          <w:rFonts w:asciiTheme="minorHAnsi" w:hAnsiTheme="minorHAnsi"/>
          <w:sz w:val="16"/>
          <w:szCs w:val="24"/>
        </w:rPr>
        <w:t>. Current intelligence estimates put the Iranians only two to three months away from amassing enough material for a nuclear warhead, if they pursued such a course. As part of the guarantee, the administration has repeatedly threatened to abandon negotiations if they prove fruitless or appear as an Iranian stall for time.</w:t>
      </w:r>
    </w:p>
    <w:p w:rsidR="003F2B2B" w:rsidRPr="004009B5" w:rsidRDefault="003F2B2B" w:rsidP="00416F48">
      <w:pPr>
        <w:rPr>
          <w:sz w:val="16"/>
        </w:rPr>
      </w:pPr>
    </w:p>
    <w:p w:rsidR="005C0CA3" w:rsidRDefault="00416F48" w:rsidP="005C0CA3">
      <w:pPr>
        <w:pStyle w:val="Heading3"/>
      </w:pPr>
      <w:r>
        <w:lastRenderedPageBreak/>
        <w:t>Obama Pushing</w:t>
      </w:r>
    </w:p>
    <w:p w:rsidR="005C0CA3" w:rsidRPr="00C82B8A" w:rsidRDefault="005C0CA3" w:rsidP="005C0CA3">
      <w:pPr>
        <w:pStyle w:val="Heading4"/>
      </w:pPr>
      <w:r>
        <w:t xml:space="preserve">Washington is expending </w:t>
      </w:r>
      <w:proofErr w:type="spellStart"/>
      <w:r>
        <w:t>signifigant</w:t>
      </w:r>
      <w:proofErr w:type="spellEnd"/>
      <w:r>
        <w:t xml:space="preserve"> capital over the deal</w:t>
      </w:r>
    </w:p>
    <w:p w:rsidR="005C0CA3" w:rsidRPr="00C82B8A" w:rsidRDefault="005C0CA3" w:rsidP="005C0CA3">
      <w:r w:rsidRPr="00C82B8A">
        <w:rPr>
          <w:rStyle w:val="Style13ptBold"/>
        </w:rPr>
        <w:t>Politico 6-23-15</w:t>
      </w:r>
      <w:r>
        <w:t xml:space="preserve"> (</w:t>
      </w:r>
      <w:proofErr w:type="spellStart"/>
      <w:r>
        <w:t>Hooman</w:t>
      </w:r>
      <w:proofErr w:type="spellEnd"/>
      <w:r>
        <w:t xml:space="preserve"> </w:t>
      </w:r>
      <w:proofErr w:type="spellStart"/>
      <w:r>
        <w:t>Majd</w:t>
      </w:r>
      <w:proofErr w:type="spellEnd"/>
      <w:r>
        <w:t xml:space="preserve">, writer for politico, “The day after a nuclear deal”, politico, </w:t>
      </w:r>
      <w:hyperlink r:id="rId21" w:history="1">
        <w:r w:rsidRPr="00532265">
          <w:rPr>
            <w:rStyle w:val="Hyperlink"/>
          </w:rPr>
          <w:t>http://www.politico.eu/article/the-day-after-a-nuclear-deal/</w:t>
        </w:r>
      </w:hyperlink>
      <w:r>
        <w:t>)</w:t>
      </w:r>
    </w:p>
    <w:p w:rsidR="005C0CA3" w:rsidRPr="00B46D4F" w:rsidRDefault="005C0CA3" w:rsidP="005C0CA3">
      <w:pPr>
        <w:rPr>
          <w:rStyle w:val="StyleUnderline"/>
        </w:rPr>
      </w:pPr>
      <w:r w:rsidRPr="00B46D4F">
        <w:rPr>
          <w:rStyle w:val="StyleUnderline"/>
        </w:rPr>
        <w:t>Iranian president Hassan Rouhani may soon discover that negotiating a nuclear deal was the easy part of his job</w:t>
      </w:r>
      <w:r w:rsidRPr="00C82B8A">
        <w:rPr>
          <w:sz w:val="16"/>
        </w:rPr>
        <w:t xml:space="preserve">. </w:t>
      </w:r>
      <w:r w:rsidRPr="00B46D4F">
        <w:rPr>
          <w:rStyle w:val="StyleUnderline"/>
        </w:rPr>
        <w:t>He is likely to have a much more difficult time in office</w:t>
      </w:r>
      <w:r w:rsidRPr="00C82B8A">
        <w:rPr>
          <w:sz w:val="16"/>
        </w:rPr>
        <w:t xml:space="preserve"> — with pressure from his opponents and his supporters — once the initial euphoria of a deal passes. </w:t>
      </w:r>
      <w:r w:rsidRPr="00B46D4F">
        <w:rPr>
          <w:rStyle w:val="StyleUnderline"/>
        </w:rPr>
        <w:t>Not only will he have to show that the nuclear deal does indeed better the lives of ordinary Iranians by drastically improving the economy</w:t>
      </w:r>
      <w:r w:rsidRPr="00C82B8A">
        <w:rPr>
          <w:sz w:val="16"/>
        </w:rPr>
        <w:t xml:space="preserve">, he will no longer have the excuse of the nuclear deal in delaying his other campaign promises. And </w:t>
      </w:r>
      <w:r w:rsidRPr="00B46D4F">
        <w:rPr>
          <w:rStyle w:val="StyleUnderline"/>
        </w:rPr>
        <w:t>he will still have his hardline opponents,</w:t>
      </w:r>
      <w:r w:rsidRPr="00C82B8A">
        <w:rPr>
          <w:sz w:val="16"/>
        </w:rPr>
        <w:t xml:space="preserve"> </w:t>
      </w:r>
      <w:r w:rsidRPr="00B46D4F">
        <w:rPr>
          <w:rStyle w:val="StyleUnderline"/>
        </w:rPr>
        <w:t>even less willing to grant him another popular achievement, nipping at his heels on every issue,</w:t>
      </w:r>
      <w:r w:rsidRPr="00C82B8A">
        <w:rPr>
          <w:sz w:val="16"/>
        </w:rPr>
        <w:t xml:space="preserve"> particularly any issue that relates to a loosening of social restrictions and building a new relationship with the U.S. in the aftermath of a deal. </w:t>
      </w:r>
      <w:r w:rsidRPr="00B46D4F">
        <w:rPr>
          <w:rStyle w:val="StyleUnderline"/>
        </w:rPr>
        <w:t>With only days to go until the deadline to ink such a comprehensive nuclear deal with Iran</w:t>
      </w:r>
      <w:r w:rsidRPr="00C82B8A">
        <w:rPr>
          <w:sz w:val="16"/>
        </w:rPr>
        <w:t xml:space="preserve"> — and this is a deadline that, unlike the others in the eighteen month long negotiations saga, will need to be adhered to, at least to within a few days — </w:t>
      </w:r>
      <w:r w:rsidRPr="00B46D4F">
        <w:rPr>
          <w:rStyle w:val="StyleUnderline"/>
        </w:rPr>
        <w:t>it’s safe to assume that a deal will be struck.</w:t>
      </w:r>
      <w:r w:rsidRPr="00C82B8A">
        <w:rPr>
          <w:sz w:val="16"/>
        </w:rPr>
        <w:t xml:space="preserve"> </w:t>
      </w:r>
      <w:r w:rsidRPr="00B46D4F">
        <w:rPr>
          <w:rStyle w:val="StyleUnderline"/>
        </w:rPr>
        <w:t xml:space="preserve">My confidence is based on the political capital spent in both Washington and Tehran, the political will in both capitals to move past a crisis that has benefited </w:t>
      </w:r>
      <w:proofErr w:type="gramStart"/>
      <w:r w:rsidRPr="00B46D4F">
        <w:rPr>
          <w:rStyle w:val="StyleUnderline"/>
        </w:rPr>
        <w:t>neither party and</w:t>
      </w:r>
      <w:proofErr w:type="gramEnd"/>
      <w:r w:rsidRPr="00B46D4F">
        <w:rPr>
          <w:rStyle w:val="StyleUnderline"/>
        </w:rPr>
        <w:t xml:space="preserve"> the presumption in both capitals that the time for a nuclear deal is now or never. </w:t>
      </w:r>
      <w:r w:rsidRPr="00C82B8A">
        <w:rPr>
          <w:sz w:val="16"/>
        </w:rPr>
        <w:t xml:space="preserve">On </w:t>
      </w:r>
      <w:r w:rsidRPr="00B46D4F">
        <w:rPr>
          <w:rStyle w:val="StyleUnderline"/>
        </w:rPr>
        <w:t>the brink of this historic agreement, it’s useful to ask “what next</w:t>
      </w:r>
      <w:r w:rsidRPr="00C82B8A">
        <w:rPr>
          <w:sz w:val="16"/>
        </w:rPr>
        <w:t xml:space="preserve">?” for Iran and more importantly, for Iranians. </w:t>
      </w:r>
      <w:r w:rsidRPr="00B46D4F">
        <w:rPr>
          <w:rStyle w:val="StyleUnderline"/>
        </w:rPr>
        <w:t>The future of this nation of some 80 million, sitting at the crossroads of the East and West, on top of bountiful energy supplies, and in the center of</w:t>
      </w:r>
      <w:r w:rsidRPr="00C82B8A">
        <w:rPr>
          <w:sz w:val="16"/>
        </w:rPr>
        <w:t xml:space="preserve"> — if not a factor in — </w:t>
      </w:r>
      <w:r w:rsidRPr="00B46D4F">
        <w:rPr>
          <w:rStyle w:val="StyleUnderline"/>
        </w:rPr>
        <w:t>multiple regional crises with knock-on effects, is tied to the future of the entire world, whether we like it or not.</w:t>
      </w:r>
    </w:p>
    <w:p w:rsidR="00352391" w:rsidRDefault="00352391" w:rsidP="00352391">
      <w:pPr>
        <w:pStyle w:val="Heading3"/>
      </w:pPr>
      <w:r w:rsidRPr="00352391">
        <w:lastRenderedPageBreak/>
        <w:t>Dems Key</w:t>
      </w:r>
    </w:p>
    <w:p w:rsidR="00352391" w:rsidRDefault="00352391" w:rsidP="00352391">
      <w:pPr>
        <w:pStyle w:val="Heading4"/>
      </w:pPr>
      <w:r>
        <w:t>Obama needs a united Democratic party to keep Republicans from overturning his Iran Deal</w:t>
      </w:r>
    </w:p>
    <w:p w:rsidR="00352391" w:rsidRPr="00454A4F" w:rsidRDefault="00352391" w:rsidP="00352391">
      <w:pPr>
        <w:rPr>
          <w:rStyle w:val="StyleUnderline"/>
        </w:rPr>
      </w:pPr>
      <w:r w:rsidRPr="00454A4F">
        <w:rPr>
          <w:rStyle w:val="Style13ptBold"/>
        </w:rPr>
        <w:t>Bolton 7/9</w:t>
      </w:r>
      <w:r>
        <w:rPr>
          <w:rStyle w:val="StyleUnderline"/>
        </w:rPr>
        <w:t xml:space="preserve"> [Alexander, earned a B.A. in political science from the University of Pennsylvania in 2010 and a PhD from Princeton University's Department of Politics in 2015, </w:t>
      </w:r>
      <w:r w:rsidRPr="00454A4F">
        <w:rPr>
          <w:rStyle w:val="StyleUnderline"/>
        </w:rPr>
        <w:t xml:space="preserve">"Obama aims to heal Dem wounds," </w:t>
      </w:r>
      <w:proofErr w:type="spellStart"/>
      <w:r w:rsidRPr="00454A4F">
        <w:rPr>
          <w:rStyle w:val="StyleUnderline"/>
        </w:rPr>
        <w:t>TheHill</w:t>
      </w:r>
      <w:proofErr w:type="spellEnd"/>
      <w:r w:rsidRPr="00454A4F">
        <w:rPr>
          <w:rStyle w:val="StyleUnderline"/>
        </w:rPr>
        <w:t xml:space="preserve">, </w:t>
      </w:r>
      <w:hyperlink r:id="rId22" w:history="1">
        <w:r w:rsidRPr="005023E4">
          <w:rPr>
            <w:rStyle w:val="Hyperlink"/>
          </w:rPr>
          <w:t>http://thehill.com/homenews/senate/247320-obama-aims-to-heal-dem-wounds</w:t>
        </w:r>
      </w:hyperlink>
      <w:r>
        <w:rPr>
          <w:rStyle w:val="StyleUnderline"/>
        </w:rPr>
        <w:t>, 7-9-15]</w:t>
      </w:r>
    </w:p>
    <w:p w:rsidR="00352391" w:rsidRPr="00A27FF8" w:rsidRDefault="00352391" w:rsidP="00352391">
      <w:pPr>
        <w:rPr>
          <w:sz w:val="16"/>
        </w:rPr>
      </w:pPr>
      <w:r w:rsidRPr="00454A4F">
        <w:rPr>
          <w:rStyle w:val="StyleUnderline"/>
        </w:rPr>
        <w:t xml:space="preserve">The time for completing significant legislation in the 114th Congress is fast dwindling because lawmakers are planning a </w:t>
      </w:r>
      <w:proofErr w:type="spellStart"/>
      <w:r w:rsidRPr="00454A4F">
        <w:rPr>
          <w:rStyle w:val="StyleUnderline"/>
        </w:rPr>
        <w:t>monthlong</w:t>
      </w:r>
      <w:proofErr w:type="spellEnd"/>
      <w:r w:rsidRPr="00454A4F">
        <w:rPr>
          <w:rStyle w:val="StyleUnderline"/>
        </w:rPr>
        <w:t xml:space="preserve"> recess in August, and few expect to accomplish much during the election year</w:t>
      </w:r>
      <w:r w:rsidRPr="00A27FF8">
        <w:rPr>
          <w:sz w:val="16"/>
        </w:rPr>
        <w:t xml:space="preserve">. </w:t>
      </w:r>
      <w:r w:rsidRPr="00454A4F">
        <w:rPr>
          <w:rStyle w:val="StyleUnderline"/>
        </w:rPr>
        <w:t>“[Obama] was very clear that he still felt like we had a lot of work to do</w:t>
      </w:r>
      <w:r w:rsidRPr="00A27FF8">
        <w:rPr>
          <w:sz w:val="16"/>
        </w:rPr>
        <w:t xml:space="preserve">,” said Sen. Chris Murphy (D-Conn.). “With the electoral calendar, </w:t>
      </w:r>
      <w:r w:rsidRPr="00454A4F">
        <w:rPr>
          <w:rStyle w:val="StyleUnderline"/>
        </w:rPr>
        <w:t>he said he’s got 18 months left on his presidency, but we all know the timetable is shorter than that</w:t>
      </w:r>
      <w:r w:rsidRPr="00454A4F">
        <w:rPr>
          <w:rStyle w:val="Emphasis"/>
        </w:rPr>
        <w:t>.” The president will need to keep his party together to defeat a Republican effort later this summer to overturn his expected nuclear deal with Iran</w:t>
      </w:r>
      <w:r w:rsidRPr="00454A4F">
        <w:rPr>
          <w:rStyle w:val="StyleUnderline"/>
        </w:rPr>
        <w:t xml:space="preserve"> and hold firm against GOP demands on government spending leve</w:t>
      </w:r>
      <w:r w:rsidRPr="00A27FF8">
        <w:rPr>
          <w:sz w:val="16"/>
        </w:rPr>
        <w:t xml:space="preserve">ls. On Iran, </w:t>
      </w:r>
      <w:r w:rsidRPr="00454A4F">
        <w:rPr>
          <w:rStyle w:val="StyleUnderline"/>
        </w:rPr>
        <w:t>McConnell needs at least 13 Democrats to pass a resolution of disapproval and create a veto-proof majority</w:t>
      </w:r>
      <w:r w:rsidRPr="00A27FF8">
        <w:rPr>
          <w:sz w:val="16"/>
        </w:rPr>
        <w:t>. “We had a pretty divisive battle on trade,” said Sen. Ben Cardin (Md.), the senior Democrat on the Senate Foreign Relations Committee, who will play a central role in the Iran debate. He said the purpose of the White House meeting was “to underscore that our caucus is united in our principles and we’re proud of our record.</w:t>
      </w:r>
    </w:p>
    <w:p w:rsidR="00352391" w:rsidRPr="00352391" w:rsidRDefault="00352391" w:rsidP="00352391"/>
    <w:p w:rsidR="00721759" w:rsidRPr="009F64B1" w:rsidRDefault="00721759" w:rsidP="00721759">
      <w:pPr>
        <w:pStyle w:val="Heading3"/>
        <w:rPr>
          <w:rFonts w:asciiTheme="minorHAnsi" w:hAnsiTheme="minorHAnsi" w:cs="Times New Roman"/>
        </w:rPr>
      </w:pPr>
      <w:r>
        <w:rPr>
          <w:rFonts w:asciiTheme="minorHAnsi" w:hAnsiTheme="minorHAnsi" w:cs="Times New Roman"/>
        </w:rPr>
        <w:lastRenderedPageBreak/>
        <w:t>Congress Key to Deal</w:t>
      </w:r>
    </w:p>
    <w:p w:rsidR="00721759" w:rsidRPr="009F64B1" w:rsidRDefault="00721759" w:rsidP="00721759">
      <w:pPr>
        <w:pStyle w:val="Heading4"/>
        <w:rPr>
          <w:rFonts w:asciiTheme="minorHAnsi" w:hAnsiTheme="minorHAnsi" w:cs="Times New Roman"/>
        </w:rPr>
      </w:pPr>
      <w:r>
        <w:rPr>
          <w:rFonts w:asciiTheme="minorHAnsi" w:hAnsiTheme="minorHAnsi" w:cs="Times New Roman"/>
        </w:rPr>
        <w:t>Congressional support critical to the success of the deal</w:t>
      </w:r>
    </w:p>
    <w:p w:rsidR="00721759" w:rsidRDefault="00721759" w:rsidP="00721759">
      <w:pPr>
        <w:rPr>
          <w:rFonts w:asciiTheme="minorHAnsi" w:hAnsiTheme="minorHAnsi" w:cs="Times New Roman"/>
        </w:rPr>
      </w:pPr>
      <w:proofErr w:type="spellStart"/>
      <w:r w:rsidRPr="00604D59">
        <w:rPr>
          <w:rStyle w:val="Style13ptBold"/>
        </w:rPr>
        <w:t>Shaer</w:t>
      </w:r>
      <w:proofErr w:type="spellEnd"/>
      <w:r w:rsidRPr="00604D59">
        <w:rPr>
          <w:rStyle w:val="Style13ptBold"/>
        </w:rPr>
        <w:t xml:space="preserve"> 7-2-15</w:t>
      </w:r>
      <w:r>
        <w:rPr>
          <w:rFonts w:asciiTheme="minorHAnsi" w:hAnsiTheme="minorHAnsi" w:cs="Times New Roman"/>
        </w:rPr>
        <w:t xml:space="preserve"> (Susan, Executive Director of WAND, Women's Action for New Directions and journalist, The Iran Deal and Unicorns, Huffington Post, </w:t>
      </w:r>
      <w:hyperlink r:id="rId23" w:history="1">
        <w:r w:rsidRPr="00456507">
          <w:rPr>
            <w:rStyle w:val="Hyperlink"/>
            <w:rFonts w:asciiTheme="minorHAnsi" w:hAnsiTheme="minorHAnsi" w:cs="Times New Roman"/>
          </w:rPr>
          <w:t>http://www.huffingtonpost.com/susan-shaer/the-iran-deal-and-unicorn_b_7717666.html</w:t>
        </w:r>
      </w:hyperlink>
      <w:r>
        <w:rPr>
          <w:rFonts w:asciiTheme="minorHAnsi" w:hAnsiTheme="minorHAnsi" w:cs="Times New Roman"/>
        </w:rPr>
        <w:t>)</w:t>
      </w:r>
    </w:p>
    <w:p w:rsidR="00721759" w:rsidRDefault="00721759" w:rsidP="00721759">
      <w:pPr>
        <w:rPr>
          <w:rStyle w:val="StyleUnderline"/>
        </w:rPr>
      </w:pPr>
      <w:r w:rsidRPr="00B46D4F">
        <w:rPr>
          <w:rStyle w:val="StyleUnderline"/>
        </w:rPr>
        <w:t>As negotiations to achieve a lasting nuclear agreement between Iran and six international powers</w:t>
      </w:r>
      <w:r w:rsidRPr="00604D59">
        <w:rPr>
          <w:rFonts w:asciiTheme="minorHAnsi" w:hAnsiTheme="minorHAnsi" w:cs="Times New Roman"/>
          <w:sz w:val="16"/>
        </w:rPr>
        <w:t xml:space="preserve"> (known as the P5+1) </w:t>
      </w:r>
      <w:r w:rsidRPr="00B46D4F">
        <w:rPr>
          <w:rStyle w:val="StyleUnderline"/>
        </w:rPr>
        <w:t>continue for another week</w:t>
      </w:r>
      <w:r w:rsidRPr="00604D59">
        <w:rPr>
          <w:rFonts w:asciiTheme="minorHAnsi" w:hAnsiTheme="minorHAnsi" w:cs="Times New Roman"/>
          <w:sz w:val="16"/>
        </w:rPr>
        <w:t xml:space="preserve">, it </w:t>
      </w:r>
      <w:r w:rsidRPr="00B46D4F">
        <w:rPr>
          <w:rStyle w:val="StyleUnderline"/>
        </w:rPr>
        <w:t>is worth remembering what the options are</w:t>
      </w:r>
      <w:r w:rsidRPr="00604D59">
        <w:rPr>
          <w:rFonts w:asciiTheme="minorHAnsi" w:hAnsiTheme="minorHAnsi" w:cs="Times New Roman"/>
          <w:sz w:val="16"/>
        </w:rPr>
        <w:t xml:space="preserve">. Spoiler alert: </w:t>
      </w:r>
      <w:r w:rsidRPr="00B46D4F">
        <w:rPr>
          <w:rStyle w:val="StyleUnderline"/>
        </w:rPr>
        <w:t>There is no better deal</w:t>
      </w:r>
      <w:r w:rsidRPr="00604D59">
        <w:rPr>
          <w:rFonts w:asciiTheme="minorHAnsi" w:hAnsiTheme="minorHAnsi" w:cs="Times New Roman"/>
          <w:sz w:val="16"/>
        </w:rPr>
        <w:t xml:space="preserve">, </w:t>
      </w:r>
      <w:r w:rsidRPr="00B46D4F">
        <w:rPr>
          <w:rStyle w:val="StyleUnderline"/>
        </w:rPr>
        <w:t>and calls to achieve one risk leading the United States and Iran back on a path to war. While promoters of peace and diplomacy are sometimes criticized for being overly idealis</w:t>
      </w:r>
      <w:r w:rsidRPr="00604D59">
        <w:rPr>
          <w:rFonts w:asciiTheme="minorHAnsi" w:hAnsiTheme="minorHAnsi" w:cs="Times New Roman"/>
          <w:sz w:val="16"/>
        </w:rPr>
        <w:t xml:space="preserve">t, </w:t>
      </w:r>
      <w:r w:rsidRPr="00B46D4F">
        <w:rPr>
          <w:rStyle w:val="StyleUnderline"/>
        </w:rPr>
        <w:t>when it comes to the Iran negotiations, this notion doesn't hold water</w:t>
      </w:r>
      <w:r w:rsidRPr="00604D59">
        <w:rPr>
          <w:rFonts w:asciiTheme="minorHAnsi" w:hAnsiTheme="minorHAnsi" w:cs="Times New Roman"/>
          <w:sz w:val="16"/>
        </w:rPr>
        <w:t xml:space="preserve">. </w:t>
      </w:r>
      <w:r w:rsidRPr="00B46D4F">
        <w:rPr>
          <w:rStyle w:val="StyleUnderline"/>
        </w:rPr>
        <w:t>On the contrary, hawkish politicians, observers, and advocates are the ones living in a fantasy land. Diplomacy critics like Israeli Prime Minister</w:t>
      </w:r>
      <w:r w:rsidRPr="00604D59">
        <w:rPr>
          <w:rFonts w:asciiTheme="minorHAnsi" w:hAnsiTheme="minorHAnsi" w:cs="Times New Roman"/>
          <w:sz w:val="16"/>
        </w:rPr>
        <w:t xml:space="preserve"> Benjamin Netanyahu </w:t>
      </w:r>
      <w:r w:rsidRPr="00B46D4F">
        <w:rPr>
          <w:rStyle w:val="StyleUnderline"/>
        </w:rPr>
        <w:t>or Senator Tom Cotton</w:t>
      </w:r>
      <w:r w:rsidRPr="00604D59">
        <w:rPr>
          <w:rFonts w:asciiTheme="minorHAnsi" w:hAnsiTheme="minorHAnsi" w:cs="Times New Roman"/>
          <w:sz w:val="16"/>
        </w:rPr>
        <w:t xml:space="preserve"> (R-AR) </w:t>
      </w:r>
      <w:r w:rsidRPr="00B46D4F">
        <w:rPr>
          <w:rStyle w:val="StyleUnderline"/>
        </w:rPr>
        <w:t xml:space="preserve">say the United States and its partners should be holding out for more. </w:t>
      </w:r>
      <w:r w:rsidRPr="00604D59">
        <w:rPr>
          <w:rFonts w:asciiTheme="minorHAnsi" w:hAnsiTheme="minorHAnsi" w:cs="Times New Roman"/>
          <w:sz w:val="16"/>
        </w:rPr>
        <w:t xml:space="preserve">In his March speech to Congress, for instance, Mr. Netanyahu said that, "The alternative to this bad deal is a much better deal." </w:t>
      </w:r>
      <w:r w:rsidRPr="00B46D4F">
        <w:rPr>
          <w:rStyle w:val="StyleUnderline"/>
        </w:rPr>
        <w:t>Gary Sick of Columbia University and Jeffrey Lewis of the James Martin Center label this the "unicorn" option</w:t>
      </w:r>
      <w:r w:rsidRPr="00604D59">
        <w:rPr>
          <w:rFonts w:asciiTheme="minorHAnsi" w:hAnsiTheme="minorHAnsi" w:cs="Times New Roman"/>
          <w:sz w:val="16"/>
        </w:rPr>
        <w:t xml:space="preserve">, </w:t>
      </w:r>
      <w:r w:rsidRPr="00B46D4F">
        <w:rPr>
          <w:rStyle w:val="StyleUnderline"/>
        </w:rPr>
        <w:t>because it only exists in an alternate universe</w:t>
      </w:r>
      <w:r w:rsidRPr="00604D59">
        <w:rPr>
          <w:rFonts w:asciiTheme="minorHAnsi" w:hAnsiTheme="minorHAnsi" w:cs="Times New Roman"/>
          <w:sz w:val="16"/>
        </w:rPr>
        <w:t xml:space="preserve">. </w:t>
      </w:r>
      <w:r w:rsidRPr="00B46D4F">
        <w:rPr>
          <w:rStyle w:val="StyleUnderline"/>
        </w:rPr>
        <w:t>The unicorn option posits that more pressure on Iran would force the Iranians to capitulat</w:t>
      </w:r>
      <w:r w:rsidRPr="00604D59">
        <w:rPr>
          <w:rFonts w:asciiTheme="minorHAnsi" w:hAnsiTheme="minorHAnsi" w:cs="Times New Roman"/>
          <w:sz w:val="16"/>
        </w:rPr>
        <w:t xml:space="preserve">e. A better deal would force Iran to dismantle its entire nuclear infrastructure and live forever under the existing unprecedented monitoring and verification requirements; in short, terms that no sovereign nation would deign agree to. </w:t>
      </w:r>
      <w:r w:rsidRPr="00B46D4F">
        <w:rPr>
          <w:rStyle w:val="StyleUnderline"/>
        </w:rPr>
        <w:t>Iran has in fact met its key obligations under the interim agreement signed in November 2013,</w:t>
      </w:r>
      <w:r w:rsidRPr="00604D59">
        <w:rPr>
          <w:rFonts w:asciiTheme="minorHAnsi" w:hAnsiTheme="minorHAnsi" w:cs="Times New Roman"/>
          <w:sz w:val="16"/>
        </w:rPr>
        <w:t xml:space="preserve"> </w:t>
      </w:r>
      <w:r w:rsidRPr="00B46D4F">
        <w:rPr>
          <w:rStyle w:val="StyleUnderline"/>
        </w:rPr>
        <w:t xml:space="preserve">including reducing its stockpile of uranium </w:t>
      </w:r>
      <w:r w:rsidRPr="00604D59">
        <w:rPr>
          <w:rFonts w:asciiTheme="minorHAnsi" w:hAnsiTheme="minorHAnsi" w:cs="Times New Roman"/>
          <w:sz w:val="16"/>
        </w:rPr>
        <w:t xml:space="preserve">to below a cap of 7.6 metric tons </w:t>
      </w:r>
      <w:r w:rsidRPr="00B46D4F">
        <w:rPr>
          <w:rStyle w:val="StyleUnderline"/>
        </w:rPr>
        <w:t>and converting it into a form that makes it difficult to reconvert for use in nuclear weapons.</w:t>
      </w:r>
      <w:r w:rsidRPr="00604D59">
        <w:rPr>
          <w:rFonts w:asciiTheme="minorHAnsi" w:hAnsiTheme="minorHAnsi" w:cs="Times New Roman"/>
          <w:sz w:val="16"/>
        </w:rPr>
        <w:t xml:space="preserve"> </w:t>
      </w:r>
      <w:r w:rsidRPr="00B46D4F">
        <w:rPr>
          <w:rStyle w:val="StyleUnderline"/>
        </w:rPr>
        <w:t>It has stopped construction on its plutonium production facility</w:t>
      </w:r>
      <w:r w:rsidRPr="00604D59">
        <w:rPr>
          <w:rFonts w:asciiTheme="minorHAnsi" w:hAnsiTheme="minorHAnsi" w:cs="Times New Roman"/>
          <w:sz w:val="16"/>
        </w:rPr>
        <w:t xml:space="preserve">, </w:t>
      </w:r>
      <w:r w:rsidRPr="00B46D4F">
        <w:rPr>
          <w:rStyle w:val="StyleUnderline"/>
        </w:rPr>
        <w:t>allowed intrusive inspections of its nuclear sites</w:t>
      </w:r>
      <w:r w:rsidRPr="00604D59">
        <w:rPr>
          <w:rFonts w:asciiTheme="minorHAnsi" w:hAnsiTheme="minorHAnsi" w:cs="Times New Roman"/>
          <w:sz w:val="16"/>
        </w:rPr>
        <w:t xml:space="preserve">, </w:t>
      </w:r>
      <w:r w:rsidRPr="00B46D4F">
        <w:rPr>
          <w:rStyle w:val="StyleUnderline"/>
        </w:rPr>
        <w:t>and agreed to dismantle two-thirds of its centrifuges and limit research on advanced nuclear technology</w:t>
      </w:r>
      <w:r w:rsidRPr="00604D59">
        <w:rPr>
          <w:rFonts w:asciiTheme="minorHAnsi" w:hAnsiTheme="minorHAnsi" w:cs="Times New Roman"/>
          <w:sz w:val="16"/>
        </w:rPr>
        <w:t xml:space="preserve">. </w:t>
      </w:r>
      <w:r w:rsidRPr="00B46D4F">
        <w:rPr>
          <w:rStyle w:val="StyleUnderline"/>
        </w:rPr>
        <w:t>Since Iran continues to live up to its end of the bargain, it is not hard to see how more sanctions pressure now would drive Iran away from the table, rather than lead to concessions. Members of Congress seeking the unicorn option risk undermining the unity of the P5+1 and the entire sanctions regime</w:t>
      </w:r>
      <w:r w:rsidRPr="00604D59">
        <w:rPr>
          <w:rFonts w:asciiTheme="minorHAnsi" w:hAnsiTheme="minorHAnsi" w:cs="Times New Roman"/>
          <w:sz w:val="16"/>
        </w:rPr>
        <w:t xml:space="preserve">. As </w:t>
      </w:r>
      <w:r w:rsidRPr="00B46D4F">
        <w:rPr>
          <w:rStyle w:val="StyleUnderline"/>
        </w:rPr>
        <w:t xml:space="preserve">Britain's chief negotiator Ambassador Peter </w:t>
      </w:r>
      <w:proofErr w:type="spellStart"/>
      <w:r w:rsidRPr="00B46D4F">
        <w:rPr>
          <w:rStyle w:val="StyleUnderline"/>
        </w:rPr>
        <w:t>Westmacott</w:t>
      </w:r>
      <w:proofErr w:type="spellEnd"/>
      <w:r w:rsidRPr="00B46D4F">
        <w:rPr>
          <w:rStyle w:val="StyleUnderline"/>
        </w:rPr>
        <w:t xml:space="preserve"> said</w:t>
      </w:r>
      <w:r w:rsidRPr="00604D59">
        <w:rPr>
          <w:rFonts w:asciiTheme="minorHAnsi" w:hAnsiTheme="minorHAnsi" w:cs="Times New Roman"/>
          <w:sz w:val="16"/>
        </w:rPr>
        <w:t>, "[I</w:t>
      </w:r>
      <w:r w:rsidRPr="00B46D4F">
        <w:rPr>
          <w:rStyle w:val="StyleUnderline"/>
        </w:rPr>
        <w:t xml:space="preserve">]f the Congress was to make it impossible for the agreement to be implemented...then I think the international community would be pretty reluctant, frankly, to contemplate a ratcheting up further of the sanctions against Iran." </w:t>
      </w:r>
      <w:r w:rsidRPr="00604D59">
        <w:rPr>
          <w:rFonts w:asciiTheme="minorHAnsi" w:hAnsiTheme="minorHAnsi" w:cs="Times New Roman"/>
          <w:sz w:val="16"/>
        </w:rPr>
        <w:t xml:space="preserve">In other words, </w:t>
      </w:r>
      <w:r w:rsidRPr="00B46D4F">
        <w:rPr>
          <w:rStyle w:val="StyleUnderline"/>
        </w:rPr>
        <w:t>the sanctions regime, held together by some begrudging international partners</w:t>
      </w:r>
      <w:r w:rsidRPr="00604D59">
        <w:rPr>
          <w:rFonts w:asciiTheme="minorHAnsi" w:hAnsiTheme="minorHAnsi" w:cs="Times New Roman"/>
          <w:sz w:val="16"/>
        </w:rPr>
        <w:t xml:space="preserve"> including India, Japan, South Korea and China, </w:t>
      </w:r>
      <w:r w:rsidRPr="00B46D4F">
        <w:rPr>
          <w:rStyle w:val="StyleUnderline"/>
        </w:rPr>
        <w:t>would likely not survive a scenario where the United States is faulted for a breakdown in negotiations</w:t>
      </w:r>
      <w:r w:rsidRPr="00604D59">
        <w:rPr>
          <w:rFonts w:asciiTheme="minorHAnsi" w:hAnsiTheme="minorHAnsi" w:cs="Times New Roman"/>
          <w:sz w:val="16"/>
        </w:rPr>
        <w:t xml:space="preserve">. </w:t>
      </w:r>
      <w:r w:rsidRPr="00B46D4F">
        <w:rPr>
          <w:rStyle w:val="StyleUnderline"/>
        </w:rPr>
        <w:t>Yet, congressional intervention that would undermine the U.S. position is a very real possibility.</w:t>
      </w:r>
    </w:p>
    <w:p w:rsidR="000D3A48" w:rsidRDefault="000D3A48" w:rsidP="000D3A48">
      <w:pPr>
        <w:pStyle w:val="Heading3"/>
      </w:pPr>
      <w:r w:rsidRPr="000D3A48">
        <w:lastRenderedPageBreak/>
        <w:t>AT: Thumpers</w:t>
      </w:r>
      <w:r>
        <w:t xml:space="preserve"> – Domestic</w:t>
      </w:r>
    </w:p>
    <w:p w:rsidR="000D3A48" w:rsidRDefault="000D3A48" w:rsidP="000D3A48">
      <w:pPr>
        <w:pStyle w:val="Heading4"/>
      </w:pPr>
      <w:r>
        <w:t xml:space="preserve">Domestic and foreign policies are separate </w:t>
      </w:r>
    </w:p>
    <w:p w:rsidR="000D3A48" w:rsidRPr="00233E68" w:rsidRDefault="000D3A48" w:rsidP="000D3A48">
      <w:r>
        <w:t xml:space="preserve">John T. </w:t>
      </w:r>
      <w:r w:rsidRPr="00233E68">
        <w:rPr>
          <w:rStyle w:val="Style13ptBold"/>
        </w:rPr>
        <w:t>Bennett</w:t>
      </w:r>
      <w:r>
        <w:t xml:space="preserve">, </w:t>
      </w:r>
      <w:r w:rsidRPr="00233E68">
        <w:rPr>
          <w:rStyle w:val="Style13ptBold"/>
        </w:rPr>
        <w:t>11/15</w:t>
      </w:r>
      <w:r>
        <w:t>/13, “</w:t>
      </w:r>
      <w:r w:rsidRPr="00233E68">
        <w:t xml:space="preserve">As Domestic Agenda Crumbles, Obama’s National Security Team Is </w:t>
      </w:r>
      <w:proofErr w:type="gramStart"/>
      <w:r w:rsidRPr="00233E68">
        <w:t>Under</w:t>
      </w:r>
      <w:proofErr w:type="gramEnd"/>
      <w:r w:rsidRPr="00233E68">
        <w:t xml:space="preserve"> Fire</w:t>
      </w:r>
      <w:r>
        <w:t xml:space="preserve">” </w:t>
      </w:r>
      <w:r w:rsidRPr="00233E68">
        <w:t>http://blogs.defensenews.com/intercepts/2013/11/as-domestic-agenda-crumbles-obamas-national-security-team-is-under-fire/</w:t>
      </w:r>
    </w:p>
    <w:p w:rsidR="000D3A48" w:rsidRPr="000D3A48" w:rsidRDefault="000D3A48" w:rsidP="000D3A48">
      <w:pPr>
        <w:rPr>
          <w:rStyle w:val="StyleUnderline"/>
        </w:rPr>
      </w:pPr>
      <w:r w:rsidRPr="000D3A48">
        <w:rPr>
          <w:rStyle w:val="StyleUnderline"/>
        </w:rPr>
        <w:t xml:space="preserve">Second terms for U.S. presidents are tough. One’s domestic political capital quickly burns off after his Election Day mandate is forgotten by political </w:t>
      </w:r>
      <w:bookmarkStart w:id="0" w:name="_GoBack"/>
      <w:bookmarkEnd w:id="0"/>
      <w:r w:rsidRPr="000D3A48">
        <w:rPr>
          <w:rStyle w:val="StyleUnderline"/>
        </w:rPr>
        <w:t>friends and foes. So presidents often become “foreign-policy presidents” in their final years in the Oval Office.</w:t>
      </w:r>
    </w:p>
    <w:p w:rsidR="000D3A48" w:rsidRPr="000D3A48" w:rsidRDefault="000D3A48" w:rsidP="000D3A48"/>
    <w:p w:rsidR="006004B2" w:rsidRDefault="006004B2" w:rsidP="006004B2">
      <w:pPr>
        <w:pStyle w:val="Heading2"/>
      </w:pPr>
      <w:r w:rsidRPr="006004B2">
        <w:lastRenderedPageBreak/>
        <w:t>Yes Deal</w:t>
      </w:r>
    </w:p>
    <w:p w:rsidR="005C0CA3" w:rsidRDefault="005C0CA3" w:rsidP="005C0CA3">
      <w:pPr>
        <w:pStyle w:val="Heading3"/>
      </w:pPr>
      <w:r>
        <w:lastRenderedPageBreak/>
        <w:t>Yes Deal – Mostly Done</w:t>
      </w:r>
    </w:p>
    <w:p w:rsidR="005C0CA3" w:rsidRDefault="005C0CA3" w:rsidP="005C0CA3">
      <w:pPr>
        <w:pStyle w:val="Heading4"/>
      </w:pPr>
      <w:r>
        <w:t>Negotiations will be successful – weapons embargo is the final obstacle</w:t>
      </w:r>
    </w:p>
    <w:p w:rsidR="005C0CA3" w:rsidRPr="00BC1E89" w:rsidRDefault="005C0CA3" w:rsidP="005C0CA3">
      <w:r w:rsidRPr="00BC1E89">
        <w:rPr>
          <w:rStyle w:val="Style13ptBold"/>
        </w:rPr>
        <w:t>Wang 7-7-</w:t>
      </w:r>
      <w:r>
        <w:t xml:space="preserve">15 </w:t>
      </w:r>
      <w:r w:rsidRPr="00BC1E89">
        <w:rPr>
          <w:sz w:val="16"/>
        </w:rPr>
        <w:t>(Amy, writer at Slate.com, “The Iranian Nuclear Negotiations Will Be Delayed—Once Again”, http://www.slate.com/blogs/the_slatest/2015/07/07/iranian_nuclear_deal_talks_are_extended_for_the_second_time_this_time_through.html)</w:t>
      </w:r>
    </w:p>
    <w:p w:rsidR="005C0CA3" w:rsidRDefault="005C0CA3" w:rsidP="005C0CA3">
      <w:pPr>
        <w:rPr>
          <w:sz w:val="16"/>
        </w:rPr>
      </w:pPr>
      <w:r w:rsidRPr="00B46D4F">
        <w:rPr>
          <w:rStyle w:val="StyleUnderline"/>
        </w:rPr>
        <w:t>Talks between Iran and several world powers about an agreement over Iran’s nuclear program have been extended a second time</w:t>
      </w:r>
      <w:r w:rsidRPr="00BC1E89">
        <w:rPr>
          <w:sz w:val="16"/>
        </w:rPr>
        <w:t xml:space="preserve">, until Friday, the United States announced on Tuesday. </w:t>
      </w:r>
      <w:r w:rsidRPr="00B46D4F">
        <w:rPr>
          <w:rStyle w:val="StyleUnderline"/>
        </w:rPr>
        <w:t>This comes after an original extension on June 30,</w:t>
      </w:r>
      <w:r w:rsidRPr="00BC1E89">
        <w:rPr>
          <w:sz w:val="16"/>
        </w:rPr>
        <w:t xml:space="preserve"> when the completion of a potential final nuclear deal was pushed back to July 7. The U.S. State Department said, at the time of the first extension, that the new deadline would "allow more time for negotiations to reach a long-term solution." </w:t>
      </w:r>
      <w:r w:rsidRPr="00B46D4F">
        <w:rPr>
          <w:rStyle w:val="StyleUnderline"/>
        </w:rPr>
        <w:t>Secretary of State John Kerry arrived in Vienna in late June to help broker Iran’s deal.</w:t>
      </w:r>
      <w:r w:rsidRPr="00BC1E89">
        <w:rPr>
          <w:sz w:val="16"/>
        </w:rPr>
        <w:t xml:space="preserve"> The New York Times reports that the Obama administration originally hoped to complete a final deal by the end of that month, so that the accord could be submitted to Congress for a 30-day review. </w:t>
      </w:r>
      <w:r w:rsidRPr="00B46D4F">
        <w:rPr>
          <w:rStyle w:val="StyleUnderline"/>
        </w:rPr>
        <w:t>In light of the double delays on the agreement, the duration of the review period will likely increas</w:t>
      </w:r>
      <w:r w:rsidRPr="00BC1E89">
        <w:rPr>
          <w:sz w:val="16"/>
        </w:rPr>
        <w:t>e. As the talks continue, diplomats are extending through Friday an interim nuclear deal called the Joint Plan of Action, which temporarily freezes much of Iran’s nuclear program. “</w:t>
      </w:r>
      <w:r w:rsidRPr="00B46D4F">
        <w:rPr>
          <w:rStyle w:val="StyleUnderline"/>
        </w:rPr>
        <w:t>We've made substantial progress in every area, but this work is highly technical and high stakes for all of the countries involved,” said</w:t>
      </w:r>
      <w:r w:rsidRPr="00BC1E89">
        <w:rPr>
          <w:sz w:val="16"/>
        </w:rPr>
        <w:t xml:space="preserve"> State Department official </w:t>
      </w:r>
      <w:r w:rsidRPr="00B46D4F">
        <w:rPr>
          <w:rStyle w:val="StyleUnderline"/>
        </w:rPr>
        <w:t xml:space="preserve">Marie </w:t>
      </w:r>
      <w:proofErr w:type="spellStart"/>
      <w:r w:rsidRPr="00B46D4F">
        <w:rPr>
          <w:rStyle w:val="StyleUnderline"/>
        </w:rPr>
        <w:t>Harf</w:t>
      </w:r>
      <w:proofErr w:type="spellEnd"/>
      <w:r w:rsidRPr="00B46D4F">
        <w:rPr>
          <w:rStyle w:val="StyleUnderline"/>
        </w:rPr>
        <w:t xml:space="preserve"> in a statement</w:t>
      </w:r>
      <w:r w:rsidRPr="00BC1E89">
        <w:rPr>
          <w:sz w:val="16"/>
        </w:rPr>
        <w:t>. “</w:t>
      </w:r>
      <w:r w:rsidRPr="00B46D4F">
        <w:rPr>
          <w:rStyle w:val="StyleUnderline"/>
        </w:rPr>
        <w:t>We're frankly more concerned about the quality of the deal than we are about the clock</w:t>
      </w:r>
      <w:r w:rsidRPr="00BC1E89">
        <w:rPr>
          <w:sz w:val="16"/>
        </w:rPr>
        <w:t>, though we also know that difficult decisions won't get any easier with time—</w:t>
      </w:r>
      <w:r w:rsidRPr="00B46D4F">
        <w:rPr>
          <w:rStyle w:val="StyleUnderline"/>
        </w:rPr>
        <w:t>that is why we are continuing to negotiate</w:t>
      </w:r>
      <w:r w:rsidRPr="00BC1E89">
        <w:rPr>
          <w:sz w:val="16"/>
        </w:rPr>
        <w:t xml:space="preserve">." Since they were announced, the nuclear talks have seen their fair share of tumultuous debate. </w:t>
      </w:r>
      <w:r w:rsidRPr="00B46D4F">
        <w:rPr>
          <w:rStyle w:val="StyleUnderline"/>
        </w:rPr>
        <w:t>Unresolved issues in the talks include disagreement over the timeline for removing economic sanctions on Iran and the proper steps to addressing suspicions about Iran’s previous nuclear activities</w:t>
      </w:r>
      <w:r w:rsidRPr="00BC1E89">
        <w:rPr>
          <w:sz w:val="16"/>
        </w:rPr>
        <w:t xml:space="preserve">. </w:t>
      </w:r>
      <w:r w:rsidRPr="00B46D4F">
        <w:rPr>
          <w:rStyle w:val="StyleUnderline"/>
        </w:rPr>
        <w:t>Russian</w:t>
      </w:r>
      <w:r w:rsidRPr="00BC1E89">
        <w:rPr>
          <w:sz w:val="16"/>
        </w:rPr>
        <w:t xml:space="preserve"> Foreign </w:t>
      </w:r>
      <w:r w:rsidRPr="00B46D4F">
        <w:rPr>
          <w:rStyle w:val="StyleUnderline"/>
        </w:rPr>
        <w:t xml:space="preserve">Minister Sergei </w:t>
      </w:r>
      <w:proofErr w:type="spellStart"/>
      <w:r w:rsidRPr="00B46D4F">
        <w:rPr>
          <w:rStyle w:val="StyleUnderline"/>
        </w:rPr>
        <w:t>Lavrov</w:t>
      </w:r>
      <w:proofErr w:type="spellEnd"/>
      <w:r w:rsidRPr="00B46D4F">
        <w:rPr>
          <w:rStyle w:val="StyleUnderline"/>
        </w:rPr>
        <w:t xml:space="preserve"> was quoted noting that a weapons embargo on Iran remains the main obstacle to a final deal. </w:t>
      </w:r>
      <w:r w:rsidRPr="00BC1E89">
        <w:rPr>
          <w:sz w:val="16"/>
        </w:rPr>
        <w:t>The six world powers that are currently in negotiations with Iran are the U.S., France, Germany, Britain, Russia, and China.</w:t>
      </w:r>
    </w:p>
    <w:p w:rsidR="00721759" w:rsidRDefault="00721759" w:rsidP="00721759">
      <w:pPr>
        <w:pStyle w:val="Heading3"/>
      </w:pPr>
      <w:r w:rsidRPr="00721759">
        <w:lastRenderedPageBreak/>
        <w:t xml:space="preserve">Yes Deal – Russia </w:t>
      </w:r>
    </w:p>
    <w:p w:rsidR="00721759" w:rsidRPr="000949E7" w:rsidRDefault="00721759" w:rsidP="00721759">
      <w:pPr>
        <w:pStyle w:val="Heading4"/>
        <w:rPr>
          <w:rStyle w:val="StyleUnderline"/>
          <w:sz w:val="26"/>
          <w:szCs w:val="26"/>
          <w:u w:val="none"/>
        </w:rPr>
      </w:pPr>
      <w:r>
        <w:rPr>
          <w:rStyle w:val="StyleUnderline"/>
          <w:sz w:val="26"/>
          <w:szCs w:val="26"/>
          <w:u w:val="none"/>
        </w:rPr>
        <w:t>Deal will me met – Russian Statements</w:t>
      </w:r>
    </w:p>
    <w:p w:rsidR="00721759" w:rsidRDefault="00721759" w:rsidP="00721759">
      <w:pPr>
        <w:rPr>
          <w:rStyle w:val="StyleUnderline"/>
          <w:sz w:val="16"/>
          <w:u w:val="none"/>
        </w:rPr>
      </w:pPr>
      <w:proofErr w:type="spellStart"/>
      <w:r w:rsidRPr="000949E7">
        <w:rPr>
          <w:rStyle w:val="Style13ptBold"/>
        </w:rPr>
        <w:t>Euronews</w:t>
      </w:r>
      <w:proofErr w:type="spellEnd"/>
      <w:r w:rsidRPr="000949E7">
        <w:rPr>
          <w:rStyle w:val="Style13ptBold"/>
        </w:rPr>
        <w:t xml:space="preserve"> 7-9-15</w:t>
      </w:r>
      <w:r>
        <w:rPr>
          <w:rStyle w:val="StyleUnderline"/>
          <w:sz w:val="16"/>
          <w:u w:val="none"/>
        </w:rPr>
        <w:t xml:space="preserve"> (</w:t>
      </w:r>
      <w:proofErr w:type="spellStart"/>
      <w:r>
        <w:rPr>
          <w:rStyle w:val="StyleUnderline"/>
          <w:sz w:val="16"/>
          <w:u w:val="none"/>
        </w:rPr>
        <w:t>Euronews</w:t>
      </w:r>
      <w:proofErr w:type="spellEnd"/>
      <w:r>
        <w:rPr>
          <w:rStyle w:val="StyleUnderline"/>
          <w:sz w:val="16"/>
          <w:u w:val="none"/>
        </w:rPr>
        <w:t xml:space="preserve"> is a lead online news source for international news</w:t>
      </w:r>
      <w:proofErr w:type="gramStart"/>
      <w:r>
        <w:rPr>
          <w:rStyle w:val="StyleUnderline"/>
          <w:sz w:val="16"/>
          <w:u w:val="none"/>
        </w:rPr>
        <w:t>,  “</w:t>
      </w:r>
      <w:proofErr w:type="gramEnd"/>
      <w:r>
        <w:rPr>
          <w:rStyle w:val="StyleUnderline"/>
          <w:sz w:val="16"/>
          <w:u w:val="none"/>
        </w:rPr>
        <w:t xml:space="preserve">Russia says Iran nuclear deal is “within reach” in Vienna”, </w:t>
      </w:r>
      <w:hyperlink r:id="rId24" w:history="1">
        <w:r w:rsidRPr="009E5B5C">
          <w:rPr>
            <w:rStyle w:val="Hyperlink"/>
            <w:sz w:val="16"/>
          </w:rPr>
          <w:t>http://www.euronews.com/2015/07/09/russia-says-iran-nuclear-deal-is-within-reach-in-vienna/</w:t>
        </w:r>
      </w:hyperlink>
      <w:r>
        <w:rPr>
          <w:rStyle w:val="StyleUnderline"/>
          <w:sz w:val="16"/>
          <w:u w:val="none"/>
        </w:rPr>
        <w:t>)</w:t>
      </w:r>
    </w:p>
    <w:p w:rsidR="00721759" w:rsidRPr="000949E7" w:rsidRDefault="00721759" w:rsidP="00721759">
      <w:pPr>
        <w:rPr>
          <w:rStyle w:val="StyleUnderline"/>
        </w:rPr>
      </w:pPr>
      <w:r w:rsidRPr="000949E7">
        <w:rPr>
          <w:rStyle w:val="StyleUnderline"/>
        </w:rPr>
        <w:t>Ahead of tonight’s deadline for talks in Vienna</w:t>
      </w:r>
      <w:r>
        <w:rPr>
          <w:rStyle w:val="StyleUnderline"/>
          <w:sz w:val="16"/>
          <w:u w:val="none"/>
        </w:rPr>
        <w:t xml:space="preserve"> to reach an agreement on the Iran nuclear question, </w:t>
      </w:r>
      <w:r w:rsidRPr="000949E7">
        <w:rPr>
          <w:rStyle w:val="StyleUnderline"/>
        </w:rPr>
        <w:t>Russia says a deal is within reach.</w:t>
      </w:r>
      <w:r>
        <w:rPr>
          <w:rStyle w:val="StyleUnderline"/>
        </w:rPr>
        <w:t xml:space="preserve"> </w:t>
      </w:r>
      <w:r>
        <w:rPr>
          <w:rStyle w:val="StyleUnderline"/>
          <w:sz w:val="16"/>
          <w:u w:val="none"/>
        </w:rPr>
        <w:t xml:space="preserve">However, </w:t>
      </w:r>
      <w:r w:rsidRPr="000949E7">
        <w:rPr>
          <w:rStyle w:val="StyleUnderline"/>
        </w:rPr>
        <w:t>the Russian Foreign Minister has added pressure</w:t>
      </w:r>
      <w:r>
        <w:rPr>
          <w:rStyle w:val="StyleUnderline"/>
          <w:sz w:val="16"/>
          <w:u w:val="none"/>
        </w:rPr>
        <w:t xml:space="preserve">, </w:t>
      </w:r>
      <w:r w:rsidRPr="000949E7">
        <w:rPr>
          <w:rStyle w:val="StyleUnderline"/>
        </w:rPr>
        <w:t>saying the lifting of an arms embargo against Iran must be a priority after any permanent deal.</w:t>
      </w:r>
      <w:r>
        <w:rPr>
          <w:rStyle w:val="StyleUnderline"/>
        </w:rPr>
        <w:t xml:space="preserve"> </w:t>
      </w:r>
      <w:r w:rsidRPr="000949E7">
        <w:rPr>
          <w:rStyle w:val="StyleUnderline"/>
        </w:rPr>
        <w:t>That issue has been a sticking point</w:t>
      </w:r>
      <w:r>
        <w:rPr>
          <w:rStyle w:val="StyleUnderline"/>
          <w:sz w:val="16"/>
          <w:u w:val="none"/>
        </w:rPr>
        <w:t xml:space="preserve"> at the talks. </w:t>
      </w:r>
      <w:r w:rsidRPr="000949E7">
        <w:rPr>
          <w:rStyle w:val="StyleUnderline"/>
        </w:rPr>
        <w:t xml:space="preserve">Sergey </w:t>
      </w:r>
      <w:proofErr w:type="spellStart"/>
      <w:r w:rsidRPr="000949E7">
        <w:rPr>
          <w:rStyle w:val="StyleUnderline"/>
        </w:rPr>
        <w:t>Lavrov</w:t>
      </w:r>
      <w:proofErr w:type="spellEnd"/>
      <w:r w:rsidRPr="000949E7">
        <w:rPr>
          <w:rStyle w:val="StyleUnderline"/>
        </w:rPr>
        <w:t xml:space="preserve"> said: “It is clear a deal will not be a single momentous action, but rather an agreement that will have its stages, and that’s now being </w:t>
      </w:r>
      <w:proofErr w:type="spellStart"/>
      <w:r w:rsidRPr="000949E7">
        <w:rPr>
          <w:rStyle w:val="StyleUnderline"/>
        </w:rPr>
        <w:t>finalised</w:t>
      </w:r>
      <w:proofErr w:type="spellEnd"/>
      <w:r w:rsidRPr="000949E7">
        <w:rPr>
          <w:rStyle w:val="StyleUnderline"/>
        </w:rPr>
        <w:t xml:space="preserve"> at the talks in Vienna.”</w:t>
      </w:r>
      <w:r>
        <w:rPr>
          <w:rStyle w:val="StyleUnderline"/>
        </w:rPr>
        <w:t xml:space="preserve"> </w:t>
      </w:r>
      <w:r>
        <w:rPr>
          <w:rStyle w:val="StyleUnderline"/>
          <w:sz w:val="16"/>
          <w:u w:val="none"/>
        </w:rPr>
        <w:t xml:space="preserve">Some reports say the deadline may be extended by three days, after which the US Congress will need time to review any deal. </w:t>
      </w:r>
      <w:proofErr w:type="spellStart"/>
      <w:r w:rsidRPr="000949E7">
        <w:rPr>
          <w:rStyle w:val="StyleUnderline"/>
        </w:rPr>
        <w:t>Euronews</w:t>
      </w:r>
      <w:proofErr w:type="spellEnd"/>
      <w:r w:rsidRPr="000949E7">
        <w:rPr>
          <w:rStyle w:val="StyleUnderline"/>
        </w:rPr>
        <w:t xml:space="preserve"> correspondent in Vienna </w:t>
      </w:r>
      <w:proofErr w:type="spellStart"/>
      <w:r w:rsidRPr="000949E7">
        <w:rPr>
          <w:rStyle w:val="StyleUnderline"/>
        </w:rPr>
        <w:t>Reihaneh</w:t>
      </w:r>
      <w:proofErr w:type="spellEnd"/>
      <w:r w:rsidRPr="000949E7">
        <w:rPr>
          <w:rStyle w:val="StyleUnderline"/>
        </w:rPr>
        <w:t xml:space="preserve"> </w:t>
      </w:r>
      <w:proofErr w:type="spellStart"/>
      <w:r w:rsidRPr="000949E7">
        <w:rPr>
          <w:rStyle w:val="StyleUnderline"/>
        </w:rPr>
        <w:t>Mazaheri</w:t>
      </w:r>
      <w:proofErr w:type="spellEnd"/>
      <w:r w:rsidRPr="000949E7">
        <w:rPr>
          <w:rStyle w:val="StyleUnderline"/>
        </w:rPr>
        <w:t xml:space="preserve"> reported </w:t>
      </w:r>
      <w:r>
        <w:rPr>
          <w:rStyle w:val="StyleUnderline"/>
          <w:sz w:val="16"/>
          <w:u w:val="none"/>
        </w:rPr>
        <w:t xml:space="preserve">that the </w:t>
      </w:r>
      <w:r w:rsidRPr="000949E7">
        <w:rPr>
          <w:rStyle w:val="StyleUnderline"/>
        </w:rPr>
        <w:t>foreign ministers of three European countries and six other nations returned to Vienna, where final efforts are underway to try to strike a deal.</w:t>
      </w:r>
      <w:r>
        <w:rPr>
          <w:rStyle w:val="StyleUnderline"/>
        </w:rPr>
        <w:t xml:space="preserve"> </w:t>
      </w:r>
      <w:r w:rsidRPr="000949E7">
        <w:rPr>
          <w:rStyle w:val="StyleUnderline"/>
        </w:rPr>
        <w:t>They know that if there is no comprehensive agreement by the end of today this will have implications in terms of Congress’ timetable for its review of a possible deal.</w:t>
      </w:r>
    </w:p>
    <w:p w:rsidR="00721759" w:rsidRPr="00721759" w:rsidRDefault="00721759" w:rsidP="00721759"/>
    <w:p w:rsidR="00416F48" w:rsidRDefault="00416F48" w:rsidP="00416F48">
      <w:pPr>
        <w:pStyle w:val="Heading3"/>
      </w:pPr>
      <w:r>
        <w:lastRenderedPageBreak/>
        <w:t>AT: Russia/China</w:t>
      </w:r>
    </w:p>
    <w:p w:rsidR="00416F48" w:rsidRPr="00416F48" w:rsidRDefault="00416F48" w:rsidP="00416F48">
      <w:pPr>
        <w:pStyle w:val="Heading4"/>
      </w:pPr>
      <w:r w:rsidRPr="00416F48">
        <w:t>Russia and China aren’t breaking with the US</w:t>
      </w:r>
    </w:p>
    <w:p w:rsidR="00416F48" w:rsidRDefault="00416F48" w:rsidP="00416F48">
      <w:r w:rsidRPr="00D96AA8">
        <w:rPr>
          <w:rStyle w:val="Style13ptBold"/>
        </w:rPr>
        <w:t>Reuters 7-9</w:t>
      </w:r>
      <w:r>
        <w:t xml:space="preserve">-15 [Negotiators Say Iran Nuclear Deal Close </w:t>
      </w:r>
      <w:proofErr w:type="gramStart"/>
      <w:r>
        <w:t>As Another</w:t>
      </w:r>
      <w:proofErr w:type="gramEnd"/>
      <w:r>
        <w:t xml:space="preserve"> Deadline Nears, </w:t>
      </w:r>
      <w:hyperlink r:id="rId25" w:history="1">
        <w:r w:rsidRPr="00065907">
          <w:rPr>
            <w:rStyle w:val="Hyperlink"/>
          </w:rPr>
          <w:t>http://www.huffingtonpost.com/2015/07/09/iran-nuclear-deal-deadline_n_7761022.html</w:t>
        </w:r>
      </w:hyperlink>
      <w:r>
        <w:t>]</w:t>
      </w:r>
    </w:p>
    <w:p w:rsidR="00416F48" w:rsidRDefault="00416F48" w:rsidP="00416F48">
      <w:pPr>
        <w:rPr>
          <w:rStyle w:val="Emphasis"/>
        </w:rPr>
      </w:pPr>
      <w:r w:rsidRPr="00D96AA8">
        <w:rPr>
          <w:sz w:val="16"/>
        </w:rPr>
        <w:t xml:space="preserve">Iran's Deputy Foreign Minister Abbas </w:t>
      </w:r>
      <w:proofErr w:type="spellStart"/>
      <w:r w:rsidRPr="00B46D4F">
        <w:rPr>
          <w:rStyle w:val="StyleUnderline"/>
        </w:rPr>
        <w:t>Araqchi</w:t>
      </w:r>
      <w:proofErr w:type="spellEnd"/>
      <w:r w:rsidRPr="00B46D4F">
        <w:rPr>
          <w:rStyle w:val="StyleUnderline"/>
        </w:rPr>
        <w:t xml:space="preserve"> said the main text of the agreement</w:t>
      </w:r>
      <w:r w:rsidRPr="00D96AA8">
        <w:rPr>
          <w:sz w:val="16"/>
        </w:rPr>
        <w:t xml:space="preserve">, as well as five technical annexes, </w:t>
      </w:r>
      <w:r w:rsidRPr="00B46D4F">
        <w:rPr>
          <w:rStyle w:val="StyleUnderline"/>
        </w:rPr>
        <w:t xml:space="preserve">were "around </w:t>
      </w:r>
      <w:r w:rsidRPr="00D96AA8">
        <w:rPr>
          <w:rStyle w:val="Emphasis"/>
        </w:rPr>
        <w:t>96 percent complete</w:t>
      </w:r>
      <w:r w:rsidRPr="00D96AA8">
        <w:rPr>
          <w:sz w:val="16"/>
        </w:rPr>
        <w:t xml:space="preserve">." While the lifting of sanctions was largely agreed, </w:t>
      </w:r>
      <w:proofErr w:type="spellStart"/>
      <w:r w:rsidRPr="00D96AA8">
        <w:rPr>
          <w:sz w:val="16"/>
        </w:rPr>
        <w:t>Araqchi</w:t>
      </w:r>
      <w:proofErr w:type="spellEnd"/>
      <w:r w:rsidRPr="00D96AA8">
        <w:rPr>
          <w:sz w:val="16"/>
        </w:rPr>
        <w:t xml:space="preserve"> said Tehran's demand for an end to </w:t>
      </w:r>
      <w:r w:rsidRPr="00B46D4F">
        <w:rPr>
          <w:rStyle w:val="StyleUnderline"/>
        </w:rPr>
        <w:t>a U.N</w:t>
      </w:r>
      <w:r w:rsidRPr="00D96AA8">
        <w:rPr>
          <w:sz w:val="16"/>
        </w:rPr>
        <w:t xml:space="preserve">. Security Council arms </w:t>
      </w:r>
      <w:r w:rsidRPr="00B46D4F">
        <w:rPr>
          <w:rStyle w:val="StyleUnderline"/>
        </w:rPr>
        <w:t xml:space="preserve">embargo was among the most contentious unresolved points. </w:t>
      </w:r>
      <w:r w:rsidRPr="00D96AA8">
        <w:rPr>
          <w:sz w:val="16"/>
        </w:rPr>
        <w:t xml:space="preserve">Tehran says the U.N. embargo on conventional weapons must be lifted in a nuclear deal. Western countries are keen not to allow Iran to begin importing arms because of its role supporting sides in conflicts in the Middle East. Iran has powerful support on this issue from Russia. Foreign Minister Sergei </w:t>
      </w:r>
      <w:proofErr w:type="spellStart"/>
      <w:r w:rsidRPr="00D96AA8">
        <w:rPr>
          <w:sz w:val="16"/>
        </w:rPr>
        <w:t>Lavrov</w:t>
      </w:r>
      <w:proofErr w:type="spellEnd"/>
      <w:r w:rsidRPr="00D96AA8">
        <w:rPr>
          <w:sz w:val="16"/>
        </w:rPr>
        <w:t xml:space="preserve"> said the U.N. arms embargo should be among the first sanctions lifted in a deal. "We are calling for lifting the embargo as soon as possible and we will support the choices that Iran's negotiators make," he said at a summit of BRICS countries - Brazil, China, India, Russia and South Africa. Iran's President Hasan Rouhani was also at the summit and due to meet Russian President Vladimir Putin. Before leaving Tehran on Wednesday, Rouhani was quoted by the semi-official </w:t>
      </w:r>
      <w:proofErr w:type="spellStart"/>
      <w:r w:rsidRPr="00D96AA8">
        <w:rPr>
          <w:sz w:val="16"/>
        </w:rPr>
        <w:t>Mehr</w:t>
      </w:r>
      <w:proofErr w:type="spellEnd"/>
      <w:r w:rsidRPr="00D96AA8">
        <w:rPr>
          <w:sz w:val="16"/>
        </w:rPr>
        <w:t xml:space="preserve"> news agency as saying that "Iran is preparing itself for after the negotiations and after sanctions, in which our relations with other countries ... will expand." Earlier this week, a senior Western diplomat said </w:t>
      </w:r>
      <w:r w:rsidRPr="00D96AA8">
        <w:rPr>
          <w:rStyle w:val="Emphasis"/>
        </w:rPr>
        <w:t>that despite Russia's and China's known opposition to the arms embargo and sanctions on Iran's ballistic missile program, they had decided not to break ranks with the West on the issue.</w:t>
      </w:r>
    </w:p>
    <w:p w:rsidR="00416F48" w:rsidRDefault="00416F48" w:rsidP="00416F48">
      <w:pPr>
        <w:rPr>
          <w:rStyle w:val="Emphasis"/>
        </w:rPr>
      </w:pPr>
    </w:p>
    <w:p w:rsidR="006004B2" w:rsidRPr="009F64B1" w:rsidRDefault="006004B2" w:rsidP="006004B2">
      <w:pPr>
        <w:pStyle w:val="Heading3"/>
        <w:rPr>
          <w:rFonts w:asciiTheme="minorHAnsi" w:hAnsiTheme="minorHAnsi" w:cs="Times New Roman"/>
        </w:rPr>
      </w:pPr>
      <w:r>
        <w:rPr>
          <w:rFonts w:asciiTheme="minorHAnsi" w:hAnsiTheme="minorHAnsi" w:cs="Times New Roman"/>
        </w:rPr>
        <w:lastRenderedPageBreak/>
        <w:t xml:space="preserve">AT: </w:t>
      </w:r>
      <w:r w:rsidRPr="009F64B1">
        <w:rPr>
          <w:rFonts w:asciiTheme="minorHAnsi" w:hAnsiTheme="minorHAnsi" w:cs="Times New Roman"/>
        </w:rPr>
        <w:t xml:space="preserve">Iran </w:t>
      </w:r>
      <w:r>
        <w:rPr>
          <w:rFonts w:asciiTheme="minorHAnsi" w:hAnsiTheme="minorHAnsi" w:cs="Times New Roman"/>
        </w:rPr>
        <w:t>Rejects</w:t>
      </w:r>
    </w:p>
    <w:p w:rsidR="006004B2" w:rsidRDefault="006004B2" w:rsidP="006004B2">
      <w:pPr>
        <w:pStyle w:val="Heading4"/>
      </w:pPr>
      <w:r>
        <w:t>Iranian red lines are just rhetoric, they want negotiations to be effective</w:t>
      </w:r>
    </w:p>
    <w:p w:rsidR="006004B2" w:rsidRPr="009F64B1" w:rsidRDefault="006004B2" w:rsidP="006004B2">
      <w:pPr>
        <w:rPr>
          <w:rFonts w:asciiTheme="minorHAnsi" w:hAnsiTheme="minorHAnsi" w:cs="Times New Roman"/>
        </w:rPr>
      </w:pPr>
      <w:proofErr w:type="spellStart"/>
      <w:r w:rsidRPr="009F64B1">
        <w:rPr>
          <w:rStyle w:val="Style13ptBold"/>
        </w:rPr>
        <w:t>Memarian</w:t>
      </w:r>
      <w:proofErr w:type="spellEnd"/>
      <w:r w:rsidRPr="009F64B1">
        <w:rPr>
          <w:rStyle w:val="Style13ptBold"/>
        </w:rPr>
        <w:t xml:space="preserve"> 7-5-15</w:t>
      </w:r>
      <w:r>
        <w:rPr>
          <w:rFonts w:asciiTheme="minorHAnsi" w:hAnsiTheme="minorHAnsi" w:cs="Times New Roman"/>
        </w:rPr>
        <w:t xml:space="preserve"> </w:t>
      </w:r>
      <w:r w:rsidRPr="009F64B1">
        <w:rPr>
          <w:rFonts w:asciiTheme="minorHAnsi" w:hAnsiTheme="minorHAnsi" w:cs="Times New Roman"/>
          <w:sz w:val="16"/>
          <w:szCs w:val="16"/>
        </w:rPr>
        <w:t xml:space="preserve">(Omid, journalist and Iran Analyst for Politico, “Why Iran's Supreme Leader Wants a Deal”, Politico, </w:t>
      </w:r>
      <w:hyperlink r:id="rId26" w:anchor=".VZlltvlViko" w:history="1">
        <w:r w:rsidRPr="009F64B1">
          <w:rPr>
            <w:rStyle w:val="Hyperlink"/>
            <w:rFonts w:asciiTheme="minorHAnsi" w:hAnsiTheme="minorHAnsi" w:cs="Times New Roman"/>
            <w:sz w:val="16"/>
            <w:szCs w:val="16"/>
          </w:rPr>
          <w:t>http://www.politico.com/magazine/story/2015/07/why-irans-supreme-leader-wants-a-nuclear-deal-119729.html#.VZlltvlViko</w:t>
        </w:r>
      </w:hyperlink>
      <w:r w:rsidRPr="009F64B1">
        <w:rPr>
          <w:rFonts w:asciiTheme="minorHAnsi" w:hAnsiTheme="minorHAnsi" w:cs="Times New Roman"/>
          <w:sz w:val="16"/>
          <w:szCs w:val="16"/>
        </w:rPr>
        <w:t>)</w:t>
      </w:r>
    </w:p>
    <w:p w:rsidR="006004B2" w:rsidRDefault="006004B2" w:rsidP="006004B2">
      <w:pPr>
        <w:rPr>
          <w:rFonts w:asciiTheme="minorHAnsi" w:hAnsiTheme="minorHAnsi" w:cs="Times New Roman"/>
          <w:sz w:val="16"/>
        </w:rPr>
      </w:pPr>
      <w:r w:rsidRPr="00B46D4F">
        <w:rPr>
          <w:rStyle w:val="StyleUnderline"/>
        </w:rPr>
        <w:t xml:space="preserve">When Iranian Foreign Minister </w:t>
      </w:r>
      <w:proofErr w:type="spellStart"/>
      <w:r w:rsidRPr="00B46D4F">
        <w:rPr>
          <w:rStyle w:val="StyleUnderline"/>
        </w:rPr>
        <w:t>Javad</w:t>
      </w:r>
      <w:proofErr w:type="spellEnd"/>
      <w:r w:rsidRPr="00B46D4F">
        <w:rPr>
          <w:rStyle w:val="StyleUnderline"/>
        </w:rPr>
        <w:t xml:space="preserve"> </w:t>
      </w:r>
      <w:proofErr w:type="spellStart"/>
      <w:r w:rsidRPr="00B46D4F">
        <w:rPr>
          <w:rStyle w:val="StyleUnderline"/>
        </w:rPr>
        <w:t>Zarif</w:t>
      </w:r>
      <w:proofErr w:type="spellEnd"/>
      <w:r w:rsidRPr="00B46D4F">
        <w:rPr>
          <w:rStyle w:val="StyleUnderline"/>
        </w:rPr>
        <w:t xml:space="preserve"> was about to leave Tehran for Vienna last wee</w:t>
      </w:r>
      <w:r w:rsidRPr="009F64B1">
        <w:rPr>
          <w:rFonts w:asciiTheme="minorHAnsi" w:hAnsiTheme="minorHAnsi" w:cs="Times New Roman"/>
          <w:sz w:val="16"/>
        </w:rPr>
        <w:t xml:space="preserve">k, </w:t>
      </w:r>
      <w:r w:rsidRPr="00B46D4F">
        <w:rPr>
          <w:rStyle w:val="StyleUnderline"/>
        </w:rPr>
        <w:t>the Twitter handle</w:t>
      </w:r>
      <w:r w:rsidRPr="009F64B1">
        <w:rPr>
          <w:rFonts w:asciiTheme="minorHAnsi" w:hAnsiTheme="minorHAnsi" w:cs="Times New Roman"/>
          <w:sz w:val="16"/>
        </w:rPr>
        <w:t>r for Supreme Leader Ayatollah Ali Khamenei p</w:t>
      </w:r>
      <w:r w:rsidRPr="00B46D4F">
        <w:rPr>
          <w:rStyle w:val="StyleUnderline"/>
        </w:rPr>
        <w:t xml:space="preserve">osted a tweet in English to show strong support for the negotiation team: "I recognize our negotiators as trustworthy, committed, brave and faithful," </w:t>
      </w:r>
      <w:r w:rsidRPr="009F64B1">
        <w:rPr>
          <w:rFonts w:asciiTheme="minorHAnsi" w:hAnsiTheme="minorHAnsi" w:cs="Times New Roman"/>
          <w:sz w:val="16"/>
        </w:rPr>
        <w:t xml:space="preserve">the tweet said. </w:t>
      </w:r>
      <w:r w:rsidRPr="00B46D4F">
        <w:rPr>
          <w:rStyle w:val="StyleUnderline"/>
        </w:rPr>
        <w:t>It was clearly another attempt</w:t>
      </w:r>
      <w:r w:rsidRPr="009F64B1">
        <w:rPr>
          <w:rFonts w:asciiTheme="minorHAnsi" w:hAnsiTheme="minorHAnsi" w:cs="Times New Roman"/>
          <w:sz w:val="16"/>
        </w:rPr>
        <w:t xml:space="preserve"> by the supreme leader </w:t>
      </w:r>
      <w:r w:rsidRPr="00B46D4F">
        <w:rPr>
          <w:rStyle w:val="StyleUnderline"/>
        </w:rPr>
        <w:t xml:space="preserve">to protect </w:t>
      </w:r>
      <w:proofErr w:type="spellStart"/>
      <w:r w:rsidRPr="00B46D4F">
        <w:rPr>
          <w:rStyle w:val="StyleUnderline"/>
        </w:rPr>
        <w:t>Zarif</w:t>
      </w:r>
      <w:proofErr w:type="spellEnd"/>
      <w:r w:rsidRPr="00B46D4F">
        <w:rPr>
          <w:rStyle w:val="StyleUnderline"/>
        </w:rPr>
        <w:t xml:space="preserve"> and his team from attacks by hard-liners in Tehran. Despite his image as a hard-liner</w:t>
      </w:r>
      <w:r w:rsidRPr="009F64B1">
        <w:rPr>
          <w:rFonts w:asciiTheme="minorHAnsi" w:hAnsiTheme="minorHAnsi" w:cs="Times New Roman"/>
          <w:sz w:val="16"/>
        </w:rPr>
        <w:t>—and his occasional fulminations against Western perfidy—</w:t>
      </w:r>
      <w:r w:rsidRPr="00B46D4F">
        <w:rPr>
          <w:rStyle w:val="StyleUnderline"/>
        </w:rPr>
        <w:t>it is Khamenei who has been the guardian angel for Iran’s nuclear negotiators</w:t>
      </w:r>
      <w:r w:rsidRPr="009F64B1">
        <w:rPr>
          <w:rFonts w:asciiTheme="minorHAnsi" w:hAnsiTheme="minorHAnsi" w:cs="Times New Roman"/>
          <w:sz w:val="16"/>
        </w:rPr>
        <w:t xml:space="preserve"> for the past 18 months. </w:t>
      </w:r>
      <w:r w:rsidRPr="00B46D4F">
        <w:rPr>
          <w:rStyle w:val="StyleUnderline"/>
        </w:rPr>
        <w:t>And if the negotiations end in a final agreement by July 7</w:t>
      </w:r>
      <w:r w:rsidRPr="009F64B1">
        <w:rPr>
          <w:rFonts w:asciiTheme="minorHAnsi" w:hAnsiTheme="minorHAnsi" w:cs="Times New Roman"/>
          <w:sz w:val="16"/>
        </w:rPr>
        <w:t>—the new deadline set as the original June 30 deadline expired last week—</w:t>
      </w:r>
      <w:r w:rsidRPr="00B46D4F">
        <w:rPr>
          <w:rStyle w:val="StyleUnderline"/>
        </w:rPr>
        <w:t xml:space="preserve">it will be Khamenei who makes the deal. </w:t>
      </w:r>
      <w:r w:rsidRPr="009F64B1">
        <w:rPr>
          <w:rFonts w:asciiTheme="minorHAnsi" w:hAnsiTheme="minorHAnsi" w:cs="Times New Roman"/>
          <w:sz w:val="16"/>
        </w:rPr>
        <w:t>Or breaks it. Thus, as we head into the final stages, i</w:t>
      </w:r>
      <w:r w:rsidRPr="00B46D4F">
        <w:rPr>
          <w:rStyle w:val="StyleUnderline"/>
        </w:rPr>
        <w:t>t’s important for the West to see beyond the supposed “red lines” that Khamenei has laid out</w:t>
      </w:r>
      <w:r w:rsidRPr="009F64B1">
        <w:rPr>
          <w:rFonts w:asciiTheme="minorHAnsi" w:hAnsiTheme="minorHAnsi" w:cs="Times New Roman"/>
          <w:sz w:val="16"/>
        </w:rPr>
        <w:t xml:space="preserve"> in his remarks </w:t>
      </w:r>
      <w:r w:rsidRPr="00B46D4F">
        <w:rPr>
          <w:rStyle w:val="StyleUnderline"/>
        </w:rPr>
        <w:t>to understand the tricky domestic politics his comments are meant to navigate</w:t>
      </w:r>
      <w:r w:rsidRPr="009F64B1">
        <w:rPr>
          <w:rFonts w:asciiTheme="minorHAnsi" w:hAnsiTheme="minorHAnsi" w:cs="Times New Roman"/>
          <w:sz w:val="16"/>
        </w:rPr>
        <w:t xml:space="preserve">. In a recent speech, </w:t>
      </w:r>
      <w:r w:rsidRPr="00B46D4F">
        <w:rPr>
          <w:rStyle w:val="StyleUnderline"/>
        </w:rPr>
        <w:t>Khamenei staked out tough positions that seemed to be at odds with or draw back from the framework agreement reached between Tehran and the “P5+1” countries</w:t>
      </w:r>
      <w:r w:rsidRPr="009F64B1">
        <w:rPr>
          <w:rFonts w:asciiTheme="minorHAnsi" w:hAnsiTheme="minorHAnsi" w:cs="Times New Roman"/>
          <w:sz w:val="16"/>
        </w:rPr>
        <w:t xml:space="preserve"> (the United States, Britain, France, Russia, China and Germany) in Lausanne on April 2. In contrast to the April understanding calling for a gradual lifting of sanctions, Khamenei declared that “economic, financial, and banking sanctions, whether related to the Security Council, the U.S. Congress, or the U.S. government, must be immediately lifted at the time of the agreement signature.” </w:t>
      </w:r>
      <w:r w:rsidRPr="00B46D4F">
        <w:rPr>
          <w:rStyle w:val="StyleUnderline"/>
        </w:rPr>
        <w:t>Khamenei also expressed his assertive disagreement with unconventional inspections, interviewing Iranian officials and scientists by International Atomic Energy Agency’s officials, and inspecting military locations</w:t>
      </w:r>
      <w:r w:rsidRPr="009F64B1">
        <w:rPr>
          <w:rFonts w:asciiTheme="minorHAnsi" w:hAnsiTheme="minorHAnsi" w:cs="Times New Roman"/>
          <w:sz w:val="16"/>
        </w:rPr>
        <w:t xml:space="preserve">. And finally, </w:t>
      </w:r>
      <w:r w:rsidRPr="00B46D4F">
        <w:rPr>
          <w:rStyle w:val="StyleUnderline"/>
        </w:rPr>
        <w:t xml:space="preserve">Khamenei insisted on the continuation of research and development of the country’s nuclear program during the 10- to12-year </w:t>
      </w:r>
      <w:r w:rsidRPr="009F64B1">
        <w:rPr>
          <w:rFonts w:asciiTheme="minorHAnsi" w:hAnsiTheme="minorHAnsi" w:cs="Times New Roman"/>
          <w:sz w:val="16"/>
        </w:rPr>
        <w:t>limit discussed during the talks.</w:t>
      </w:r>
      <w:r w:rsidRPr="00B46D4F">
        <w:rPr>
          <w:rStyle w:val="StyleUnderline"/>
        </w:rPr>
        <w:t xml:space="preserve"> </w:t>
      </w:r>
      <w:r w:rsidRPr="009F64B1">
        <w:rPr>
          <w:rFonts w:asciiTheme="minorHAnsi" w:hAnsiTheme="minorHAnsi" w:cs="Times New Roman"/>
          <w:sz w:val="16"/>
        </w:rPr>
        <w:t xml:space="preserve">Yet </w:t>
      </w:r>
      <w:r w:rsidRPr="00B46D4F">
        <w:rPr>
          <w:rStyle w:val="StyleUnderline"/>
        </w:rPr>
        <w:t>all of these statements were</w:t>
      </w:r>
      <w:r w:rsidRPr="009F64B1">
        <w:rPr>
          <w:rFonts w:asciiTheme="minorHAnsi" w:hAnsiTheme="minorHAnsi" w:cs="Times New Roman"/>
          <w:sz w:val="16"/>
        </w:rPr>
        <w:t xml:space="preserve"> very likely mainly </w:t>
      </w:r>
      <w:r w:rsidRPr="00B46D4F">
        <w:rPr>
          <w:rStyle w:val="StyleUnderline"/>
        </w:rPr>
        <w:t>intended for Iranian domestic consumption</w:t>
      </w:r>
      <w:r w:rsidRPr="009F64B1">
        <w:rPr>
          <w:rFonts w:asciiTheme="minorHAnsi" w:hAnsiTheme="minorHAnsi" w:cs="Times New Roman"/>
          <w:sz w:val="16"/>
        </w:rPr>
        <w:t xml:space="preserve">, and all these demands can be finessed in the language of a final agreement. </w:t>
      </w:r>
      <w:r w:rsidRPr="00B46D4F">
        <w:rPr>
          <w:rStyle w:val="StyleUnderline"/>
        </w:rPr>
        <w:t>As an economist close to the Rouhani circles told me last week</w:t>
      </w:r>
      <w:r w:rsidRPr="009F64B1">
        <w:rPr>
          <w:rFonts w:asciiTheme="minorHAnsi" w:hAnsiTheme="minorHAnsi" w:cs="Times New Roman"/>
          <w:sz w:val="16"/>
        </w:rPr>
        <w:t xml:space="preserve"> from Tehran, “</w:t>
      </w:r>
      <w:r w:rsidRPr="00B46D4F">
        <w:rPr>
          <w:rStyle w:val="StyleUnderline"/>
        </w:rPr>
        <w:t>Iran has not been in the talks for 18 months to blow it, but to make a deal.” To understand the rhetorical tightrope walk Khamenei has been on, consider that Iran’s domestic political environment has become extremely polarized</w:t>
      </w:r>
      <w:r w:rsidRPr="009F64B1">
        <w:rPr>
          <w:rFonts w:asciiTheme="minorHAnsi" w:hAnsiTheme="minorHAnsi" w:cs="Times New Roman"/>
          <w:sz w:val="16"/>
        </w:rPr>
        <w:t xml:space="preserve"> and fragmented </w:t>
      </w:r>
      <w:r w:rsidRPr="00B46D4F">
        <w:rPr>
          <w:rStyle w:val="StyleUnderline"/>
        </w:rPr>
        <w:t>over the past 18 months</w:t>
      </w:r>
      <w:r w:rsidRPr="009F64B1">
        <w:rPr>
          <w:rFonts w:asciiTheme="minorHAnsi" w:hAnsiTheme="minorHAnsi" w:cs="Times New Roman"/>
          <w:sz w:val="16"/>
        </w:rPr>
        <w:t xml:space="preserve"> as the nuclear talks have fitfully gone forward. </w:t>
      </w:r>
      <w:r w:rsidRPr="00B46D4F">
        <w:rPr>
          <w:rStyle w:val="StyleUnderline"/>
        </w:rPr>
        <w:t>Although he has the last word on all state matters</w:t>
      </w:r>
      <w:r w:rsidRPr="009F64B1">
        <w:rPr>
          <w:rFonts w:asciiTheme="minorHAnsi" w:hAnsiTheme="minorHAnsi" w:cs="Times New Roman"/>
          <w:sz w:val="16"/>
        </w:rPr>
        <w:t xml:space="preserve">, both domestic and foreign, </w:t>
      </w:r>
      <w:r w:rsidRPr="00B46D4F">
        <w:rPr>
          <w:rStyle w:val="StyleUnderline"/>
        </w:rPr>
        <w:t>Khamenei still must be concerned about popular and regime support</w:t>
      </w:r>
      <w:r w:rsidRPr="009F64B1">
        <w:rPr>
          <w:rFonts w:asciiTheme="minorHAnsi" w:hAnsiTheme="minorHAnsi" w:cs="Times New Roman"/>
          <w:sz w:val="16"/>
        </w:rPr>
        <w:t xml:space="preserve">; </w:t>
      </w:r>
      <w:r w:rsidRPr="00B46D4F">
        <w:rPr>
          <w:rStyle w:val="StyleUnderline"/>
        </w:rPr>
        <w:t>thus he has had to maneuver politically,</w:t>
      </w:r>
      <w:r w:rsidRPr="009F64B1">
        <w:rPr>
          <w:rFonts w:asciiTheme="minorHAnsi" w:hAnsiTheme="minorHAnsi" w:cs="Times New Roman"/>
          <w:sz w:val="16"/>
        </w:rPr>
        <w:t xml:space="preserve"> carefully </w:t>
      </w:r>
      <w:r w:rsidRPr="00B46D4F">
        <w:rPr>
          <w:rStyle w:val="StyleUnderline"/>
        </w:rPr>
        <w:t>avoiding alienating the hard-liners while giving a green light to the negotiators</w:t>
      </w:r>
      <w:r w:rsidRPr="009F64B1">
        <w:rPr>
          <w:rFonts w:asciiTheme="minorHAnsi" w:hAnsiTheme="minorHAnsi" w:cs="Times New Roman"/>
          <w:sz w:val="16"/>
        </w:rPr>
        <w:t xml:space="preserve"> </w:t>
      </w:r>
      <w:r w:rsidRPr="00B46D4F">
        <w:rPr>
          <w:rStyle w:val="StyleUnderline"/>
        </w:rPr>
        <w:t>to continue the talks</w:t>
      </w:r>
      <w:r w:rsidRPr="009F64B1">
        <w:rPr>
          <w:rFonts w:asciiTheme="minorHAnsi" w:hAnsiTheme="minorHAnsi" w:cs="Times New Roman"/>
          <w:sz w:val="16"/>
        </w:rPr>
        <w:t xml:space="preserve">, </w:t>
      </w:r>
      <w:r w:rsidRPr="00B46D4F">
        <w:rPr>
          <w:rStyle w:val="StyleUnderline"/>
        </w:rPr>
        <w:t xml:space="preserve">which the Iranian people broadly support. </w:t>
      </w:r>
      <w:r w:rsidRPr="009F64B1">
        <w:rPr>
          <w:rFonts w:asciiTheme="minorHAnsi" w:hAnsiTheme="minorHAnsi" w:cs="Times New Roman"/>
          <w:sz w:val="16"/>
        </w:rPr>
        <w:t xml:space="preserve">On one hand, </w:t>
      </w:r>
      <w:r w:rsidRPr="00B46D4F">
        <w:rPr>
          <w:rStyle w:val="StyleUnderline"/>
        </w:rPr>
        <w:t>to appease the hard-liners who hold most of the political power in the regime, Khamenei must be publicly critical of the United States and</w:t>
      </w:r>
      <w:r w:rsidRPr="009F64B1">
        <w:rPr>
          <w:rFonts w:asciiTheme="minorHAnsi" w:hAnsiTheme="minorHAnsi" w:cs="Times New Roman"/>
          <w:sz w:val="16"/>
        </w:rPr>
        <w:t xml:space="preserve"> constantly </w:t>
      </w:r>
      <w:r w:rsidRPr="00B46D4F">
        <w:rPr>
          <w:rStyle w:val="StyleUnderline"/>
        </w:rPr>
        <w:t>warn that not all the problems will be solved by a dea</w:t>
      </w:r>
      <w:r w:rsidRPr="009F64B1">
        <w:rPr>
          <w:rFonts w:asciiTheme="minorHAnsi" w:hAnsiTheme="minorHAnsi" w:cs="Times New Roman"/>
          <w:sz w:val="16"/>
        </w:rPr>
        <w:t xml:space="preserve">l. </w:t>
      </w:r>
      <w:r w:rsidRPr="00B46D4F">
        <w:rPr>
          <w:rStyle w:val="StyleUnderline"/>
        </w:rPr>
        <w:t>On the other hand</w:t>
      </w:r>
      <w:r w:rsidRPr="009F64B1">
        <w:rPr>
          <w:rFonts w:asciiTheme="minorHAnsi" w:hAnsiTheme="minorHAnsi" w:cs="Times New Roman"/>
          <w:sz w:val="16"/>
        </w:rPr>
        <w:t xml:space="preserve">, </w:t>
      </w:r>
      <w:r w:rsidRPr="00B46D4F">
        <w:rPr>
          <w:rStyle w:val="StyleUnderline"/>
        </w:rPr>
        <w:t>he has consistently reopened the door to a continuation of the negotiations</w:t>
      </w:r>
      <w:r w:rsidRPr="009F64B1">
        <w:rPr>
          <w:rFonts w:asciiTheme="minorHAnsi" w:hAnsiTheme="minorHAnsi" w:cs="Times New Roman"/>
          <w:sz w:val="16"/>
        </w:rPr>
        <w:t xml:space="preserve">. As confusing as it might look from an outsider's point of view, this has kept the talks going for more than 18 months. </w:t>
      </w:r>
      <w:r w:rsidRPr="00B46D4F">
        <w:rPr>
          <w:rStyle w:val="StyleUnderline"/>
        </w:rPr>
        <w:t>The hard-liners have reason to be fearful</w:t>
      </w:r>
      <w:r w:rsidRPr="009F64B1">
        <w:rPr>
          <w:rFonts w:asciiTheme="minorHAnsi" w:hAnsiTheme="minorHAnsi" w:cs="Times New Roman"/>
          <w:sz w:val="16"/>
        </w:rPr>
        <w:t xml:space="preserve">, and Khamenei must appease those fears. </w:t>
      </w:r>
      <w:r w:rsidRPr="00B46D4F">
        <w:rPr>
          <w:rStyle w:val="StyleUnderline"/>
        </w:rPr>
        <w:t>If the administration of President</w:t>
      </w:r>
      <w:r w:rsidRPr="009F64B1">
        <w:rPr>
          <w:rFonts w:asciiTheme="minorHAnsi" w:hAnsiTheme="minorHAnsi" w:cs="Times New Roman"/>
          <w:sz w:val="16"/>
        </w:rPr>
        <w:t xml:space="preserve"> Hassan </w:t>
      </w:r>
      <w:r w:rsidRPr="00B46D4F">
        <w:rPr>
          <w:rStyle w:val="StyleUnderline"/>
        </w:rPr>
        <w:t>Rouhani succeeds</w:t>
      </w:r>
      <w:r w:rsidRPr="009F64B1">
        <w:rPr>
          <w:rFonts w:asciiTheme="minorHAnsi" w:hAnsiTheme="minorHAnsi" w:cs="Times New Roman"/>
          <w:sz w:val="16"/>
        </w:rPr>
        <w:t xml:space="preserve"> in getting an agreement, </w:t>
      </w:r>
      <w:r w:rsidRPr="00B46D4F">
        <w:rPr>
          <w:rStyle w:val="StyleUnderline"/>
        </w:rPr>
        <w:t xml:space="preserve">it will boost his government’s popularity and tilt the next </w:t>
      </w:r>
      <w:r w:rsidRPr="009F64B1">
        <w:rPr>
          <w:rFonts w:asciiTheme="minorHAnsi" w:hAnsiTheme="minorHAnsi" w:cs="Times New Roman"/>
          <w:sz w:val="16"/>
        </w:rPr>
        <w:t xml:space="preserve">parliamentary and presidential </w:t>
      </w:r>
      <w:r w:rsidRPr="00B46D4F">
        <w:rPr>
          <w:rStyle w:val="StyleUnderline"/>
        </w:rPr>
        <w:t>elections in his favor. The majority of Iranians support a deal with world powers and have hopes that such a deal would result in ending years of isolation from the outside world. That’s why Khamenei’s recent speech drawing new red lines</w:t>
      </w:r>
      <w:r w:rsidRPr="009F64B1">
        <w:rPr>
          <w:rFonts w:asciiTheme="minorHAnsi" w:hAnsiTheme="minorHAnsi" w:cs="Times New Roman"/>
          <w:sz w:val="16"/>
        </w:rPr>
        <w:t xml:space="preserve"> </w:t>
      </w:r>
      <w:r w:rsidRPr="00B46D4F">
        <w:rPr>
          <w:rStyle w:val="StyleUnderline"/>
        </w:rPr>
        <w:t>came at precisely the moment hard-liners</w:t>
      </w:r>
      <w:r w:rsidRPr="009F64B1">
        <w:rPr>
          <w:rFonts w:asciiTheme="minorHAnsi" w:hAnsiTheme="minorHAnsi" w:cs="Times New Roman"/>
          <w:sz w:val="16"/>
        </w:rPr>
        <w:t xml:space="preserve"> in the Iranian parliament </w:t>
      </w:r>
      <w:r w:rsidRPr="00B46D4F">
        <w:rPr>
          <w:rStyle w:val="StyleUnderline"/>
        </w:rPr>
        <w:t>approved a plan for prohibiting Western inspections of military facilities</w:t>
      </w:r>
      <w:r w:rsidRPr="009F64B1">
        <w:rPr>
          <w:rFonts w:asciiTheme="minorHAnsi" w:hAnsiTheme="minorHAnsi" w:cs="Times New Roman"/>
          <w:sz w:val="16"/>
        </w:rPr>
        <w:t xml:space="preserve">; concluding that sanctions should be lifted at the time the agreement is signed, and that Iran’s right to research and development for its nuclear program should be guaranteed. Not surprisingly, Khamenei swiftly adopted those demands as his talking points. Hard-liner parliamentarians have been at the center of those opposing the Lausanne accord. One Iranian MP even called the head of Iran’s negotiations team, </w:t>
      </w:r>
      <w:proofErr w:type="spellStart"/>
      <w:r w:rsidRPr="009F64B1">
        <w:rPr>
          <w:rFonts w:asciiTheme="minorHAnsi" w:hAnsiTheme="minorHAnsi" w:cs="Times New Roman"/>
          <w:sz w:val="16"/>
        </w:rPr>
        <w:t>Zarif</w:t>
      </w:r>
      <w:proofErr w:type="spellEnd"/>
      <w:r w:rsidRPr="009F64B1">
        <w:rPr>
          <w:rFonts w:asciiTheme="minorHAnsi" w:hAnsiTheme="minorHAnsi" w:cs="Times New Roman"/>
          <w:sz w:val="16"/>
        </w:rPr>
        <w:t xml:space="preserve">, “a traitor” when </w:t>
      </w:r>
      <w:proofErr w:type="spellStart"/>
      <w:r w:rsidRPr="009F64B1">
        <w:rPr>
          <w:rFonts w:asciiTheme="minorHAnsi" w:hAnsiTheme="minorHAnsi" w:cs="Times New Roman"/>
          <w:sz w:val="16"/>
        </w:rPr>
        <w:t>Zarif</w:t>
      </w:r>
      <w:proofErr w:type="spellEnd"/>
      <w:r w:rsidRPr="009F64B1">
        <w:rPr>
          <w:rFonts w:asciiTheme="minorHAnsi" w:hAnsiTheme="minorHAnsi" w:cs="Times New Roman"/>
          <w:sz w:val="16"/>
        </w:rPr>
        <w:t xml:space="preserve"> attended the Parliament to discuss the details of the interim agreement. </w:t>
      </w:r>
      <w:r w:rsidRPr="00B46D4F">
        <w:rPr>
          <w:rStyle w:val="StyleUnderline"/>
        </w:rPr>
        <w:t xml:space="preserve">Immediately following the </w:t>
      </w:r>
      <w:r w:rsidRPr="00B46D4F">
        <w:rPr>
          <w:rStyle w:val="StyleUnderline"/>
        </w:rPr>
        <w:lastRenderedPageBreak/>
        <w:t xml:space="preserve">approval of the </w:t>
      </w:r>
      <w:r w:rsidRPr="009F64B1">
        <w:rPr>
          <w:rFonts w:asciiTheme="minorHAnsi" w:hAnsiTheme="minorHAnsi" w:cs="Times New Roman"/>
          <w:sz w:val="16"/>
        </w:rPr>
        <w:t xml:space="preserve">parliamentary </w:t>
      </w:r>
      <w:r w:rsidRPr="00B46D4F">
        <w:rPr>
          <w:rStyle w:val="StyleUnderline"/>
        </w:rPr>
        <w:t>plan, Rouhani’s administration bluntly indicated its opposition to it,</w:t>
      </w:r>
      <w:r w:rsidRPr="009F64B1">
        <w:rPr>
          <w:rFonts w:asciiTheme="minorHAnsi" w:hAnsiTheme="minorHAnsi" w:cs="Times New Roman"/>
          <w:sz w:val="16"/>
        </w:rPr>
        <w:t xml:space="preserve"> saying that such initiatives will decrease the flexibility and power of the Iranian nuclear negotiation team. Rouhani's team includes hundreds of reformist bureaucrats, many of whom served in the administration of the former reformist President Mohammad Khatami. Reformists, in general, support engagement with the U.S., a liberal economy and more social and political freedom. A deal with the United States means access to money, international recognition and engagement and, consequently, vast popular support—but </w:t>
      </w:r>
      <w:r w:rsidRPr="00B46D4F">
        <w:rPr>
          <w:rStyle w:val="StyleUnderline"/>
        </w:rPr>
        <w:t>hard-liners in general think Rouhani</w:t>
      </w:r>
      <w:r w:rsidRPr="009F64B1">
        <w:rPr>
          <w:rFonts w:asciiTheme="minorHAnsi" w:hAnsiTheme="minorHAnsi" w:cs="Times New Roman"/>
          <w:sz w:val="16"/>
        </w:rPr>
        <w:t xml:space="preserve"> </w:t>
      </w:r>
      <w:r w:rsidRPr="00B46D4F">
        <w:rPr>
          <w:rStyle w:val="StyleUnderline"/>
        </w:rPr>
        <w:t xml:space="preserve">and his team are too soft and willing to compromise to get to a deal. </w:t>
      </w:r>
      <w:r w:rsidRPr="009F64B1">
        <w:rPr>
          <w:rFonts w:asciiTheme="minorHAnsi" w:hAnsiTheme="minorHAnsi" w:cs="Times New Roman"/>
          <w:sz w:val="16"/>
        </w:rPr>
        <w:t xml:space="preserve">Yet </w:t>
      </w:r>
      <w:r w:rsidRPr="00B46D4F">
        <w:rPr>
          <w:rStyle w:val="StyleUnderline"/>
        </w:rPr>
        <w:t>many Iranians, including the middle class, badly want one</w:t>
      </w:r>
      <w:r w:rsidRPr="009F64B1">
        <w:rPr>
          <w:rFonts w:asciiTheme="minorHAnsi" w:hAnsiTheme="minorHAnsi" w:cs="Times New Roman"/>
          <w:sz w:val="16"/>
        </w:rPr>
        <w:t xml:space="preserve">, </w:t>
      </w:r>
      <w:r w:rsidRPr="00B46D4F">
        <w:rPr>
          <w:rStyle w:val="StyleUnderline"/>
        </w:rPr>
        <w:t>not least because they believe Rouhani will have more power in the post-deal era to implement social and political reform</w:t>
      </w:r>
      <w:r w:rsidRPr="009F64B1">
        <w:rPr>
          <w:rFonts w:asciiTheme="minorHAnsi" w:hAnsiTheme="minorHAnsi" w:cs="Times New Roman"/>
          <w:sz w:val="16"/>
        </w:rPr>
        <w:t xml:space="preserve">. </w:t>
      </w:r>
      <w:r w:rsidRPr="00B46D4F">
        <w:rPr>
          <w:rStyle w:val="StyleUnderline"/>
        </w:rPr>
        <w:t xml:space="preserve">A recent study by the International Campaign for Human Rights in Iran, </w:t>
      </w:r>
      <w:r w:rsidRPr="009F64B1">
        <w:rPr>
          <w:rFonts w:asciiTheme="minorHAnsi" w:hAnsiTheme="minorHAnsi" w:cs="Times New Roman"/>
          <w:sz w:val="16"/>
        </w:rPr>
        <w:t xml:space="preserve">which included interviews with 26 prominent figures in Iran's civil society, </w:t>
      </w:r>
      <w:r w:rsidRPr="00B46D4F">
        <w:rPr>
          <w:rStyle w:val="StyleUnderline"/>
        </w:rPr>
        <w:t>suggested that regardless of the details of the deal, Rouhani's victory might lead to a more open society and weaken the hard-liner</w:t>
      </w:r>
      <w:r w:rsidRPr="009F64B1">
        <w:rPr>
          <w:rFonts w:asciiTheme="minorHAnsi" w:hAnsiTheme="minorHAnsi" w:cs="Times New Roman"/>
          <w:sz w:val="16"/>
        </w:rPr>
        <w:t xml:space="preserve">s, who are growing afraid of just that. </w:t>
      </w:r>
      <w:r w:rsidRPr="00B46D4F">
        <w:rPr>
          <w:rStyle w:val="StyleUnderline"/>
        </w:rPr>
        <w:t>Khamenei must ride herd on all this and not alienate either side. Thus</w:t>
      </w:r>
      <w:r w:rsidRPr="009F64B1">
        <w:rPr>
          <w:rFonts w:asciiTheme="minorHAnsi" w:hAnsiTheme="minorHAnsi" w:cs="Times New Roman"/>
          <w:sz w:val="16"/>
        </w:rPr>
        <w:t xml:space="preserve">, </w:t>
      </w:r>
      <w:r w:rsidRPr="00B46D4F">
        <w:rPr>
          <w:rStyle w:val="StyleUnderline"/>
        </w:rPr>
        <w:t>as much as his publicly stated red lines were set to please the hard-liners in Tehran</w:t>
      </w:r>
      <w:r w:rsidRPr="009F64B1">
        <w:rPr>
          <w:rFonts w:asciiTheme="minorHAnsi" w:hAnsiTheme="minorHAnsi" w:cs="Times New Roman"/>
          <w:sz w:val="16"/>
        </w:rPr>
        <w:t xml:space="preserve"> and demonstrate a tough stance toward the West, </w:t>
      </w:r>
      <w:r w:rsidRPr="00B46D4F">
        <w:rPr>
          <w:rStyle w:val="StyleUnderline"/>
        </w:rPr>
        <w:t>Khamenei’s general statements about the negotiations during the same speech indicated his support for reaching an agreement</w:t>
      </w:r>
      <w:r w:rsidRPr="009F64B1">
        <w:rPr>
          <w:rFonts w:asciiTheme="minorHAnsi" w:hAnsiTheme="minorHAnsi" w:cs="Times New Roman"/>
          <w:sz w:val="16"/>
        </w:rPr>
        <w:t xml:space="preserve"> with Western countries, </w:t>
      </w:r>
      <w:r w:rsidRPr="00B46D4F">
        <w:rPr>
          <w:rStyle w:val="StyleUnderline"/>
        </w:rPr>
        <w:t>even at the cost of some setbacks</w:t>
      </w:r>
      <w:r w:rsidRPr="009F64B1">
        <w:rPr>
          <w:rFonts w:asciiTheme="minorHAnsi" w:hAnsiTheme="minorHAnsi" w:cs="Times New Roman"/>
          <w:sz w:val="16"/>
        </w:rPr>
        <w:t xml:space="preserve">. And for those who are sitting at the negotiation table, this matters the most. </w:t>
      </w:r>
    </w:p>
    <w:p w:rsidR="003F2B2B" w:rsidRDefault="003F2B2B" w:rsidP="003F2B2B">
      <w:pPr>
        <w:pStyle w:val="Heading3"/>
      </w:pPr>
      <w:r>
        <w:lastRenderedPageBreak/>
        <w:t>AT: Deadline Extension Bad</w:t>
      </w:r>
    </w:p>
    <w:p w:rsidR="003F2B2B" w:rsidRPr="00045E28" w:rsidRDefault="003F2B2B" w:rsidP="003F2B2B">
      <w:pPr>
        <w:pStyle w:val="Heading4"/>
        <w:spacing w:before="0"/>
        <w:rPr>
          <w:rFonts w:asciiTheme="minorHAnsi" w:hAnsiTheme="minorHAnsi"/>
          <w:sz w:val="24"/>
          <w:szCs w:val="24"/>
        </w:rPr>
      </w:pPr>
      <w:r w:rsidRPr="00045E28">
        <w:rPr>
          <w:rFonts w:asciiTheme="minorHAnsi" w:hAnsiTheme="minorHAnsi"/>
          <w:sz w:val="24"/>
          <w:szCs w:val="24"/>
        </w:rPr>
        <w:t xml:space="preserve">Deadline extension a good thing – focus now is quality of the deal </w:t>
      </w:r>
    </w:p>
    <w:p w:rsidR="003F2B2B" w:rsidRPr="00045E28" w:rsidRDefault="003F2B2B" w:rsidP="003F2B2B">
      <w:pPr>
        <w:rPr>
          <w:rFonts w:asciiTheme="minorHAnsi" w:hAnsiTheme="minorHAnsi"/>
          <w:sz w:val="24"/>
          <w:szCs w:val="24"/>
        </w:rPr>
      </w:pPr>
      <w:r w:rsidRPr="00045E28">
        <w:rPr>
          <w:rStyle w:val="Style13ptBold"/>
          <w:rFonts w:asciiTheme="minorHAnsi" w:hAnsiTheme="minorHAnsi"/>
          <w:sz w:val="24"/>
          <w:szCs w:val="24"/>
        </w:rPr>
        <w:t>Schofield ’15</w:t>
      </w:r>
      <w:r w:rsidRPr="00045E28">
        <w:rPr>
          <w:rFonts w:asciiTheme="minorHAnsi" w:hAnsiTheme="minorHAnsi"/>
          <w:sz w:val="24"/>
          <w:szCs w:val="24"/>
        </w:rPr>
        <w:t xml:space="preserve"> [Matthew, Berlin based reporter for McClatchy news, "Iran nuclear talks deadline pushed back yet again," </w:t>
      </w:r>
      <w:proofErr w:type="spellStart"/>
      <w:r w:rsidRPr="00045E28">
        <w:rPr>
          <w:rFonts w:asciiTheme="minorHAnsi" w:hAnsiTheme="minorHAnsi"/>
          <w:sz w:val="24"/>
          <w:szCs w:val="24"/>
        </w:rPr>
        <w:t>McClatchyDC</w:t>
      </w:r>
      <w:proofErr w:type="spellEnd"/>
      <w:r w:rsidRPr="00045E28">
        <w:rPr>
          <w:rFonts w:asciiTheme="minorHAnsi" w:hAnsiTheme="minorHAnsi"/>
          <w:sz w:val="24"/>
          <w:szCs w:val="24"/>
        </w:rPr>
        <w:t>, http://www.mcclatchydc.com/news/nation-world/world/article26640310.html, 7-7-2015]</w:t>
      </w:r>
    </w:p>
    <w:p w:rsidR="003F2B2B" w:rsidRPr="003F2B2B" w:rsidRDefault="003F2B2B" w:rsidP="003F2B2B">
      <w:pPr>
        <w:rPr>
          <w:rFonts w:asciiTheme="minorHAnsi" w:hAnsiTheme="minorHAnsi"/>
          <w:sz w:val="16"/>
          <w:szCs w:val="24"/>
        </w:rPr>
      </w:pPr>
      <w:r w:rsidRPr="003F2B2B">
        <w:rPr>
          <w:rFonts w:asciiTheme="minorHAnsi" w:hAnsiTheme="minorHAnsi"/>
          <w:sz w:val="16"/>
          <w:szCs w:val="24"/>
        </w:rPr>
        <w:t xml:space="preserve">VIENNA - </w:t>
      </w:r>
      <w:r w:rsidRPr="00045E28">
        <w:rPr>
          <w:rStyle w:val="StyleUnderline"/>
          <w:rFonts w:asciiTheme="minorHAnsi" w:hAnsiTheme="minorHAnsi"/>
          <w:sz w:val="24"/>
          <w:szCs w:val="24"/>
        </w:rPr>
        <w:t>A week after the last final deadline</w:t>
      </w:r>
      <w:r w:rsidRPr="003F2B2B">
        <w:rPr>
          <w:rFonts w:asciiTheme="minorHAnsi" w:hAnsiTheme="minorHAnsi"/>
          <w:sz w:val="16"/>
          <w:szCs w:val="24"/>
        </w:rPr>
        <w:t xml:space="preserve">, and as the end approached of its newest deadline, </w:t>
      </w:r>
      <w:r w:rsidRPr="00045E28">
        <w:rPr>
          <w:rStyle w:val="StyleUnderline"/>
          <w:rFonts w:asciiTheme="minorHAnsi" w:hAnsiTheme="minorHAnsi"/>
          <w:sz w:val="24"/>
          <w:szCs w:val="24"/>
        </w:rPr>
        <w:t>negotiators for an agreement on Iran’s nuclear program have agreed to extend once again the deadline for a final deal</w:t>
      </w:r>
      <w:r w:rsidRPr="003F2B2B">
        <w:rPr>
          <w:rFonts w:asciiTheme="minorHAnsi" w:hAnsiTheme="minorHAnsi"/>
          <w:sz w:val="16"/>
          <w:szCs w:val="24"/>
        </w:rPr>
        <w:t xml:space="preserve">. </w:t>
      </w:r>
      <w:r w:rsidRPr="00045E28">
        <w:rPr>
          <w:rStyle w:val="StyleUnderline"/>
          <w:rFonts w:asciiTheme="minorHAnsi" w:hAnsiTheme="minorHAnsi"/>
          <w:sz w:val="24"/>
          <w:szCs w:val="24"/>
        </w:rPr>
        <w:t xml:space="preserve">The deadline had been today; now it’s Friday. That’s 10 days past the original June 30 deadline that the United States </w:t>
      </w:r>
      <w:r w:rsidRPr="003F2B2B">
        <w:rPr>
          <w:rFonts w:asciiTheme="minorHAnsi" w:hAnsiTheme="minorHAnsi"/>
          <w:sz w:val="16"/>
          <w:szCs w:val="24"/>
        </w:rPr>
        <w:t xml:space="preserve">in particular </w:t>
      </w:r>
      <w:r w:rsidRPr="00045E28">
        <w:rPr>
          <w:rStyle w:val="StyleUnderline"/>
          <w:rFonts w:asciiTheme="minorHAnsi" w:hAnsiTheme="minorHAnsi"/>
          <w:sz w:val="24"/>
          <w:szCs w:val="24"/>
        </w:rPr>
        <w:t>had set for completion of a final deal</w:t>
      </w:r>
      <w:r w:rsidRPr="003F2B2B">
        <w:rPr>
          <w:rFonts w:asciiTheme="minorHAnsi" w:hAnsiTheme="minorHAnsi"/>
          <w:sz w:val="16"/>
          <w:szCs w:val="24"/>
        </w:rPr>
        <w:t xml:space="preserve"> after a “framework” was agreed to in April. Iran has always asserted it has no deadline. A U.S. State Department official characterized the latest extension as good news. “</w:t>
      </w:r>
      <w:r w:rsidRPr="00045E28">
        <w:rPr>
          <w:rStyle w:val="StyleUnderline"/>
          <w:rFonts w:asciiTheme="minorHAnsi" w:hAnsiTheme="minorHAnsi"/>
          <w:sz w:val="24"/>
          <w:szCs w:val="24"/>
        </w:rPr>
        <w:t>We’ve made substantial progress in every area, but this work is highly technical and high stakes for all of the countries involved,</w:t>
      </w:r>
      <w:r w:rsidRPr="003F2B2B">
        <w:rPr>
          <w:rFonts w:asciiTheme="minorHAnsi" w:hAnsiTheme="minorHAnsi"/>
          <w:sz w:val="16"/>
          <w:szCs w:val="24"/>
        </w:rPr>
        <w:t xml:space="preserve">” Marie </w:t>
      </w:r>
      <w:proofErr w:type="spellStart"/>
      <w:r w:rsidRPr="003F2B2B">
        <w:rPr>
          <w:rFonts w:asciiTheme="minorHAnsi" w:hAnsiTheme="minorHAnsi"/>
          <w:sz w:val="16"/>
          <w:szCs w:val="24"/>
        </w:rPr>
        <w:t>Harf</w:t>
      </w:r>
      <w:proofErr w:type="spellEnd"/>
      <w:r w:rsidRPr="003F2B2B">
        <w:rPr>
          <w:rFonts w:asciiTheme="minorHAnsi" w:hAnsiTheme="minorHAnsi"/>
          <w:sz w:val="16"/>
          <w:szCs w:val="24"/>
        </w:rPr>
        <w:t>, a State Department spokeswoman, said in a statement. “</w:t>
      </w:r>
      <w:r w:rsidRPr="00045E28">
        <w:rPr>
          <w:rStyle w:val="StyleUnderline"/>
          <w:rFonts w:asciiTheme="minorHAnsi" w:hAnsiTheme="minorHAnsi"/>
          <w:sz w:val="24"/>
          <w:szCs w:val="24"/>
        </w:rPr>
        <w:t>We’re frankly more concerned about the quality of the deal than we are about the clock, though we also know that difficult decisions won’t get any easier with time – that is why we are continuing to negotiate</w:t>
      </w:r>
      <w:r w:rsidRPr="003F2B2B">
        <w:rPr>
          <w:rFonts w:asciiTheme="minorHAnsi" w:hAnsiTheme="minorHAnsi"/>
          <w:sz w:val="16"/>
          <w:szCs w:val="24"/>
        </w:rPr>
        <w:t xml:space="preserve">.” The implication is that </w:t>
      </w:r>
      <w:r w:rsidRPr="00045E28">
        <w:rPr>
          <w:rStyle w:val="StyleUnderline"/>
          <w:rFonts w:asciiTheme="minorHAnsi" w:hAnsiTheme="minorHAnsi"/>
          <w:sz w:val="24"/>
          <w:szCs w:val="24"/>
        </w:rPr>
        <w:t xml:space="preserve">after 12 years of negotiations focusing on </w:t>
      </w:r>
      <w:r w:rsidRPr="003F2B2B">
        <w:rPr>
          <w:rFonts w:asciiTheme="minorHAnsi" w:hAnsiTheme="minorHAnsi"/>
          <w:sz w:val="16"/>
          <w:szCs w:val="24"/>
        </w:rPr>
        <w:t xml:space="preserve">essentially </w:t>
      </w:r>
      <w:r w:rsidRPr="00045E28">
        <w:rPr>
          <w:rStyle w:val="StyleUnderline"/>
          <w:rFonts w:asciiTheme="minorHAnsi" w:hAnsiTheme="minorHAnsi"/>
          <w:sz w:val="24"/>
          <w:szCs w:val="24"/>
        </w:rPr>
        <w:t>the same matters, agreeing to hang around for an extra week or so and finally get a deal is a worthwhile trade off</w:t>
      </w:r>
      <w:r w:rsidRPr="003F2B2B">
        <w:rPr>
          <w:rFonts w:asciiTheme="minorHAnsi" w:hAnsiTheme="minorHAnsi"/>
          <w:sz w:val="16"/>
          <w:szCs w:val="24"/>
        </w:rPr>
        <w:t xml:space="preserve">. These negotiations are the grandchildren of negotiations started in 2003, when the United States, fearing Iran was pursuing a nuclear weapon, and the so-called EU-3 of France, Germany and the United Kingdom, answered an Iranian proposal with extreme caution. The point of the negotiations has remained the same: To find a way to allow Iran to produce nuclear energy, yet stop it from taking the next step of turning the materials needed for that into fuel for a nuclear weapon. The production of nuclear power is considered the right of any nation, as long as it can be done in a safe manner. The negotiations are now referred to as the P5+1 (meaning China, France, Russia, United Kingdom and United States as the five permanent members of the United Nations Security Council) and Germany (of the original EU-3) and Iran. From the first days, the negotiations have been plagued by mistrust on both sides, mistrust that all sides agreed would require an iron clad deal to overcome. </w:t>
      </w:r>
      <w:proofErr w:type="spellStart"/>
      <w:r w:rsidRPr="003F2B2B">
        <w:rPr>
          <w:rFonts w:asciiTheme="minorHAnsi" w:hAnsiTheme="minorHAnsi"/>
          <w:sz w:val="16"/>
          <w:szCs w:val="24"/>
        </w:rPr>
        <w:t>Harf</w:t>
      </w:r>
      <w:proofErr w:type="spellEnd"/>
      <w:r w:rsidRPr="003F2B2B">
        <w:rPr>
          <w:rFonts w:asciiTheme="minorHAnsi" w:hAnsiTheme="minorHAnsi"/>
          <w:sz w:val="16"/>
          <w:szCs w:val="24"/>
        </w:rPr>
        <w:t xml:space="preserve"> noted such </w:t>
      </w:r>
      <w:r w:rsidRPr="00045E28">
        <w:rPr>
          <w:rStyle w:val="StyleUnderline"/>
          <w:rFonts w:asciiTheme="minorHAnsi" w:hAnsiTheme="minorHAnsi"/>
          <w:sz w:val="24"/>
          <w:szCs w:val="24"/>
        </w:rPr>
        <w:t>a deal appears to be getting closer to reality, though it is not yet done. “We are taking these negotiations day to day to see if we can conclude a comprehensive agreement</w:t>
      </w:r>
      <w:r w:rsidRPr="003F2B2B">
        <w:rPr>
          <w:rFonts w:asciiTheme="minorHAnsi" w:hAnsiTheme="minorHAnsi"/>
          <w:sz w:val="16"/>
          <w:szCs w:val="24"/>
        </w:rPr>
        <w:t xml:space="preserve">,” she said. She added that U.S. Secretary of State </w:t>
      </w:r>
      <w:r w:rsidRPr="00045E28">
        <w:rPr>
          <w:rStyle w:val="StyleUnderline"/>
          <w:rFonts w:asciiTheme="minorHAnsi" w:hAnsiTheme="minorHAnsi"/>
          <w:sz w:val="24"/>
          <w:szCs w:val="24"/>
        </w:rPr>
        <w:t>John Kerry will remain in Vienna to continue discussions</w:t>
      </w:r>
      <w:r w:rsidRPr="003F2B2B">
        <w:rPr>
          <w:rFonts w:asciiTheme="minorHAnsi" w:hAnsiTheme="minorHAnsi"/>
          <w:sz w:val="16"/>
          <w:szCs w:val="24"/>
        </w:rPr>
        <w:t>.</w:t>
      </w:r>
    </w:p>
    <w:p w:rsidR="003F2B2B" w:rsidRPr="003F2B2B" w:rsidRDefault="003F2B2B" w:rsidP="003F2B2B"/>
    <w:p w:rsidR="00D96AA8" w:rsidRDefault="00D96AA8" w:rsidP="00D96AA8">
      <w:pPr>
        <w:pStyle w:val="Heading2"/>
      </w:pPr>
      <w:r>
        <w:lastRenderedPageBreak/>
        <w:t>Impacts</w:t>
      </w:r>
    </w:p>
    <w:p w:rsidR="005C0CA3" w:rsidRDefault="005C0CA3" w:rsidP="005C0CA3"/>
    <w:p w:rsidR="005C0CA3" w:rsidRDefault="005C0CA3" w:rsidP="005C0CA3">
      <w:pPr>
        <w:pStyle w:val="Heading3"/>
      </w:pPr>
      <w:r>
        <w:lastRenderedPageBreak/>
        <w:t>XT: Middle East War</w:t>
      </w:r>
    </w:p>
    <w:p w:rsidR="005C0CA3" w:rsidRPr="0039072B" w:rsidRDefault="005C0CA3" w:rsidP="005C0CA3">
      <w:pPr>
        <w:pStyle w:val="Heading4"/>
      </w:pPr>
      <w:r>
        <w:t xml:space="preserve">American blame for failure of deal creates the atmosphere for military conflict in the </w:t>
      </w:r>
      <w:proofErr w:type="gramStart"/>
      <w:r>
        <w:t>middle east</w:t>
      </w:r>
      <w:proofErr w:type="gramEnd"/>
    </w:p>
    <w:p w:rsidR="005C0CA3" w:rsidRDefault="005C0CA3" w:rsidP="005C0CA3">
      <w:r w:rsidRPr="0039072B">
        <w:rPr>
          <w:rStyle w:val="Style13ptBold"/>
        </w:rPr>
        <w:t xml:space="preserve">Stein and </w:t>
      </w:r>
      <w:proofErr w:type="spellStart"/>
      <w:r w:rsidRPr="0039072B">
        <w:rPr>
          <w:rStyle w:val="Style13ptBold"/>
        </w:rPr>
        <w:t>Schulberg</w:t>
      </w:r>
      <w:proofErr w:type="spellEnd"/>
      <w:r w:rsidRPr="0039072B">
        <w:rPr>
          <w:rStyle w:val="Style13ptBold"/>
        </w:rPr>
        <w:t xml:space="preserve"> 7-8-15</w:t>
      </w:r>
      <w:r>
        <w:t xml:space="preserve"> (Sam and Jessica, writers for </w:t>
      </w:r>
      <w:proofErr w:type="spellStart"/>
      <w:r>
        <w:t>huffington</w:t>
      </w:r>
      <w:proofErr w:type="spellEnd"/>
      <w:r>
        <w:t xml:space="preserve"> post, “Obama Wants </w:t>
      </w:r>
      <w:proofErr w:type="gramStart"/>
      <w:r>
        <w:t>An</w:t>
      </w:r>
      <w:proofErr w:type="gramEnd"/>
      <w:r>
        <w:t xml:space="preserve"> Iran Deal. He </w:t>
      </w:r>
      <w:proofErr w:type="gramStart"/>
      <w:r>
        <w:t>Also Doesn't Want To Be Blamed For Failure To</w:t>
      </w:r>
      <w:proofErr w:type="gramEnd"/>
      <w:r>
        <w:t xml:space="preserve"> Get One”, </w:t>
      </w:r>
      <w:hyperlink r:id="rId27" w:history="1">
        <w:r w:rsidRPr="00532265">
          <w:rPr>
            <w:rStyle w:val="Hyperlink"/>
          </w:rPr>
          <w:t>http://www.huffingtonpost.com/2015/07/08/obama-iran-negotiations_n_7753790.html</w:t>
        </w:r>
      </w:hyperlink>
      <w:r>
        <w:t>)</w:t>
      </w:r>
    </w:p>
    <w:p w:rsidR="005C0CA3" w:rsidRPr="0039072B" w:rsidRDefault="005C0CA3" w:rsidP="005C0CA3">
      <w:pPr>
        <w:rPr>
          <w:sz w:val="16"/>
        </w:rPr>
      </w:pPr>
      <w:r w:rsidRPr="0039072B">
        <w:rPr>
          <w:sz w:val="16"/>
        </w:rPr>
        <w:t xml:space="preserve">WASHINGTON -- </w:t>
      </w:r>
      <w:r w:rsidRPr="00B46D4F">
        <w:rPr>
          <w:rStyle w:val="StyleUnderline"/>
        </w:rPr>
        <w:t>As international talks with Iran over its nuclear program enter the eleventh</w:t>
      </w:r>
      <w:r w:rsidRPr="0039072B">
        <w:rPr>
          <w:sz w:val="16"/>
        </w:rPr>
        <w:t xml:space="preserve"> -- and twelfth and thirteenth -- </w:t>
      </w:r>
      <w:r w:rsidRPr="00B46D4F">
        <w:rPr>
          <w:rStyle w:val="StyleUnderline"/>
        </w:rPr>
        <w:t>hour, the Obama administration is refusing to heed calls to leave the negotiating table, for two reasons</w:t>
      </w:r>
      <w:r w:rsidRPr="0039072B">
        <w:rPr>
          <w:sz w:val="16"/>
        </w:rPr>
        <w:t xml:space="preserve">. </w:t>
      </w:r>
      <w:r w:rsidRPr="00B46D4F">
        <w:rPr>
          <w:rStyle w:val="StyleUnderline"/>
        </w:rPr>
        <w:t>One is substantive: The administration believes a nuclear deal remains possible. The other is political: the White</w:t>
      </w:r>
      <w:r w:rsidRPr="0039072B">
        <w:rPr>
          <w:sz w:val="16"/>
        </w:rPr>
        <w:t xml:space="preserve"> </w:t>
      </w:r>
      <w:r w:rsidRPr="00B46D4F">
        <w:rPr>
          <w:rStyle w:val="StyleUnderline"/>
        </w:rPr>
        <w:t>House is wary that if negotiations falter</w:t>
      </w:r>
      <w:r w:rsidRPr="0039072B">
        <w:rPr>
          <w:sz w:val="16"/>
        </w:rPr>
        <w:t xml:space="preserve"> and it ends up with the blame, </w:t>
      </w:r>
      <w:r w:rsidRPr="00B46D4F">
        <w:rPr>
          <w:rStyle w:val="StyleUnderline"/>
        </w:rPr>
        <w:t>there could be serious diplomatic and geopolitical consequences</w:t>
      </w:r>
      <w:r w:rsidRPr="0039072B">
        <w:rPr>
          <w:sz w:val="16"/>
        </w:rPr>
        <w:t xml:space="preserve">. “We have managed the Iranian nuclear issue over the last several years by finding ways to try and put constraints on the Iranians while mobilizing public opinion internationally to our side,” one White House official explained to reporters last Thursday. “I think we would be in a stronger position if, and only if, the perception is that the Iranians are the reason why there is no deal,” the official continued, referring to the possibility that negotiators fail to reach an agreement by their self-imposed deadline, which has been extended to July 10. </w:t>
      </w:r>
      <w:r w:rsidRPr="00B46D4F">
        <w:rPr>
          <w:rStyle w:val="StyleUnderline"/>
        </w:rPr>
        <w:t xml:space="preserve">In an effort to avoid being blamed for the potential failure of the </w:t>
      </w:r>
      <w:proofErr w:type="gramStart"/>
      <w:r w:rsidRPr="00B46D4F">
        <w:rPr>
          <w:rStyle w:val="StyleUnderline"/>
        </w:rPr>
        <w:t>talks</w:t>
      </w:r>
      <w:proofErr w:type="gramEnd"/>
      <w:r w:rsidRPr="0039072B">
        <w:rPr>
          <w:sz w:val="16"/>
        </w:rPr>
        <w:t xml:space="preserve"> currently taking place in Vienna, </w:t>
      </w:r>
      <w:r w:rsidRPr="00B46D4F">
        <w:rPr>
          <w:rStyle w:val="StyleUnderline"/>
        </w:rPr>
        <w:t>the administration</w:t>
      </w:r>
      <w:r w:rsidRPr="0039072B">
        <w:rPr>
          <w:sz w:val="16"/>
        </w:rPr>
        <w:t xml:space="preserve"> increasingly </w:t>
      </w:r>
      <w:r w:rsidRPr="00B46D4F">
        <w:rPr>
          <w:rStyle w:val="StyleUnderline"/>
        </w:rPr>
        <w:t>finds itself operating on two simultaneous</w:t>
      </w:r>
      <w:r w:rsidRPr="0039072B">
        <w:rPr>
          <w:sz w:val="16"/>
        </w:rPr>
        <w:t xml:space="preserve">, sometimes </w:t>
      </w:r>
      <w:r w:rsidRPr="00B46D4F">
        <w:rPr>
          <w:rStyle w:val="StyleUnderline"/>
        </w:rPr>
        <w:t>competing, fronts</w:t>
      </w:r>
      <w:r w:rsidRPr="0039072B">
        <w:rPr>
          <w:sz w:val="16"/>
        </w:rPr>
        <w:t xml:space="preserve">: </w:t>
      </w:r>
      <w:r w:rsidRPr="00B46D4F">
        <w:rPr>
          <w:rStyle w:val="StyleUnderline"/>
        </w:rPr>
        <w:t xml:space="preserve">inviting criticism at home and in Israel for its perceived acquiescence to Iran, while also earning potential kudos from world actors for its patience. </w:t>
      </w:r>
      <w:r w:rsidRPr="0039072B">
        <w:rPr>
          <w:sz w:val="16"/>
        </w:rPr>
        <w:t>As the White House sees it, t</w:t>
      </w:r>
      <w:r w:rsidRPr="00B46D4F">
        <w:rPr>
          <w:rStyle w:val="StyleUnderline"/>
        </w:rPr>
        <w:t>here are three potential outcomes for the negotiations. The first, and most preferable</w:t>
      </w:r>
      <w:r w:rsidRPr="0039072B">
        <w:rPr>
          <w:sz w:val="16"/>
        </w:rPr>
        <w:t xml:space="preserve">, </w:t>
      </w:r>
      <w:r w:rsidRPr="00B46D4F">
        <w:rPr>
          <w:rStyle w:val="StyleUnderline"/>
        </w:rPr>
        <w:t>is that a deal is struck that curbs Iran’s nuclear program, opening the country up for inspections while providing sanctions relief in retur</w:t>
      </w:r>
      <w:r w:rsidRPr="0039072B">
        <w:rPr>
          <w:sz w:val="16"/>
        </w:rPr>
        <w:t xml:space="preserve">n. </w:t>
      </w:r>
      <w:r w:rsidRPr="00B46D4F">
        <w:rPr>
          <w:rStyle w:val="StyleUnderline"/>
        </w:rPr>
        <w:t>The second is that a deal falls apart and the blame is placed on Iran</w:t>
      </w:r>
      <w:r w:rsidRPr="0039072B">
        <w:rPr>
          <w:sz w:val="16"/>
        </w:rPr>
        <w:t xml:space="preserve">. In that scenario, the administration still holds out hope that the international community, including countries such as Russia and China that are not always friendly to the U.S., would rally with escalated sanctions that could potentially bring Iran “back to the table.” That is </w:t>
      </w:r>
      <w:r w:rsidRPr="00B46D4F">
        <w:rPr>
          <w:rStyle w:val="StyleUnderline"/>
        </w:rPr>
        <w:t>all lost in the third, and most disastrous, scenario</w:t>
      </w:r>
      <w:r w:rsidRPr="0039072B">
        <w:rPr>
          <w:sz w:val="16"/>
        </w:rPr>
        <w:t xml:space="preserve">, </w:t>
      </w:r>
      <w:r w:rsidRPr="00B46D4F">
        <w:rPr>
          <w:rStyle w:val="StyleUnderline"/>
        </w:rPr>
        <w:t>in which talks fall apart and the U.S. is perceived to be at faul</w:t>
      </w:r>
      <w:r w:rsidRPr="0039072B">
        <w:rPr>
          <w:sz w:val="16"/>
        </w:rPr>
        <w:t xml:space="preserve">t. In that case, </w:t>
      </w:r>
      <w:r w:rsidRPr="00B46D4F">
        <w:rPr>
          <w:rStyle w:val="StyleUnderline"/>
        </w:rPr>
        <w:t>American officials fear international support for the negotiation effort would diminish, and</w:t>
      </w:r>
      <w:r w:rsidRPr="0039072B">
        <w:rPr>
          <w:sz w:val="16"/>
        </w:rPr>
        <w:t xml:space="preserve"> the </w:t>
      </w:r>
      <w:r w:rsidRPr="00B46D4F">
        <w:rPr>
          <w:rStyle w:val="StyleUnderline"/>
        </w:rPr>
        <w:t>future sanctions regime and the likelihood of resuscitating talks would be imperiled,</w:t>
      </w:r>
      <w:r w:rsidRPr="0039072B">
        <w:rPr>
          <w:sz w:val="16"/>
        </w:rPr>
        <w:t xml:space="preserve"> if not eliminated entirely. </w:t>
      </w:r>
      <w:r w:rsidRPr="00B46D4F">
        <w:rPr>
          <w:rStyle w:val="StyleUnderline"/>
        </w:rPr>
        <w:t>Russia and China would feel less prohibited in providing economic relief to Iran,</w:t>
      </w:r>
      <w:r w:rsidRPr="0039072B">
        <w:rPr>
          <w:sz w:val="16"/>
        </w:rPr>
        <w:t xml:space="preserve"> </w:t>
      </w:r>
      <w:r w:rsidRPr="00B46D4F">
        <w:rPr>
          <w:rStyle w:val="StyleUnderline"/>
        </w:rPr>
        <w:t>while Iran would likely restart its</w:t>
      </w:r>
      <w:r w:rsidRPr="0039072B">
        <w:rPr>
          <w:sz w:val="16"/>
        </w:rPr>
        <w:t xml:space="preserve"> largely frozen </w:t>
      </w:r>
      <w:r w:rsidRPr="00B46D4F">
        <w:rPr>
          <w:rStyle w:val="StyleUnderline"/>
        </w:rPr>
        <w:t xml:space="preserve">nuclear program. Neighboring countries would </w:t>
      </w:r>
      <w:r w:rsidRPr="0039072B">
        <w:rPr>
          <w:sz w:val="16"/>
        </w:rPr>
        <w:t xml:space="preserve">have to </w:t>
      </w:r>
      <w:r w:rsidRPr="00B46D4F">
        <w:rPr>
          <w:rStyle w:val="StyleUnderline"/>
        </w:rPr>
        <w:t>recalibrate their strategies, and</w:t>
      </w:r>
      <w:r w:rsidRPr="0039072B">
        <w:rPr>
          <w:sz w:val="16"/>
        </w:rPr>
        <w:t xml:space="preserve"> the </w:t>
      </w:r>
      <w:r w:rsidRPr="00B46D4F">
        <w:rPr>
          <w:rStyle w:val="StyleUnderline"/>
        </w:rPr>
        <w:t>prospect of military action would grow more likely. Such an outcome would</w:t>
      </w:r>
      <w:r w:rsidRPr="0039072B">
        <w:rPr>
          <w:sz w:val="16"/>
        </w:rPr>
        <w:t>, the White House official argued, "</w:t>
      </w:r>
      <w:r w:rsidRPr="00B46D4F">
        <w:rPr>
          <w:rStyle w:val="StyleUnderline"/>
        </w:rPr>
        <w:t xml:space="preserve">precipitate the very crisis in the region that people warn about 15 years from now if there is a deal." </w:t>
      </w:r>
      <w:r w:rsidRPr="0039072B">
        <w:rPr>
          <w:sz w:val="16"/>
        </w:rPr>
        <w:t xml:space="preserve">"We would be in a scenario whereby we were to blame for the collapse of talks," the official added. "Therefore we lose the sanctions which has been the brake on their activities and you have a nuclear crisis potentially on top of the already complex regional dynamics." On Capitol Hill, a good number of senators, though probably not the majority, seem to share this view. Sen. Bob Corker (R-Tenn.), chairman of the Foreign Relations Committee, has said publicly that he's comfortable giving the president space and time to finalize the deal, even if it means blasting through self-imposed deadlines. Others have similarly argued that time and space are a necessary insurance policy to keep the </w:t>
      </w:r>
      <w:proofErr w:type="spellStart"/>
      <w:r w:rsidRPr="0039072B">
        <w:rPr>
          <w:sz w:val="16"/>
        </w:rPr>
        <w:t>the</w:t>
      </w:r>
      <w:proofErr w:type="spellEnd"/>
      <w:r w:rsidRPr="0039072B">
        <w:rPr>
          <w:sz w:val="16"/>
        </w:rPr>
        <w:t xml:space="preserve"> talks from failing. "</w:t>
      </w:r>
      <w:r w:rsidRPr="00B46D4F">
        <w:rPr>
          <w:rStyle w:val="StyleUnderline"/>
        </w:rPr>
        <w:t>It is so naive to argue for the administration to walk away from the table today because [if they do] the blame will be on our shoulders rather than the Iranians' shoulders. It's an invitation for the sanctions regime to fall apart," Sen. Chris Murphy (D-Conn.) told The Huffington</w:t>
      </w:r>
      <w:r w:rsidRPr="0039072B">
        <w:rPr>
          <w:sz w:val="16"/>
        </w:rPr>
        <w:t xml:space="preserve"> Post. "There is a school of thought that if the negotiations break down you will get a second bite at the apple, that the Iranians will come back to the table later on and negotiate again. That only happens if we are able to </w:t>
      </w:r>
      <w:proofErr w:type="spellStart"/>
      <w:r w:rsidRPr="0039072B">
        <w:rPr>
          <w:sz w:val="16"/>
        </w:rPr>
        <w:t>reimpose</w:t>
      </w:r>
      <w:proofErr w:type="spellEnd"/>
      <w:r w:rsidRPr="0039072B">
        <w:rPr>
          <w:sz w:val="16"/>
        </w:rPr>
        <w:t xml:space="preserve"> international sanctions. And it is important to remember how long it took us to put together a set of truly international sanctions." Former members of the U.S. negotiating team attest that in the event of a no-deal outcome, it would be an uphill battle for the administration to maintain and escalate the international sanctions regime against Iran. </w:t>
      </w:r>
      <w:r w:rsidRPr="00B46D4F">
        <w:rPr>
          <w:rStyle w:val="StyleUnderline"/>
        </w:rPr>
        <w:t>Richard Nephew</w:t>
      </w:r>
      <w:r w:rsidRPr="0039072B">
        <w:rPr>
          <w:sz w:val="16"/>
        </w:rPr>
        <w:t>, who pr</w:t>
      </w:r>
      <w:r w:rsidRPr="00B46D4F">
        <w:rPr>
          <w:rStyle w:val="StyleUnderline"/>
        </w:rPr>
        <w:t xml:space="preserve">eviously </w:t>
      </w:r>
      <w:r w:rsidRPr="0039072B">
        <w:rPr>
          <w:sz w:val="16"/>
        </w:rPr>
        <w:t xml:space="preserve">served as a </w:t>
      </w:r>
      <w:r w:rsidRPr="00B46D4F">
        <w:rPr>
          <w:rStyle w:val="StyleUnderline"/>
        </w:rPr>
        <w:t>sanctions expert</w:t>
      </w:r>
      <w:r w:rsidRPr="0039072B">
        <w:rPr>
          <w:sz w:val="16"/>
        </w:rPr>
        <w:t xml:space="preserve"> on the U.S. negotiating team, </w:t>
      </w:r>
      <w:r w:rsidRPr="00B46D4F">
        <w:rPr>
          <w:rStyle w:val="StyleUnderline"/>
        </w:rPr>
        <w:t>recalled that the process of convincing the international community to cut economic ties with Iran was "nightmarish in some respects</w:t>
      </w:r>
      <w:r w:rsidRPr="0039072B">
        <w:rPr>
          <w:sz w:val="16"/>
        </w:rPr>
        <w:t xml:space="preserve">." And it wasn’t just Russia and China that made things tough. “Frankly, everyone was difficult to bring along, because at the end of the day, we were asking them to sacrifice their </w:t>
      </w:r>
      <w:r w:rsidRPr="0039072B">
        <w:rPr>
          <w:sz w:val="16"/>
        </w:rPr>
        <w:lastRenderedPageBreak/>
        <w:t>economic interests when we had none. We gave up our economic interests in Iran in 1995," Nephew said, referring to the year that the U.S. severed all trade relations with Iran.</w:t>
      </w:r>
    </w:p>
    <w:p w:rsidR="005C0CA3" w:rsidRPr="005C0CA3" w:rsidRDefault="005C0CA3" w:rsidP="005C0CA3"/>
    <w:p w:rsidR="002B54B1" w:rsidRDefault="002B54B1" w:rsidP="002B54B1">
      <w:pPr>
        <w:pStyle w:val="Heading3"/>
      </w:pPr>
      <w:r w:rsidRPr="00D038F3">
        <w:lastRenderedPageBreak/>
        <w:t xml:space="preserve">AT: </w:t>
      </w:r>
      <w:r w:rsidR="003F2B2B">
        <w:t>Deal Bad – Top level</w:t>
      </w:r>
    </w:p>
    <w:p w:rsidR="002B54B1" w:rsidRPr="002B54B1" w:rsidRDefault="002B54B1" w:rsidP="002B54B1">
      <w:pPr>
        <w:pStyle w:val="Heading4"/>
      </w:pPr>
      <w:r w:rsidRPr="002B54B1">
        <w:t>Only a risk the deal makes things better – the status quo is untenable</w:t>
      </w:r>
    </w:p>
    <w:p w:rsidR="002B54B1" w:rsidRDefault="002B54B1" w:rsidP="002B54B1">
      <w:r w:rsidRPr="005E52F3">
        <w:rPr>
          <w:rStyle w:val="Style13ptBold"/>
        </w:rPr>
        <w:t>Marshall 7-7</w:t>
      </w:r>
      <w:r>
        <w:t xml:space="preserve">-15 [Will, president of the Progressive Policy Institute, A nuclear deal with Iran is better than no deal, </w:t>
      </w:r>
      <w:hyperlink r:id="rId28" w:history="1">
        <w:r w:rsidRPr="00065907">
          <w:rPr>
            <w:rStyle w:val="Hyperlink"/>
          </w:rPr>
          <w:t>http://www.cnn.com/2015/07/07/opinions/marshall-iran-nuclear-deal/</w:t>
        </w:r>
      </w:hyperlink>
    </w:p>
    <w:p w:rsidR="002B54B1" w:rsidRPr="002B54B1" w:rsidRDefault="002B54B1" w:rsidP="002B54B1">
      <w:pPr>
        <w:rPr>
          <w:rStyle w:val="StyleUnderline"/>
        </w:rPr>
      </w:pPr>
      <w:r w:rsidRPr="002B54B1">
        <w:rPr>
          <w:sz w:val="16"/>
        </w:rPr>
        <w:t>(CNN)</w:t>
      </w:r>
      <w:r w:rsidRPr="002B54B1">
        <w:rPr>
          <w:rStyle w:val="StyleUnderline"/>
        </w:rPr>
        <w:t>Americans who didn't get their fill of fireworks over the July Fourth holiday can expect more pyrotechnics this week if U.S.-led talks in Austria's capital produce a nuclear accord with Iran.</w:t>
      </w:r>
      <w:r>
        <w:rPr>
          <w:rStyle w:val="StyleUnderline"/>
        </w:rPr>
        <w:t xml:space="preserve"> </w:t>
      </w:r>
      <w:r w:rsidRPr="002B54B1">
        <w:rPr>
          <w:sz w:val="16"/>
        </w:rPr>
        <w:t xml:space="preserve">To hear his critics tell it, President Barack Obama is desperate to strike a nuclear bargain with Iran -- even a bad one -- to burnish an otherwise lackluster foreign policy legacy. Leading the alarmist chorus is columnist Charles Krauthammer, who claims that Obama is poised to sign "the worst international agreement in U.S. diplomatic history." </w:t>
      </w:r>
      <w:r w:rsidRPr="002B54B1">
        <w:rPr>
          <w:rStyle w:val="Emphasis"/>
        </w:rPr>
        <w:t>The main burden of proof, however, should fall not on Obama but on skeptics of a nuclear deal with Iran.</w:t>
      </w:r>
      <w:r w:rsidRPr="002B54B1">
        <w:rPr>
          <w:sz w:val="16"/>
        </w:rPr>
        <w:t xml:space="preserve"> The President's harshest critics, including conservative hard-liners such as Krauthammer, Israeli Prime Minister Benjamin Netanyahu and some Sunni Arab leaders, have set the bar for an acceptable agreement impossibly high. They demand that Tehran shutter its entire nuclear program, end support for Hezbollah and other extremist groups, and stop meddling in the affairs of Lebanon, Syria, Iraq and Yemen. All this would be nice, of course, but it would require fundamentally transforming the political character and aims of the Islamic republic. That's not what some of America's key negotiating partners -- Russia, China, Britain, France and Germany -- signed up for. What holds this improbable but formidable coalition together is a common interest in keeping Iran from joining the nuclear </w:t>
      </w:r>
      <w:proofErr w:type="gramStart"/>
      <w:r w:rsidRPr="002B54B1">
        <w:rPr>
          <w:sz w:val="16"/>
        </w:rPr>
        <w:t>club.</w:t>
      </w:r>
      <w:proofErr w:type="gramEnd"/>
      <w:r w:rsidRPr="002B54B1">
        <w:rPr>
          <w:sz w:val="16"/>
        </w:rPr>
        <w:t xml:space="preserve"> </w:t>
      </w:r>
      <w:r w:rsidRPr="002B54B1">
        <w:rPr>
          <w:rStyle w:val="StyleUnderline"/>
        </w:rPr>
        <w:t>The deal under discussion in Vienna won't guarantee that outcome, but it will move Tehran back from the nuclear threshold for the next decade or so. In fact, the bar for a deal America and its partners can live with is pretty low: It only has to be better than no deal.</w:t>
      </w:r>
      <w:r>
        <w:rPr>
          <w:rStyle w:val="StyleUnderline"/>
        </w:rPr>
        <w:t xml:space="preserve"> </w:t>
      </w:r>
      <w:r w:rsidRPr="002B54B1">
        <w:rPr>
          <w:sz w:val="16"/>
        </w:rPr>
        <w:t xml:space="preserve">Keep that essential fact in mind as Obama's critics berate him for allowing those crafty Persians to take him to the cleaners. Despite years of diplomatic isolation, punishing economic sanctions and hard bargaining with world powers, Iran has never agreed to dismantle its nuclear program altogether. It's not even clear that Iran's Supreme Leader, Ayatollah Ali Khamenei, will countenance key elements of the deal currently on the table -- the one Obama's critics consider fatally weak. Nonetheless, </w:t>
      </w:r>
      <w:r w:rsidRPr="002B54B1">
        <w:rPr>
          <w:rStyle w:val="StyleUnderline"/>
        </w:rPr>
        <w:t>there's no doubt that President Hassan Rouhani is eager to break his country out of political quarantine</w:t>
      </w:r>
      <w:r w:rsidRPr="002B54B1">
        <w:rPr>
          <w:sz w:val="16"/>
        </w:rPr>
        <w:t xml:space="preserve"> and to win relief from international sanctions that, along with falling oil prices, have hammered its economy. In exchange, its leaders are promising to limit nuclear enrichment, for the next 10 to 15 years, to levels sufficient for civilian nuclear power, but not making bombs. </w:t>
      </w:r>
      <w:r w:rsidRPr="002B54B1">
        <w:rPr>
          <w:rStyle w:val="StyleUnderline"/>
        </w:rPr>
        <w:t>Iran has long insisted it has no interest in developing nuclear weapons</w:t>
      </w:r>
      <w:r w:rsidRPr="002B54B1">
        <w:rPr>
          <w:sz w:val="16"/>
        </w:rPr>
        <w:t xml:space="preserve">, while adamantly asserting its "right" to enrich fuel for civilian nuclear power. Given Tehran's record of nuclear secrecy and deceit, </w:t>
      </w:r>
      <w:r w:rsidRPr="002B54B1">
        <w:rPr>
          <w:rStyle w:val="StyleUnderline"/>
        </w:rPr>
        <w:t xml:space="preserve">there's no reason for Washington to accept such claims at face value, </w:t>
      </w:r>
      <w:r w:rsidRPr="002B54B1">
        <w:rPr>
          <w:rStyle w:val="Emphasis"/>
        </w:rPr>
        <w:t>but a verifiable nuclear deal would enable the world to monitor Tehran's actions, whatever its intentions</w:t>
      </w:r>
      <w:r w:rsidRPr="002B54B1">
        <w:rPr>
          <w:sz w:val="16"/>
        </w:rPr>
        <w:t xml:space="preserve">. Yet </w:t>
      </w:r>
      <w:r w:rsidRPr="002B54B1">
        <w:rPr>
          <w:rStyle w:val="StyleUnderline"/>
        </w:rPr>
        <w:t>many in Congress persist in arguing that, by ratcheting up sanctions, America can force Tehran to forgo all uranium enrichment. This supposedly tough-minded posture overstates our leverage and underestimates Iran's prickly resolve to defend its sovereignty in the face of U.S. bullying. It skates blithely over the fraught history of U.S.-Iran relations since the 1979 Islamic Revolution.</w:t>
      </w:r>
      <w:r>
        <w:rPr>
          <w:rStyle w:val="StyleUnderline"/>
        </w:rPr>
        <w:t xml:space="preserve"> </w:t>
      </w:r>
      <w:r w:rsidRPr="002B54B1">
        <w:rPr>
          <w:rStyle w:val="StyleUnderline"/>
        </w:rPr>
        <w:t xml:space="preserve">Recognizing that Iranian leaders can't readily make concessions to the "Great Satan," Obama has shrewdly assembled a broader coalition </w:t>
      </w:r>
      <w:r w:rsidRPr="002B54B1">
        <w:rPr>
          <w:sz w:val="16"/>
        </w:rPr>
        <w:t xml:space="preserve">that includes all the permanent members of the U.N. Security Council. </w:t>
      </w:r>
      <w:r w:rsidRPr="002B54B1">
        <w:rPr>
          <w:rStyle w:val="StyleUnderline"/>
        </w:rPr>
        <w:t>Yet if Congress rejects an agreement or insists on passing new sanctions unilaterally, that coalition would swiftly unravel. This would be a huge strategic gift to Iran's own hard-liners and America-haters.</w:t>
      </w:r>
    </w:p>
    <w:p w:rsidR="002B54B1" w:rsidRDefault="002B54B1" w:rsidP="002B54B1"/>
    <w:p w:rsidR="003F2B2B" w:rsidRDefault="003F2B2B" w:rsidP="003F2B2B">
      <w:pPr>
        <w:pStyle w:val="Heading3"/>
      </w:pPr>
      <w:r>
        <w:lastRenderedPageBreak/>
        <w:t xml:space="preserve">AT: They’ll </w:t>
      </w:r>
      <w:proofErr w:type="gramStart"/>
      <w:r>
        <w:t>Cheat</w:t>
      </w:r>
      <w:proofErr w:type="gramEnd"/>
    </w:p>
    <w:p w:rsidR="003F2B2B" w:rsidRDefault="003F2B2B" w:rsidP="003F2B2B">
      <w:pPr>
        <w:pStyle w:val="Heading4"/>
      </w:pPr>
      <w:r>
        <w:t xml:space="preserve">They won’t cheat – the economic benefits will cause the public to check the administration </w:t>
      </w:r>
    </w:p>
    <w:p w:rsidR="003F2B2B" w:rsidRPr="00EE011E" w:rsidRDefault="003F2B2B" w:rsidP="003F2B2B">
      <w:proofErr w:type="spellStart"/>
      <w:r w:rsidRPr="000C534F">
        <w:rPr>
          <w:rStyle w:val="Heading4Char"/>
        </w:rPr>
        <w:t>Perkovich</w:t>
      </w:r>
      <w:proofErr w:type="spellEnd"/>
      <w:r w:rsidRPr="000C534F">
        <w:rPr>
          <w:rStyle w:val="Heading4Char"/>
        </w:rPr>
        <w:t xml:space="preserve"> 4/2/15</w:t>
      </w:r>
      <w:r w:rsidRPr="000C534F">
        <w:t xml:space="preserve"> (George, Director of Nuclear Policy Program at the Carnegie Endowment for International Peace, "The Benefits of Mutual Distrust")</w:t>
      </w:r>
    </w:p>
    <w:p w:rsidR="003F2B2B" w:rsidRDefault="003F2B2B" w:rsidP="003F2B2B">
      <w:r w:rsidRPr="00EE011E">
        <w:t xml:space="preserve">If this assessment is correct, it is possible to devise an arrangement that will satisfy Iran’s needs for a peaceful nuclear energy program and the international community’s requirement that Iran not acquire nuclear weapons. </w:t>
      </w:r>
      <w:r w:rsidRPr="00996F19">
        <w:rPr>
          <w:rStyle w:val="StyleUnderline"/>
        </w:rPr>
        <w:t>A sound deal, in short, would have to convince Iran that the risks of cheating and the cost of non-compliance are too high</w:t>
      </w:r>
      <w:r w:rsidRPr="00EE011E">
        <w:t xml:space="preserve">. </w:t>
      </w:r>
      <w:r w:rsidRPr="00996F19">
        <w:rPr>
          <w:rStyle w:val="StyleUnderline"/>
        </w:rPr>
        <w:t>Rather than “trust but verify</w:t>
      </w:r>
      <w:r w:rsidRPr="00EE011E">
        <w:t xml:space="preserve">,” as Ronald Reagan defined his approach to nuclear arms control, the logic with Iran should be “distrust, verify, and deter.”¶ </w:t>
      </w:r>
      <w:proofErr w:type="gramStart"/>
      <w:r w:rsidRPr="00996F19">
        <w:rPr>
          <w:rStyle w:val="StyleUnderline"/>
        </w:rPr>
        <w:t>The</w:t>
      </w:r>
      <w:proofErr w:type="gramEnd"/>
      <w:r w:rsidRPr="00996F19">
        <w:rPr>
          <w:rStyle w:val="StyleUnderline"/>
        </w:rPr>
        <w:t xml:space="preserve"> benefits Iran hopes to accrue from sanctions relief can themselves augment deterrence of cheating</w:t>
      </w:r>
      <w:r w:rsidRPr="00EE011E">
        <w:t xml:space="preserve">. </w:t>
      </w:r>
      <w:r w:rsidRPr="00996F19">
        <w:rPr>
          <w:rStyle w:val="StyleUnderline"/>
        </w:rPr>
        <w:t>To the extent that Iranian businesses and citizens welcome the economic improvements that follow, they will hold their government responsible if it acts in ways that cause sanctions to be snapped back on. While the Iranian internal security apparatus remains repressive, it is sensitive to popular discord, which can be expressed even in constrained presidential elections.</w:t>
      </w:r>
      <w:r w:rsidRPr="00EE011E">
        <w:t xml:space="preserve"> </w:t>
      </w:r>
    </w:p>
    <w:p w:rsidR="003F2B2B" w:rsidRPr="00B46D4F" w:rsidRDefault="003F2B2B" w:rsidP="009D0B68">
      <w:pPr>
        <w:rPr>
          <w:rStyle w:val="StyleUnderline"/>
        </w:rPr>
      </w:pPr>
    </w:p>
    <w:p w:rsidR="003F2B2B" w:rsidRPr="008F0484" w:rsidRDefault="003F2B2B" w:rsidP="003F2B2B">
      <w:pPr>
        <w:pStyle w:val="Heading4"/>
      </w:pPr>
      <w:r>
        <w:t xml:space="preserve">New technology allows for real-time monitoring that prevents Iranian </w:t>
      </w:r>
      <w:proofErr w:type="spellStart"/>
      <w:r>
        <w:t>nuclearization</w:t>
      </w:r>
      <w:proofErr w:type="spellEnd"/>
    </w:p>
    <w:p w:rsidR="003F2B2B" w:rsidRPr="00B46D4F" w:rsidRDefault="003F2B2B" w:rsidP="003F2B2B">
      <w:pPr>
        <w:rPr>
          <w:rStyle w:val="StyleUnderline"/>
        </w:rPr>
      </w:pPr>
      <w:proofErr w:type="spellStart"/>
      <w:r w:rsidRPr="008F0484">
        <w:rPr>
          <w:rStyle w:val="Style13ptBold"/>
        </w:rPr>
        <w:t>Sanfer</w:t>
      </w:r>
      <w:proofErr w:type="spellEnd"/>
      <w:r w:rsidRPr="008F0484">
        <w:rPr>
          <w:rStyle w:val="Style13ptBold"/>
        </w:rPr>
        <w:t xml:space="preserve"> and Broad 7-6-5</w:t>
      </w:r>
      <w:r w:rsidRPr="008F0484">
        <w:rPr>
          <w:rFonts w:asciiTheme="minorHAnsi" w:hAnsiTheme="minorHAnsi"/>
          <w:sz w:val="20"/>
          <w:szCs w:val="20"/>
          <w:shd w:val="clear" w:color="auto" w:fill="FFFFFF"/>
        </w:rPr>
        <w:t xml:space="preserve"> </w:t>
      </w:r>
      <w:r w:rsidRPr="008F0484">
        <w:rPr>
          <w:rFonts w:asciiTheme="minorHAnsi" w:hAnsiTheme="minorHAnsi"/>
          <w:sz w:val="16"/>
          <w:szCs w:val="16"/>
          <w:shd w:val="clear" w:color="auto" w:fill="FFFFFF"/>
        </w:rPr>
        <w:t xml:space="preserve">(David is </w:t>
      </w:r>
      <w:proofErr w:type="gramStart"/>
      <w:r w:rsidRPr="008F0484">
        <w:rPr>
          <w:rFonts w:asciiTheme="minorHAnsi" w:hAnsiTheme="minorHAnsi"/>
          <w:sz w:val="16"/>
          <w:szCs w:val="16"/>
          <w:shd w:val="clear" w:color="auto" w:fill="FFFFFF"/>
        </w:rPr>
        <w:t>chief</w:t>
      </w:r>
      <w:proofErr w:type="gramEnd"/>
      <w:r w:rsidRPr="008F0484">
        <w:rPr>
          <w:rFonts w:asciiTheme="minorHAnsi" w:hAnsiTheme="minorHAnsi"/>
          <w:sz w:val="16"/>
          <w:szCs w:val="16"/>
          <w:shd w:val="clear" w:color="auto" w:fill="FFFFFF"/>
        </w:rPr>
        <w:t xml:space="preserve"> Washington correspondent of The New York Times and William is a science journalist and senior writer at The New York Times, “</w:t>
      </w:r>
      <w:r w:rsidRPr="00B46D4F">
        <w:rPr>
          <w:rStyle w:val="StyleUnderline"/>
        </w:rPr>
        <w:t xml:space="preserve">Awaiting Iran Deal, Nuclear Sleuths Gather Sophisticated Tools”, </w:t>
      </w:r>
      <w:hyperlink r:id="rId29" w:history="1">
        <w:r w:rsidRPr="008F0484">
          <w:rPr>
            <w:rStyle w:val="Hyperlink"/>
            <w:rFonts w:asciiTheme="minorHAnsi" w:hAnsiTheme="minorHAnsi" w:cs="Times New Roman"/>
            <w:sz w:val="16"/>
            <w:szCs w:val="16"/>
          </w:rPr>
          <w:t>http://www.nytimes.com/2015/07/07/world/middleeast/nuclear-inspectors-await-chance-to-use-modern-tools-in-iran.html</w:t>
        </w:r>
      </w:hyperlink>
      <w:r w:rsidRPr="00B46D4F">
        <w:rPr>
          <w:rStyle w:val="StyleUnderline"/>
        </w:rPr>
        <w:t>)</w:t>
      </w:r>
    </w:p>
    <w:p w:rsidR="003F2B2B" w:rsidRDefault="003F2B2B" w:rsidP="003F2B2B">
      <w:pPr>
        <w:rPr>
          <w:rStyle w:val="StyleUnderline"/>
        </w:rPr>
      </w:pPr>
      <w:r w:rsidRPr="00B46D4F">
        <w:rPr>
          <w:rStyle w:val="StyleUnderline"/>
        </w:rPr>
        <w:t xml:space="preserve">VIENNA — </w:t>
      </w:r>
      <w:proofErr w:type="gramStart"/>
      <w:r w:rsidRPr="00B46D4F">
        <w:rPr>
          <w:rStyle w:val="StyleUnderline"/>
        </w:rPr>
        <w:t>On</w:t>
      </w:r>
      <w:proofErr w:type="gramEnd"/>
      <w:r w:rsidRPr="00B46D4F">
        <w:rPr>
          <w:rStyle w:val="StyleUnderline"/>
        </w:rPr>
        <w:t xml:space="preserve"> the outskirts of this graceful city, the Iran Task Force of the International Atomic Energy Agency is preparing to move quickly if American and Iranian negotiators here manage to cut a deal on Iran’s nuclear program in the coming days. The 50 or so members of the agency’s most elite inspection unit are readying an array of new surveillance gear that is far more sophisticated than anything used before in Iran. It includes laser sensors, smart cameras and encrypted networks that would let the inspectors closely monitor Iran’s nuclear infrastructure, in real time, from their command post overlooking the Danube. In many corners of the world, the agency’s nuclear sleuths went digital years ago. But in the 12 years since the West began focusing on — and at times sabotaging — Tehran’s atomic program, the inspectors have struggled to monitor the complex with older technologies. The rules of nuclear inspection let nations influence the means of surveillance used on their soil, and Iran has often limited inspectors to relatively backward gear that often forced them to gather imagery and other data manually, then ship it back to Vienna for analysis, a process that can take days or weeks </w:t>
      </w:r>
      <w:r w:rsidRPr="008F0484">
        <w:rPr>
          <w:rFonts w:ascii="Georgia" w:hAnsi="Georgia"/>
          <w:sz w:val="16"/>
          <w:shd w:val="clear" w:color="auto" w:fill="FFFFFF"/>
        </w:rPr>
        <w:t>“</w:t>
      </w:r>
      <w:r w:rsidRPr="00B46D4F">
        <w:rPr>
          <w:rStyle w:val="StyleUnderline"/>
        </w:rPr>
        <w:t>There’s real-time monitoring, and then there is Iran-time monitoring</w:t>
      </w:r>
      <w:r w:rsidRPr="008F0484">
        <w:rPr>
          <w:rFonts w:ascii="Georgia" w:hAnsi="Georgia"/>
          <w:sz w:val="16"/>
          <w:shd w:val="clear" w:color="auto" w:fill="FFFFFF"/>
        </w:rPr>
        <w:t xml:space="preserve">,” </w:t>
      </w:r>
      <w:r w:rsidRPr="00B46D4F">
        <w:rPr>
          <w:rStyle w:val="StyleUnderline"/>
        </w:rPr>
        <w:t>one of the atomic energy agency officials deeply involved in the inspections said</w:t>
      </w:r>
      <w:r w:rsidRPr="008F0484">
        <w:rPr>
          <w:rFonts w:ascii="Georgia" w:hAnsi="Georgia"/>
          <w:sz w:val="16"/>
          <w:shd w:val="clear" w:color="auto" w:fill="FFFFFF"/>
        </w:rPr>
        <w:t>, speaking on the condition of anonymity because the agency has clamped down, in these final days of talks, on even the most basic descriptions of inspection regimes. “</w:t>
      </w:r>
      <w:r w:rsidRPr="00B46D4F">
        <w:rPr>
          <w:rStyle w:val="StyleUnderline"/>
        </w:rPr>
        <w:t>And if we are going to have any assurance that Iran will stick to its new commitments,” the official added, “our inspections in Iran are going to have to move beyond the world of film and little wire seals</w:t>
      </w:r>
      <w:r w:rsidRPr="008F0484">
        <w:rPr>
          <w:rFonts w:ascii="Georgia" w:hAnsi="Georgia"/>
          <w:sz w:val="16"/>
          <w:shd w:val="clear" w:color="auto" w:fill="FFFFFF"/>
        </w:rPr>
        <w:t xml:space="preserve">.” Though it is rarely discussed in public — in large part for fear of spooking Iranian military and religious figures who view the international inspectors as thinly disguised cutouts for Western intelligence agencies — </w:t>
      </w:r>
      <w:r w:rsidRPr="00B46D4F">
        <w:rPr>
          <w:rStyle w:val="StyleUnderline"/>
        </w:rPr>
        <w:t>beaming real-time inspection data from Iran’s nuclear plants is central to enforcing an accord</w:t>
      </w:r>
      <w:r w:rsidRPr="008F0484">
        <w:rPr>
          <w:rFonts w:ascii="Georgia" w:hAnsi="Georgia"/>
          <w:sz w:val="16"/>
          <w:shd w:val="clear" w:color="auto" w:fill="FFFFFF"/>
        </w:rPr>
        <w:t xml:space="preserve">. In April, </w:t>
      </w:r>
      <w:r w:rsidRPr="00B46D4F">
        <w:rPr>
          <w:rStyle w:val="StyleUnderline"/>
        </w:rPr>
        <w:t xml:space="preserve">President Obama claimed that the preliminary agreement with Iran demanded “the most robust and intrusive inspections and transparency regime ever negotiated for any </w:t>
      </w:r>
      <w:r w:rsidRPr="00B46D4F">
        <w:rPr>
          <w:rStyle w:val="StyleUnderline"/>
        </w:rPr>
        <w:lastRenderedPageBreak/>
        <w:t>nuclear program in history</w:t>
      </w:r>
      <w:r w:rsidRPr="008F0484">
        <w:rPr>
          <w:rFonts w:ascii="Georgia" w:hAnsi="Georgia"/>
          <w:sz w:val="16"/>
          <w:shd w:val="clear" w:color="auto" w:fill="FFFFFF"/>
        </w:rPr>
        <w:t xml:space="preserve">.” One point of friction in the negotiations is a detailed “access agreement” that would allow inspectors to go well beyond the requirements of atomic energy agency protocols used elsewhere. </w:t>
      </w:r>
      <w:r w:rsidRPr="00B46D4F">
        <w:rPr>
          <w:rStyle w:val="StyleUnderline"/>
        </w:rPr>
        <w:t>In interviews, federal officials described the wave of new surveillance gear as critical to assuring the world that Tehran is not cheating on complicated terms that call for heightened surveillance for up to 25 years</w:t>
      </w:r>
      <w:r w:rsidRPr="008F0484">
        <w:rPr>
          <w:rFonts w:ascii="Georgia" w:hAnsi="Georgia"/>
          <w:sz w:val="16"/>
          <w:shd w:val="clear" w:color="auto" w:fill="FFFFFF"/>
        </w:rPr>
        <w:t xml:space="preserve">. “It’s in everybody’s interest to be part of this,” Ernest J. Moniz, the United States energy secretary, said in an interview in his hotel suite here between meetings with Ali Akbar </w:t>
      </w:r>
      <w:proofErr w:type="spellStart"/>
      <w:r w:rsidRPr="008F0484">
        <w:rPr>
          <w:rFonts w:ascii="Georgia" w:hAnsi="Georgia"/>
          <w:sz w:val="16"/>
          <w:shd w:val="clear" w:color="auto" w:fill="FFFFFF"/>
        </w:rPr>
        <w:t>Salehi</w:t>
      </w:r>
      <w:proofErr w:type="spellEnd"/>
      <w:r w:rsidRPr="008F0484">
        <w:rPr>
          <w:rFonts w:ascii="Georgia" w:hAnsi="Georgia"/>
          <w:sz w:val="16"/>
          <w:shd w:val="clear" w:color="auto" w:fill="FFFFFF"/>
        </w:rPr>
        <w:t>, who runs the Atomic Energy Organization of Iran. “</w:t>
      </w:r>
      <w:r w:rsidRPr="00B46D4F">
        <w:rPr>
          <w:rStyle w:val="StyleUnderline"/>
        </w:rPr>
        <w:t>It requires less manpower and is more efficient, raising confidence, which is especially critical for the Iranians.” Mr. Moniz called the planned inspections “quite robust,</w:t>
      </w:r>
      <w:r w:rsidRPr="008F0484">
        <w:rPr>
          <w:rFonts w:ascii="Georgia" w:hAnsi="Georgia"/>
          <w:sz w:val="16"/>
          <w:shd w:val="clear" w:color="auto" w:fill="FFFFFF"/>
        </w:rPr>
        <w:t xml:space="preserve">” adding that the verification regime would involve “extraordinary steps.” </w:t>
      </w:r>
      <w:r w:rsidRPr="00B46D4F">
        <w:rPr>
          <w:rStyle w:val="StyleUnderline"/>
        </w:rPr>
        <w:t xml:space="preserve">Over the past 20 months, as Iran curbed its nuclear work under a temporary accord in place during talks, inspectors have had wide access to 18 of the Iranians’ major atomic sites. Almost every day, the inspectors have driven into the main complex at </w:t>
      </w:r>
      <w:proofErr w:type="spellStart"/>
      <w:r w:rsidRPr="00B46D4F">
        <w:rPr>
          <w:rStyle w:val="StyleUnderline"/>
        </w:rPr>
        <w:t>Natanz</w:t>
      </w:r>
      <w:proofErr w:type="spellEnd"/>
      <w:r w:rsidRPr="00B46D4F">
        <w:rPr>
          <w:rStyle w:val="StyleUnderline"/>
        </w:rPr>
        <w:t xml:space="preserve">, a facility ringed by barbed wire and antiaircraft guns. They regularly visit another complex, called Fordo, which is below a mountain. These and other Iranian labs and factories bristle with millions of valves, machines, storage tanks, mixing vats, pumps, compressors, voltage regulators, pressure sensors and fuel rods, as well as miles of piping and tons of deadly materials, including the radioactive kind. The job is so daunting that the agency’s inspectors frequently describe themselves as overwhelmed, monitoring a modern nuclear infrastructure with Betamax-era equipment. The Iranians have a different view, calling the inspections “the most intrusive and robust” that any nation has faced, and they have barred some inspectors, especially Americans, who they have said are spies. Ariane M. </w:t>
      </w:r>
      <w:proofErr w:type="spellStart"/>
      <w:r w:rsidRPr="00B46D4F">
        <w:rPr>
          <w:rStyle w:val="StyleUnderline"/>
        </w:rPr>
        <w:t>Tabatabai</w:t>
      </w:r>
      <w:proofErr w:type="spellEnd"/>
      <w:r w:rsidRPr="00B46D4F">
        <w:rPr>
          <w:rStyle w:val="StyleUnderline"/>
        </w:rPr>
        <w:t xml:space="preserve">, an Iran specialist at the Foreign Service School of Georgetown University, said the Iranian claim had nothing to do with high technology. “What they mean is that they have inspectors there all the time,” she said. But being there all the time is different from inspecting all the time. Olli </w:t>
      </w:r>
      <w:proofErr w:type="spellStart"/>
      <w:r w:rsidRPr="00B46D4F">
        <w:rPr>
          <w:rStyle w:val="StyleUnderline"/>
        </w:rPr>
        <w:t>Heinonen</w:t>
      </w:r>
      <w:proofErr w:type="spellEnd"/>
      <w:r w:rsidRPr="00B46D4F">
        <w:rPr>
          <w:rStyle w:val="StyleUnderline"/>
        </w:rPr>
        <w:t xml:space="preserve">, who ran the International Atomic Energy Agency’s inspections in Iran, North Korea and other hot spots from 2005 to 2010, said the Iran sleuthing could “look impressive on paper” but too often involved “sitting around and playing cards” as teams waited for facility access or technical results. In the realm of the upgrades, consider the humble seal, one of the agency’s most basic safeguards. For decades it worked like a cable lock on a laptop — a wire loop running through a cap, latch or machine part. A metallic seal with unique markings would indicate if a piece of machinery for purifying ore or a cylinder containing radioactive fuel had been subjected to tampering. To sniff out deceit, inspectors would have to go to the site, remove the seal and return it to Vienna for analysis. Now, in countries from South Korea to France, inspectors have installed electronic and fiber-optic seals that regularly beam back a “health report,” confirming that they remain intact. Old cameras, too, hampered inspectors’ work in the past. “We started with 35-millimeter Minolta cameras that advanced one frame every few minutes,” said Tom </w:t>
      </w:r>
      <w:proofErr w:type="spellStart"/>
      <w:r w:rsidRPr="00B46D4F">
        <w:rPr>
          <w:rStyle w:val="StyleUnderline"/>
        </w:rPr>
        <w:t>Shea</w:t>
      </w:r>
      <w:proofErr w:type="spellEnd"/>
      <w:r w:rsidRPr="00B46D4F">
        <w:rPr>
          <w:rStyle w:val="StyleUnderline"/>
        </w:rPr>
        <w:t xml:space="preserve">, a former atomic energy agency official. “We had Super 8s configured to start and stop. The quality was pretty bad.” More recently, cameras stored data on electronic cards that inspectors had to physically retrieve for analysis. In contrast, new systems can transmit data to remote sites. “It lowers the requirement for human inspectors going in,” Mr. Moniz noted. Ms. </w:t>
      </w:r>
      <w:proofErr w:type="spellStart"/>
      <w:r w:rsidRPr="00B46D4F">
        <w:rPr>
          <w:rStyle w:val="StyleUnderline"/>
        </w:rPr>
        <w:t>Tabatabai</w:t>
      </w:r>
      <w:proofErr w:type="spellEnd"/>
      <w:r w:rsidRPr="00B46D4F">
        <w:rPr>
          <w:rStyle w:val="StyleUnderline"/>
        </w:rPr>
        <w:t xml:space="preserve"> of Georgetown suggested that setting up new surveillance in Iran might initially be costly, but could end “making things cheaper in the long run.” </w:t>
      </w:r>
      <w:r w:rsidRPr="008F0484">
        <w:rPr>
          <w:sz w:val="16"/>
        </w:rPr>
        <w:t xml:space="preserve">Mr. </w:t>
      </w:r>
      <w:proofErr w:type="spellStart"/>
      <w:r w:rsidRPr="008F0484">
        <w:rPr>
          <w:sz w:val="16"/>
        </w:rPr>
        <w:t>Heinonen</w:t>
      </w:r>
      <w:proofErr w:type="spellEnd"/>
      <w:r w:rsidRPr="008F0484">
        <w:rPr>
          <w:sz w:val="16"/>
        </w:rPr>
        <w:t>,</w:t>
      </w:r>
      <w:r w:rsidRPr="00B46D4F">
        <w:rPr>
          <w:rStyle w:val="StyleUnderline"/>
        </w:rPr>
        <w:t xml:space="preserve"> the onetime inspection chief, sounded a note of caution, saying it would be naïve to expect that the wave of technology could ensure Iran’s compliance with the nuclear deal. In the past, he said, Tehran has often promised much but delivered little. “Iran is not going to accept it easily,” he said, referring to the advanced surveillance. “We tried it for 10 years.” Even if Tehran agrees to high-tech sleuthing, Mr. </w:t>
      </w:r>
      <w:proofErr w:type="spellStart"/>
      <w:r w:rsidRPr="00B46D4F">
        <w:rPr>
          <w:rStyle w:val="StyleUnderline"/>
        </w:rPr>
        <w:t>Heinonen</w:t>
      </w:r>
      <w:proofErr w:type="spellEnd"/>
      <w:r w:rsidRPr="00B46D4F">
        <w:rPr>
          <w:rStyle w:val="StyleUnderline"/>
        </w:rPr>
        <w:t xml:space="preserve"> added, that step will be “important but minor” compared with the intense monitoring that Western intelligence agencies must mount to see if Iran is racing ahead in covert facilities to build an atomic bomb. He said that possibility, considered remote but not beyond the pale, “is the biggest challenge.”</w:t>
      </w:r>
    </w:p>
    <w:p w:rsidR="00D96AA8" w:rsidRPr="009F64B1" w:rsidRDefault="00D96AA8" w:rsidP="00D96AA8">
      <w:pPr>
        <w:pStyle w:val="Heading3"/>
        <w:rPr>
          <w:rFonts w:asciiTheme="minorHAnsi" w:hAnsiTheme="minorHAnsi" w:cs="Times New Roman"/>
        </w:rPr>
      </w:pPr>
      <w:r w:rsidRPr="009F64B1">
        <w:rPr>
          <w:rFonts w:asciiTheme="minorHAnsi" w:hAnsiTheme="minorHAnsi" w:cs="Times New Roman"/>
        </w:rPr>
        <w:lastRenderedPageBreak/>
        <w:t>ISIS</w:t>
      </w:r>
    </w:p>
    <w:p w:rsidR="00D96AA8" w:rsidRPr="009F64B1" w:rsidRDefault="00D96AA8" w:rsidP="00D96AA8">
      <w:pPr>
        <w:pStyle w:val="Heading4"/>
        <w:rPr>
          <w:rFonts w:asciiTheme="minorHAnsi" w:hAnsiTheme="minorHAnsi" w:cs="Times New Roman"/>
        </w:rPr>
      </w:pPr>
      <w:r w:rsidRPr="009F64B1">
        <w:rPr>
          <w:rFonts w:asciiTheme="minorHAnsi" w:hAnsiTheme="minorHAnsi" w:cs="Times New Roman"/>
        </w:rPr>
        <w:t xml:space="preserve">Iran deal leads to broader cooperation over ISIS </w:t>
      </w:r>
    </w:p>
    <w:p w:rsidR="00D96AA8" w:rsidRPr="009F64B1" w:rsidRDefault="00D96AA8" w:rsidP="00D96AA8">
      <w:pPr>
        <w:rPr>
          <w:rFonts w:asciiTheme="minorHAnsi" w:hAnsiTheme="minorHAnsi" w:cs="Times New Roman"/>
        </w:rPr>
      </w:pPr>
      <w:r w:rsidRPr="009F64B1">
        <w:rPr>
          <w:rStyle w:val="Style13ptBold"/>
          <w:rFonts w:asciiTheme="minorHAnsi" w:hAnsiTheme="minorHAnsi" w:cs="Times New Roman"/>
        </w:rPr>
        <w:t>Brooks-Pollock 7-4-15</w:t>
      </w:r>
      <w:r w:rsidRPr="009F64B1">
        <w:rPr>
          <w:rFonts w:asciiTheme="minorHAnsi" w:hAnsiTheme="minorHAnsi" w:cs="Times New Roman"/>
        </w:rPr>
        <w:t xml:space="preserve"> </w:t>
      </w:r>
      <w:r w:rsidRPr="009F64B1">
        <w:rPr>
          <w:rFonts w:asciiTheme="minorHAnsi" w:hAnsiTheme="minorHAnsi" w:cs="Times New Roman"/>
          <w:sz w:val="16"/>
          <w:szCs w:val="16"/>
        </w:rPr>
        <w:t xml:space="preserve">(Tom, journalist who has written for The Independent, Catholic Herald, Camden New Journal, Islington Tribune, Wimbledon Guardian, and Progress and Public Servant, “Iran nuclear talks: Tehran hints it could step up support for fight against Isis if deal is struck”, The Independent, </w:t>
      </w:r>
      <w:hyperlink r:id="rId30" w:history="1">
        <w:r w:rsidRPr="009F64B1">
          <w:rPr>
            <w:rStyle w:val="Hyperlink"/>
            <w:rFonts w:asciiTheme="minorHAnsi" w:hAnsiTheme="minorHAnsi" w:cs="Times New Roman"/>
            <w:sz w:val="16"/>
            <w:szCs w:val="16"/>
          </w:rPr>
          <w:t>http://www.independent.co.uk/news/world/middle-east/iran-nuclear-talks-tehran-hints-it-could-step-up-support-for-fight-against-isis-if-deal-is-struck-10365787.html</w:t>
        </w:r>
      </w:hyperlink>
      <w:r w:rsidRPr="009F64B1">
        <w:rPr>
          <w:rFonts w:asciiTheme="minorHAnsi" w:hAnsiTheme="minorHAnsi" w:cs="Times New Roman"/>
          <w:sz w:val="16"/>
          <w:szCs w:val="16"/>
        </w:rPr>
        <w:t>)</w:t>
      </w:r>
    </w:p>
    <w:p w:rsidR="00D96AA8" w:rsidRDefault="00D96AA8" w:rsidP="00B46D4F">
      <w:pPr>
        <w:rPr>
          <w:rStyle w:val="StyleUnderline"/>
        </w:rPr>
      </w:pPr>
      <w:r w:rsidRPr="00B46D4F">
        <w:rPr>
          <w:rStyle w:val="StyleUnderline"/>
        </w:rPr>
        <w:t>Tehran has hinted</w:t>
      </w:r>
      <w:r w:rsidRPr="009F64B1">
        <w:rPr>
          <w:rFonts w:asciiTheme="minorHAnsi" w:hAnsiTheme="minorHAnsi" w:cs="Times New Roman"/>
          <w:sz w:val="16"/>
        </w:rPr>
        <w:t xml:space="preserve"> that </w:t>
      </w:r>
      <w:r w:rsidRPr="00B46D4F">
        <w:rPr>
          <w:rStyle w:val="StyleUnderline"/>
        </w:rPr>
        <w:t>it could step up</w:t>
      </w:r>
      <w:r w:rsidRPr="009F64B1">
        <w:rPr>
          <w:rFonts w:asciiTheme="minorHAnsi" w:hAnsiTheme="minorHAnsi" w:cs="Times New Roman"/>
          <w:sz w:val="16"/>
        </w:rPr>
        <w:t xml:space="preserve"> its su</w:t>
      </w:r>
      <w:r w:rsidRPr="00B46D4F">
        <w:rPr>
          <w:rStyle w:val="StyleUnderline"/>
        </w:rPr>
        <w:t>pport for the fight against extremists like Isis if it strikes a nuclear deal with the West,</w:t>
      </w:r>
      <w:r w:rsidRPr="009F64B1">
        <w:rPr>
          <w:rFonts w:asciiTheme="minorHAnsi" w:hAnsiTheme="minorHAnsi" w:cs="Times New Roman"/>
          <w:sz w:val="16"/>
        </w:rPr>
        <w:t xml:space="preserve"> as the deadline for the </w:t>
      </w:r>
      <w:proofErr w:type="gramStart"/>
      <w:r w:rsidRPr="009F64B1">
        <w:rPr>
          <w:rFonts w:asciiTheme="minorHAnsi" w:hAnsiTheme="minorHAnsi" w:cs="Times New Roman"/>
          <w:sz w:val="16"/>
        </w:rPr>
        <w:t>talks</w:t>
      </w:r>
      <w:proofErr w:type="gramEnd"/>
      <w:r w:rsidRPr="009F64B1">
        <w:rPr>
          <w:rFonts w:asciiTheme="minorHAnsi" w:hAnsiTheme="minorHAnsi" w:cs="Times New Roman"/>
          <w:sz w:val="16"/>
        </w:rPr>
        <w:t xml:space="preserve"> approaches. </w:t>
      </w:r>
      <w:r w:rsidRPr="00B46D4F">
        <w:rPr>
          <w:rStyle w:val="StyleUnderline"/>
        </w:rPr>
        <w:t xml:space="preserve">Mohammad </w:t>
      </w:r>
      <w:proofErr w:type="spellStart"/>
      <w:r w:rsidRPr="00B46D4F">
        <w:rPr>
          <w:rStyle w:val="StyleUnderline"/>
        </w:rPr>
        <w:t>Javad</w:t>
      </w:r>
      <w:proofErr w:type="spellEnd"/>
      <w:r w:rsidRPr="00B46D4F">
        <w:rPr>
          <w:rStyle w:val="StyleUnderline"/>
        </w:rPr>
        <w:t xml:space="preserve"> </w:t>
      </w:r>
      <w:proofErr w:type="spellStart"/>
      <w:r w:rsidRPr="00B46D4F">
        <w:rPr>
          <w:rStyle w:val="StyleUnderline"/>
        </w:rPr>
        <w:t>Zarif</w:t>
      </w:r>
      <w:proofErr w:type="spellEnd"/>
      <w:r w:rsidRPr="009F64B1">
        <w:rPr>
          <w:rFonts w:asciiTheme="minorHAnsi" w:hAnsiTheme="minorHAnsi" w:cs="Times New Roman"/>
          <w:sz w:val="16"/>
        </w:rPr>
        <w:t xml:space="preserve">, </w:t>
      </w:r>
      <w:r w:rsidRPr="00B46D4F">
        <w:rPr>
          <w:rStyle w:val="StyleUnderline"/>
        </w:rPr>
        <w:t>the Iranian foreign minister</w:t>
      </w:r>
      <w:r w:rsidRPr="009F64B1">
        <w:rPr>
          <w:rFonts w:asciiTheme="minorHAnsi" w:hAnsiTheme="minorHAnsi" w:cs="Times New Roman"/>
          <w:sz w:val="16"/>
        </w:rPr>
        <w:t xml:space="preserve">, in a video posted on YouTube, </w:t>
      </w:r>
      <w:r w:rsidRPr="00B46D4F">
        <w:rPr>
          <w:rStyle w:val="StyleUnderline"/>
        </w:rPr>
        <w:t>said that the world’s “common challenge” was the “the growing menace of violent extremism and outright barbarism”</w:t>
      </w:r>
      <w:r w:rsidRPr="009F64B1">
        <w:rPr>
          <w:rFonts w:asciiTheme="minorHAnsi" w:hAnsiTheme="minorHAnsi" w:cs="Times New Roman"/>
          <w:sz w:val="16"/>
        </w:rPr>
        <w:t xml:space="preserve">, </w:t>
      </w:r>
      <w:r w:rsidRPr="00B46D4F">
        <w:rPr>
          <w:rStyle w:val="StyleUnderline"/>
        </w:rPr>
        <w:t>as he called for an end to the “unjust economic sanctions” placed on Iran</w:t>
      </w:r>
      <w:r w:rsidRPr="009F64B1">
        <w:rPr>
          <w:rFonts w:asciiTheme="minorHAnsi" w:hAnsiTheme="minorHAnsi" w:cs="Times New Roman"/>
          <w:sz w:val="16"/>
        </w:rPr>
        <w:t xml:space="preserve">. Speaking from the balcony of the hotel in Vienna where Iran is negotiating with six major powers over its nuclear </w:t>
      </w:r>
      <w:proofErr w:type="spellStart"/>
      <w:r w:rsidRPr="009F64B1">
        <w:rPr>
          <w:rFonts w:asciiTheme="minorHAnsi" w:hAnsiTheme="minorHAnsi" w:cs="Times New Roman"/>
          <w:sz w:val="16"/>
        </w:rPr>
        <w:t>programme</w:t>
      </w:r>
      <w:proofErr w:type="spellEnd"/>
      <w:r w:rsidRPr="009F64B1">
        <w:rPr>
          <w:rFonts w:asciiTheme="minorHAnsi" w:hAnsiTheme="minorHAnsi" w:cs="Times New Roman"/>
          <w:sz w:val="16"/>
        </w:rPr>
        <w:t xml:space="preserve">, </w:t>
      </w:r>
      <w:proofErr w:type="spellStart"/>
      <w:r w:rsidRPr="00B46D4F">
        <w:rPr>
          <w:rStyle w:val="StyleUnderline"/>
        </w:rPr>
        <w:t>Mr</w:t>
      </w:r>
      <w:proofErr w:type="spellEnd"/>
      <w:r w:rsidRPr="00B46D4F">
        <w:rPr>
          <w:rStyle w:val="StyleUnderline"/>
        </w:rPr>
        <w:t xml:space="preserve"> </w:t>
      </w:r>
      <w:proofErr w:type="spellStart"/>
      <w:r w:rsidRPr="00B46D4F">
        <w:rPr>
          <w:rStyle w:val="StyleUnderline"/>
        </w:rPr>
        <w:t>Zarif</w:t>
      </w:r>
      <w:proofErr w:type="spellEnd"/>
      <w:r w:rsidRPr="00B46D4F">
        <w:rPr>
          <w:rStyle w:val="StyleUnderline"/>
        </w:rPr>
        <w:t xml:space="preserve"> said he was ready to seek “new approaches” in the battle “against the hooded men who are ravaging the cradle of civilization”. But first he called for “a balanced and good deal” in which the West chooses “agreement” over “coercion”.</w:t>
      </w:r>
      <w:r w:rsidRPr="009F64B1">
        <w:rPr>
          <w:rFonts w:asciiTheme="minorHAnsi" w:hAnsiTheme="minorHAnsi" w:cs="Times New Roman"/>
          <w:sz w:val="16"/>
        </w:rPr>
        <w:t xml:space="preserve"> The deadline for a deal in the so-called six-plus-one talks is Tuesday. Officials from Iran and American – which is leading the talks for the West – are holed up this weekend in the </w:t>
      </w:r>
      <w:proofErr w:type="spellStart"/>
      <w:r w:rsidRPr="009F64B1">
        <w:rPr>
          <w:rFonts w:asciiTheme="minorHAnsi" w:hAnsiTheme="minorHAnsi" w:cs="Times New Roman"/>
          <w:sz w:val="16"/>
        </w:rPr>
        <w:t>Palais</w:t>
      </w:r>
      <w:proofErr w:type="spellEnd"/>
      <w:r w:rsidRPr="009F64B1">
        <w:rPr>
          <w:rFonts w:asciiTheme="minorHAnsi" w:hAnsiTheme="minorHAnsi" w:cs="Times New Roman"/>
          <w:sz w:val="16"/>
        </w:rPr>
        <w:t xml:space="preserve"> Coburg hotel in Vienna. Philip Hammond and Laurent </w:t>
      </w:r>
      <w:proofErr w:type="spellStart"/>
      <w:r w:rsidRPr="009F64B1">
        <w:rPr>
          <w:rFonts w:asciiTheme="minorHAnsi" w:hAnsiTheme="minorHAnsi" w:cs="Times New Roman"/>
          <w:sz w:val="16"/>
        </w:rPr>
        <w:t>Fabius</w:t>
      </w:r>
      <w:proofErr w:type="spellEnd"/>
      <w:r w:rsidRPr="009F64B1">
        <w:rPr>
          <w:rFonts w:asciiTheme="minorHAnsi" w:hAnsiTheme="minorHAnsi" w:cs="Times New Roman"/>
          <w:sz w:val="16"/>
        </w:rPr>
        <w:t xml:space="preserve">, the British and French foreign ministers, will join the talks on Sunday in a final big diplomatic push to reach a deal. </w:t>
      </w:r>
      <w:r w:rsidRPr="00B46D4F">
        <w:rPr>
          <w:rStyle w:val="StyleUnderline"/>
        </w:rPr>
        <w:t>Deadlines have already slipped, but the latest talks are seen as critical for ending the 13-year stand-off between the West and Iran over its nuclear deal, with a the Republican-controlled US Congress hostile to further talks.</w:t>
      </w:r>
      <w:r w:rsidRPr="009F64B1">
        <w:rPr>
          <w:rFonts w:asciiTheme="minorHAnsi" w:hAnsiTheme="minorHAnsi" w:cs="Times New Roman"/>
          <w:sz w:val="16"/>
        </w:rPr>
        <w:t xml:space="preserve"> </w:t>
      </w:r>
      <w:proofErr w:type="spellStart"/>
      <w:r w:rsidRPr="009F64B1">
        <w:rPr>
          <w:rFonts w:asciiTheme="minorHAnsi" w:hAnsiTheme="minorHAnsi" w:cs="Times New Roman"/>
          <w:sz w:val="16"/>
        </w:rPr>
        <w:t>Mr</w:t>
      </w:r>
      <w:proofErr w:type="spellEnd"/>
      <w:r w:rsidRPr="009F64B1">
        <w:rPr>
          <w:rFonts w:asciiTheme="minorHAnsi" w:hAnsiTheme="minorHAnsi" w:cs="Times New Roman"/>
          <w:sz w:val="16"/>
        </w:rPr>
        <w:t xml:space="preserve"> </w:t>
      </w:r>
      <w:proofErr w:type="spellStart"/>
      <w:r w:rsidRPr="00B46D4F">
        <w:rPr>
          <w:rStyle w:val="StyleUnderline"/>
        </w:rPr>
        <w:t>Zarif</w:t>
      </w:r>
      <w:proofErr w:type="spellEnd"/>
      <w:r w:rsidRPr="00B46D4F">
        <w:rPr>
          <w:rStyle w:val="StyleUnderline"/>
        </w:rPr>
        <w:t xml:space="preserve"> said</w:t>
      </w:r>
      <w:r w:rsidRPr="009F64B1">
        <w:rPr>
          <w:rFonts w:asciiTheme="minorHAnsi" w:hAnsiTheme="minorHAnsi" w:cs="Times New Roman"/>
          <w:sz w:val="16"/>
        </w:rPr>
        <w:t xml:space="preserve"> in his message: “</w:t>
      </w:r>
      <w:r w:rsidRPr="00B46D4F">
        <w:rPr>
          <w:rStyle w:val="StyleUnderline"/>
        </w:rPr>
        <w:t xml:space="preserve">We are ready to strike a balanced and good deal; and open new horizons to address important, common challenges. “The menace we’re facing – and I say we, because no one is spared – is embodied by the hooded men who are ravaging the cradle of civilization. </w:t>
      </w:r>
      <w:r w:rsidRPr="009F64B1">
        <w:rPr>
          <w:rFonts w:asciiTheme="minorHAnsi" w:hAnsiTheme="minorHAnsi" w:cs="Times New Roman"/>
          <w:sz w:val="16"/>
        </w:rPr>
        <w:t>“</w:t>
      </w:r>
      <w:r w:rsidRPr="00B46D4F">
        <w:rPr>
          <w:rStyle w:val="StyleUnderline"/>
        </w:rPr>
        <w:t>To deal with this new challenge new approaches are badly needed. Iran has</w:t>
      </w:r>
      <w:r w:rsidRPr="009F64B1">
        <w:rPr>
          <w:rFonts w:asciiTheme="minorHAnsi" w:hAnsiTheme="minorHAnsi" w:cs="Times New Roman"/>
          <w:sz w:val="16"/>
        </w:rPr>
        <w:t xml:space="preserve"> long </w:t>
      </w:r>
      <w:r w:rsidRPr="00B46D4F">
        <w:rPr>
          <w:rStyle w:val="StyleUnderline"/>
        </w:rPr>
        <w:t>been at the forefront in the fight against extremism. I hope my counterparts will also turn their focus, and devote their resources, to this existential battle</w:t>
      </w:r>
      <w:r w:rsidRPr="009F64B1">
        <w:rPr>
          <w:rFonts w:asciiTheme="minorHAnsi" w:hAnsiTheme="minorHAnsi" w:cs="Times New Roman"/>
          <w:sz w:val="16"/>
        </w:rPr>
        <w:t xml:space="preserve">.” </w:t>
      </w:r>
      <w:r w:rsidRPr="00B46D4F">
        <w:rPr>
          <w:rStyle w:val="StyleUnderline"/>
        </w:rPr>
        <w:t>An Iranian official later told journalists</w:t>
      </w:r>
      <w:r w:rsidRPr="009F64B1">
        <w:rPr>
          <w:rFonts w:asciiTheme="minorHAnsi" w:hAnsiTheme="minorHAnsi" w:cs="Times New Roman"/>
          <w:sz w:val="16"/>
        </w:rPr>
        <w:t xml:space="preserve"> </w:t>
      </w:r>
      <w:r w:rsidRPr="00B46D4F">
        <w:rPr>
          <w:rStyle w:val="StyleUnderline"/>
        </w:rPr>
        <w:t>that specific questions</w:t>
      </w:r>
      <w:r w:rsidRPr="009F64B1">
        <w:rPr>
          <w:rFonts w:asciiTheme="minorHAnsi" w:hAnsiTheme="minorHAnsi" w:cs="Times New Roman"/>
          <w:sz w:val="16"/>
        </w:rPr>
        <w:t xml:space="preserve"> about Islamic State </w:t>
      </w:r>
      <w:r w:rsidRPr="00B46D4F">
        <w:rPr>
          <w:rStyle w:val="StyleUnderline"/>
        </w:rPr>
        <w:t>were “premature” but added: “I can tell you that if we cut a deal on the nuclear issue, there will be opportunities in the futur</w:t>
      </w:r>
      <w:r w:rsidRPr="009F64B1">
        <w:rPr>
          <w:rFonts w:asciiTheme="minorHAnsi" w:hAnsiTheme="minorHAnsi" w:cs="Times New Roman"/>
          <w:sz w:val="16"/>
        </w:rPr>
        <w:t xml:space="preserve">e for both Iran and the United States.” </w:t>
      </w:r>
      <w:r w:rsidRPr="00B46D4F">
        <w:rPr>
          <w:rStyle w:val="StyleUnderline"/>
        </w:rPr>
        <w:t>Iranian-backed militia have already been helping in the fight against Isis</w:t>
      </w:r>
      <w:r w:rsidRPr="009F64B1">
        <w:rPr>
          <w:rFonts w:asciiTheme="minorHAnsi" w:hAnsiTheme="minorHAnsi" w:cs="Times New Roman"/>
          <w:sz w:val="16"/>
        </w:rPr>
        <w:t xml:space="preserve">, for example in the recent battle for the Iraqi town of Ramadi. </w:t>
      </w:r>
      <w:r w:rsidRPr="00B46D4F">
        <w:rPr>
          <w:rStyle w:val="StyleUnderline"/>
        </w:rPr>
        <w:t xml:space="preserve">Tehran has long-standing influence and ties to fellow Shia-led Iraq and Syria both of which are fighting internal battles against Isis. </w:t>
      </w:r>
      <w:r w:rsidRPr="009F64B1">
        <w:rPr>
          <w:rFonts w:asciiTheme="minorHAnsi" w:hAnsiTheme="minorHAnsi" w:cs="Times New Roman"/>
          <w:sz w:val="16"/>
        </w:rPr>
        <w:t xml:space="preserve">In comments echoed by </w:t>
      </w:r>
      <w:proofErr w:type="spellStart"/>
      <w:r w:rsidRPr="009F64B1">
        <w:rPr>
          <w:rFonts w:asciiTheme="minorHAnsi" w:hAnsiTheme="minorHAnsi" w:cs="Times New Roman"/>
          <w:sz w:val="16"/>
        </w:rPr>
        <w:t>Zarif</w:t>
      </w:r>
      <w:proofErr w:type="spellEnd"/>
      <w:r w:rsidRPr="009F64B1">
        <w:rPr>
          <w:rFonts w:asciiTheme="minorHAnsi" w:hAnsiTheme="minorHAnsi" w:cs="Times New Roman"/>
          <w:sz w:val="16"/>
        </w:rPr>
        <w:t xml:space="preserve"> ahead of their renewed meeting on Friday evening, </w:t>
      </w:r>
      <w:r w:rsidRPr="00B46D4F">
        <w:rPr>
          <w:rStyle w:val="StyleUnderline"/>
        </w:rPr>
        <w:t>US Secretary of State John Kerry said that the talks "are making progress." But</w:t>
      </w:r>
      <w:r w:rsidRPr="009F64B1">
        <w:rPr>
          <w:rFonts w:asciiTheme="minorHAnsi" w:hAnsiTheme="minorHAnsi" w:cs="Times New Roman"/>
          <w:sz w:val="16"/>
        </w:rPr>
        <w:t xml:space="preserve"> he </w:t>
      </w:r>
      <w:r w:rsidRPr="00B46D4F">
        <w:rPr>
          <w:rStyle w:val="StyleUnderline"/>
        </w:rPr>
        <w:t>also spoke of "some tough issues", telling reporters: "We have a lot of work to do."</w:t>
      </w:r>
    </w:p>
    <w:p w:rsidR="009D0B68" w:rsidRPr="009D0B68" w:rsidRDefault="009D0B68" w:rsidP="009D0B68">
      <w:pPr>
        <w:pStyle w:val="Heading4"/>
      </w:pPr>
      <w:r w:rsidRPr="009D0B68">
        <w:t xml:space="preserve">Unchecked ISIS causes oil volatility and decks GLOBAL trade via Strait of Hormuz disruption </w:t>
      </w:r>
    </w:p>
    <w:p w:rsidR="009D0B68" w:rsidRPr="009D0B68" w:rsidRDefault="009D0B68" w:rsidP="009D0B68">
      <w:r w:rsidRPr="009D0B68">
        <w:rPr>
          <w:rStyle w:val="Style13ptBold"/>
        </w:rPr>
        <w:t>Adams 14</w:t>
      </w:r>
      <w:r w:rsidRPr="009D0B68">
        <w:t xml:space="preserve"> (Patrick, Strategic Analyst + Research Associate @ Research Institute for European and American Studies, 10/26, "THE IMPLICATIONS OF A VICTORY FOR THE ISLAMIC STATE IN SYRIA AND IRAQ," http://rieas.gr/images/terrorismstudies/adams15.pdf)</w:t>
      </w:r>
    </w:p>
    <w:p w:rsidR="009D0B68" w:rsidRPr="009D0B68" w:rsidRDefault="009D0B68" w:rsidP="009D0B68">
      <w:pPr>
        <w:rPr>
          <w:sz w:val="16"/>
        </w:rPr>
      </w:pPr>
      <w:r w:rsidRPr="009D0B68">
        <w:rPr>
          <w:rStyle w:val="StyleUnderline"/>
        </w:rPr>
        <w:t>The IS will have the ability to launch economic warfare on a global scale</w:t>
      </w:r>
      <w:r w:rsidRPr="009D0B68">
        <w:rPr>
          <w:sz w:val="16"/>
        </w:rPr>
        <w:t xml:space="preserve">. Economic warfare can be defined as causing damage to a state's economy via market manipulation or control over certain resources such as oil. </w:t>
      </w:r>
      <w:r w:rsidRPr="009D0B68">
        <w:rPr>
          <w:rStyle w:val="StyleUnderline"/>
        </w:rPr>
        <w:t xml:space="preserve">If the IS gains control over Iraq and Syria it will have </w:t>
      </w:r>
      <w:r w:rsidRPr="009D0B68">
        <w:rPr>
          <w:rStyle w:val="Emphasis"/>
        </w:rPr>
        <w:t>grave consequences for the global economy</w:t>
      </w:r>
      <w:r w:rsidRPr="009D0B68">
        <w:rPr>
          <w:sz w:val="16"/>
        </w:rPr>
        <w:t xml:space="preserve">. "Economic warfare is the direct or indirect manipulation of an economy by a state actor or other entity through legal or illegal means." (American Centre for Democracy, 2014) The IS's main power over the world will be its oil supplies and they will undoubtedly use this to their advantage. Its victory alone in the region will have catastrophic effects for the world's economy as Iraq is one of the world's largest oil producers and </w:t>
      </w:r>
      <w:r w:rsidRPr="009D0B68">
        <w:rPr>
          <w:rStyle w:val="StyleUnderline"/>
        </w:rPr>
        <w:t xml:space="preserve">an IS victory will mean, at best, limited access to Iraq's oil fields. This will lead to an increase in oil prices which will cause inflationary </w:t>
      </w:r>
      <w:r w:rsidRPr="009D0B68">
        <w:rPr>
          <w:rStyle w:val="StyleUnderline"/>
        </w:rPr>
        <w:lastRenderedPageBreak/>
        <w:t>effects</w:t>
      </w:r>
      <w:r w:rsidRPr="009D0B68">
        <w:rPr>
          <w:sz w:val="16"/>
        </w:rPr>
        <w:t xml:space="preserve">. Oil is the life blood of the world's economy and when prices rose in 1973 it caused a major economic crisis for the West. The world can expect something like this now but worse having just come out of an economic crisis. In this, there is a strong certainty of oil prices rising, as business with a newly established Caliphate will most likely be unreliable and potentially even illegal. A victory in Iraq and Syria will have major security implications for the Persian Gulf and by extension the Strait of Hormuz. Twenty percent of the world's oil trade goes through the Strait (Energy Information Administration, 2014). Iran threatened to blockade the Strait in the past by threatening to sink an oil tanker. While this is crude, it is highly effective as it would take a while to raise it from the sea bed. It would not be beyond the ability of the IS to perform such a task. </w:t>
      </w:r>
      <w:r w:rsidRPr="009D0B68">
        <w:rPr>
          <w:rStyle w:val="StyleUnderline"/>
        </w:rPr>
        <w:t xml:space="preserve">There will be a strong likelihood of attacks on the Strait of Hormuz through the Persian Gulf as victory in Iraq would give the IS access to the Gulf </w:t>
      </w:r>
      <w:r w:rsidRPr="009D0B68">
        <w:rPr>
          <w:sz w:val="16"/>
        </w:rPr>
        <w:t xml:space="preserve">and through there, the Strait. When a state becomes lawless its </w:t>
      </w:r>
      <w:proofErr w:type="spellStart"/>
      <w:r w:rsidRPr="009D0B68">
        <w:rPr>
          <w:sz w:val="16"/>
        </w:rPr>
        <w:t>neighbours</w:t>
      </w:r>
      <w:proofErr w:type="spellEnd"/>
      <w:r w:rsidRPr="009D0B68">
        <w:rPr>
          <w:sz w:val="16"/>
        </w:rPr>
        <w:t xml:space="preserve"> are affected as the similar situation of Somalia, which became a haven for pirates, demonstrates. The IS in the right circumstances, could develop a pirate navy and this will affect shipping in the Gulf. Attacks could come in the form of piracy or suicide attacks on jet skis. </w:t>
      </w:r>
      <w:r w:rsidRPr="009D0B68">
        <w:rPr>
          <w:rStyle w:val="StyleUnderline"/>
        </w:rPr>
        <w:t>This will destabilize the Gulf and the Strait</w:t>
      </w:r>
      <w:r w:rsidRPr="009D0B68">
        <w:rPr>
          <w:sz w:val="16"/>
        </w:rPr>
        <w:t xml:space="preserve">. </w:t>
      </w:r>
      <w:r w:rsidRPr="009D0B68">
        <w:rPr>
          <w:rStyle w:val="StyleUnderline"/>
        </w:rPr>
        <w:t xml:space="preserve">The Strait is a major trade route for the region and a blockade there will </w:t>
      </w:r>
      <w:r w:rsidRPr="009D0B68">
        <w:rPr>
          <w:rStyle w:val="Emphasis"/>
        </w:rPr>
        <w:t>cause disruption of global trade and regional trade</w:t>
      </w:r>
      <w:r w:rsidRPr="009D0B68">
        <w:rPr>
          <w:sz w:val="16"/>
        </w:rPr>
        <w:t xml:space="preserve">. This will mean that to protect the Gulf and the Strait the West will need to send a task force to secure AL </w:t>
      </w:r>
      <w:proofErr w:type="spellStart"/>
      <w:r w:rsidRPr="009D0B68">
        <w:rPr>
          <w:sz w:val="16"/>
        </w:rPr>
        <w:t>Faw</w:t>
      </w:r>
      <w:proofErr w:type="spellEnd"/>
      <w:r w:rsidRPr="009D0B68">
        <w:rPr>
          <w:sz w:val="16"/>
        </w:rPr>
        <w:t xml:space="preserve"> Port and the Iraqi coastline. From its territory it will be able to threaten the Persian Gulf and the Strait of Hormuz and thereby affect trade in the region both in oil and other goods. By sending troops to gain control of the Iraqi Coast, it will protect shipping and will limit the IS’s ability to blockade the Strait. However its access to oil and its revenues will give the IS their international reach, so even if the IS cannot attack the Strait from Iraq they could contract the attack out to another terrorist group. The Strait must have adequate protection. To summarize on an economic level, the IS will cause the disruption of oil supplies. With a victory in Iraq it will limit the world’s oil trade and the trade in the region due to its access to the Straits of Hormuz. This will enable the IS to launch an economic war against the world and its effects could cause long term economic damage to the world's already fragile economy. Oil supplies in the region must be safeguarded and states with large oil reserves must be offered protection.</w:t>
      </w:r>
    </w:p>
    <w:p w:rsidR="009D0B68" w:rsidRPr="009D0B68" w:rsidRDefault="009D0B68" w:rsidP="009D0B68">
      <w:pPr>
        <w:pStyle w:val="Heading4"/>
      </w:pPr>
      <w:r w:rsidRPr="009D0B68">
        <w:t xml:space="preserve">Oil volatility sparks </w:t>
      </w:r>
      <w:r w:rsidRPr="009D0B68">
        <w:rPr>
          <w:u w:val="single"/>
        </w:rPr>
        <w:t>energy-based</w:t>
      </w:r>
      <w:r w:rsidRPr="009D0B68">
        <w:t xml:space="preserve"> great power wars --- goes nuclear</w:t>
      </w:r>
    </w:p>
    <w:p w:rsidR="009D0B68" w:rsidRPr="009D0B68" w:rsidRDefault="009D0B68" w:rsidP="009D0B68">
      <w:r w:rsidRPr="009D0B68">
        <w:rPr>
          <w:rStyle w:val="Style13ptBold"/>
        </w:rPr>
        <w:t>King 8</w:t>
      </w:r>
      <w:r w:rsidRPr="009D0B68">
        <w:t xml:space="preserve"> (Neil, Peak Oil: A Survey of Security Concerns, Center for a New American Security, September, 14-17)</w:t>
      </w:r>
    </w:p>
    <w:p w:rsidR="009D0B68" w:rsidRPr="00200E30" w:rsidRDefault="009D0B68" w:rsidP="009D0B68">
      <w:pPr>
        <w:rPr>
          <w:sz w:val="14"/>
        </w:rPr>
      </w:pPr>
      <w:r w:rsidRPr="009D0B68">
        <w:rPr>
          <w:sz w:val="14"/>
        </w:rPr>
        <w:t xml:space="preserve">Many commentators in the United States and abroad have begun to wrestle with the question of whether </w:t>
      </w:r>
      <w:r w:rsidRPr="009D0B68">
        <w:rPr>
          <w:rStyle w:val="StyleUnderline"/>
        </w:rPr>
        <w:t xml:space="preserve">soaring oil prices and market </w:t>
      </w:r>
      <w:r w:rsidRPr="009D0B68">
        <w:rPr>
          <w:rStyle w:val="Emphasis"/>
        </w:rPr>
        <w:t>volatility</w:t>
      </w:r>
      <w:r w:rsidRPr="009D0B68">
        <w:rPr>
          <w:rStyle w:val="StyleUnderline"/>
        </w:rPr>
        <w:t xml:space="preserve"> could </w:t>
      </w:r>
      <w:r w:rsidRPr="009D0B68">
        <w:rPr>
          <w:rStyle w:val="Emphasis"/>
        </w:rPr>
        <w:t>spark</w:t>
      </w:r>
      <w:r w:rsidRPr="009D0B68">
        <w:rPr>
          <w:sz w:val="14"/>
        </w:rPr>
        <w:t xml:space="preserve"> an outright </w:t>
      </w:r>
      <w:r w:rsidRPr="009D0B68">
        <w:rPr>
          <w:rStyle w:val="Emphasis"/>
        </w:rPr>
        <w:t>oil war</w:t>
      </w:r>
      <w:r w:rsidRPr="009D0B68">
        <w:rPr>
          <w:rStyle w:val="StyleUnderline"/>
        </w:rPr>
        <w:t xml:space="preserve"> </w:t>
      </w:r>
      <w:r w:rsidRPr="009D0B68">
        <w:rPr>
          <w:rStyle w:val="Emphasis"/>
        </w:rPr>
        <w:t>between major powers</w:t>
      </w:r>
      <w:r w:rsidRPr="009D0B68">
        <w:rPr>
          <w:sz w:val="14"/>
        </w:rPr>
        <w:t xml:space="preserve">—possibly </w:t>
      </w:r>
      <w:r w:rsidRPr="009D0B68">
        <w:rPr>
          <w:rStyle w:val="StyleUnderline"/>
        </w:rPr>
        <w:t>ignited</w:t>
      </w:r>
      <w:r w:rsidRPr="009D0B68">
        <w:rPr>
          <w:sz w:val="14"/>
        </w:rPr>
        <w:t xml:space="preserve"> not </w:t>
      </w:r>
      <w:r w:rsidRPr="009D0B68">
        <w:rPr>
          <w:rStyle w:val="StyleUnderline"/>
        </w:rPr>
        <w:t>by</w:t>
      </w:r>
      <w:r w:rsidRPr="009D0B68">
        <w:rPr>
          <w:sz w:val="14"/>
        </w:rPr>
        <w:t xml:space="preserve"> China or Russia, but by </w:t>
      </w:r>
      <w:r w:rsidRPr="009D0B68">
        <w:rPr>
          <w:rStyle w:val="StyleUnderline"/>
        </w:rPr>
        <w:t xml:space="preserve">the </w:t>
      </w:r>
      <w:r w:rsidRPr="009D0B68">
        <w:rPr>
          <w:rStyle w:val="Emphasis"/>
          <w:b w:val="0"/>
        </w:rPr>
        <w:t>U</w:t>
      </w:r>
      <w:r w:rsidRPr="009D0B68">
        <w:rPr>
          <w:sz w:val="14"/>
        </w:rPr>
        <w:t xml:space="preserve">nited </w:t>
      </w:r>
      <w:r w:rsidRPr="009D0B68">
        <w:rPr>
          <w:rStyle w:val="Emphasis"/>
          <w:b w:val="0"/>
        </w:rPr>
        <w:t>S</w:t>
      </w:r>
      <w:r w:rsidRPr="009D0B68">
        <w:rPr>
          <w:sz w:val="14"/>
        </w:rPr>
        <w:t xml:space="preserve">tates. In a particularly pointed speech on the topic in May, James </w:t>
      </w:r>
      <w:r w:rsidRPr="009D0B68">
        <w:rPr>
          <w:rStyle w:val="StyleUnderline"/>
        </w:rPr>
        <w:t>Russell of the Naval Postgraduate School</w:t>
      </w:r>
      <w:r w:rsidRPr="009D0B68">
        <w:rPr>
          <w:sz w:val="14"/>
        </w:rPr>
        <w:t xml:space="preserve"> in California </w:t>
      </w:r>
      <w:r w:rsidRPr="009D0B68">
        <w:rPr>
          <w:rStyle w:val="StyleUnderline"/>
        </w:rPr>
        <w:t>addressed</w:t>
      </w:r>
      <w:r w:rsidRPr="009D0B68">
        <w:rPr>
          <w:sz w:val="14"/>
        </w:rPr>
        <w:t xml:space="preserve"> what he called </w:t>
      </w:r>
      <w:r w:rsidRPr="009D0B68">
        <w:rPr>
          <w:rStyle w:val="StyleUnderline"/>
        </w:rPr>
        <w:t>the increasing militarization of international energy security. “Energy security is</w:t>
      </w:r>
      <w:r w:rsidRPr="009D0B68">
        <w:rPr>
          <w:sz w:val="14"/>
        </w:rPr>
        <w:t xml:space="preserve"> now </w:t>
      </w:r>
      <w:r w:rsidRPr="009D0B68">
        <w:rPr>
          <w:rStyle w:val="StyleUnderline"/>
        </w:rPr>
        <w:t>deemed</w:t>
      </w:r>
      <w:r w:rsidRPr="009D0B68">
        <w:rPr>
          <w:sz w:val="14"/>
        </w:rPr>
        <w:t xml:space="preserve"> so </w:t>
      </w:r>
      <w:r w:rsidRPr="009D0B68">
        <w:rPr>
          <w:rStyle w:val="Emphasis"/>
        </w:rPr>
        <w:t>central</w:t>
      </w:r>
      <w:r w:rsidRPr="009D0B68">
        <w:rPr>
          <w:rStyle w:val="StyleUnderline"/>
        </w:rPr>
        <w:t xml:space="preserve"> to ‘national security’</w:t>
      </w:r>
      <w:r w:rsidRPr="009D0B68">
        <w:rPr>
          <w:sz w:val="14"/>
        </w:rPr>
        <w:t xml:space="preserve"> that threats to the former are liable to be reflexively interpreted as threats to the latter,” he told a gathering at the James A. Baker Institute for Public Policy at Houston’s Rice University.6 </w:t>
      </w:r>
      <w:r w:rsidRPr="009D0B68">
        <w:rPr>
          <w:rStyle w:val="StyleUnderline"/>
        </w:rPr>
        <w:t xml:space="preserve">The possibility that a </w:t>
      </w:r>
      <w:r w:rsidRPr="009D0B68">
        <w:rPr>
          <w:rStyle w:val="Emphasis"/>
        </w:rPr>
        <w:t>large-scale war</w:t>
      </w:r>
      <w:r w:rsidRPr="009D0B68">
        <w:rPr>
          <w:rStyle w:val="StyleUnderline"/>
        </w:rPr>
        <w:t xml:space="preserve"> could break out over access to</w:t>
      </w:r>
      <w:r w:rsidRPr="009D0B68">
        <w:rPr>
          <w:sz w:val="14"/>
        </w:rPr>
        <w:t xml:space="preserve"> dwindling </w:t>
      </w:r>
      <w:r w:rsidRPr="009D0B68">
        <w:rPr>
          <w:rStyle w:val="StyleUnderline"/>
        </w:rPr>
        <w:t>energy resources</w:t>
      </w:r>
      <w:r w:rsidRPr="009D0B68">
        <w:rPr>
          <w:sz w:val="14"/>
        </w:rPr>
        <w:t>, he wrote, “</w:t>
      </w:r>
      <w:r w:rsidRPr="009D0B68">
        <w:rPr>
          <w:rStyle w:val="StyleUnderline"/>
        </w:rPr>
        <w:t xml:space="preserve">is one of the </w:t>
      </w:r>
      <w:r w:rsidRPr="009D0B68">
        <w:rPr>
          <w:rStyle w:val="Emphasis"/>
        </w:rPr>
        <w:t>most alarming prospects</w:t>
      </w:r>
      <w:r w:rsidRPr="009D0B68">
        <w:rPr>
          <w:rStyle w:val="StyleUnderline"/>
        </w:rPr>
        <w:t xml:space="preserve"> facing the current world system</w:t>
      </w:r>
      <w:r w:rsidRPr="009D0B68">
        <w:rPr>
          <w:sz w:val="14"/>
        </w:rPr>
        <w:t xml:space="preserve">.”7 Mr. Russell figures among </w:t>
      </w:r>
      <w:r w:rsidRPr="009D0B68">
        <w:rPr>
          <w:rStyle w:val="Emphasis"/>
        </w:rPr>
        <w:t>a growing pool of analysts</w:t>
      </w:r>
      <w:r w:rsidRPr="009D0B68">
        <w:rPr>
          <w:sz w:val="14"/>
        </w:rPr>
        <w:t xml:space="preserve"> who </w:t>
      </w:r>
      <w:r w:rsidRPr="009D0B68">
        <w:rPr>
          <w:rStyle w:val="StyleUnderline"/>
        </w:rPr>
        <w:t>worry</w:t>
      </w:r>
      <w:r w:rsidRPr="009D0B68">
        <w:rPr>
          <w:sz w:val="14"/>
        </w:rPr>
        <w:t xml:space="preserve"> in particular </w:t>
      </w:r>
      <w:r w:rsidRPr="009D0B68">
        <w:rPr>
          <w:rStyle w:val="StyleUnderline"/>
        </w:rPr>
        <w:t xml:space="preserve">about the psychological readiness of the </w:t>
      </w:r>
      <w:r w:rsidRPr="009D0B68">
        <w:rPr>
          <w:rStyle w:val="Emphasis"/>
          <w:b w:val="0"/>
        </w:rPr>
        <w:t>U</w:t>
      </w:r>
      <w:r w:rsidRPr="009D0B68">
        <w:rPr>
          <w:sz w:val="14"/>
        </w:rPr>
        <w:t xml:space="preserve">nited </w:t>
      </w:r>
      <w:r w:rsidRPr="009D0B68">
        <w:rPr>
          <w:rStyle w:val="Emphasis"/>
          <w:b w:val="0"/>
        </w:rPr>
        <w:t>S</w:t>
      </w:r>
      <w:r w:rsidRPr="009D0B68">
        <w:rPr>
          <w:sz w:val="14"/>
        </w:rPr>
        <w:t xml:space="preserve">tates </w:t>
      </w:r>
      <w:r w:rsidRPr="009D0B68">
        <w:rPr>
          <w:rStyle w:val="StyleUnderline"/>
        </w:rPr>
        <w:t xml:space="preserve">to </w:t>
      </w:r>
      <w:r w:rsidRPr="009D0B68">
        <w:rPr>
          <w:rStyle w:val="Emphasis"/>
        </w:rPr>
        <w:t>deal rationally</w:t>
      </w:r>
      <w:r w:rsidRPr="009D0B68">
        <w:rPr>
          <w:rStyle w:val="StyleUnderline"/>
        </w:rPr>
        <w:t xml:space="preserve"> with a </w:t>
      </w:r>
      <w:r w:rsidRPr="009D0B68">
        <w:rPr>
          <w:rStyle w:val="Emphasis"/>
        </w:rPr>
        <w:t>sustained oil shock</w:t>
      </w:r>
      <w:r w:rsidRPr="009D0B68">
        <w:rPr>
          <w:sz w:val="14"/>
        </w:rPr>
        <w:t xml:space="preserve">. Particularly troubling is the increasing perception within Congress that the financial side of the oil markets no longer functions rationally. It has either been taken over by speculators or is being manipulated, on the supply side, by producers who are holding back on pumping more oil in order to drive up the price. </w:t>
      </w:r>
      <w:r w:rsidRPr="009D0B68">
        <w:rPr>
          <w:rStyle w:val="Emphasis"/>
        </w:rPr>
        <w:t>A breakdown in trust for the oil markets</w:t>
      </w:r>
      <w:r w:rsidRPr="009D0B68">
        <w:rPr>
          <w:sz w:val="14"/>
        </w:rPr>
        <w:t xml:space="preserve">, these analysts fear, </w:t>
      </w:r>
      <w:r w:rsidRPr="009D0B68">
        <w:rPr>
          <w:rStyle w:val="StyleUnderline"/>
        </w:rPr>
        <w:t>could spur calls for</w:t>
      </w:r>
      <w:r w:rsidRPr="009D0B68">
        <w:rPr>
          <w:sz w:val="14"/>
        </w:rPr>
        <w:t xml:space="preserve"> government action—even </w:t>
      </w:r>
      <w:r w:rsidRPr="009D0B68">
        <w:rPr>
          <w:rStyle w:val="Emphasis"/>
        </w:rPr>
        <w:t>military intervention</w:t>
      </w:r>
      <w:r w:rsidRPr="009D0B68">
        <w:rPr>
          <w:sz w:val="14"/>
        </w:rPr>
        <w:t xml:space="preserve">. “The perceptive chasm in the United States between new [oil] market realities and their impact on the global distribution of power will one day close,” Mr. Russell said. “And when it does, look out.”8 The World at Peak: Taking the Dim View </w:t>
      </w:r>
      <w:proofErr w:type="gramStart"/>
      <w:r w:rsidRPr="009D0B68">
        <w:rPr>
          <w:sz w:val="14"/>
        </w:rPr>
        <w:t>For</w:t>
      </w:r>
      <w:proofErr w:type="gramEnd"/>
      <w:r w:rsidRPr="009D0B68">
        <w:rPr>
          <w:sz w:val="14"/>
        </w:rPr>
        <w:t xml:space="preserve"> years, skeptics scoffed at predictions that the United States would hit its own domestic oil production peak by sometime in the late 1960s. With its oil fields pumping full out, the U.S. in 1969 was providing an astonishing 25 percent of the world’s oil supply—a role no other country has ever come close to matching. U.S. production then peaked in December 1970, and has fallen steadily ever since, a shift that has dramatically altered America’s own sense of vulnerability and reordered its military priorities. During World War II, when its allies found their own oil supplies cut off by the war, the United States stepped in and made up the difference. Today it is able to meet less than a third of its own needs. A similar peak in worldwide production would have far more sweeping consequences. It would, for one, spell the end of the world’s unparalleled economic boom over the last century. It would also dramatically reorder the wobbly balance of power between nations as energy-challenged industrialized countries turn their sights on the oil-rich nations of the Middle East and Africa. In a peak oil future, the small, flattened, globalized world that has awed recent commentators would become decidedly round and very vast again. Oceans will reemerge as a hindrance to trade, instead of the conduit they have been for so long. </w:t>
      </w:r>
      <w:r w:rsidRPr="009D0B68">
        <w:rPr>
          <w:rStyle w:val="StyleUnderline"/>
        </w:rPr>
        <w:t>An energy-born jolt</w:t>
      </w:r>
      <w:r w:rsidRPr="009D0B68">
        <w:rPr>
          <w:sz w:val="14"/>
        </w:rPr>
        <w:t xml:space="preserve"> to the world economy would leave no corner of the globe untouched. Unable to pay their own fuel bills, the tiny Marshall Islands this summer faced the possibility of going entirely without power. That is a reality that </w:t>
      </w:r>
      <w:r w:rsidRPr="009D0B68">
        <w:rPr>
          <w:rStyle w:val="StyleUnderline"/>
        </w:rPr>
        <w:t xml:space="preserve">could sweep across many of the smallest and poorest countries in Africa, Asia, and Latin America, reversing many of the tentative gains in those regions and stirring </w:t>
      </w:r>
      <w:r w:rsidRPr="009D0B68">
        <w:rPr>
          <w:rStyle w:val="Emphasis"/>
        </w:rPr>
        <w:t>deep social unrest</w:t>
      </w:r>
      <w:r w:rsidRPr="009D0B68">
        <w:rPr>
          <w:sz w:val="14"/>
        </w:rPr>
        <w:t xml:space="preserve">. Large patches of the world rely almost entirely on diesel-powered generators for what skimpy electricity they now have. Those generators are the first to run empty as prices soar. A British parliamentary report released in June on “The Impact of Peak Oil on International Development” concluded that “the deepening energy crisis has the potential to make poverty a permanent state for a growing number of people, undoing the development efforts of a generation.”9 We are seeing some of the consequences already in </w:t>
      </w:r>
      <w:r w:rsidRPr="009D0B68">
        <w:rPr>
          <w:rStyle w:val="StyleUnderline"/>
        </w:rPr>
        <w:t>Pakistan</w:t>
      </w:r>
      <w:r w:rsidRPr="009D0B68">
        <w:rPr>
          <w:sz w:val="14"/>
        </w:rPr>
        <w:t xml:space="preserve"> – a country of huge strategic importance, </w:t>
      </w:r>
      <w:r w:rsidRPr="009D0B68">
        <w:rPr>
          <w:rStyle w:val="StyleUnderline"/>
        </w:rPr>
        <w:t xml:space="preserve">with its </w:t>
      </w:r>
      <w:r w:rsidRPr="009D0B68">
        <w:rPr>
          <w:rStyle w:val="Emphasis"/>
        </w:rPr>
        <w:t>own stash of nuclear weapons</w:t>
      </w:r>
      <w:r w:rsidRPr="009D0B68">
        <w:rPr>
          <w:sz w:val="14"/>
        </w:rPr>
        <w:t xml:space="preserve"> – that </w:t>
      </w:r>
      <w:r w:rsidRPr="009D0B68">
        <w:rPr>
          <w:rStyle w:val="StyleUnderline"/>
        </w:rPr>
        <w:t>is</w:t>
      </w:r>
      <w:r w:rsidRPr="009D0B68">
        <w:rPr>
          <w:sz w:val="14"/>
        </w:rPr>
        <w:t xml:space="preserve"> now </w:t>
      </w:r>
      <w:r w:rsidRPr="009D0B68">
        <w:rPr>
          <w:rStyle w:val="StyleUnderline"/>
        </w:rPr>
        <w:t xml:space="preserve">in the grips of </w:t>
      </w:r>
      <w:r w:rsidRPr="009D0B68">
        <w:rPr>
          <w:rStyle w:val="StyleUnderline"/>
        </w:rPr>
        <w:lastRenderedPageBreak/>
        <w:t xml:space="preserve">a </w:t>
      </w:r>
      <w:r w:rsidRPr="009D0B68">
        <w:rPr>
          <w:rStyle w:val="Emphasis"/>
        </w:rPr>
        <w:t>severe energy crisis</w:t>
      </w:r>
      <w:r w:rsidRPr="009D0B68">
        <w:rPr>
          <w:rStyle w:val="StyleUnderline"/>
        </w:rPr>
        <w:t>. By crippling the</w:t>
      </w:r>
      <w:r w:rsidRPr="009D0B68">
        <w:rPr>
          <w:sz w:val="14"/>
        </w:rPr>
        <w:t xml:space="preserve"> country’s </w:t>
      </w:r>
      <w:r w:rsidRPr="009D0B68">
        <w:rPr>
          <w:rStyle w:val="StyleUnderline"/>
        </w:rPr>
        <w:t>economy</w:t>
      </w:r>
      <w:r w:rsidRPr="009D0B68">
        <w:rPr>
          <w:sz w:val="14"/>
        </w:rPr>
        <w:t xml:space="preserve">, battering the stock market, and spurring mass protests, </w:t>
      </w:r>
      <w:r w:rsidRPr="009D0B68">
        <w:rPr>
          <w:rStyle w:val="StyleUnderline"/>
        </w:rPr>
        <w:t>Pakistan’s</w:t>
      </w:r>
      <w:r w:rsidRPr="009D0B68">
        <w:rPr>
          <w:sz w:val="14"/>
        </w:rPr>
        <w:t xml:space="preserve"> power </w:t>
      </w:r>
      <w:r w:rsidRPr="009D0B68">
        <w:rPr>
          <w:rStyle w:val="StyleUnderline"/>
        </w:rPr>
        <w:t xml:space="preserve">shortages could end up giving the </w:t>
      </w:r>
      <w:proofErr w:type="gramStart"/>
      <w:r w:rsidRPr="009D0B68">
        <w:rPr>
          <w:rStyle w:val="StyleUnderline"/>
        </w:rPr>
        <w:t>country’s</w:t>
      </w:r>
      <w:proofErr w:type="gramEnd"/>
      <w:r w:rsidRPr="009D0B68">
        <w:rPr>
          <w:rStyle w:val="StyleUnderline"/>
        </w:rPr>
        <w:t xml:space="preserve"> Islamic parties the </w:t>
      </w:r>
      <w:r w:rsidRPr="009D0B68">
        <w:rPr>
          <w:rStyle w:val="Emphasis"/>
        </w:rPr>
        <w:t>leverage</w:t>
      </w:r>
      <w:r w:rsidRPr="009D0B68">
        <w:rPr>
          <w:rStyle w:val="StyleUnderline"/>
        </w:rPr>
        <w:t xml:space="preserve"> they have long needed to </w:t>
      </w:r>
      <w:r w:rsidRPr="009D0B68">
        <w:rPr>
          <w:rStyle w:val="Emphasis"/>
        </w:rPr>
        <w:t>take power</w:t>
      </w:r>
      <w:r w:rsidRPr="009D0B68">
        <w:rPr>
          <w:sz w:val="14"/>
        </w:rPr>
        <w:t xml:space="preserve">. It’s not hard to imagine similar scenarios playing out in dozens of other developing countries. Deepening economic unrest will put an enormous strain on the United Nations and other international aid agencies. Anyone who has ever visited a major UN relief hub knows that their fleets of Land Rovers, jumbo jets and prop planes have a military size thirst for fuel. Aid agency budgets will come under unprecedented pressure just as the need for international aid skyrockets and donor countries themselves feel pressed for cash. A peaking of oil supplies could also hasten the impact of global climate change by dramatically driving up the use of coal for power generation in much of the world. A weakened world economy would also put in jeopardy the massively expensive projects, such as carbon capture and </w:t>
      </w:r>
      <w:proofErr w:type="gramStart"/>
      <w:r w:rsidRPr="009D0B68">
        <w:rPr>
          <w:sz w:val="14"/>
        </w:rPr>
        <w:t>storage, that</w:t>
      </w:r>
      <w:proofErr w:type="gramEnd"/>
      <w:r w:rsidRPr="009D0B68">
        <w:rPr>
          <w:sz w:val="14"/>
        </w:rPr>
        <w:t xml:space="preserve"> many experts look to for a reduction in industrial emissions. So on top of the strains caused by scarce fossil fuels, the world may also have to grapple with the destabilizing effects of more rapid desertification, dwindling fisheries, and strained food supplies. </w:t>
      </w:r>
      <w:r w:rsidRPr="009D0B68">
        <w:rPr>
          <w:rStyle w:val="StyleUnderline"/>
        </w:rPr>
        <w:t>An oil-constricted world will</w:t>
      </w:r>
      <w:r w:rsidRPr="009D0B68">
        <w:rPr>
          <w:sz w:val="14"/>
        </w:rPr>
        <w:t xml:space="preserve"> also </w:t>
      </w:r>
      <w:r w:rsidRPr="009D0B68">
        <w:rPr>
          <w:rStyle w:val="Emphasis"/>
        </w:rPr>
        <w:t>stir perilous frictions</w:t>
      </w:r>
      <w:r w:rsidRPr="009D0B68">
        <w:rPr>
          <w:rStyle w:val="StyleUnderline"/>
        </w:rPr>
        <w:t xml:space="preserve"> between haves and have-nots</w:t>
      </w:r>
      <w:r w:rsidRPr="009D0B68">
        <w:rPr>
          <w:sz w:val="14"/>
        </w:rPr>
        <w:t>. The vast majority of all the world’s known oil reserves is now in the hands of national oil companies, largely in countries with corrupt and autocratic governments. Many of these governments—</w:t>
      </w:r>
      <w:r w:rsidRPr="009D0B68">
        <w:rPr>
          <w:rStyle w:val="StyleUnderline"/>
        </w:rPr>
        <w:t>Iran and Venezuela</w:t>
      </w:r>
      <w:r w:rsidRPr="009D0B68">
        <w:rPr>
          <w:sz w:val="14"/>
        </w:rPr>
        <w:t xml:space="preserve"> top the list—</w:t>
      </w:r>
      <w:r w:rsidRPr="009D0B68">
        <w:rPr>
          <w:rStyle w:val="StyleUnderline"/>
        </w:rPr>
        <w:t>are</w:t>
      </w:r>
      <w:r w:rsidRPr="009D0B68">
        <w:rPr>
          <w:sz w:val="14"/>
        </w:rPr>
        <w:t xml:space="preserve"> now seen as </w:t>
      </w:r>
      <w:r w:rsidRPr="009D0B68">
        <w:rPr>
          <w:rStyle w:val="StyleUnderline"/>
        </w:rPr>
        <w:t xml:space="preserve">antagonists of the </w:t>
      </w:r>
      <w:r w:rsidRPr="009D0B68">
        <w:rPr>
          <w:rStyle w:val="Emphasis"/>
          <w:b w:val="0"/>
        </w:rPr>
        <w:t>U</w:t>
      </w:r>
      <w:r w:rsidRPr="009D0B68">
        <w:rPr>
          <w:sz w:val="14"/>
        </w:rPr>
        <w:t xml:space="preserve">nited </w:t>
      </w:r>
      <w:r w:rsidRPr="009D0B68">
        <w:rPr>
          <w:rStyle w:val="StyleUnderline"/>
        </w:rPr>
        <w:t>S</w:t>
      </w:r>
      <w:r w:rsidRPr="009D0B68">
        <w:rPr>
          <w:sz w:val="14"/>
        </w:rPr>
        <w:t xml:space="preserve">tates. </w:t>
      </w:r>
      <w:r w:rsidRPr="009D0B68">
        <w:rPr>
          <w:rStyle w:val="StyleUnderline"/>
        </w:rPr>
        <w:t xml:space="preserve">Tightened oil supplies will substantially </w:t>
      </w:r>
      <w:r w:rsidRPr="009D0B68">
        <w:rPr>
          <w:rStyle w:val="Emphasis"/>
        </w:rPr>
        <w:t>boost these countries’ political leverage</w:t>
      </w:r>
      <w:r w:rsidRPr="009D0B68">
        <w:rPr>
          <w:sz w:val="14"/>
        </w:rPr>
        <w:t xml:space="preserve">, but that enhanced power will carry its own peril. Playing the oil card when nations are scrambling for every barrel will be a far more serious matter that at any time in the past. The European continent could also undergo a profound shift as its needs—and sources of energy—diverge all the more from those of the United States. A conservation-oriented Europe (oil demand is on the decline in almost every EU country) will look all the more askance at what it sees as the gluttonous habits of the United States. At the same time, Europe’s governments may have little choice but to shy from any political confrontations with its principal energy supplier, Russia. An energy-restricted future will greatly enhance Russia’s clout within settings like the UN Security Council but also in its dealings with both Europe and China. Abundant oil and gas have fueled Russia’s return to power over the last decade, giving it renewed standing within the UN and increasing sway over European capitals. The peak oil threat is already sending shivers through the big developing countries of China and India, whose propulsive growth (and own internal stability) requires massive doses of energy. </w:t>
      </w:r>
      <w:r w:rsidRPr="009D0B68">
        <w:rPr>
          <w:rStyle w:val="StyleUnderline"/>
        </w:rPr>
        <w:t xml:space="preserve">For Beijing, running low on fuel spells </w:t>
      </w:r>
      <w:r w:rsidRPr="009D0B68">
        <w:rPr>
          <w:rStyle w:val="Emphasis"/>
        </w:rPr>
        <w:t>economic chaos</w:t>
      </w:r>
      <w:r w:rsidRPr="009D0B68">
        <w:rPr>
          <w:rStyle w:val="StyleUnderline"/>
        </w:rPr>
        <w:t xml:space="preserve"> and </w:t>
      </w:r>
      <w:r w:rsidRPr="009D0B68">
        <w:rPr>
          <w:rStyle w:val="Emphasis"/>
        </w:rPr>
        <w:t>internal strife</w:t>
      </w:r>
      <w:r w:rsidRPr="009D0B68">
        <w:rPr>
          <w:sz w:val="14"/>
        </w:rPr>
        <w:t xml:space="preserve">, which in turn spawns images of insurrection and a breaking up of the continent sized country. </w:t>
      </w:r>
      <w:r w:rsidRPr="009D0B68">
        <w:rPr>
          <w:rStyle w:val="StyleUnderline"/>
        </w:rPr>
        <w:t>Slumping oil supplies will</w:t>
      </w:r>
      <w:r w:rsidRPr="009D0B68">
        <w:rPr>
          <w:sz w:val="14"/>
        </w:rPr>
        <w:t xml:space="preserve"> automatically </w:t>
      </w:r>
      <w:r w:rsidRPr="009D0B68">
        <w:rPr>
          <w:rStyle w:val="StyleUnderline"/>
        </w:rPr>
        <w:t>pit</w:t>
      </w:r>
      <w:r w:rsidRPr="009D0B68">
        <w:rPr>
          <w:sz w:val="14"/>
        </w:rPr>
        <w:t xml:space="preserve"> the two largest energy consumers—</w:t>
      </w:r>
      <w:r w:rsidRPr="009D0B68">
        <w:rPr>
          <w:rStyle w:val="StyleUnderline"/>
        </w:rPr>
        <w:t xml:space="preserve">the </w:t>
      </w:r>
      <w:r w:rsidRPr="009D0B68">
        <w:rPr>
          <w:rStyle w:val="Emphasis"/>
          <w:b w:val="0"/>
        </w:rPr>
        <w:t>U</w:t>
      </w:r>
      <w:r w:rsidRPr="009D0B68">
        <w:rPr>
          <w:sz w:val="14"/>
        </w:rPr>
        <w:t xml:space="preserve">nited </w:t>
      </w:r>
      <w:r w:rsidRPr="009D0B68">
        <w:rPr>
          <w:rStyle w:val="Emphasis"/>
          <w:b w:val="0"/>
        </w:rPr>
        <w:t>S</w:t>
      </w:r>
      <w:r w:rsidRPr="009D0B68">
        <w:rPr>
          <w:sz w:val="14"/>
        </w:rPr>
        <w:t xml:space="preserve">tates </w:t>
      </w:r>
      <w:r w:rsidRPr="009D0B68">
        <w:rPr>
          <w:rStyle w:val="StyleUnderline"/>
        </w:rPr>
        <w:t xml:space="preserve">and China—against one another in </w:t>
      </w:r>
      <w:r w:rsidRPr="009D0B68">
        <w:rPr>
          <w:rStyle w:val="Emphasis"/>
        </w:rPr>
        <w:t>competition over supplies</w:t>
      </w:r>
      <w:r w:rsidRPr="009D0B68">
        <w:rPr>
          <w:sz w:val="14"/>
        </w:rPr>
        <w:t xml:space="preserve"> in South America, West Africa, the Middle East, and Central Asia. </w:t>
      </w:r>
      <w:r w:rsidRPr="009D0B68">
        <w:rPr>
          <w:rStyle w:val="StyleUnderline"/>
        </w:rPr>
        <w:t>China is</w:t>
      </w:r>
      <w:r w:rsidRPr="009D0B68">
        <w:rPr>
          <w:sz w:val="14"/>
        </w:rPr>
        <w:t xml:space="preserve"> already </w:t>
      </w:r>
      <w:r w:rsidRPr="009D0B68">
        <w:rPr>
          <w:rStyle w:val="Emphasis"/>
        </w:rPr>
        <w:t>taking this competition very seriously</w:t>
      </w:r>
      <w:r w:rsidRPr="009D0B68">
        <w:rPr>
          <w:sz w:val="14"/>
        </w:rPr>
        <w:t xml:space="preserve">. It doesn’t require much of a leap to imagine a Cold War-style scramble between Washington and Beijing—not for like-minded allies this time but simply for reliable and tested suppliers of oil. </w:t>
      </w:r>
      <w:r w:rsidRPr="009D0B68">
        <w:rPr>
          <w:rStyle w:val="StyleUnderline"/>
        </w:rPr>
        <w:t>One region that offers</w:t>
      </w:r>
      <w:r w:rsidRPr="009D0B68">
        <w:rPr>
          <w:sz w:val="14"/>
        </w:rPr>
        <w:t xml:space="preserve"> promise and </w:t>
      </w:r>
      <w:r w:rsidRPr="009D0B68">
        <w:rPr>
          <w:rStyle w:val="StyleUnderline"/>
        </w:rPr>
        <w:t>peril</w:t>
      </w:r>
      <w:r w:rsidRPr="009D0B68">
        <w:rPr>
          <w:sz w:val="14"/>
        </w:rPr>
        <w:t xml:space="preserve"> in almost equal measure </w:t>
      </w:r>
      <w:r w:rsidRPr="009D0B68">
        <w:rPr>
          <w:rStyle w:val="StyleUnderline"/>
        </w:rPr>
        <w:t>is the Artic</w:t>
      </w:r>
      <w:r w:rsidRPr="009D0B68">
        <w:rPr>
          <w:sz w:val="14"/>
        </w:rPr>
        <w:t xml:space="preserve">, which many in the oil industry consider the last big basin of untapped hydrocarbon riches. But </w:t>
      </w:r>
      <w:r w:rsidRPr="009D0B68">
        <w:rPr>
          <w:rStyle w:val="StyleUnderline"/>
        </w:rPr>
        <w:t>the Artic remains an ungoverned ocean</w:t>
      </w:r>
      <w:r w:rsidRPr="009D0B68">
        <w:rPr>
          <w:sz w:val="14"/>
        </w:rPr>
        <w:t xml:space="preserve"> whose legal status couldn’t be less clear, especially so long as the United States continues to remain outside the international Law of the Sea Treaty. A</w:t>
      </w:r>
      <w:r w:rsidRPr="009D0B68">
        <w:rPr>
          <w:rStyle w:val="StyleUnderline"/>
        </w:rPr>
        <w:t xml:space="preserve">s the ices there recede, the risk increases that a scramble for assets in the Arctic could </w:t>
      </w:r>
      <w:r w:rsidRPr="009D0B68">
        <w:rPr>
          <w:rStyle w:val="Emphasis"/>
        </w:rPr>
        <w:t>turn nasty</w:t>
      </w:r>
      <w:r w:rsidRPr="009D0B68">
        <w:rPr>
          <w:sz w:val="14"/>
        </w:rPr>
        <w:t>.</w:t>
      </w:r>
      <w:r>
        <w:rPr>
          <w:sz w:val="14"/>
        </w:rPr>
        <w:t xml:space="preserve"> </w:t>
      </w:r>
    </w:p>
    <w:p w:rsidR="009D0B68" w:rsidRPr="00B46D4F" w:rsidRDefault="009D0B68" w:rsidP="00B46D4F">
      <w:pPr>
        <w:rPr>
          <w:rStyle w:val="StyleUnderline"/>
        </w:rPr>
      </w:pPr>
    </w:p>
    <w:p w:rsidR="00D96AA8" w:rsidRPr="009F64B1" w:rsidRDefault="00AC2046" w:rsidP="00D96AA8">
      <w:pPr>
        <w:pStyle w:val="Heading3"/>
        <w:rPr>
          <w:rFonts w:asciiTheme="minorHAnsi" w:hAnsiTheme="minorHAnsi" w:cs="Times New Roman"/>
        </w:rPr>
      </w:pPr>
      <w:r>
        <w:rPr>
          <w:rFonts w:asciiTheme="minorHAnsi" w:hAnsiTheme="minorHAnsi" w:cs="Times New Roman"/>
        </w:rPr>
        <w:lastRenderedPageBreak/>
        <w:t>Asia Pivot</w:t>
      </w:r>
    </w:p>
    <w:p w:rsidR="00D96AA8" w:rsidRPr="009F64B1" w:rsidRDefault="00D96AA8" w:rsidP="00D96AA8">
      <w:pPr>
        <w:pStyle w:val="Heading4"/>
        <w:rPr>
          <w:rStyle w:val="Style13ptBold"/>
          <w:rFonts w:asciiTheme="minorHAnsi" w:hAnsiTheme="minorHAnsi" w:cs="Times New Roman"/>
          <w:b/>
        </w:rPr>
      </w:pPr>
      <w:r w:rsidRPr="009F64B1">
        <w:rPr>
          <w:rStyle w:val="Style13ptBold"/>
          <w:rFonts w:asciiTheme="minorHAnsi" w:hAnsiTheme="minorHAnsi" w:cs="Times New Roman"/>
          <w:b/>
        </w:rPr>
        <w:t>Successful deal stabilizes regional conflict and creates channels of communications necessary for counter-terrorism efforts to be effective in the Middle East</w:t>
      </w:r>
    </w:p>
    <w:p w:rsidR="00D96AA8" w:rsidRPr="009F64B1" w:rsidRDefault="00D96AA8" w:rsidP="00D96AA8">
      <w:pPr>
        <w:rPr>
          <w:rFonts w:asciiTheme="minorHAnsi" w:hAnsiTheme="minorHAnsi" w:cs="Times New Roman"/>
        </w:rPr>
      </w:pPr>
      <w:r w:rsidRPr="009F64B1">
        <w:rPr>
          <w:rStyle w:val="Style13ptBold"/>
          <w:rFonts w:asciiTheme="minorHAnsi" w:hAnsiTheme="minorHAnsi" w:cs="Times New Roman"/>
        </w:rPr>
        <w:t>Poll 6-10-15</w:t>
      </w:r>
      <w:r w:rsidRPr="009F64B1">
        <w:rPr>
          <w:rFonts w:asciiTheme="minorHAnsi" w:hAnsiTheme="minorHAnsi" w:cs="Times New Roman"/>
        </w:rPr>
        <w:t xml:space="preserve"> </w:t>
      </w:r>
      <w:r w:rsidRPr="009F64B1">
        <w:rPr>
          <w:rFonts w:asciiTheme="minorHAnsi" w:hAnsiTheme="minorHAnsi" w:cs="Times New Roman"/>
          <w:sz w:val="16"/>
        </w:rPr>
        <w:t xml:space="preserve">(Erin, writer for the National Iranian American Council, citing Mark Fitzpatrick, the director of the Non-Proliferation and Disarmament </w:t>
      </w:r>
      <w:proofErr w:type="spellStart"/>
      <w:r w:rsidRPr="009F64B1">
        <w:rPr>
          <w:rFonts w:asciiTheme="minorHAnsi" w:hAnsiTheme="minorHAnsi" w:cs="Times New Roman"/>
          <w:sz w:val="16"/>
        </w:rPr>
        <w:t>Programme</w:t>
      </w:r>
      <w:proofErr w:type="spellEnd"/>
      <w:r w:rsidRPr="009F64B1">
        <w:rPr>
          <w:rFonts w:asciiTheme="minorHAnsi" w:hAnsiTheme="minorHAnsi" w:cs="Times New Roman"/>
          <w:sz w:val="16"/>
        </w:rPr>
        <w:t xml:space="preserve"> at the International Institute for Strategic Studies and Dr. </w:t>
      </w:r>
      <w:proofErr w:type="spellStart"/>
      <w:r w:rsidRPr="009F64B1">
        <w:rPr>
          <w:rFonts w:asciiTheme="minorHAnsi" w:hAnsiTheme="minorHAnsi" w:cs="Times New Roman"/>
          <w:sz w:val="16"/>
        </w:rPr>
        <w:t>Trita</w:t>
      </w:r>
      <w:proofErr w:type="spellEnd"/>
      <w:r w:rsidRPr="009F64B1">
        <w:rPr>
          <w:rFonts w:asciiTheme="minorHAnsi" w:hAnsiTheme="minorHAnsi" w:cs="Times New Roman"/>
          <w:sz w:val="16"/>
        </w:rPr>
        <w:t xml:space="preserve"> </w:t>
      </w:r>
      <w:proofErr w:type="spellStart"/>
      <w:r w:rsidRPr="009F64B1">
        <w:rPr>
          <w:rFonts w:asciiTheme="minorHAnsi" w:hAnsiTheme="minorHAnsi" w:cs="Times New Roman"/>
          <w:sz w:val="16"/>
        </w:rPr>
        <w:t>Parsi</w:t>
      </w:r>
      <w:proofErr w:type="spellEnd"/>
      <w:r w:rsidRPr="009F64B1">
        <w:rPr>
          <w:rFonts w:asciiTheme="minorHAnsi" w:hAnsiTheme="minorHAnsi" w:cs="Times New Roman"/>
          <w:sz w:val="16"/>
        </w:rPr>
        <w:t xml:space="preserve">, founder and president of the National Iranian American Council, “Iran Deal Can Help Disentangle Regional Conflicts”, </w:t>
      </w:r>
      <w:hyperlink r:id="rId31" w:history="1">
        <w:r w:rsidRPr="009F64B1">
          <w:rPr>
            <w:rStyle w:val="Hyperlink"/>
            <w:rFonts w:asciiTheme="minorHAnsi" w:hAnsiTheme="minorHAnsi" w:cs="Times New Roman"/>
            <w:sz w:val="16"/>
          </w:rPr>
          <w:t>http://www.niacouncil.org/iran-deal-can-help-disentangle-regional-conflicts/</w:t>
        </w:r>
      </w:hyperlink>
      <w:r w:rsidRPr="009F64B1">
        <w:rPr>
          <w:rFonts w:asciiTheme="minorHAnsi" w:hAnsiTheme="minorHAnsi" w:cs="Times New Roman"/>
          <w:sz w:val="16"/>
        </w:rPr>
        <w:t>)</w:t>
      </w:r>
    </w:p>
    <w:p w:rsidR="00D96AA8" w:rsidRDefault="00D96AA8" w:rsidP="00B46D4F">
      <w:pPr>
        <w:rPr>
          <w:rStyle w:val="StyleUnderline"/>
        </w:rPr>
      </w:pPr>
      <w:r w:rsidRPr="009F64B1">
        <w:rPr>
          <w:rFonts w:asciiTheme="minorHAnsi" w:hAnsiTheme="minorHAnsi" w:cs="Times New Roman"/>
          <w:sz w:val="16"/>
        </w:rPr>
        <w:t xml:space="preserve">Washington, D.C.— </w:t>
      </w:r>
      <w:r w:rsidRPr="00B46D4F">
        <w:rPr>
          <w:rStyle w:val="StyleUnderline"/>
        </w:rPr>
        <w:t>A successful nuclear deal</w:t>
      </w:r>
      <w:r w:rsidRPr="009F64B1">
        <w:rPr>
          <w:rFonts w:asciiTheme="minorHAnsi" w:hAnsiTheme="minorHAnsi" w:cs="Times New Roman"/>
          <w:sz w:val="16"/>
        </w:rPr>
        <w:t xml:space="preserve"> </w:t>
      </w:r>
      <w:r w:rsidRPr="00B46D4F">
        <w:rPr>
          <w:rStyle w:val="StyleUnderline"/>
        </w:rPr>
        <w:t>with Iran would enable the US to begin to adopt a more balanced foreign policy</w:t>
      </w:r>
      <w:r w:rsidRPr="009F64B1">
        <w:rPr>
          <w:rFonts w:asciiTheme="minorHAnsi" w:hAnsiTheme="minorHAnsi" w:cs="Times New Roman"/>
          <w:sz w:val="16"/>
        </w:rPr>
        <w:t xml:space="preserve"> approach </w:t>
      </w:r>
      <w:r w:rsidRPr="00B46D4F">
        <w:rPr>
          <w:rStyle w:val="StyleUnderline"/>
        </w:rPr>
        <w:t>in the Middle East, helping it to finally disentangle itself from the ever-widening conflicts of the region</w:t>
      </w:r>
      <w:r w:rsidRPr="009F64B1">
        <w:rPr>
          <w:rFonts w:asciiTheme="minorHAnsi" w:hAnsiTheme="minorHAnsi" w:cs="Times New Roman"/>
          <w:sz w:val="16"/>
        </w:rPr>
        <w:t xml:space="preserve">. That was </w:t>
      </w:r>
      <w:r w:rsidRPr="00B46D4F">
        <w:rPr>
          <w:rStyle w:val="StyleUnderline"/>
        </w:rPr>
        <w:t xml:space="preserve">according to Mark Fitzpatrick, the director of the Non-Proliferation and Disarmament </w:t>
      </w:r>
      <w:proofErr w:type="spellStart"/>
      <w:r w:rsidRPr="00B46D4F">
        <w:rPr>
          <w:rStyle w:val="StyleUnderline"/>
        </w:rPr>
        <w:t>Programme</w:t>
      </w:r>
      <w:proofErr w:type="spellEnd"/>
      <w:r w:rsidRPr="00B46D4F">
        <w:rPr>
          <w:rStyle w:val="StyleUnderline"/>
        </w:rPr>
        <w:t xml:space="preserve"> at the International Institute for Strategic Studies (IISS), and Dr. </w:t>
      </w:r>
      <w:proofErr w:type="spellStart"/>
      <w:r w:rsidRPr="00B46D4F">
        <w:rPr>
          <w:rStyle w:val="StyleUnderline"/>
        </w:rPr>
        <w:t>Trita</w:t>
      </w:r>
      <w:proofErr w:type="spellEnd"/>
      <w:r w:rsidRPr="00B46D4F">
        <w:rPr>
          <w:rStyle w:val="StyleUnderline"/>
        </w:rPr>
        <w:t xml:space="preserve"> </w:t>
      </w:r>
      <w:proofErr w:type="spellStart"/>
      <w:r w:rsidRPr="00B46D4F">
        <w:rPr>
          <w:rStyle w:val="StyleUnderline"/>
        </w:rPr>
        <w:t>Parsi</w:t>
      </w:r>
      <w:proofErr w:type="spellEnd"/>
      <w:r w:rsidRPr="00B46D4F">
        <w:rPr>
          <w:rStyle w:val="StyleUnderline"/>
        </w:rPr>
        <w:t>, the founder and president of the National Iranian American Council, in discussion</w:t>
      </w:r>
      <w:r w:rsidRPr="009F64B1">
        <w:rPr>
          <w:rFonts w:asciiTheme="minorHAnsi" w:hAnsiTheme="minorHAnsi" w:cs="Times New Roman"/>
          <w:sz w:val="16"/>
        </w:rPr>
        <w:t xml:space="preserve"> at the IISS </w:t>
      </w:r>
      <w:r w:rsidRPr="00B46D4F">
        <w:rPr>
          <w:rStyle w:val="StyleUnderline"/>
        </w:rPr>
        <w:t>last week</w:t>
      </w:r>
      <w:r w:rsidRPr="009F64B1">
        <w:rPr>
          <w:rFonts w:asciiTheme="minorHAnsi" w:hAnsiTheme="minorHAnsi" w:cs="Times New Roman"/>
          <w:sz w:val="16"/>
        </w:rPr>
        <w:t xml:space="preserve">. </w:t>
      </w:r>
      <w:r w:rsidRPr="00B46D4F">
        <w:rPr>
          <w:rStyle w:val="StyleUnderline"/>
        </w:rPr>
        <w:t>The two</w:t>
      </w:r>
      <w:r w:rsidRPr="009F64B1">
        <w:rPr>
          <w:rFonts w:asciiTheme="minorHAnsi" w:hAnsiTheme="minorHAnsi" w:cs="Times New Roman"/>
          <w:sz w:val="16"/>
        </w:rPr>
        <w:t xml:space="preserve"> discussants </w:t>
      </w:r>
      <w:r w:rsidRPr="00B46D4F">
        <w:rPr>
          <w:rStyle w:val="StyleUnderline"/>
        </w:rPr>
        <w:t>focused on how an Iran nuclear deal could have positive, far-reaching geopolitical implications beyond the current nuclear-proliferation concerns</w:t>
      </w:r>
      <w:r w:rsidRPr="009F64B1">
        <w:rPr>
          <w:rFonts w:asciiTheme="minorHAnsi" w:hAnsiTheme="minorHAnsi" w:cs="Times New Roman"/>
          <w:sz w:val="16"/>
        </w:rPr>
        <w:t xml:space="preserve">. If agreed to, </w:t>
      </w:r>
      <w:r w:rsidRPr="00B46D4F">
        <w:rPr>
          <w:rStyle w:val="StyleUnderline"/>
        </w:rPr>
        <w:t>a nuclear deal could open a new dialogue between the US and Iran to help to stabilize the war-torn Middle East, Fitzpatrick said.</w:t>
      </w:r>
      <w:r w:rsidRPr="009F64B1">
        <w:rPr>
          <w:rFonts w:asciiTheme="minorHAnsi" w:hAnsiTheme="minorHAnsi" w:cs="Times New Roman"/>
          <w:sz w:val="16"/>
        </w:rPr>
        <w:t xml:space="preserve"> </w:t>
      </w:r>
      <w:r w:rsidRPr="00B46D4F">
        <w:rPr>
          <w:rStyle w:val="StyleUnderline"/>
        </w:rPr>
        <w:t>The countries could potentially cooperate on issues such as anti-narcotics trafficking, poverty alleviation, female empowerment and halting the spread of the Islamic State.</w:t>
      </w:r>
      <w:r w:rsidRPr="009F64B1">
        <w:rPr>
          <w:rFonts w:asciiTheme="minorHAnsi" w:hAnsiTheme="minorHAnsi" w:cs="Times New Roman"/>
          <w:sz w:val="16"/>
        </w:rPr>
        <w:t xml:space="preserve"> </w:t>
      </w:r>
      <w:r w:rsidRPr="00B46D4F">
        <w:rPr>
          <w:rStyle w:val="StyleUnderline"/>
        </w:rPr>
        <w:t>The US military and Iran have both been working to impede the progress of ISIS</w:t>
      </w:r>
      <w:r w:rsidRPr="009F64B1">
        <w:rPr>
          <w:rFonts w:asciiTheme="minorHAnsi" w:hAnsiTheme="minorHAnsi" w:cs="Times New Roman"/>
          <w:sz w:val="16"/>
        </w:rPr>
        <w:t xml:space="preserve">. </w:t>
      </w:r>
      <w:r w:rsidRPr="00B46D4F">
        <w:rPr>
          <w:rStyle w:val="StyleUnderline"/>
        </w:rPr>
        <w:t>The two countries have been collaborating indirect</w:t>
      </w:r>
      <w:r w:rsidRPr="009F64B1">
        <w:rPr>
          <w:rFonts w:asciiTheme="minorHAnsi" w:hAnsiTheme="minorHAnsi" w:cs="Times New Roman"/>
          <w:sz w:val="16"/>
        </w:rPr>
        <w:t>l</w:t>
      </w:r>
      <w:r w:rsidRPr="00B46D4F">
        <w:rPr>
          <w:rStyle w:val="StyleUnderline"/>
        </w:rPr>
        <w:t xml:space="preserve">y </w:t>
      </w:r>
      <w:r w:rsidRPr="009F64B1">
        <w:rPr>
          <w:rFonts w:asciiTheme="minorHAnsi" w:hAnsiTheme="minorHAnsi" w:cs="Times New Roman"/>
          <w:sz w:val="16"/>
        </w:rPr>
        <w:t xml:space="preserve">on the fight against ISIS through Iraq’s government, </w:t>
      </w:r>
      <w:r w:rsidRPr="00B46D4F">
        <w:rPr>
          <w:rStyle w:val="StyleUnderline"/>
        </w:rPr>
        <w:t xml:space="preserve">according to Dr. </w:t>
      </w:r>
      <w:proofErr w:type="spellStart"/>
      <w:r w:rsidRPr="00B46D4F">
        <w:rPr>
          <w:rStyle w:val="StyleUnderline"/>
        </w:rPr>
        <w:t>Parsi</w:t>
      </w:r>
      <w:proofErr w:type="spellEnd"/>
      <w:r w:rsidRPr="00B46D4F">
        <w:rPr>
          <w:rStyle w:val="StyleUnderline"/>
        </w:rPr>
        <w:t xml:space="preserve">, who went on to say that this </w:t>
      </w:r>
      <w:r w:rsidRPr="009F64B1">
        <w:rPr>
          <w:rFonts w:asciiTheme="minorHAnsi" w:hAnsiTheme="minorHAnsi" w:cs="Times New Roman"/>
          <w:sz w:val="16"/>
        </w:rPr>
        <w:t xml:space="preserve">type of </w:t>
      </w:r>
      <w:r w:rsidRPr="00B46D4F">
        <w:rPr>
          <w:rStyle w:val="StyleUnderline"/>
        </w:rPr>
        <w:t>communication has been “very, very limited compared with what it could be.” Thus</w:t>
      </w:r>
      <w:r w:rsidRPr="009F64B1">
        <w:rPr>
          <w:rFonts w:asciiTheme="minorHAnsi" w:hAnsiTheme="minorHAnsi" w:cs="Times New Roman"/>
          <w:sz w:val="16"/>
        </w:rPr>
        <w:t>, he noted</w:t>
      </w:r>
      <w:r w:rsidRPr="00B46D4F">
        <w:rPr>
          <w:rStyle w:val="StyleUnderline"/>
        </w:rPr>
        <w:t>, it has been inefficient and ineffective in impeding the spread of IS.</w:t>
      </w:r>
      <w:r w:rsidRPr="009F64B1">
        <w:rPr>
          <w:rFonts w:asciiTheme="minorHAnsi" w:hAnsiTheme="minorHAnsi" w:cs="Times New Roman"/>
          <w:sz w:val="16"/>
        </w:rPr>
        <w:t xml:space="preserve"> Nonetheless, </w:t>
      </w:r>
      <w:r w:rsidRPr="00B46D4F">
        <w:rPr>
          <w:rStyle w:val="StyleUnderline"/>
        </w:rPr>
        <w:t>there has been successful cooperation between the US and Iran in combatting Sunni extremism</w:t>
      </w:r>
      <w:r w:rsidRPr="009F64B1">
        <w:rPr>
          <w:rFonts w:asciiTheme="minorHAnsi" w:hAnsiTheme="minorHAnsi" w:cs="Times New Roman"/>
          <w:sz w:val="16"/>
        </w:rPr>
        <w:t xml:space="preserve">, such as after 9/11, </w:t>
      </w:r>
      <w:r w:rsidRPr="00B46D4F">
        <w:rPr>
          <w:rStyle w:val="StyleUnderline"/>
        </w:rPr>
        <w:t>when they worked together to dispose the Taliban government in Afghanistan.</w:t>
      </w:r>
      <w:r w:rsidRPr="009F64B1">
        <w:rPr>
          <w:rFonts w:asciiTheme="minorHAnsi" w:hAnsiTheme="minorHAnsi" w:cs="Times New Roman"/>
          <w:sz w:val="16"/>
        </w:rPr>
        <w:t xml:space="preserve"> </w:t>
      </w:r>
      <w:r w:rsidRPr="00B46D4F">
        <w:rPr>
          <w:rStyle w:val="StyleUnderline"/>
        </w:rPr>
        <w:t>This</w:t>
      </w:r>
      <w:r w:rsidRPr="009F64B1">
        <w:rPr>
          <w:rFonts w:asciiTheme="minorHAnsi" w:hAnsiTheme="minorHAnsi" w:cs="Times New Roman"/>
          <w:sz w:val="16"/>
        </w:rPr>
        <w:t xml:space="preserve"> </w:t>
      </w:r>
      <w:r w:rsidRPr="00B46D4F">
        <w:rPr>
          <w:rStyle w:val="StyleUnderline"/>
        </w:rPr>
        <w:t>type of coordination, which</w:t>
      </w:r>
      <w:r w:rsidRPr="009F64B1">
        <w:rPr>
          <w:rFonts w:asciiTheme="minorHAnsi" w:hAnsiTheme="minorHAnsi" w:cs="Times New Roman"/>
          <w:sz w:val="16"/>
        </w:rPr>
        <w:t xml:space="preserve"> i</w:t>
      </w:r>
      <w:r w:rsidRPr="00B46D4F">
        <w:rPr>
          <w:rStyle w:val="StyleUnderline"/>
        </w:rPr>
        <w:t>s necessary to fight successfully against the Islamic Stat</w:t>
      </w:r>
      <w:r w:rsidRPr="009F64B1">
        <w:rPr>
          <w:rFonts w:asciiTheme="minorHAnsi" w:hAnsiTheme="minorHAnsi" w:cs="Times New Roman"/>
          <w:sz w:val="16"/>
        </w:rPr>
        <w:t xml:space="preserve">e, </w:t>
      </w:r>
      <w:r w:rsidRPr="00B46D4F">
        <w:rPr>
          <w:rStyle w:val="StyleUnderline"/>
        </w:rPr>
        <w:t>could be facilitated if an Iran nuclear deal takes effect and</w:t>
      </w:r>
      <w:r w:rsidRPr="009F64B1">
        <w:rPr>
          <w:rFonts w:asciiTheme="minorHAnsi" w:hAnsiTheme="minorHAnsi" w:cs="Times New Roman"/>
          <w:sz w:val="16"/>
        </w:rPr>
        <w:t xml:space="preserve"> </w:t>
      </w:r>
      <w:r w:rsidRPr="00B46D4F">
        <w:rPr>
          <w:rStyle w:val="StyleUnderline"/>
        </w:rPr>
        <w:t>will</w:t>
      </w:r>
      <w:r w:rsidRPr="009F64B1">
        <w:rPr>
          <w:rFonts w:asciiTheme="minorHAnsi" w:hAnsiTheme="minorHAnsi" w:cs="Times New Roman"/>
          <w:sz w:val="16"/>
        </w:rPr>
        <w:t xml:space="preserve"> almost </w:t>
      </w:r>
      <w:r w:rsidRPr="00B46D4F">
        <w:rPr>
          <w:rStyle w:val="StyleUnderline"/>
        </w:rPr>
        <w:t>certainly be hindered if the nuclear negotiations fail. The US would also be able to work</w:t>
      </w:r>
      <w:r w:rsidRPr="009F64B1">
        <w:rPr>
          <w:rFonts w:asciiTheme="minorHAnsi" w:hAnsiTheme="minorHAnsi" w:cs="Times New Roman"/>
          <w:sz w:val="16"/>
        </w:rPr>
        <w:t xml:space="preserve"> with Iran </w:t>
      </w:r>
      <w:r w:rsidRPr="00B46D4F">
        <w:rPr>
          <w:rStyle w:val="StyleUnderline"/>
        </w:rPr>
        <w:t>on combatting the opium trad</w:t>
      </w:r>
      <w:r w:rsidRPr="009F64B1">
        <w:rPr>
          <w:rFonts w:asciiTheme="minorHAnsi" w:hAnsiTheme="minorHAnsi" w:cs="Times New Roman"/>
          <w:sz w:val="16"/>
        </w:rPr>
        <w:t xml:space="preserve">e, </w:t>
      </w:r>
      <w:r w:rsidRPr="00B46D4F">
        <w:rPr>
          <w:rStyle w:val="StyleUnderline"/>
        </w:rPr>
        <w:t>which is a huge source of income for the Taliban</w:t>
      </w:r>
      <w:r w:rsidRPr="009F64B1">
        <w:rPr>
          <w:rFonts w:asciiTheme="minorHAnsi" w:hAnsiTheme="minorHAnsi" w:cs="Times New Roman"/>
          <w:sz w:val="16"/>
        </w:rPr>
        <w:t xml:space="preserve">. </w:t>
      </w:r>
      <w:r w:rsidRPr="00B46D4F">
        <w:rPr>
          <w:rStyle w:val="StyleUnderline"/>
        </w:rPr>
        <w:t>Iran has the highest number of per capita opiate abusers in the world</w:t>
      </w:r>
      <w:r w:rsidRPr="009F64B1">
        <w:rPr>
          <w:rFonts w:asciiTheme="minorHAnsi" w:hAnsiTheme="minorHAnsi" w:cs="Times New Roman"/>
          <w:sz w:val="16"/>
        </w:rPr>
        <w:t xml:space="preserve">, partially because of the country’s proximity to Afghanistan. </w:t>
      </w:r>
      <w:r w:rsidRPr="00B46D4F">
        <w:rPr>
          <w:rStyle w:val="StyleUnderline"/>
        </w:rPr>
        <w:t>Millions of pounds of opium are produced in Afghanistan every year, and a large percentage</w:t>
      </w:r>
      <w:r w:rsidRPr="009F64B1">
        <w:rPr>
          <w:rFonts w:asciiTheme="minorHAnsi" w:hAnsiTheme="minorHAnsi" w:cs="Times New Roman"/>
          <w:sz w:val="16"/>
        </w:rPr>
        <w:t xml:space="preserve"> of that </w:t>
      </w:r>
      <w:r w:rsidRPr="00B46D4F">
        <w:rPr>
          <w:rStyle w:val="StyleUnderline"/>
        </w:rPr>
        <w:t>is exported through Iran to European countries and the US. One of the biggest concerns</w:t>
      </w:r>
      <w:r w:rsidRPr="009F64B1">
        <w:rPr>
          <w:rFonts w:asciiTheme="minorHAnsi" w:hAnsiTheme="minorHAnsi" w:cs="Times New Roman"/>
          <w:sz w:val="16"/>
        </w:rPr>
        <w:t xml:space="preserve"> from the West </w:t>
      </w:r>
      <w:r w:rsidRPr="00B46D4F">
        <w:rPr>
          <w:rStyle w:val="StyleUnderline"/>
        </w:rPr>
        <w:t>is that a nuclear deal with Iran could “spark a proliferation cascade in the region,” Fitzpatrick noted</w:t>
      </w:r>
      <w:r w:rsidRPr="009F64B1">
        <w:rPr>
          <w:rFonts w:asciiTheme="minorHAnsi" w:hAnsiTheme="minorHAnsi" w:cs="Times New Roman"/>
          <w:sz w:val="16"/>
        </w:rPr>
        <w:t xml:space="preserve">, </w:t>
      </w:r>
      <w:r w:rsidRPr="00B46D4F">
        <w:rPr>
          <w:rStyle w:val="StyleUnderline"/>
        </w:rPr>
        <w:t>starting with Saudi Arabia.</w:t>
      </w:r>
      <w:r w:rsidRPr="009F64B1">
        <w:rPr>
          <w:rFonts w:asciiTheme="minorHAnsi" w:hAnsiTheme="minorHAnsi" w:cs="Times New Roman"/>
          <w:sz w:val="16"/>
        </w:rPr>
        <w:t xml:space="preserve"> </w:t>
      </w:r>
      <w:r w:rsidRPr="00B46D4F">
        <w:rPr>
          <w:rStyle w:val="StyleUnderline"/>
        </w:rPr>
        <w:t>However</w:t>
      </w:r>
      <w:r w:rsidRPr="009F64B1">
        <w:rPr>
          <w:rFonts w:asciiTheme="minorHAnsi" w:hAnsiTheme="minorHAnsi" w:cs="Times New Roman"/>
          <w:sz w:val="16"/>
        </w:rPr>
        <w:t xml:space="preserve">, </w:t>
      </w:r>
      <w:r w:rsidRPr="00B46D4F">
        <w:rPr>
          <w:rStyle w:val="StyleUnderline"/>
        </w:rPr>
        <w:t>if Saudi Arabia does choose to seek nuclear weapons</w:t>
      </w:r>
      <w:r w:rsidRPr="009F64B1">
        <w:rPr>
          <w:rFonts w:asciiTheme="minorHAnsi" w:hAnsiTheme="minorHAnsi" w:cs="Times New Roman"/>
          <w:sz w:val="16"/>
        </w:rPr>
        <w:t>, he said</w:t>
      </w:r>
      <w:r w:rsidRPr="00B46D4F">
        <w:rPr>
          <w:rStyle w:val="StyleUnderline"/>
        </w:rPr>
        <w:t>, it will find it very difficult to procure the technology</w:t>
      </w:r>
      <w:r w:rsidRPr="009F64B1">
        <w:rPr>
          <w:rFonts w:asciiTheme="minorHAnsi" w:hAnsiTheme="minorHAnsi" w:cs="Times New Roman"/>
          <w:sz w:val="16"/>
        </w:rPr>
        <w:t xml:space="preserve">. </w:t>
      </w:r>
      <w:r w:rsidRPr="00B46D4F">
        <w:rPr>
          <w:rStyle w:val="StyleUnderline"/>
        </w:rPr>
        <w:t>Pakistan, the most likely supplier</w:t>
      </w:r>
      <w:r w:rsidRPr="009F64B1">
        <w:rPr>
          <w:rFonts w:asciiTheme="minorHAnsi" w:hAnsiTheme="minorHAnsi" w:cs="Times New Roman"/>
          <w:sz w:val="16"/>
        </w:rPr>
        <w:t>, “</w:t>
      </w:r>
      <w:r w:rsidRPr="00B46D4F">
        <w:rPr>
          <w:rStyle w:val="StyleUnderline"/>
        </w:rPr>
        <w:t>has no strategic interest in sharing weapons technology with the Saudis”</w:t>
      </w:r>
      <w:r w:rsidRPr="009F64B1">
        <w:rPr>
          <w:rFonts w:asciiTheme="minorHAnsi" w:hAnsiTheme="minorHAnsi" w:cs="Times New Roman"/>
          <w:sz w:val="16"/>
        </w:rPr>
        <w:t xml:space="preserve"> </w:t>
      </w:r>
      <w:r w:rsidRPr="00B46D4F">
        <w:rPr>
          <w:rStyle w:val="StyleUnderline"/>
        </w:rPr>
        <w:t>as they would not want to be sanctioned</w:t>
      </w:r>
      <w:r w:rsidRPr="009F64B1">
        <w:rPr>
          <w:rFonts w:asciiTheme="minorHAnsi" w:hAnsiTheme="minorHAnsi" w:cs="Times New Roman"/>
          <w:sz w:val="16"/>
        </w:rPr>
        <w:t xml:space="preserve"> for transferring nuclear technology. In fact, </w:t>
      </w:r>
      <w:r w:rsidRPr="00B46D4F">
        <w:rPr>
          <w:rStyle w:val="StyleUnderline"/>
        </w:rPr>
        <w:t>Fitzpatrick noted, a nuclear deal may convince the Saudi king of the need for rapprochement with Iran, as proxy conflicts become more costly and oil prices drop</w:t>
      </w:r>
      <w:r w:rsidRPr="009F64B1">
        <w:rPr>
          <w:rFonts w:asciiTheme="minorHAnsi" w:hAnsiTheme="minorHAnsi" w:cs="Times New Roman"/>
          <w:sz w:val="16"/>
        </w:rPr>
        <w:t xml:space="preserve">. </w:t>
      </w:r>
      <w:r w:rsidRPr="00B46D4F">
        <w:rPr>
          <w:rStyle w:val="StyleUnderline"/>
        </w:rPr>
        <w:t>King Salman told Obama</w:t>
      </w:r>
      <w:r w:rsidRPr="009F64B1">
        <w:rPr>
          <w:rFonts w:asciiTheme="minorHAnsi" w:hAnsiTheme="minorHAnsi" w:cs="Times New Roman"/>
          <w:sz w:val="16"/>
        </w:rPr>
        <w:t xml:space="preserve"> that </w:t>
      </w:r>
      <w:r w:rsidRPr="00B46D4F">
        <w:rPr>
          <w:rStyle w:val="StyleUnderline"/>
        </w:rPr>
        <w:t>he was</w:t>
      </w:r>
      <w:r w:rsidRPr="009F64B1">
        <w:rPr>
          <w:rFonts w:asciiTheme="minorHAnsi" w:hAnsiTheme="minorHAnsi" w:cs="Times New Roman"/>
          <w:sz w:val="16"/>
        </w:rPr>
        <w:t xml:space="preserve"> </w:t>
      </w:r>
      <w:r w:rsidRPr="00B46D4F">
        <w:rPr>
          <w:rStyle w:val="StyleUnderline"/>
        </w:rPr>
        <w:t>optimistic that the</w:t>
      </w:r>
      <w:r w:rsidRPr="009F64B1">
        <w:rPr>
          <w:rFonts w:asciiTheme="minorHAnsi" w:hAnsiTheme="minorHAnsi" w:cs="Times New Roman"/>
          <w:sz w:val="16"/>
        </w:rPr>
        <w:t xml:space="preserve"> Iran </w:t>
      </w:r>
      <w:r w:rsidRPr="00B46D4F">
        <w:rPr>
          <w:rStyle w:val="StyleUnderline"/>
        </w:rPr>
        <w:t>deal would “reinforce the stability and security of the region and the world</w:t>
      </w:r>
      <w:r w:rsidRPr="009F64B1">
        <w:rPr>
          <w:rFonts w:asciiTheme="minorHAnsi" w:hAnsiTheme="minorHAnsi" w:cs="Times New Roman"/>
          <w:sz w:val="16"/>
        </w:rPr>
        <w:t>.” Fitzpatrick insisted that, contrary to popular assumptions</w:t>
      </w:r>
      <w:r w:rsidRPr="00B46D4F">
        <w:rPr>
          <w:rStyle w:val="StyleUnderline"/>
        </w:rPr>
        <w:t>, without restrictions on Iran’s nuclear program, Saudi Arabia would feel compelled to attain nuclear capabilities to counter Iran’s own.</w:t>
      </w:r>
      <w:r w:rsidRPr="009F64B1">
        <w:rPr>
          <w:rFonts w:asciiTheme="minorHAnsi" w:hAnsiTheme="minorHAnsi" w:cs="Times New Roman"/>
          <w:sz w:val="16"/>
        </w:rPr>
        <w:t xml:space="preserve"> “For the last 20 years, the United States and Iran have done everything they could to either contain Iran or, in the case of the Iranians, undermine the United States in the region, and they have spent a tremendous amount of resources and political capital to do so,” according to </w:t>
      </w:r>
      <w:proofErr w:type="spellStart"/>
      <w:r w:rsidRPr="009F64B1">
        <w:rPr>
          <w:rFonts w:asciiTheme="minorHAnsi" w:hAnsiTheme="minorHAnsi" w:cs="Times New Roman"/>
          <w:sz w:val="16"/>
        </w:rPr>
        <w:t>Parsi</w:t>
      </w:r>
      <w:proofErr w:type="spellEnd"/>
      <w:r w:rsidRPr="009F64B1">
        <w:rPr>
          <w:rFonts w:asciiTheme="minorHAnsi" w:hAnsiTheme="minorHAnsi" w:cs="Times New Roman"/>
          <w:sz w:val="16"/>
        </w:rPr>
        <w:t xml:space="preserve">. </w:t>
      </w:r>
      <w:r w:rsidRPr="00B46D4F">
        <w:rPr>
          <w:rStyle w:val="StyleUnderline"/>
        </w:rPr>
        <w:t>Easing the tensions between the US and Iran, will allow the US to invest more resources elsewhere.</w:t>
      </w:r>
      <w:r w:rsidRPr="009F64B1">
        <w:rPr>
          <w:rFonts w:asciiTheme="minorHAnsi" w:hAnsiTheme="minorHAnsi" w:cs="Times New Roman"/>
          <w:sz w:val="16"/>
        </w:rPr>
        <w:t xml:space="preserve"> Additionally</w:t>
      </w:r>
      <w:r w:rsidRPr="00B46D4F">
        <w:rPr>
          <w:rStyle w:val="StyleUnderline"/>
        </w:rPr>
        <w:t>, the US will be able to have a more honest discussion with the Saudis if it has a counterbalance in Iran.</w:t>
      </w:r>
      <w:r w:rsidRPr="009F64B1">
        <w:rPr>
          <w:rFonts w:asciiTheme="minorHAnsi" w:hAnsiTheme="minorHAnsi" w:cs="Times New Roman"/>
          <w:sz w:val="16"/>
        </w:rPr>
        <w:t xml:space="preserve"> </w:t>
      </w:r>
      <w:r w:rsidRPr="00B46D4F">
        <w:rPr>
          <w:rStyle w:val="StyleUnderline"/>
        </w:rPr>
        <w:t>These steps will facilitate the US’s plan to reorient itself towards East Asia, Fitzpatrick concluded.</w:t>
      </w:r>
    </w:p>
    <w:p w:rsidR="009D0B68" w:rsidRPr="002F7681" w:rsidRDefault="009D0B68" w:rsidP="009D0B68">
      <w:pPr>
        <w:pStyle w:val="Heading4"/>
      </w:pPr>
      <w:r w:rsidRPr="002F7681">
        <w:lastRenderedPageBreak/>
        <w:t xml:space="preserve">Pivot is to </w:t>
      </w:r>
      <w:r>
        <w:t>necessary</w:t>
      </w:r>
      <w:r w:rsidRPr="002F7681">
        <w:t xml:space="preserve"> to prevent </w:t>
      </w:r>
      <w:r>
        <w:t xml:space="preserve">conflict in Asia - </w:t>
      </w:r>
      <w:r w:rsidRPr="002F7681">
        <w:t xml:space="preserve"> </w:t>
      </w:r>
    </w:p>
    <w:p w:rsidR="009D0B68" w:rsidRPr="009D0B68" w:rsidRDefault="009D0B68" w:rsidP="009D0B68">
      <w:proofErr w:type="spellStart"/>
      <w:r w:rsidRPr="002F7681">
        <w:rPr>
          <w:rStyle w:val="Heading4Char"/>
        </w:rPr>
        <w:t>Lohman</w:t>
      </w:r>
      <w:proofErr w:type="spellEnd"/>
      <w:r w:rsidRPr="002F7681">
        <w:rPr>
          <w:rStyle w:val="Heading4Char"/>
        </w:rPr>
        <w:t xml:space="preserve"> 13</w:t>
      </w:r>
      <w:r w:rsidRPr="002F7681">
        <w:t xml:space="preserve"> – MA in Foreign Affairs @ UVA (Walter, “Honoring America’s Superpower </w:t>
      </w:r>
      <w:r w:rsidRPr="009D0B68">
        <w:t>Responsibilities,” http://www.heritage.org/research/lecture/2013/06/honoring-americas-superpower-responsibilities)</w:t>
      </w:r>
    </w:p>
    <w:p w:rsidR="009D0B68" w:rsidRPr="009D0B68" w:rsidRDefault="009D0B68" w:rsidP="009D0B68">
      <w:pPr>
        <w:ind w:right="288"/>
        <w:rPr>
          <w:rFonts w:eastAsia="Times New Roman"/>
          <w:sz w:val="16"/>
        </w:rPr>
      </w:pPr>
      <w:r w:rsidRPr="009D0B68">
        <w:rPr>
          <w:rStyle w:val="StyleUnderline"/>
        </w:rPr>
        <w:t>When you withdraw</w:t>
      </w:r>
      <w:r w:rsidRPr="009D0B68">
        <w:rPr>
          <w:rFonts w:eastAsia="Times New Roman"/>
          <w:sz w:val="16"/>
        </w:rPr>
        <w:t xml:space="preserve"> from the world, either by imposing trade barriers or drawing down military commitments, </w:t>
      </w:r>
      <w:r w:rsidRPr="009D0B68">
        <w:rPr>
          <w:rStyle w:val="StyleUnderline"/>
        </w:rPr>
        <w:t>you lose your ability to influence events.</w:t>
      </w:r>
      <w:r w:rsidRPr="009D0B68">
        <w:t>¶</w:t>
      </w:r>
      <w:r w:rsidRPr="009D0B68">
        <w:rPr>
          <w:rFonts w:eastAsia="Times New Roman"/>
          <w:sz w:val="16"/>
        </w:rPr>
        <w:t xml:space="preserve"> </w:t>
      </w:r>
      <w:proofErr w:type="gramStart"/>
      <w:r w:rsidRPr="009D0B68">
        <w:rPr>
          <w:rStyle w:val="StyleUnderline"/>
        </w:rPr>
        <w:t>Those</w:t>
      </w:r>
      <w:proofErr w:type="gramEnd"/>
      <w:r w:rsidRPr="009D0B68">
        <w:rPr>
          <w:rStyle w:val="StyleUnderline"/>
        </w:rPr>
        <w:t xml:space="preserve"> considering an Asia with less American presence have to ask themselves whether freedom would do as well without</w:t>
      </w:r>
      <w:r w:rsidRPr="009D0B68">
        <w:rPr>
          <w:rFonts w:eastAsia="Times New Roman"/>
          <w:sz w:val="16"/>
        </w:rPr>
        <w:t xml:space="preserve"> us. In fact, proponents of American withdrawal have to ask themselves a more important question: Whether they have responsibility for anyone’s well-being but their own</w:t>
      </w:r>
      <w:proofErr w:type="gramStart"/>
      <w:r w:rsidRPr="009D0B68">
        <w:rPr>
          <w:rFonts w:eastAsia="Times New Roman"/>
          <w:sz w:val="16"/>
        </w:rPr>
        <w:t>!</w:t>
      </w:r>
      <w:r w:rsidRPr="009D0B68">
        <w:rPr>
          <w:rFonts w:eastAsia="Times New Roman"/>
          <w:sz w:val="12"/>
        </w:rPr>
        <w:t>¶</w:t>
      </w:r>
      <w:proofErr w:type="gramEnd"/>
      <w:r w:rsidRPr="009D0B68">
        <w:rPr>
          <w:rFonts w:eastAsia="Times New Roman"/>
          <w:sz w:val="16"/>
        </w:rPr>
        <w:t xml:space="preserve"> </w:t>
      </w:r>
      <w:r w:rsidRPr="009D0B68">
        <w:rPr>
          <w:rStyle w:val="StyleUnderline"/>
        </w:rPr>
        <w:t>Times are, indeed, changing in Asia. Power is shifting</w:t>
      </w:r>
      <w:r w:rsidRPr="009D0B68">
        <w:rPr>
          <w:rFonts w:eastAsia="Times New Roman"/>
          <w:bCs/>
          <w:u w:val="single"/>
        </w:rPr>
        <w:t>.</w:t>
      </w:r>
      <w:r w:rsidRPr="009D0B68">
        <w:rPr>
          <w:rFonts w:eastAsia="Times New Roman"/>
          <w:sz w:val="16"/>
        </w:rPr>
        <w:t xml:space="preserve"> I have traveled to Asia quite a bit—easily 50 times over the course of my career. I’ve seen the change first-hand. </w:t>
      </w:r>
      <w:r w:rsidRPr="009D0B68">
        <w:rPr>
          <w:rStyle w:val="StyleUnderline"/>
        </w:rPr>
        <w:t>One thing that is not changing is that the U.S. is the one “</w:t>
      </w:r>
      <w:r w:rsidRPr="009D0B68">
        <w:rPr>
          <w:rStyle w:val="Emphasis"/>
        </w:rPr>
        <w:t>indispensable” ingredient</w:t>
      </w:r>
      <w:r w:rsidRPr="009D0B68">
        <w:rPr>
          <w:rStyle w:val="StyleUnderline"/>
        </w:rPr>
        <w:t xml:space="preserve"> for continued peace, prosperity, and freedom</w:t>
      </w:r>
      <w:r w:rsidRPr="009D0B68">
        <w:rPr>
          <w:rFonts w:eastAsia="Times New Roman"/>
          <w:sz w:val="16"/>
        </w:rPr>
        <w:t xml:space="preserve"> around the world. Everyone I talk to in Asia tells me that. They must be talking to President Obama, too, because he’s also used the word “indispensable” to describe America’s role in the world.</w:t>
      </w:r>
      <w:r w:rsidRPr="009D0B68">
        <w:rPr>
          <w:rFonts w:eastAsia="Times New Roman"/>
          <w:sz w:val="12"/>
        </w:rPr>
        <w:t>¶</w:t>
      </w:r>
      <w:r w:rsidRPr="009D0B68">
        <w:rPr>
          <w:rFonts w:eastAsia="Times New Roman"/>
          <w:sz w:val="16"/>
        </w:rPr>
        <w:t xml:space="preserve"> Of course, these countries want access to our markets and our capital. But </w:t>
      </w:r>
      <w:r w:rsidRPr="009D0B68">
        <w:rPr>
          <w:rStyle w:val="StyleUnderline"/>
        </w:rPr>
        <w:t xml:space="preserve">on the </w:t>
      </w:r>
      <w:r w:rsidRPr="009D0B68">
        <w:rPr>
          <w:rStyle w:val="Emphasis"/>
        </w:rPr>
        <w:t>diplomatic side</w:t>
      </w:r>
      <w:r w:rsidRPr="009D0B68">
        <w:rPr>
          <w:rStyle w:val="StyleUnderline"/>
        </w:rPr>
        <w:t xml:space="preserve">, it is also the case that the U.S. is the closest thing in Asia to an </w:t>
      </w:r>
      <w:r w:rsidRPr="009D0B68">
        <w:rPr>
          <w:rStyle w:val="Emphasis"/>
        </w:rPr>
        <w:t>honest broker</w:t>
      </w:r>
      <w:r w:rsidRPr="009D0B68">
        <w:rPr>
          <w:rStyle w:val="StyleUnderline"/>
        </w:rPr>
        <w:t xml:space="preserve">. </w:t>
      </w:r>
      <w:r w:rsidRPr="009D0B68">
        <w:rPr>
          <w:rFonts w:eastAsia="Times New Roman"/>
          <w:sz w:val="16"/>
        </w:rPr>
        <w:t xml:space="preserve">And because </w:t>
      </w:r>
      <w:r w:rsidRPr="009D0B68">
        <w:rPr>
          <w:rStyle w:val="StyleUnderline"/>
        </w:rPr>
        <w:t>if anything, nationalist tensions in Asia are only growing, this is not going to change anytime soon.</w:t>
      </w:r>
      <w:r w:rsidRPr="009D0B68">
        <w:rPr>
          <w:rFonts w:eastAsia="Times New Roman"/>
          <w:sz w:val="16"/>
        </w:rPr>
        <w:t xml:space="preserve"> Sure, there are South Koreans who would rather not have American troops in their country. But they are not the majority. And they like us a whole heck of a lot more than they like the prospect of another invasion. They like us a lot better than they like the Japanese. Imagine how the Koreans feel about the prospect of Japan acquiring nuclear weapons to defend itself. That’s what they would have to do without the benefit of the American nuclear deterrent.</w:t>
      </w:r>
    </w:p>
    <w:p w:rsidR="009D0B68" w:rsidRPr="009D0B68" w:rsidRDefault="009D0B68" w:rsidP="009D0B68">
      <w:pPr>
        <w:pStyle w:val="Heading4"/>
      </w:pPr>
      <w:r w:rsidRPr="009D0B68">
        <w:t xml:space="preserve">Causes extinction—outweighs other scenarios </w:t>
      </w:r>
    </w:p>
    <w:p w:rsidR="009D0B68" w:rsidRPr="009D0B68" w:rsidRDefault="009D0B68" w:rsidP="009D0B68">
      <w:r w:rsidRPr="009D0B68">
        <w:rPr>
          <w:rStyle w:val="Heading4Char"/>
        </w:rPr>
        <w:t>Mead 10</w:t>
      </w:r>
      <w:r w:rsidRPr="009D0B68">
        <w:t xml:space="preserve"> (Mead, senior fellow @ the Council on Foreign Relations, 2010 Walter, American Interest, “Obama in Asia”, http://blogs.the-american-interest.com/wrm/2010/11/09/obama-in-asia/)</w:t>
      </w:r>
    </w:p>
    <w:p w:rsidR="009D0B68" w:rsidRPr="00B46D4F" w:rsidRDefault="009D0B68" w:rsidP="005534C6">
      <w:pPr>
        <w:ind w:right="288"/>
        <w:rPr>
          <w:rStyle w:val="StyleUnderline"/>
        </w:rPr>
      </w:pPr>
      <w:r w:rsidRPr="009D0B68">
        <w:rPr>
          <w:rFonts w:eastAsia="Times New Roman"/>
          <w:sz w:val="16"/>
        </w:rPr>
        <w:t xml:space="preserve">The decision to go to Asia is one that all thinking Americans can and should support regardless of either party or ideological affiliation.  </w:t>
      </w:r>
      <w:r w:rsidRPr="009D0B68">
        <w:rPr>
          <w:rStyle w:val="StyleUnderline"/>
        </w:rPr>
        <w:t>East and South Asia are the places where the 21st century, for better or for worse, will most likely be shaped; economic growth, environmental progress, the destiny of democracy and success against terror are all at stake here.</w:t>
      </w:r>
      <w:r w:rsidRPr="009D0B68">
        <w:rPr>
          <w:rFonts w:eastAsia="Times New Roman"/>
          <w:sz w:val="16"/>
        </w:rPr>
        <w:t xml:space="preserve">  American objectives in this region are clear.  While convincing China that its best interests are not served by a rash, </w:t>
      </w:r>
      <w:r w:rsidRPr="009D0B68">
        <w:rPr>
          <w:rFonts w:eastAsia="Times New Roman"/>
          <w:sz w:val="16"/>
          <w:szCs w:val="16"/>
        </w:rPr>
        <w:t>Kaiser Wilhelm-like</w:t>
      </w:r>
      <w:r w:rsidRPr="009D0B68">
        <w:rPr>
          <w:rFonts w:eastAsia="Times New Roman"/>
          <w:sz w:val="16"/>
        </w:rPr>
        <w:t xml:space="preserve"> dash for supremacy in the region, the US does not want either to isolate or contain China.  We want a strong, rich, open and free China in an Asia that is also strong, rich, open and free.  </w:t>
      </w:r>
      <w:r w:rsidRPr="009D0B68">
        <w:rPr>
          <w:rStyle w:val="StyleUnderline"/>
        </w:rPr>
        <w:t xml:space="preserve">Our destiny is </w:t>
      </w:r>
      <w:r w:rsidRPr="009D0B68">
        <w:rPr>
          <w:rStyle w:val="Emphasis"/>
        </w:rPr>
        <w:t>inextricably linked with Asia’s</w:t>
      </w:r>
      <w:r w:rsidRPr="009D0B68">
        <w:rPr>
          <w:rStyle w:val="StyleUnderline"/>
        </w:rPr>
        <w:t xml:space="preserve">; Asian success will make America stronger, richer and more secure.  Asia’s failures will </w:t>
      </w:r>
      <w:r w:rsidRPr="009D0B68">
        <w:rPr>
          <w:rStyle w:val="Emphasis"/>
        </w:rPr>
        <w:t>reverberate</w:t>
      </w:r>
      <w:r w:rsidRPr="009D0B68">
        <w:rPr>
          <w:rStyle w:val="StyleUnderline"/>
        </w:rPr>
        <w:t xml:space="preserve"> over here, </w:t>
      </w:r>
      <w:r w:rsidRPr="009D0B68">
        <w:rPr>
          <w:rStyle w:val="Emphasis"/>
        </w:rPr>
        <w:t>threatening</w:t>
      </w:r>
      <w:r w:rsidRPr="009D0B68">
        <w:rPr>
          <w:rStyle w:val="StyleUnderline"/>
        </w:rPr>
        <w:t xml:space="preserve"> our prosperity, </w:t>
      </w:r>
      <w:r w:rsidRPr="009D0B68">
        <w:rPr>
          <w:rStyle w:val="Emphasis"/>
        </w:rPr>
        <w:t>our</w:t>
      </w:r>
      <w:r w:rsidRPr="009D0B68">
        <w:rPr>
          <w:rStyle w:val="StyleUnderline"/>
        </w:rPr>
        <w:t xml:space="preserve"> security and perhaps even our </w:t>
      </w:r>
      <w:r w:rsidRPr="009D0B68">
        <w:rPr>
          <w:rStyle w:val="Emphasis"/>
        </w:rPr>
        <w:t>survival</w:t>
      </w:r>
      <w:r w:rsidRPr="009D0B68">
        <w:rPr>
          <w:rStyle w:val="StyleUnderline"/>
        </w:rPr>
        <w:t xml:space="preserve">. The world’s two </w:t>
      </w:r>
      <w:r w:rsidRPr="009D0B68">
        <w:rPr>
          <w:rStyle w:val="Emphasis"/>
        </w:rPr>
        <w:t xml:space="preserve">most mutually hostile nuclear </w:t>
      </w:r>
      <w:r w:rsidRPr="009D0B68">
        <w:rPr>
          <w:rStyle w:val="StyleUnderline"/>
        </w:rPr>
        <w:t xml:space="preserve">states, India and Pakistan, are in Asia.  The two states </w:t>
      </w:r>
      <w:r w:rsidRPr="009D0B68">
        <w:rPr>
          <w:rStyle w:val="Emphasis"/>
        </w:rPr>
        <w:t>most likely to threaten others with nukes</w:t>
      </w:r>
      <w:r w:rsidRPr="009D0B68">
        <w:rPr>
          <w:rStyle w:val="StyleUnderline"/>
        </w:rPr>
        <w:t xml:space="preserve">, North Korea and aspiring rogue nuclear power Iran, are there.  The </w:t>
      </w:r>
      <w:r w:rsidRPr="009D0B68">
        <w:rPr>
          <w:rStyle w:val="Emphasis"/>
        </w:rPr>
        <w:t>two superpowers</w:t>
      </w:r>
      <w:r w:rsidRPr="009D0B68">
        <w:rPr>
          <w:rStyle w:val="StyleUnderline"/>
        </w:rPr>
        <w:t xml:space="preserve"> with a billion plus people are in Asia as well.  This is where the world’s fastest growing economies are.  It is where the worst environmental problems exist.  It is the home of the world’s largest democracy,</w:t>
      </w:r>
      <w:r w:rsidRPr="009D0B68">
        <w:rPr>
          <w:rFonts w:eastAsia="Times New Roman"/>
          <w:sz w:val="16"/>
        </w:rPr>
        <w:t xml:space="preserve"> the world’s most populous Islamic country (Indonesia — which is also among the most democratic and pluralistic of Islamic countries), and the world’s most rapidly rising non-democratic power as well.  Asia holds more oil resources than any other continent; the world’s most important and most threatened trade routes lie off its shores.  East Asia, South Asia, Central Asia (where American and NATO forces are fighting the Taliban) and West Asia (home among others to Saudi Arabia, Israel, Turkey and Iraq) are the theaters in the world today that most directly engage America’s vital interests and where our armed forces are most directly involved.  </w:t>
      </w:r>
      <w:r w:rsidRPr="009D0B68">
        <w:rPr>
          <w:rStyle w:val="StyleUnderline"/>
        </w:rPr>
        <w:t xml:space="preserve">The world’s </w:t>
      </w:r>
      <w:r w:rsidRPr="009D0B68">
        <w:rPr>
          <w:rStyle w:val="Emphasis"/>
        </w:rPr>
        <w:t>most explosive territorial disputes</w:t>
      </w:r>
      <w:r w:rsidRPr="009D0B68">
        <w:rPr>
          <w:rStyle w:val="StyleUnderline"/>
        </w:rPr>
        <w:t xml:space="preserve"> are in Asia</w:t>
      </w:r>
      <w:r w:rsidRPr="009D0B68">
        <w:rPr>
          <w:rFonts w:eastAsia="Times New Roman"/>
          <w:sz w:val="16"/>
        </w:rPr>
        <w:t xml:space="preserve"> as well, with islands (and the surrounding mineral and fishery resources) bitterly disputed between countries like Russia, the two Koreas, Japan, China (both from Beijing and Taipei), and Vietnam.  From the streets of Jerusalem to the beaches of Taiwan </w:t>
      </w:r>
      <w:r w:rsidRPr="009D0B68">
        <w:rPr>
          <w:rFonts w:eastAsia="Times New Roman"/>
          <w:u w:val="single"/>
        </w:rPr>
        <w:t>the world’s most intractable political problems are found on the Asian landmass and its surrounding seas. Whether you view the world in terms of geopolitical security, environmental sustainability, economic growth or the march of democracy, Asia is at the center of your concerns</w:t>
      </w:r>
      <w:r w:rsidRPr="009D0B68">
        <w:rPr>
          <w:rFonts w:eastAsia="Times New Roman"/>
          <w:sz w:val="16"/>
        </w:rPr>
        <w:t xml:space="preserve">.  That is the overwhelming reality of world politics today, and </w:t>
      </w:r>
      <w:r w:rsidRPr="009D0B68">
        <w:rPr>
          <w:rFonts w:eastAsia="Times New Roman"/>
          <w:bCs/>
          <w:u w:val="single"/>
        </w:rPr>
        <w:t xml:space="preserve">that reality is what </w:t>
      </w:r>
      <w:r w:rsidRPr="009D0B68">
        <w:rPr>
          <w:rFonts w:eastAsia="Times New Roman"/>
          <w:sz w:val="16"/>
        </w:rPr>
        <w:t xml:space="preserve">President </w:t>
      </w:r>
      <w:r w:rsidRPr="009D0B68">
        <w:rPr>
          <w:rFonts w:eastAsia="Times New Roman"/>
          <w:bCs/>
          <w:u w:val="single"/>
        </w:rPr>
        <w:t>Obama</w:t>
      </w:r>
      <w:r w:rsidRPr="009D0B68">
        <w:rPr>
          <w:rFonts w:eastAsia="Times New Roman"/>
          <w:sz w:val="16"/>
        </w:rPr>
        <w:t xml:space="preserve">’s trip is </w:t>
      </w:r>
      <w:r w:rsidRPr="009D0B68">
        <w:rPr>
          <w:rFonts w:eastAsia="Times New Roman"/>
          <w:bCs/>
          <w:u w:val="single"/>
        </w:rPr>
        <w:t>intended to address.</w:t>
      </w:r>
      <w:r>
        <w:rPr>
          <w:rFonts w:eastAsia="Times New Roman"/>
          <w:bCs/>
          <w:u w:val="single"/>
        </w:rPr>
        <w:t xml:space="preserve"> </w:t>
      </w:r>
    </w:p>
    <w:p w:rsidR="002B54B1" w:rsidRDefault="002B54B1" w:rsidP="002B54B1">
      <w:pPr>
        <w:pStyle w:val="Heading3"/>
      </w:pPr>
      <w:r>
        <w:lastRenderedPageBreak/>
        <w:t xml:space="preserve">Middle East </w:t>
      </w:r>
      <w:proofErr w:type="spellStart"/>
      <w:r>
        <w:t>Prolif</w:t>
      </w:r>
      <w:proofErr w:type="spellEnd"/>
    </w:p>
    <w:p w:rsidR="00884BB1" w:rsidRPr="009D0B68" w:rsidRDefault="00884BB1" w:rsidP="009D0B68">
      <w:pPr>
        <w:pStyle w:val="Heading4"/>
      </w:pPr>
      <w:r w:rsidRPr="009D0B68">
        <w:t xml:space="preserve">Deal rejection leads to </w:t>
      </w:r>
      <w:proofErr w:type="gramStart"/>
      <w:r w:rsidRPr="009D0B68">
        <w:t>middle east</w:t>
      </w:r>
      <w:proofErr w:type="gramEnd"/>
      <w:r w:rsidRPr="009D0B68">
        <w:t xml:space="preserve"> </w:t>
      </w:r>
      <w:proofErr w:type="spellStart"/>
      <w:r w:rsidRPr="009D0B68">
        <w:t>prolif</w:t>
      </w:r>
      <w:proofErr w:type="spellEnd"/>
      <w:r w:rsidR="009D0B68" w:rsidRPr="009D0B68">
        <w:t xml:space="preserve"> – assumes their impact defense. No risk of a turn – status quo policy is untenable</w:t>
      </w:r>
    </w:p>
    <w:p w:rsidR="00884BB1" w:rsidRDefault="00884BB1" w:rsidP="00884BB1">
      <w:pPr>
        <w:rPr>
          <w:rFonts w:asciiTheme="minorHAnsi" w:hAnsiTheme="minorHAnsi"/>
          <w:sz w:val="16"/>
          <w:szCs w:val="24"/>
        </w:rPr>
      </w:pPr>
      <w:r w:rsidRPr="00C06E94">
        <w:rPr>
          <w:rStyle w:val="Style13ptBold"/>
        </w:rPr>
        <w:t>Kaye 7-7</w:t>
      </w:r>
      <w:r>
        <w:rPr>
          <w:rFonts w:asciiTheme="minorHAnsi" w:hAnsiTheme="minorHAnsi"/>
          <w:sz w:val="16"/>
          <w:szCs w:val="24"/>
        </w:rPr>
        <w:t xml:space="preserve">-15 [Dalia, a senior political scientist and director of the RAND Corporation’s Center for Middle East Public Policy, The Middle East After Vienna, </w:t>
      </w:r>
      <w:hyperlink r:id="rId32" w:history="1">
        <w:r w:rsidRPr="00065907">
          <w:rPr>
            <w:rStyle w:val="Hyperlink"/>
            <w:rFonts w:asciiTheme="minorHAnsi" w:hAnsiTheme="minorHAnsi"/>
            <w:sz w:val="16"/>
            <w:szCs w:val="24"/>
          </w:rPr>
          <w:t>https://www.foreignaffairs.com/articles/iran/2015-07-07/middle-east-after-vienna</w:t>
        </w:r>
      </w:hyperlink>
      <w:r>
        <w:rPr>
          <w:rFonts w:asciiTheme="minorHAnsi" w:hAnsiTheme="minorHAnsi"/>
          <w:sz w:val="16"/>
          <w:szCs w:val="24"/>
        </w:rPr>
        <w:t>]</w:t>
      </w:r>
    </w:p>
    <w:p w:rsidR="00884BB1" w:rsidRPr="002B54B1" w:rsidRDefault="00884BB1" w:rsidP="00884BB1">
      <w:pPr>
        <w:rPr>
          <w:rStyle w:val="StyleUnderline"/>
        </w:rPr>
      </w:pPr>
      <w:r w:rsidRPr="00884BB1">
        <w:rPr>
          <w:sz w:val="16"/>
        </w:rPr>
        <w:t xml:space="preserve">And </w:t>
      </w:r>
      <w:r w:rsidRPr="002B54B1">
        <w:rPr>
          <w:rStyle w:val="StyleUnderline"/>
        </w:rPr>
        <w:t>of course, Israeli leaders are likely to return to open threats about military options against Iran’s nuclear facilities should Iran resume its enrichment program to levels that bring it closer to a weapons capability that crosses Israeli red lines.</w:t>
      </w:r>
      <w:r w:rsidRPr="00884BB1">
        <w:rPr>
          <w:sz w:val="16"/>
        </w:rPr>
        <w:t xml:space="preserve"> </w:t>
      </w:r>
      <w:r w:rsidRPr="002B54B1">
        <w:rPr>
          <w:rStyle w:val="StyleUnderline"/>
        </w:rPr>
        <w:t xml:space="preserve">Pressures on neighboring states to consider nuclear programs of their own would also likely increase, </w:t>
      </w:r>
      <w:r w:rsidRPr="002B54B1">
        <w:rPr>
          <w:rStyle w:val="Emphasis"/>
        </w:rPr>
        <w:t>even if concerns about the intentions and ability of neighboring countries like Saudi Arabia to pursue nuclear weapons capability are largely overblown.</w:t>
      </w:r>
      <w:r>
        <w:rPr>
          <w:rStyle w:val="StyleUnderline"/>
        </w:rPr>
        <w:t xml:space="preserve"> </w:t>
      </w:r>
      <w:r w:rsidRPr="00884BB1">
        <w:rPr>
          <w:sz w:val="16"/>
        </w:rPr>
        <w:t xml:space="preserve">Finally, there are also opportunity costs of a no-deal outcome. It is difficult to know whether a deal will moderate Iran’s regional behavior or improve U.S.–Iranian relations and cooperation on issues of common concern, such as countering Sunni extremist forces in Afghanistan and Iraq. There are probably more constraints on such radical transformations of U.S.–Iranian relations than some pro-deal advocates may acknowledge. Regional neighbors have good reason to worry that Iran’s links to destabilizing groups throughout the region will continue. </w:t>
      </w:r>
      <w:r w:rsidRPr="002B54B1">
        <w:rPr>
          <w:rStyle w:val="Emphasis"/>
        </w:rPr>
        <w:t>But what is certain is that the absence of a deal will foreclose possibilities for even limited cooperation and the possibility of moderating Iran’s behavior over time</w:t>
      </w:r>
      <w:r w:rsidRPr="00884BB1">
        <w:rPr>
          <w:sz w:val="16"/>
        </w:rPr>
        <w:t xml:space="preserve">. As U.S. President Barack Obama noted in a discussion of his administration’s revision of Cuba policy, current policies of pressure and isolation haven’t worked, so logic dictates a new approach. The same can be said of the United States’ Iran policy: </w:t>
      </w:r>
      <w:r w:rsidRPr="002B54B1">
        <w:rPr>
          <w:rStyle w:val="StyleUnderline"/>
        </w:rPr>
        <w:t>The policies of isolating and punishing Iran—which has spanned Democratic and Republican administrations—have not produced more moderate Iranian behavior at home, in the region, or across the globe. It might be time to test whether engagement with a nuclear-constrained Iran can produce better results.</w:t>
      </w:r>
    </w:p>
    <w:p w:rsidR="00884BB1" w:rsidRPr="00862017" w:rsidRDefault="00884BB1" w:rsidP="00884BB1">
      <w:pPr>
        <w:pStyle w:val="Heading4"/>
      </w:pPr>
      <w:r>
        <w:t xml:space="preserve">Middle East </w:t>
      </w:r>
      <w:proofErr w:type="spellStart"/>
      <w:r>
        <w:t>prolif</w:t>
      </w:r>
      <w:proofErr w:type="spellEnd"/>
      <w:r w:rsidR="009D0B68">
        <w:t xml:space="preserve"> causes global nuclear war</w:t>
      </w:r>
    </w:p>
    <w:p w:rsidR="00884BB1" w:rsidRPr="000E3DD2" w:rsidRDefault="00884BB1" w:rsidP="00884BB1">
      <w:pPr>
        <w:rPr>
          <w:sz w:val="16"/>
        </w:rPr>
      </w:pPr>
      <w:r w:rsidRPr="00884BB1">
        <w:rPr>
          <w:rStyle w:val="Style13ptBold"/>
        </w:rPr>
        <w:t>Bar 11</w:t>
      </w:r>
      <w:r w:rsidRPr="000E3DD2">
        <w:rPr>
          <w:sz w:val="16"/>
        </w:rPr>
        <w:t xml:space="preserve"> [Dr. Shmuel Bar, Director of Studies at the Institute of Policy and Strategy in </w:t>
      </w:r>
      <w:proofErr w:type="spellStart"/>
      <w:r w:rsidRPr="000E3DD2">
        <w:rPr>
          <w:sz w:val="16"/>
        </w:rPr>
        <w:t>Herzliya</w:t>
      </w:r>
      <w:proofErr w:type="spellEnd"/>
      <w:r w:rsidRPr="000E3DD2">
        <w:rPr>
          <w:sz w:val="16"/>
        </w:rPr>
        <w:t xml:space="preserve">, Israel. He served for thirty years in the Israeli intelligence community and since 2002 has headed research projects – many of them for U.S. government agencies – on issues such as Iranian defense doctrine, negotiating behavior and susceptibility to signaling, command and control culture in the Middle East, potential paradigms of command and control over nuclear weapons in Middle Eastern regimes, deterrence of terrorism, the influence of religion on deterrence, and implications of a </w:t>
      </w:r>
      <w:proofErr w:type="spellStart"/>
      <w:r w:rsidRPr="000E3DD2">
        <w:rPr>
          <w:sz w:val="16"/>
        </w:rPr>
        <w:t>polynuclear</w:t>
      </w:r>
      <w:proofErr w:type="spellEnd"/>
      <w:r w:rsidRPr="000E3DD2">
        <w:rPr>
          <w:sz w:val="16"/>
        </w:rPr>
        <w:t xml:space="preserve"> Middle East, among others, “Can Cold War Deterrence Apply to a Nuclear Iran?”, Jerusalem Center for Public Affairs, 2011]</w:t>
      </w:r>
    </w:p>
    <w:p w:rsidR="00884BB1" w:rsidRPr="00862017" w:rsidRDefault="00884BB1" w:rsidP="00884BB1">
      <w:pPr>
        <w:rPr>
          <w:sz w:val="16"/>
        </w:rPr>
      </w:pPr>
      <w:r w:rsidRPr="00884BB1">
        <w:rPr>
          <w:u w:val="single"/>
        </w:rPr>
        <w:t>A nuclear Middle East will be very different</w:t>
      </w:r>
      <w:r w:rsidRPr="00884BB1">
        <w:rPr>
          <w:sz w:val="16"/>
        </w:rPr>
        <w:t xml:space="preserve"> from the Cold War in a wide range of aspects. True, we may safely assume that the leaders and peoples of the region have no desire to be the targets of nuclear weapons. However, </w:t>
      </w:r>
      <w:r w:rsidRPr="00884BB1">
        <w:rPr>
          <w:u w:val="single"/>
        </w:rPr>
        <w:t>the inherent instability of the region and its regimes, the difficulty in managing multilateral nuclear tensions, the weight of religious,</w:t>
      </w:r>
      <w:r w:rsidRPr="00884BB1">
        <w:rPr>
          <w:sz w:val="16"/>
        </w:rPr>
        <w:t xml:space="preserve"> emotional, and internal </w:t>
      </w:r>
      <w:r w:rsidRPr="00884BB1">
        <w:rPr>
          <w:u w:val="single"/>
        </w:rPr>
        <w:t>pressures, and the proclivity of many of the regimes in the region toward military adventurism and brinkmanship do not bode well for the future of this region once it enters the nuclear age</w:t>
      </w:r>
      <w:r w:rsidRPr="00884BB1">
        <w:rPr>
          <w:sz w:val="16"/>
        </w:rPr>
        <w:t xml:space="preserve">. </w:t>
      </w:r>
      <w:r w:rsidRPr="00884BB1">
        <w:rPr>
          <w:u w:val="single"/>
        </w:rPr>
        <w:t>Nuclear war</w:t>
      </w:r>
      <w:r w:rsidRPr="00884BB1">
        <w:rPr>
          <w:sz w:val="16"/>
        </w:rPr>
        <w:t xml:space="preserve"> need not erupt as a result of a conscious decision by a leadership to use nuclear weapons. It is </w:t>
      </w:r>
      <w:r w:rsidRPr="00884BB1">
        <w:rPr>
          <w:u w:val="single"/>
        </w:rPr>
        <w:t>more likely to result from escalation scenarios, misinterpretation of intentions of the other side due to poor intelligence and lack of communication</w:t>
      </w:r>
      <w:r w:rsidRPr="00884BB1">
        <w:rPr>
          <w:sz w:val="16"/>
        </w:rPr>
        <w:t xml:space="preserve"> between antagonists, inadvertent use, </w:t>
      </w:r>
      <w:r w:rsidRPr="00884BB1">
        <w:rPr>
          <w:u w:val="single"/>
        </w:rPr>
        <w:t>poor command and control constraints, and underestimation of the other party’s response</w:t>
      </w:r>
      <w:r w:rsidRPr="00884BB1">
        <w:rPr>
          <w:sz w:val="16"/>
        </w:rPr>
        <w:t xml:space="preserve"> to nuclear brinkmanship. Such behavior in a </w:t>
      </w:r>
      <w:proofErr w:type="spellStart"/>
      <w:r w:rsidRPr="00884BB1">
        <w:rPr>
          <w:sz w:val="16"/>
        </w:rPr>
        <w:t>polynuclear</w:t>
      </w:r>
      <w:proofErr w:type="spellEnd"/>
      <w:r w:rsidRPr="00884BB1">
        <w:rPr>
          <w:sz w:val="16"/>
        </w:rPr>
        <w:t xml:space="preserve"> environment would be tantamount to lighting a match in a gas depot. </w:t>
      </w:r>
      <w:r w:rsidRPr="00884BB1">
        <w:rPr>
          <w:u w:val="single"/>
        </w:rPr>
        <w:t>The countries of the region will probably be more predisposed than the Cold War protagonists to brandish their nuclear weapons not only rhetorically but through nuclear alerts or nuclear tests in order to deter their enemies, leading to situations of multilateral nuclear escalation. Once one country has taken such measures, the other nuclear countries of the region would probably feel forced to adopt defensive measures, and multilateral escalation will result</w:t>
      </w:r>
      <w:r w:rsidRPr="00884BB1">
        <w:rPr>
          <w:sz w:val="16"/>
        </w:rPr>
        <w:t xml:space="preserve">. However, such multilateral escalation will not be mitigated by Cold War-type hotlines and means of signaling, and none of the parties </w:t>
      </w:r>
      <w:r w:rsidRPr="00884BB1">
        <w:rPr>
          <w:sz w:val="16"/>
        </w:rPr>
        <w:lastRenderedPageBreak/>
        <w:t xml:space="preserve">involved will have escalation dominance. This and </w:t>
      </w:r>
      <w:r w:rsidRPr="00884BB1">
        <w:rPr>
          <w:u w:val="single"/>
        </w:rPr>
        <w:t>the absence of a credible second strike capability may well strengthen the tendency to opt for a first strike</w:t>
      </w:r>
      <w:r w:rsidRPr="00884BB1">
        <w:rPr>
          <w:sz w:val="16"/>
        </w:rPr>
        <w:t>.</w:t>
      </w:r>
      <w:r>
        <w:rPr>
          <w:sz w:val="16"/>
        </w:rPr>
        <w:t xml:space="preserve"> </w:t>
      </w:r>
    </w:p>
    <w:p w:rsidR="00884BB1" w:rsidRPr="002B54B1" w:rsidRDefault="00884BB1" w:rsidP="002B54B1">
      <w:pPr>
        <w:rPr>
          <w:sz w:val="16"/>
        </w:rPr>
      </w:pPr>
    </w:p>
    <w:p w:rsidR="002B54B1" w:rsidRDefault="009D0B68" w:rsidP="00884BB1">
      <w:pPr>
        <w:pStyle w:val="Heading3"/>
      </w:pPr>
      <w:r>
        <w:lastRenderedPageBreak/>
        <w:t xml:space="preserve">XT: </w:t>
      </w:r>
      <w:r w:rsidR="00884BB1" w:rsidRPr="00884BB1">
        <w:t xml:space="preserve">Middle East </w:t>
      </w:r>
      <w:proofErr w:type="spellStart"/>
      <w:r w:rsidR="00884BB1" w:rsidRPr="00884BB1">
        <w:t>Prolif</w:t>
      </w:r>
      <w:proofErr w:type="spellEnd"/>
      <w:r>
        <w:t xml:space="preserve"> I/L</w:t>
      </w:r>
    </w:p>
    <w:p w:rsidR="009D0B68" w:rsidRPr="002B54B1" w:rsidRDefault="009D0B68" w:rsidP="009D0B68">
      <w:pPr>
        <w:pStyle w:val="Heading4"/>
      </w:pPr>
      <w:r w:rsidRPr="002B54B1">
        <w:t xml:space="preserve">Rejecting the deal causes Middle East </w:t>
      </w:r>
      <w:proofErr w:type="spellStart"/>
      <w:r w:rsidRPr="002B54B1">
        <w:t>Prolif</w:t>
      </w:r>
      <w:proofErr w:type="spellEnd"/>
    </w:p>
    <w:p w:rsidR="009D0B68" w:rsidRDefault="009D0B68" w:rsidP="009D0B68">
      <w:r w:rsidRPr="005E52F3">
        <w:rPr>
          <w:rStyle w:val="Style13ptBold"/>
        </w:rPr>
        <w:t>Marshall 7-7</w:t>
      </w:r>
      <w:r>
        <w:t xml:space="preserve">-15 [Will, president of the Progressive Policy Institute, A nuclear deal with Iran is better than no deal, </w:t>
      </w:r>
      <w:hyperlink r:id="rId33" w:history="1">
        <w:r w:rsidRPr="00065907">
          <w:rPr>
            <w:rStyle w:val="Hyperlink"/>
          </w:rPr>
          <w:t>http://www.cnn.com/2015/07/07/opinions/marshall-iran-nuclear-deal/</w:t>
        </w:r>
      </w:hyperlink>
    </w:p>
    <w:p w:rsidR="009D0B68" w:rsidRDefault="009D0B68" w:rsidP="009D0B68">
      <w:pPr>
        <w:rPr>
          <w:sz w:val="16"/>
        </w:rPr>
      </w:pPr>
      <w:r w:rsidRPr="002B54B1">
        <w:rPr>
          <w:rStyle w:val="StyleUnderline"/>
        </w:rPr>
        <w:t>No deal means Tehran will install more advanced centrifuges spinning out weapons-grade uranium. It means no international inspections of Iran's nuclear or military sites</w:t>
      </w:r>
      <w:r w:rsidRPr="002B54B1">
        <w:rPr>
          <w:sz w:val="16"/>
        </w:rPr>
        <w:t xml:space="preserve">. </w:t>
      </w:r>
      <w:r w:rsidRPr="002B54B1">
        <w:rPr>
          <w:rStyle w:val="StyleUnderline"/>
        </w:rPr>
        <w:t>And it could mean resumption of Tehran's original plans to produce plutonium at its Arak reactor, giving it a second path to the bomb.</w:t>
      </w:r>
      <w:r>
        <w:rPr>
          <w:rStyle w:val="StyleUnderline"/>
        </w:rPr>
        <w:t xml:space="preserve"> </w:t>
      </w:r>
      <w:r w:rsidRPr="002B54B1">
        <w:rPr>
          <w:sz w:val="16"/>
        </w:rPr>
        <w:t xml:space="preserve">What's more, </w:t>
      </w:r>
      <w:r w:rsidRPr="002B54B1">
        <w:rPr>
          <w:rStyle w:val="StyleUnderline"/>
        </w:rPr>
        <w:t>an unfettered Iranian nuclear program would likely induce Saudi Arabia and other Arab states, already unnerved by Iranian imperialism in the region, to launch their own nuclear programs</w:t>
      </w:r>
      <w:r w:rsidRPr="002B54B1">
        <w:rPr>
          <w:sz w:val="16"/>
        </w:rPr>
        <w:t xml:space="preserve">. </w:t>
      </w:r>
      <w:r w:rsidRPr="002B54B1">
        <w:rPr>
          <w:rStyle w:val="Emphasis"/>
        </w:rPr>
        <w:t>This would conjure up U.S. strategists' worst nightmare -- a nuclear arms race in the world's most unstable and terror-plagued region</w:t>
      </w:r>
      <w:r w:rsidRPr="002B54B1">
        <w:rPr>
          <w:sz w:val="16"/>
        </w:rPr>
        <w:t xml:space="preserve">. </w:t>
      </w:r>
      <w:r w:rsidRPr="002B54B1">
        <w:rPr>
          <w:rStyle w:val="StyleUnderline"/>
        </w:rPr>
        <w:t>It would raise the odds of a military strike on Iran's scattered nuclear facilities, possibly by the United States but more likely by Israel.</w:t>
      </w:r>
      <w:r>
        <w:rPr>
          <w:rStyle w:val="StyleUnderline"/>
        </w:rPr>
        <w:t xml:space="preserve"> </w:t>
      </w:r>
      <w:r w:rsidRPr="002B54B1">
        <w:rPr>
          <w:rStyle w:val="StyleUnderline"/>
        </w:rPr>
        <w:t>If, on the other hand, a final deal hews to "parameters" negotiators have already agreed to, it would enhance U.S. security and reduce the risk of regional proliferation. The</w:t>
      </w:r>
      <w:r w:rsidRPr="002B54B1">
        <w:rPr>
          <w:sz w:val="16"/>
        </w:rPr>
        <w:t>se include steep reductions in the number of centrifuges installed, and no production of highly enriched uranium for at least 15 years; a redesign of the Arak reactor so it doesn't produce plutonium; and, regular international inspections of Iran's nuclear facilities and nuclear supply chain.</w:t>
      </w:r>
    </w:p>
    <w:p w:rsidR="002B54B1" w:rsidRDefault="002B54B1" w:rsidP="002B54B1"/>
    <w:p w:rsidR="00394565" w:rsidRDefault="00B466DD" w:rsidP="00B466DD">
      <w:pPr>
        <w:pStyle w:val="Heading1"/>
      </w:pPr>
      <w:proofErr w:type="spellStart"/>
      <w:r>
        <w:lastRenderedPageBreak/>
        <w:t>Aff</w:t>
      </w:r>
      <w:proofErr w:type="spellEnd"/>
    </w:p>
    <w:p w:rsidR="00B466DD" w:rsidRPr="00B466DD" w:rsidRDefault="00B466DD" w:rsidP="00B466DD">
      <w:pPr>
        <w:pStyle w:val="Heading2"/>
      </w:pPr>
      <w:r>
        <w:lastRenderedPageBreak/>
        <w:t>UQ</w:t>
      </w:r>
    </w:p>
    <w:p w:rsidR="00394565" w:rsidRDefault="00394565" w:rsidP="00394565">
      <w:pPr>
        <w:pStyle w:val="Heading3"/>
        <w:rPr>
          <w:rFonts w:asciiTheme="minorHAnsi" w:hAnsiTheme="minorHAnsi" w:cs="Times New Roman"/>
        </w:rPr>
      </w:pPr>
      <w:proofErr w:type="spellStart"/>
      <w:r>
        <w:rPr>
          <w:rFonts w:asciiTheme="minorHAnsi" w:hAnsiTheme="minorHAnsi" w:cs="Times New Roman"/>
        </w:rPr>
        <w:lastRenderedPageBreak/>
        <w:t>Wont</w:t>
      </w:r>
      <w:proofErr w:type="spellEnd"/>
      <w:r>
        <w:rPr>
          <w:rFonts w:asciiTheme="minorHAnsi" w:hAnsiTheme="minorHAnsi" w:cs="Times New Roman"/>
        </w:rPr>
        <w:t xml:space="preserve"> Pass – </w:t>
      </w:r>
      <w:r w:rsidR="005C0CA3">
        <w:rPr>
          <w:rFonts w:asciiTheme="minorHAnsi" w:hAnsiTheme="minorHAnsi" w:cs="Times New Roman"/>
        </w:rPr>
        <w:t>Lobbies</w:t>
      </w:r>
    </w:p>
    <w:p w:rsidR="00394565" w:rsidRDefault="00394565" w:rsidP="00394565">
      <w:pPr>
        <w:pStyle w:val="Heading4"/>
      </w:pPr>
      <w:r>
        <w:t>Won’t Pass – billionaire lobby groups halt progress</w:t>
      </w:r>
    </w:p>
    <w:p w:rsidR="00394565" w:rsidRDefault="00394565" w:rsidP="00394565">
      <w:r w:rsidRPr="007B3647">
        <w:rPr>
          <w:rStyle w:val="Style13ptBold"/>
        </w:rPr>
        <w:t>Benjamin 7-6-15</w:t>
      </w:r>
      <w:r>
        <w:t xml:space="preserve"> </w:t>
      </w:r>
      <w:r w:rsidRPr="007B3647">
        <w:rPr>
          <w:sz w:val="16"/>
          <w:szCs w:val="16"/>
        </w:rPr>
        <w:t xml:space="preserve">(Medea, American political activist, best known for co-founding Code Pink and, along with activist and author Kevin Danaher, the fair trade advocacy group Global Exchange, “US Lobby Groups Try to Squash Iran Deal Despite Public Support”, </w:t>
      </w:r>
      <w:hyperlink r:id="rId34" w:history="1">
        <w:r w:rsidRPr="007B3647">
          <w:rPr>
            <w:rStyle w:val="Hyperlink"/>
            <w:sz w:val="16"/>
            <w:szCs w:val="16"/>
          </w:rPr>
          <w:t>http://www.telesurtv.net/english/opinion/US-Lobby-Groups-Try-to-Squash-Iran-Deal-Despite-Public-Support-20150706-0014.html</w:t>
        </w:r>
      </w:hyperlink>
      <w:r w:rsidRPr="007B3647">
        <w:rPr>
          <w:sz w:val="16"/>
          <w:szCs w:val="16"/>
        </w:rPr>
        <w:t>)</w:t>
      </w:r>
    </w:p>
    <w:p w:rsidR="00394565" w:rsidRPr="004F30B3" w:rsidRDefault="00394565" w:rsidP="00394565">
      <w:pPr>
        <w:rPr>
          <w:sz w:val="16"/>
        </w:rPr>
      </w:pPr>
      <w:r w:rsidRPr="00B46D4F">
        <w:rPr>
          <w:rStyle w:val="StyleUnderline"/>
        </w:rPr>
        <w:t>A nuclear deal with Iran could be a game changer for US foreign policy and for the Middle Eas</w:t>
      </w:r>
      <w:r w:rsidRPr="004F30B3">
        <w:rPr>
          <w:sz w:val="16"/>
        </w:rPr>
        <w:t xml:space="preserve">t. The P5+1 (the U.S., China, Russia, France and the United Kingdom, plus Germany) and Iran have been developing a comprehensive agreement that would freeze Iran’s ability to create a nuclear weapon and start the process of sanctions relief. If it succeeds, this deal would dramatically decrease the probability of another costly war in the Middle East and could usher in an historic rapprochement between the US and Iran after 34 years of hostilities. US-Iranian collaboration against extremist groups from ISIL to Al Qaeda could help damp down the fires raging across the Middle East. Key US allies, Israel and Saudi Arabia, oppose the deal. Both nations harbor long-standing hostilities toward Iran and both want to preserve their preferential relationship with the US. But the American people, frustrated by over a decade of US involvement in Middle East wars, support the initiative. </w:t>
      </w:r>
      <w:r w:rsidRPr="00B46D4F">
        <w:rPr>
          <w:rStyle w:val="StyleUnderline"/>
        </w:rPr>
        <w:t>A recent Washington Post/ABC News poll shows that 6 in 10 Americans support a plan to lift international economic sanctions against Iran in exchange for limits on its nuclear program</w:t>
      </w:r>
      <w:r w:rsidRPr="004F30B3">
        <w:rPr>
          <w:sz w:val="16"/>
        </w:rPr>
        <w:t xml:space="preserve">. </w:t>
      </w:r>
      <w:r w:rsidRPr="00B46D4F">
        <w:rPr>
          <w:rStyle w:val="StyleUnderline"/>
        </w:rPr>
        <w:t>Democrats back the agreement by an overwhelming majority of five to one, but even a plurality of Republican voters support the Iran nuclear dea</w:t>
      </w:r>
      <w:r w:rsidRPr="004F30B3">
        <w:rPr>
          <w:sz w:val="16"/>
        </w:rPr>
        <w:t xml:space="preserve">l. </w:t>
      </w:r>
      <w:r w:rsidRPr="00B46D4F">
        <w:rPr>
          <w:rStyle w:val="StyleUnderline"/>
        </w:rPr>
        <w:t>Why,</w:t>
      </w:r>
      <w:r w:rsidRPr="004F30B3">
        <w:rPr>
          <w:sz w:val="16"/>
        </w:rPr>
        <w:t xml:space="preserve"> then, </w:t>
      </w:r>
      <w:r w:rsidRPr="00B46D4F">
        <w:rPr>
          <w:rStyle w:val="StyleUnderline"/>
        </w:rPr>
        <w:t>will there be such a tough battle in Congress to approve a deal</w:t>
      </w:r>
      <w:r w:rsidRPr="004F30B3">
        <w:rPr>
          <w:sz w:val="16"/>
        </w:rPr>
        <w:t xml:space="preserve"> that the Obama administration has worked so hard to achieve and is supported by most Americans? </w:t>
      </w:r>
      <w:r w:rsidRPr="00B46D4F">
        <w:rPr>
          <w:rStyle w:val="StyleUnderline"/>
        </w:rPr>
        <w:t xml:space="preserve">Some Republicans have a knee-jerk reaction to anything the Obama administration puts forth. </w:t>
      </w:r>
      <w:r w:rsidRPr="004F30B3">
        <w:rPr>
          <w:sz w:val="16"/>
        </w:rPr>
        <w:t xml:space="preserve">And </w:t>
      </w:r>
      <w:r w:rsidRPr="00B46D4F">
        <w:rPr>
          <w:rStyle w:val="StyleUnderline"/>
        </w:rPr>
        <w:t>certain Republican and Democrat Congress members fundamentally distrust Iran</w:t>
      </w:r>
      <w:r w:rsidRPr="004F30B3">
        <w:rPr>
          <w:sz w:val="16"/>
        </w:rPr>
        <w:t xml:space="preserve">, believe it is sponsoring militant groups like Hamas and Hezbollah, and think a deal will strengthen Iran to the detriment of Israel. But </w:t>
      </w:r>
      <w:r w:rsidRPr="00B46D4F">
        <w:rPr>
          <w:rStyle w:val="StyleUnderline"/>
        </w:rPr>
        <w:t>the most compelling reason that so many elected officials will oppose the deal</w:t>
      </w:r>
      <w:r w:rsidRPr="004F30B3">
        <w:rPr>
          <w:sz w:val="16"/>
        </w:rPr>
        <w:t xml:space="preserve"> </w:t>
      </w:r>
      <w:r w:rsidRPr="00B46D4F">
        <w:rPr>
          <w:rStyle w:val="StyleUnderline"/>
        </w:rPr>
        <w:t>is the power of lobby groups and think tanks</w:t>
      </w:r>
      <w:r w:rsidRPr="004F30B3">
        <w:rPr>
          <w:sz w:val="16"/>
        </w:rPr>
        <w:t xml:space="preserve">, </w:t>
      </w:r>
      <w:r w:rsidRPr="00B46D4F">
        <w:rPr>
          <w:rStyle w:val="StyleUnderline"/>
        </w:rPr>
        <w:t xml:space="preserve">backed by hawkish billionaires </w:t>
      </w:r>
      <w:r w:rsidRPr="004F30B3">
        <w:rPr>
          <w:sz w:val="16"/>
        </w:rPr>
        <w:t xml:space="preserve">who are </w:t>
      </w:r>
      <w:r w:rsidRPr="00B46D4F">
        <w:rPr>
          <w:rStyle w:val="StyleUnderline"/>
        </w:rPr>
        <w:t xml:space="preserve">determined to quash a deal </w:t>
      </w:r>
      <w:r w:rsidRPr="004F30B3">
        <w:rPr>
          <w:sz w:val="16"/>
        </w:rPr>
        <w:t xml:space="preserve">they see as bad for Israel. Little known to the public, </w:t>
      </w:r>
      <w:r w:rsidRPr="00B46D4F">
        <w:rPr>
          <w:rStyle w:val="StyleUnderline"/>
        </w:rPr>
        <w:t>here are some of the groups</w:t>
      </w:r>
      <w:r w:rsidRPr="004F30B3">
        <w:rPr>
          <w:sz w:val="16"/>
        </w:rPr>
        <w:t xml:space="preserve">: </w:t>
      </w:r>
      <w:r w:rsidRPr="00B46D4F">
        <w:rPr>
          <w:rStyle w:val="StyleUnderline"/>
        </w:rPr>
        <w:t xml:space="preserve">United </w:t>
      </w:r>
      <w:proofErr w:type="gramStart"/>
      <w:r w:rsidRPr="00B46D4F">
        <w:rPr>
          <w:rStyle w:val="StyleUnderline"/>
        </w:rPr>
        <w:t>Against</w:t>
      </w:r>
      <w:proofErr w:type="gramEnd"/>
      <w:r w:rsidRPr="00B46D4F">
        <w:rPr>
          <w:rStyle w:val="StyleUnderline"/>
        </w:rPr>
        <w:t xml:space="preserve"> Nuclear Iran:</w:t>
      </w:r>
      <w:r w:rsidRPr="004F30B3">
        <w:rPr>
          <w:sz w:val="16"/>
        </w:rPr>
        <w:t xml:space="preserve"> </w:t>
      </w:r>
      <w:r w:rsidRPr="00B46D4F">
        <w:rPr>
          <w:rStyle w:val="StyleUnderline"/>
        </w:rPr>
        <w:t>Founded in 2008, UANI boasts a bipartisan powerhouse advisory board of former politicians, intelligence officials and policy experts</w:t>
      </w:r>
      <w:r w:rsidRPr="004F30B3">
        <w:rPr>
          <w:sz w:val="16"/>
        </w:rPr>
        <w:t xml:space="preserve">. </w:t>
      </w:r>
      <w:r w:rsidRPr="00B46D4F">
        <w:rPr>
          <w:rStyle w:val="StyleUnderline"/>
        </w:rPr>
        <w:t xml:space="preserve">Cofounders </w:t>
      </w:r>
      <w:r w:rsidRPr="004F30B3">
        <w:rPr>
          <w:sz w:val="16"/>
        </w:rPr>
        <w:t xml:space="preserve">Richard </w:t>
      </w:r>
      <w:r w:rsidRPr="00B46D4F">
        <w:rPr>
          <w:rStyle w:val="StyleUnderline"/>
        </w:rPr>
        <w:t>Holbrooke and</w:t>
      </w:r>
      <w:r w:rsidRPr="004F30B3">
        <w:rPr>
          <w:sz w:val="16"/>
        </w:rPr>
        <w:t xml:space="preserve"> Dennis </w:t>
      </w:r>
      <w:r w:rsidRPr="00B46D4F">
        <w:rPr>
          <w:rStyle w:val="StyleUnderline"/>
        </w:rPr>
        <w:t>Ross,</w:t>
      </w:r>
      <w:r w:rsidRPr="004F30B3">
        <w:rPr>
          <w:sz w:val="16"/>
        </w:rPr>
        <w:t xml:space="preserve"> </w:t>
      </w:r>
      <w:r w:rsidRPr="00B46D4F">
        <w:rPr>
          <w:rStyle w:val="StyleUnderline"/>
        </w:rPr>
        <w:t xml:space="preserve">and its president Gary </w:t>
      </w:r>
      <w:proofErr w:type="spellStart"/>
      <w:r w:rsidRPr="00B46D4F">
        <w:rPr>
          <w:rStyle w:val="StyleUnderline"/>
        </w:rPr>
        <w:t>Samore</w:t>
      </w:r>
      <w:proofErr w:type="spellEnd"/>
      <w:r w:rsidRPr="004F30B3">
        <w:rPr>
          <w:sz w:val="16"/>
        </w:rPr>
        <w:t xml:space="preserve">, have </w:t>
      </w:r>
      <w:r w:rsidRPr="00B46D4F">
        <w:rPr>
          <w:rStyle w:val="StyleUnderline"/>
        </w:rPr>
        <w:t>all worked in Obama’s White House</w:t>
      </w:r>
      <w:r w:rsidRPr="004F30B3">
        <w:rPr>
          <w:sz w:val="16"/>
        </w:rPr>
        <w:t xml:space="preserve">. In June, UANI announced a multimillion-dollar TV, print, radio, and digital campaign with the message that “America Can’t Trust Iran, Concessions have gone too far.” Mark Wallace, UANI’s chairman and George Bush’s US ambassador to the UN, said, “We have a multi-million-dollar budget and we are in it for the long haul. Money continues to pour in.” </w:t>
      </w:r>
      <w:r w:rsidRPr="00B46D4F">
        <w:rPr>
          <w:rStyle w:val="StyleUnderline"/>
        </w:rPr>
        <w:t>Secure America Now</w:t>
      </w:r>
      <w:r w:rsidRPr="004F30B3">
        <w:rPr>
          <w:sz w:val="16"/>
        </w:rPr>
        <w:t xml:space="preserve">. </w:t>
      </w:r>
      <w:r w:rsidRPr="00B46D4F">
        <w:rPr>
          <w:rStyle w:val="StyleUnderline"/>
        </w:rPr>
        <w:t xml:space="preserve">Founded in 2011 by pollsters John McLaughlin and Pat </w:t>
      </w:r>
      <w:proofErr w:type="spellStart"/>
      <w:r w:rsidRPr="00B46D4F">
        <w:rPr>
          <w:rStyle w:val="StyleUnderline"/>
        </w:rPr>
        <w:t>Cadell</w:t>
      </w:r>
      <w:proofErr w:type="spellEnd"/>
      <w:r w:rsidRPr="00B46D4F">
        <w:rPr>
          <w:rStyle w:val="StyleUnderline"/>
        </w:rPr>
        <w:t>, it is linked to right-wing pro-Israel factions in the US and abroad</w:t>
      </w:r>
      <w:r w:rsidRPr="004F30B3">
        <w:rPr>
          <w:sz w:val="16"/>
        </w:rPr>
        <w:t>. The Advisory Board includes Col. Richard Kemp, who denounces the “global conspiracy of propaganda aimed at the total de-legitimization of the state of Israel” and former UN Ambassador John Bolton, who insists that “the biggest threat to our national security is sitting in the White House.” The group labels Iran “the world’s largest sponsor of terrorism” and recently launched its own $1 million ad campaign against the nuclear deal. One ad features an American woman saying her father was killed by an IED in Iraq, followed by a menacing voice claiming “Iran has single-handedly supplied thousands of IEDs that have killed or maimed America’s troops overseas. Today, negotiators are pushing for a nuclear deal with Iran that would give them access to nuclear weapons.” It tells Americans to call their Senators and “speak out against a bad deal</w:t>
      </w:r>
      <w:r w:rsidRPr="00B46D4F">
        <w:rPr>
          <w:rStyle w:val="StyleUnderline"/>
        </w:rPr>
        <w:t>.” Foundation for the Defense of Democracies</w:t>
      </w:r>
      <w:r w:rsidRPr="004F30B3">
        <w:rPr>
          <w:sz w:val="16"/>
        </w:rPr>
        <w:t xml:space="preserve">: </w:t>
      </w:r>
      <w:r w:rsidRPr="00B46D4F">
        <w:rPr>
          <w:rStyle w:val="StyleUnderline"/>
        </w:rPr>
        <w:t>Founded just after the 9/11 attacks, this neoconservative think tank pushes for an aggressive military response in the Middle East and also follows a hawkish pro-Israel line.</w:t>
      </w:r>
      <w:r w:rsidRPr="004F30B3">
        <w:rPr>
          <w:sz w:val="16"/>
        </w:rPr>
        <w:t xml:space="preserve"> It advocates for crippling sanctions on Iran, including medicines, as a way to cause domestic hardship and internal turmoil and its experts are leading advocates for a US military strike on Iran. </w:t>
      </w:r>
      <w:r w:rsidRPr="00B46D4F">
        <w:rPr>
          <w:rStyle w:val="StyleUnderline"/>
        </w:rPr>
        <w:t>American Security Initiative: This is a new group, also bipartisan, formed in 2015 by three former senators: Norm Coleman, Evan Bayh and Saxby Chambliss</w:t>
      </w:r>
      <w:r w:rsidRPr="004F30B3">
        <w:rPr>
          <w:sz w:val="16"/>
        </w:rPr>
        <w:t xml:space="preserve">. In 2014 Norm Coleman, a Republican from Minnesota, became a registered lobbyist for the repressive Saudi regime, providing the Saudis with legal services on issues including “policy developments involving Iran.” </w:t>
      </w:r>
      <w:r w:rsidRPr="00B46D4F">
        <w:rPr>
          <w:rStyle w:val="StyleUnderline"/>
        </w:rPr>
        <w:t>Its first campaign was a successful effort to pass the Corker-Menendez bill, which forces President Obama to submit the agreement to Congress before signing it</w:t>
      </w:r>
      <w:r w:rsidRPr="004F30B3">
        <w:rPr>
          <w:sz w:val="16"/>
        </w:rPr>
        <w:t xml:space="preserve">. In March, the group launched a $1.4 million ad campaign aimed at Senator Schumer and other key senators with the message that the deal (which had not even been released) is “great for Iran, and dangerous for us.” One over-the-top, fear-mongering ad showed a suicide-bombing truck driver in an American city detonating a nuclear bomb, apparently on behalf of Iran. The message, albeit a crazy one, is that if Iran is allowed to get a nuclear weapon, it will attack the US. </w:t>
      </w:r>
      <w:r w:rsidRPr="00B46D4F">
        <w:rPr>
          <w:rStyle w:val="StyleUnderline"/>
        </w:rPr>
        <w:t>AIPAC: The American Israel Public Affairs Committee is the largest pro-Israel lobby group.</w:t>
      </w:r>
      <w:r w:rsidRPr="004F30B3">
        <w:rPr>
          <w:sz w:val="16"/>
        </w:rPr>
        <w:t xml:space="preserve"> </w:t>
      </w:r>
      <w:r w:rsidRPr="00B46D4F">
        <w:rPr>
          <w:rStyle w:val="StyleUnderline"/>
        </w:rPr>
        <w:t>AIPAC, too, has been pushing sanctions and opposing the nuclear deal</w:t>
      </w:r>
      <w:r w:rsidRPr="004F30B3">
        <w:rPr>
          <w:sz w:val="16"/>
        </w:rPr>
        <w:t xml:space="preserve">. It claims that Iran is </w:t>
      </w:r>
      <w:r w:rsidRPr="004F30B3">
        <w:rPr>
          <w:sz w:val="16"/>
        </w:rPr>
        <w:lastRenderedPageBreak/>
        <w:t xml:space="preserve">the world’s leading state sponsor of terror and is racing toward a nuclear weapons capability.  AIPAC spends millions of dollars lobbying but its real financial clout lies with the pro-Israel Political Action Committees (PACs) it is tied to. In addition to lobbying against a deal in Washington, over the past several years AIPAC has also been promoting state-level bills mandating divestment of public funds from foreign companies doing business with Iran. Dozens of states have passed such bills, and many are likely to stay in place even after a nuclear deal, complicating the federal sanctions relief that is a key element of the negotiations. What is the source of the millions of dollars now being poured into the effort to squash the nuclear deal? Most comes from a handful of super-wealthy individuals. Home Depot founder Bernard Marcus gave over $10 million to the Foundation for the Defense of Democracies. Other multimillion donors are hedge fund billionaire and Jewish Institute for National Security Affairs board member Paul Singer, and Charles Bronfman of the Seagram </w:t>
      </w:r>
      <w:proofErr w:type="gramStart"/>
      <w:r w:rsidRPr="004F30B3">
        <w:rPr>
          <w:sz w:val="16"/>
        </w:rPr>
        <w:t>liquor empire</w:t>
      </w:r>
      <w:proofErr w:type="gramEnd"/>
      <w:r w:rsidRPr="004F30B3">
        <w:rPr>
          <w:sz w:val="16"/>
        </w:rPr>
        <w:t xml:space="preserve"> and board chair of </w:t>
      </w:r>
      <w:proofErr w:type="spellStart"/>
      <w:r w:rsidRPr="004F30B3">
        <w:rPr>
          <w:sz w:val="16"/>
        </w:rPr>
        <w:t>Koor</w:t>
      </w:r>
      <w:proofErr w:type="spellEnd"/>
      <w:r w:rsidRPr="004F30B3">
        <w:rPr>
          <w:sz w:val="16"/>
        </w:rPr>
        <w:t xml:space="preserve"> Industries, one of Israel’s largest investment holding companies. The largest donor is Sheldon Adelson, a casino and business magnate who contributed almost $100 million to conservative candidates in the 2012 presidential campaign, outspending any other individual or organization. He publicly advocated for the Obama administration to bomb Iran. Peter </w:t>
      </w:r>
      <w:proofErr w:type="spellStart"/>
      <w:r w:rsidRPr="004F30B3">
        <w:rPr>
          <w:sz w:val="16"/>
        </w:rPr>
        <w:t>Beinart</w:t>
      </w:r>
      <w:proofErr w:type="spellEnd"/>
      <w:r w:rsidRPr="004F30B3">
        <w:rPr>
          <w:sz w:val="16"/>
        </w:rPr>
        <w:t>, a contributing editor at The Atlantic, said “Every Republican politician knows that Adelson conditions his checks on their Iran vote.</w:t>
      </w:r>
      <w:r w:rsidRPr="00B46D4F">
        <w:rPr>
          <w:rStyle w:val="StyleUnderline"/>
        </w:rPr>
        <w:t>”</w:t>
      </w:r>
      <w:r w:rsidRPr="004F30B3">
        <w:rPr>
          <w:sz w:val="16"/>
        </w:rPr>
        <w:t xml:space="preserve"> Congress has 30 days from the day the deal is introduced to vote in support or opposition (or 60 days if the negotiations are delayed). </w:t>
      </w:r>
      <w:r w:rsidRPr="00B46D4F">
        <w:rPr>
          <w:rStyle w:val="StyleUnderline"/>
        </w:rPr>
        <w:t>To block the deal, Congress needs a veto-proof majority, which is precisely what these groups and individuals are attempting to buy</w:t>
      </w:r>
      <w:r w:rsidRPr="004F30B3">
        <w:rPr>
          <w:sz w:val="16"/>
        </w:rPr>
        <w:t xml:space="preserve">. “I’ve been around this town for about 30 years now and I’ve never seen foreign policy debate that is being so profoundly affected by the movement of hundreds of millions of dollars in the American political system,” said former six-term Congressman Jim Slattery. </w:t>
      </w:r>
      <w:proofErr w:type="spellStart"/>
      <w:r w:rsidRPr="00B46D4F">
        <w:rPr>
          <w:rStyle w:val="StyleUnderline"/>
        </w:rPr>
        <w:t>Congresspeople</w:t>
      </w:r>
      <w:proofErr w:type="spellEnd"/>
      <w:r w:rsidRPr="00B46D4F">
        <w:rPr>
          <w:rStyle w:val="StyleUnderline"/>
        </w:rPr>
        <w:t xml:space="preserve"> face a dilemma: they fear a backlash by the billionaires if they vote for the deal, but most of their constituents support the deal.</w:t>
      </w:r>
      <w:r w:rsidRPr="004F30B3">
        <w:rPr>
          <w:sz w:val="16"/>
        </w:rPr>
        <w:t xml:space="preserve"> </w:t>
      </w:r>
      <w:r w:rsidRPr="00B46D4F">
        <w:rPr>
          <w:rStyle w:val="StyleUnderline"/>
        </w:rPr>
        <w:t>The</w:t>
      </w:r>
      <w:r w:rsidRPr="004F30B3">
        <w:rPr>
          <w:sz w:val="16"/>
        </w:rPr>
        <w:t xml:space="preserve"> pathetic </w:t>
      </w:r>
      <w:r w:rsidRPr="00B46D4F">
        <w:rPr>
          <w:rStyle w:val="StyleUnderline"/>
        </w:rPr>
        <w:t>irony is that the democratic move of giving Congress a say in the Iran dea</w:t>
      </w:r>
      <w:r w:rsidRPr="004F30B3">
        <w:rPr>
          <w:sz w:val="16"/>
        </w:rPr>
        <w:t xml:space="preserve">l (instead of leaving the administration with the authority to seal the agreement), </w:t>
      </w:r>
      <w:r w:rsidRPr="00B46D4F">
        <w:rPr>
          <w:rStyle w:val="StyleUnderline"/>
        </w:rPr>
        <w:t>the billionaires have a better shot at drowning out the voices of the American peop</w:t>
      </w:r>
      <w:r w:rsidRPr="004F30B3">
        <w:rPr>
          <w:sz w:val="16"/>
        </w:rPr>
        <w:t>l</w:t>
      </w:r>
      <w:r w:rsidRPr="00B46D4F">
        <w:rPr>
          <w:rStyle w:val="StyleUnderline"/>
        </w:rPr>
        <w:t>e</w:t>
      </w:r>
      <w:r w:rsidRPr="004F30B3">
        <w:rPr>
          <w:sz w:val="16"/>
        </w:rPr>
        <w:t>. ​</w:t>
      </w:r>
    </w:p>
    <w:p w:rsidR="00394565" w:rsidRPr="009F64B1" w:rsidRDefault="00394565" w:rsidP="00394565">
      <w:pPr>
        <w:pStyle w:val="Heading3"/>
        <w:rPr>
          <w:rFonts w:asciiTheme="minorHAnsi" w:hAnsiTheme="minorHAnsi" w:cs="Times New Roman"/>
        </w:rPr>
      </w:pPr>
      <w:r w:rsidRPr="009F64B1">
        <w:rPr>
          <w:rFonts w:asciiTheme="minorHAnsi" w:hAnsiTheme="minorHAnsi" w:cs="Times New Roman"/>
        </w:rPr>
        <w:lastRenderedPageBreak/>
        <w:t>Won’t Pass</w:t>
      </w:r>
      <w:r>
        <w:rPr>
          <w:rFonts w:asciiTheme="minorHAnsi" w:hAnsiTheme="minorHAnsi" w:cs="Times New Roman"/>
        </w:rPr>
        <w:t xml:space="preserve"> - Israel</w:t>
      </w:r>
    </w:p>
    <w:p w:rsidR="00394565" w:rsidRPr="009F64B1" w:rsidRDefault="00394565" w:rsidP="00394565">
      <w:pPr>
        <w:pStyle w:val="Heading4"/>
        <w:rPr>
          <w:rFonts w:asciiTheme="minorHAnsi" w:hAnsiTheme="minorHAnsi" w:cs="Times New Roman"/>
        </w:rPr>
      </w:pPr>
      <w:r w:rsidRPr="009F64B1">
        <w:rPr>
          <w:rFonts w:asciiTheme="minorHAnsi" w:hAnsiTheme="minorHAnsi" w:cs="Times New Roman"/>
        </w:rPr>
        <w:t>Deal won’t pass – Israel lobby and diplomatic pressure</w:t>
      </w:r>
    </w:p>
    <w:p w:rsidR="00394565" w:rsidRPr="009F64B1" w:rsidRDefault="00394565" w:rsidP="00394565">
      <w:pPr>
        <w:rPr>
          <w:rFonts w:asciiTheme="minorHAnsi" w:hAnsiTheme="minorHAnsi" w:cs="Times New Roman"/>
        </w:rPr>
      </w:pPr>
      <w:r w:rsidRPr="009F64B1">
        <w:rPr>
          <w:rStyle w:val="Style13ptBold"/>
          <w:rFonts w:asciiTheme="minorHAnsi" w:hAnsiTheme="minorHAnsi" w:cs="Times New Roman"/>
        </w:rPr>
        <w:t>Times of Israel 7-6-2015</w:t>
      </w:r>
      <w:r w:rsidRPr="009F64B1">
        <w:rPr>
          <w:rFonts w:asciiTheme="minorHAnsi" w:hAnsiTheme="minorHAnsi" w:cs="Times New Roman"/>
        </w:rPr>
        <w:t xml:space="preserve"> </w:t>
      </w:r>
      <w:r w:rsidRPr="009F64B1">
        <w:rPr>
          <w:rFonts w:asciiTheme="minorHAnsi" w:hAnsiTheme="minorHAnsi" w:cs="Times New Roman"/>
          <w:sz w:val="16"/>
          <w:szCs w:val="16"/>
        </w:rPr>
        <w:t xml:space="preserve">(TOI is a Jerusalem-based online newspaper founded in 2012 to document developments in Israel, the Middle East and around the Jewish world, “Israel gears up to battle Iran deal in Congress”, </w:t>
      </w:r>
      <w:hyperlink r:id="rId35" w:history="1">
        <w:r w:rsidRPr="009F64B1">
          <w:rPr>
            <w:rStyle w:val="Hyperlink"/>
            <w:rFonts w:asciiTheme="minorHAnsi" w:hAnsiTheme="minorHAnsi" w:cs="Times New Roman"/>
            <w:sz w:val="16"/>
            <w:szCs w:val="16"/>
          </w:rPr>
          <w:t>http://www.timesofisrael.com/israel-gears-up-to-battle-iran-deal-in-congress/</w:t>
        </w:r>
      </w:hyperlink>
      <w:r w:rsidRPr="009F64B1">
        <w:rPr>
          <w:rFonts w:asciiTheme="minorHAnsi" w:hAnsiTheme="minorHAnsi" w:cs="Times New Roman"/>
          <w:sz w:val="16"/>
          <w:szCs w:val="16"/>
        </w:rPr>
        <w:t>)</w:t>
      </w:r>
    </w:p>
    <w:p w:rsidR="00394565" w:rsidRDefault="00394565" w:rsidP="00394565">
      <w:pPr>
        <w:rPr>
          <w:rFonts w:asciiTheme="minorHAnsi" w:hAnsiTheme="minorHAnsi" w:cs="Times New Roman"/>
          <w:sz w:val="16"/>
        </w:rPr>
      </w:pPr>
      <w:r w:rsidRPr="00B46D4F">
        <w:rPr>
          <w:rStyle w:val="StyleUnderline"/>
        </w:rPr>
        <w:t>Israel was preparing for the next phase of its fierce opposition to the Iran nuclear deal, by lobbying US Congressmen and women to block the emerging</w:t>
      </w:r>
      <w:r w:rsidRPr="009F64B1">
        <w:rPr>
          <w:rFonts w:asciiTheme="minorHAnsi" w:hAnsiTheme="minorHAnsi" w:cs="Times New Roman"/>
          <w:sz w:val="16"/>
        </w:rPr>
        <w:t xml:space="preserve"> comprehensive </w:t>
      </w:r>
      <w:r w:rsidRPr="00B46D4F">
        <w:rPr>
          <w:rStyle w:val="StyleUnderline"/>
        </w:rPr>
        <w:t>agreemen</w:t>
      </w:r>
      <w:r w:rsidRPr="009F64B1">
        <w:rPr>
          <w:rFonts w:asciiTheme="minorHAnsi" w:hAnsiTheme="minorHAnsi" w:cs="Times New Roman"/>
          <w:sz w:val="16"/>
        </w:rPr>
        <w:t xml:space="preserve">t once it is finalized and goes to lawmakers for approval. But some in Jerusalem fear it is a lost cause given the belief that the potential economic benefits from resuming business with Iran could significantly outweigh political considerations. </w:t>
      </w:r>
      <w:r w:rsidRPr="00B46D4F">
        <w:rPr>
          <w:rStyle w:val="StyleUnderline"/>
        </w:rPr>
        <w:t>The US-led P5+1 world powers and Tehran are currently in the midst of negotiations to hammer out a deal to curb Iran’s nuclear ambitions and remove crippling sanctions imposed on the Islamic Republic.</w:t>
      </w:r>
      <w:r w:rsidRPr="009F64B1">
        <w:rPr>
          <w:rFonts w:asciiTheme="minorHAnsi" w:hAnsiTheme="minorHAnsi" w:cs="Times New Roman"/>
          <w:sz w:val="16"/>
        </w:rPr>
        <w:t xml:space="preserve"> On Saturday, </w:t>
      </w:r>
      <w:r w:rsidRPr="00B46D4F">
        <w:rPr>
          <w:rStyle w:val="StyleUnderline"/>
        </w:rPr>
        <w:t>the Associated Press reported that the powers and Iran had drawn up a draft document on the pace and timing of sanctions relief, advancing on one of the most contentious issues at their negotiations. Israel reacted furiously to the developmen</w:t>
      </w:r>
      <w:r w:rsidRPr="009F64B1">
        <w:rPr>
          <w:rFonts w:asciiTheme="minorHAnsi" w:hAnsiTheme="minorHAnsi" w:cs="Times New Roman"/>
          <w:sz w:val="16"/>
        </w:rPr>
        <w:t xml:space="preserve">t, with Prime Minister Benjamin Netanyahu warning on Sunday that the six world powers were dangerously caving to the Islamic Republic’s every demand. “It seems that the nuclear talks in Iran have yielded a collapse, not a breakthrough,” Netanyahu said at the start of the weekly cabinet meeting. “The major powers’ concessions are growing.” </w:t>
      </w:r>
      <w:r w:rsidRPr="00B46D4F">
        <w:rPr>
          <w:rStyle w:val="StyleUnderline"/>
        </w:rPr>
        <w:t>On Sunday, US Secretary of State John Kerry said that while “genuine progress” had been ma</w:t>
      </w:r>
      <w:r w:rsidRPr="009F64B1">
        <w:rPr>
          <w:rFonts w:asciiTheme="minorHAnsi" w:hAnsiTheme="minorHAnsi" w:cs="Times New Roman"/>
          <w:sz w:val="16"/>
        </w:rPr>
        <w:t xml:space="preserve">de and the sides “have never been closer, at this point, this negotiation could go either way. If the hard choices get made in the next couple of days, and made quickly, we could get an agreement this week.” Speaking from talks in Vienna, Kerry added: “But if they are not made, we will not.” </w:t>
      </w:r>
      <w:r w:rsidRPr="00B46D4F">
        <w:rPr>
          <w:rStyle w:val="StyleUnderline"/>
        </w:rPr>
        <w:t>Assuming the final accord is submitted to Congress by July 9, US lawmakers will have a 30-day review period for any agreement during which sanctions on Iran cannot be waived.</w:t>
      </w:r>
      <w:r w:rsidRPr="009F64B1">
        <w:rPr>
          <w:rFonts w:asciiTheme="minorHAnsi" w:hAnsiTheme="minorHAnsi" w:cs="Times New Roman"/>
          <w:sz w:val="16"/>
        </w:rPr>
        <w:t xml:space="preserve"> </w:t>
      </w:r>
      <w:r w:rsidRPr="00B46D4F">
        <w:rPr>
          <w:rStyle w:val="StyleUnderline"/>
        </w:rPr>
        <w:t>Should the deal fail to pass, President Barack Obama will have the right to veto, a power he has vowed to use. To overcome the veto, the deal will need to be rejected in a second round of voting by two thirds of Congress and the Senate. Israel,</w:t>
      </w:r>
      <w:r w:rsidRPr="009F64B1">
        <w:rPr>
          <w:rFonts w:asciiTheme="minorHAnsi" w:hAnsiTheme="minorHAnsi" w:cs="Times New Roman"/>
          <w:sz w:val="16"/>
        </w:rPr>
        <w:t xml:space="preserve"> according to a report in </w:t>
      </w:r>
      <w:proofErr w:type="spellStart"/>
      <w:r w:rsidRPr="009F64B1">
        <w:rPr>
          <w:rFonts w:asciiTheme="minorHAnsi" w:hAnsiTheme="minorHAnsi" w:cs="Times New Roman"/>
          <w:sz w:val="16"/>
        </w:rPr>
        <w:t>Ynet</w:t>
      </w:r>
      <w:proofErr w:type="spellEnd"/>
      <w:r w:rsidRPr="009F64B1">
        <w:rPr>
          <w:rFonts w:asciiTheme="minorHAnsi" w:hAnsiTheme="minorHAnsi" w:cs="Times New Roman"/>
          <w:sz w:val="16"/>
        </w:rPr>
        <w:t xml:space="preserve">, </w:t>
      </w:r>
      <w:r w:rsidRPr="00B46D4F">
        <w:rPr>
          <w:rStyle w:val="StyleUnderline"/>
        </w:rPr>
        <w:t>intends to use diplomatic pressure to have the deal quashed in the first round in Congress but is also gearing up to double down should that effort fail and Obama uses his presidential veto</w:t>
      </w:r>
      <w:r w:rsidRPr="009F64B1">
        <w:rPr>
          <w:rFonts w:asciiTheme="minorHAnsi" w:hAnsiTheme="minorHAnsi" w:cs="Times New Roman"/>
          <w:sz w:val="16"/>
        </w:rPr>
        <w:t xml:space="preserve">, </w:t>
      </w:r>
      <w:r w:rsidRPr="00B46D4F">
        <w:rPr>
          <w:rStyle w:val="StyleUnderline"/>
        </w:rPr>
        <w:t>to have the deal blocked in the next round</w:t>
      </w:r>
      <w:r w:rsidRPr="009F64B1">
        <w:rPr>
          <w:rFonts w:asciiTheme="minorHAnsi" w:hAnsiTheme="minorHAnsi" w:cs="Times New Roman"/>
          <w:sz w:val="16"/>
        </w:rPr>
        <w:t>. Sources in Jerusalem assess that the deal will likely be approved in the initial stage, with Congress fearing that any delay could harm US industry, as the other world powers rush to resume business with Iran</w:t>
      </w:r>
      <w:r w:rsidRPr="00B46D4F">
        <w:rPr>
          <w:rStyle w:val="StyleUnderline"/>
        </w:rPr>
        <w:t>. Others believe not all is lost and the deal can be defeated, with the right diplomatic work on Israel’s part.</w:t>
      </w:r>
      <w:r w:rsidRPr="009F64B1">
        <w:rPr>
          <w:rFonts w:asciiTheme="minorHAnsi" w:hAnsiTheme="minorHAnsi" w:cs="Times New Roman"/>
          <w:sz w:val="16"/>
        </w:rPr>
        <w:t xml:space="preserve"> France, meanwhile, was gearing up for the resumption of its substantial economic dealings with Iran, under the assumption that a nuclear agreement with Tehran is likely in the near future. Around 100 French companies are reportedly planning to participate in a delegation to Tehran in September to review business opportunities in the Islamic republic. Other countries are likely to follow, assuming a deal is reached.</w:t>
      </w:r>
    </w:p>
    <w:p w:rsidR="003F2B2B" w:rsidRPr="00DC7199" w:rsidRDefault="003F2B2B" w:rsidP="003F2B2B">
      <w:pPr>
        <w:pStyle w:val="Heading4"/>
      </w:pPr>
      <w:r w:rsidRPr="00DC7199">
        <w:t xml:space="preserve">Won’t pass – </w:t>
      </w:r>
      <w:proofErr w:type="spellStart"/>
      <w:proofErr w:type="gramStart"/>
      <w:r w:rsidRPr="00DC7199">
        <w:t>israeli</w:t>
      </w:r>
      <w:proofErr w:type="spellEnd"/>
      <w:proofErr w:type="gramEnd"/>
      <w:r w:rsidRPr="00DC7199">
        <w:t xml:space="preserve"> pressure</w:t>
      </w:r>
    </w:p>
    <w:p w:rsidR="003F2B2B" w:rsidRPr="00045E28" w:rsidRDefault="003F2B2B" w:rsidP="003F2B2B">
      <w:pPr>
        <w:rPr>
          <w:rFonts w:asciiTheme="minorHAnsi" w:hAnsiTheme="minorHAnsi"/>
          <w:sz w:val="24"/>
          <w:szCs w:val="24"/>
        </w:rPr>
      </w:pPr>
      <w:proofErr w:type="spellStart"/>
      <w:r w:rsidRPr="00045E28">
        <w:rPr>
          <w:rStyle w:val="Style13ptBold"/>
          <w:rFonts w:asciiTheme="minorHAnsi" w:hAnsiTheme="minorHAnsi"/>
          <w:sz w:val="24"/>
          <w:szCs w:val="24"/>
        </w:rPr>
        <w:t>Eichner</w:t>
      </w:r>
      <w:proofErr w:type="spellEnd"/>
      <w:r w:rsidRPr="00045E28">
        <w:rPr>
          <w:rStyle w:val="Style13ptBold"/>
          <w:rFonts w:asciiTheme="minorHAnsi" w:hAnsiTheme="minorHAnsi"/>
          <w:sz w:val="24"/>
          <w:szCs w:val="24"/>
        </w:rPr>
        <w:t xml:space="preserve"> 7/6</w:t>
      </w:r>
      <w:r w:rsidRPr="00045E28">
        <w:rPr>
          <w:rFonts w:asciiTheme="minorHAnsi" w:hAnsiTheme="minorHAnsi"/>
          <w:sz w:val="24"/>
          <w:szCs w:val="24"/>
        </w:rPr>
        <w:t xml:space="preserve"> [</w:t>
      </w:r>
      <w:proofErr w:type="spellStart"/>
      <w:r w:rsidRPr="00045E28">
        <w:rPr>
          <w:rFonts w:asciiTheme="minorHAnsi" w:hAnsiTheme="minorHAnsi"/>
          <w:sz w:val="24"/>
          <w:szCs w:val="24"/>
        </w:rPr>
        <w:t>Itamar</w:t>
      </w:r>
      <w:proofErr w:type="spellEnd"/>
      <w:r w:rsidRPr="00045E28">
        <w:rPr>
          <w:rFonts w:asciiTheme="minorHAnsi" w:hAnsiTheme="minorHAnsi"/>
          <w:sz w:val="24"/>
          <w:szCs w:val="24"/>
        </w:rPr>
        <w:t xml:space="preserve">, writer for </w:t>
      </w:r>
      <w:proofErr w:type="spellStart"/>
      <w:r w:rsidRPr="00045E28">
        <w:rPr>
          <w:rFonts w:asciiTheme="minorHAnsi" w:hAnsiTheme="minorHAnsi"/>
          <w:sz w:val="24"/>
          <w:szCs w:val="24"/>
        </w:rPr>
        <w:t>YNet</w:t>
      </w:r>
      <w:proofErr w:type="spellEnd"/>
      <w:r w:rsidRPr="00045E28">
        <w:rPr>
          <w:rFonts w:asciiTheme="minorHAnsi" w:hAnsiTheme="minorHAnsi"/>
          <w:sz w:val="24"/>
          <w:szCs w:val="24"/>
        </w:rPr>
        <w:t xml:space="preserve"> News, "Israel prepares for Congress battle over Iran deal," </w:t>
      </w:r>
      <w:proofErr w:type="spellStart"/>
      <w:r w:rsidRPr="00045E28">
        <w:rPr>
          <w:rFonts w:asciiTheme="minorHAnsi" w:hAnsiTheme="minorHAnsi"/>
          <w:sz w:val="24"/>
          <w:szCs w:val="24"/>
        </w:rPr>
        <w:t>ynet</w:t>
      </w:r>
      <w:proofErr w:type="spellEnd"/>
      <w:r w:rsidRPr="00045E28">
        <w:rPr>
          <w:rFonts w:asciiTheme="minorHAnsi" w:hAnsiTheme="minorHAnsi"/>
          <w:sz w:val="24"/>
          <w:szCs w:val="24"/>
        </w:rPr>
        <w:t>, http://www.ynetnews.com/articles/0,7340,L-4676619,00.html, 7-6-2015]</w:t>
      </w:r>
    </w:p>
    <w:p w:rsidR="003F2B2B" w:rsidRPr="00DC7199" w:rsidRDefault="003F2B2B" w:rsidP="003F2B2B">
      <w:pPr>
        <w:rPr>
          <w:rFonts w:asciiTheme="minorHAnsi" w:hAnsiTheme="minorHAnsi"/>
          <w:sz w:val="16"/>
          <w:szCs w:val="24"/>
        </w:rPr>
      </w:pPr>
      <w:r w:rsidRPr="00DC7199">
        <w:rPr>
          <w:rFonts w:asciiTheme="minorHAnsi" w:hAnsiTheme="minorHAnsi"/>
          <w:sz w:val="16"/>
          <w:szCs w:val="24"/>
        </w:rPr>
        <w:t>Diplomatic sources in Israel said Sunday that the forthcoming deal between world powers and Iran is much worse than the initial framework agreement signed fourth months ago in Lausanne, and claim that since then there have been even more concessions</w:t>
      </w:r>
      <w:r w:rsidRPr="00045E28">
        <w:rPr>
          <w:rStyle w:val="StyleUnderline"/>
          <w:rFonts w:asciiTheme="minorHAnsi" w:hAnsiTheme="minorHAnsi"/>
          <w:sz w:val="24"/>
          <w:szCs w:val="24"/>
        </w:rPr>
        <w:t>. Under the assumption that a deal will be signed, Jerusalem is preparing for its next battle: preventing congressional approval for the deal</w:t>
      </w:r>
      <w:r w:rsidRPr="00DC7199">
        <w:rPr>
          <w:rFonts w:asciiTheme="minorHAnsi" w:hAnsiTheme="minorHAnsi"/>
          <w:sz w:val="16"/>
          <w:szCs w:val="24"/>
        </w:rPr>
        <w:t xml:space="preserve">. Secretary of State John Kerry held a press conference in Vienna Saturday, in which he stated that he agrees with Iranian Foreign Minister </w:t>
      </w:r>
      <w:proofErr w:type="spellStart"/>
      <w:r w:rsidRPr="00DC7199">
        <w:rPr>
          <w:rFonts w:asciiTheme="minorHAnsi" w:hAnsiTheme="minorHAnsi"/>
          <w:sz w:val="16"/>
          <w:szCs w:val="24"/>
        </w:rPr>
        <w:t>Zarif's</w:t>
      </w:r>
      <w:proofErr w:type="spellEnd"/>
      <w:r w:rsidRPr="00DC7199">
        <w:rPr>
          <w:rFonts w:asciiTheme="minorHAnsi" w:hAnsiTheme="minorHAnsi"/>
          <w:sz w:val="16"/>
          <w:szCs w:val="24"/>
        </w:rPr>
        <w:t xml:space="preserve"> sentiment that a deal has "never been closer". Kerry said that "the right choices" could lead to a deal being signed this week. Kerry went on to mention, however, that gaps still remained with Iran on major issues. Officials in Israel were unfazed by reports of disagreements in the Vienna talks, suggesting the </w:t>
      </w:r>
      <w:proofErr w:type="spellStart"/>
      <w:r w:rsidRPr="00DC7199">
        <w:rPr>
          <w:rFonts w:asciiTheme="minorHAnsi" w:hAnsiTheme="minorHAnsi"/>
          <w:sz w:val="16"/>
          <w:szCs w:val="24"/>
        </w:rPr>
        <w:t>aleged</w:t>
      </w:r>
      <w:proofErr w:type="spellEnd"/>
      <w:r w:rsidRPr="00DC7199">
        <w:rPr>
          <w:rFonts w:asciiTheme="minorHAnsi" w:hAnsiTheme="minorHAnsi"/>
          <w:sz w:val="16"/>
          <w:szCs w:val="24"/>
        </w:rPr>
        <w:t xml:space="preserve"> issues where purposely leaked in preparation According to information obtained by officials in Jerusalem, the powers have agreed to further concessions on the number of centrifuges, as well as centrifuge research and development. Additionally, the western powers </w:t>
      </w:r>
      <w:proofErr w:type="spellStart"/>
      <w:r w:rsidRPr="00DC7199">
        <w:rPr>
          <w:rFonts w:asciiTheme="minorHAnsi" w:hAnsiTheme="minorHAnsi"/>
          <w:sz w:val="16"/>
          <w:szCs w:val="24"/>
        </w:rPr>
        <w:t>havve</w:t>
      </w:r>
      <w:proofErr w:type="spellEnd"/>
      <w:r w:rsidRPr="00DC7199">
        <w:rPr>
          <w:rFonts w:asciiTheme="minorHAnsi" w:hAnsiTheme="minorHAnsi"/>
          <w:sz w:val="16"/>
          <w:szCs w:val="24"/>
        </w:rPr>
        <w:t xml:space="preserve"> apparently made concessions on the issue of sanctions relief. Israeli officials were still pushing for last-minute amendments to the deal, even if chances of implementing them remained slim. Energy and Infrastructure Minister Yuval Steinitz had spoken with representatives of Germany, France, and the UK in recent days, calling their attention to weak points in the deal. </w:t>
      </w:r>
      <w:r w:rsidRPr="00045E28">
        <w:rPr>
          <w:rStyle w:val="StyleUnderline"/>
          <w:rFonts w:asciiTheme="minorHAnsi" w:hAnsiTheme="minorHAnsi"/>
          <w:sz w:val="24"/>
          <w:szCs w:val="24"/>
        </w:rPr>
        <w:t xml:space="preserve">In anticipation of a final deal, officials in Jerusalem are preparing to </w:t>
      </w:r>
      <w:r w:rsidRPr="00045E28">
        <w:rPr>
          <w:rStyle w:val="StyleUnderline"/>
          <w:rFonts w:asciiTheme="minorHAnsi" w:hAnsiTheme="minorHAnsi"/>
          <w:sz w:val="24"/>
          <w:szCs w:val="24"/>
        </w:rPr>
        <w:lastRenderedPageBreak/>
        <w:t>exert pressure on the US Congress to prevent it from signing off. If a</w:t>
      </w:r>
      <w:r w:rsidRPr="00DC7199">
        <w:rPr>
          <w:rFonts w:asciiTheme="minorHAnsi" w:hAnsiTheme="minorHAnsi"/>
          <w:sz w:val="16"/>
          <w:szCs w:val="24"/>
        </w:rPr>
        <w:t xml:space="preserve"> </w:t>
      </w:r>
      <w:r w:rsidRPr="00045E28">
        <w:rPr>
          <w:rStyle w:val="StyleUnderline"/>
          <w:rFonts w:asciiTheme="minorHAnsi" w:hAnsiTheme="minorHAnsi"/>
          <w:sz w:val="24"/>
          <w:szCs w:val="24"/>
        </w:rPr>
        <w:t>deal is submitted to Congress before July 9, the vote would be held within 30 days due to the upcoming congressional recess. On the other hand, if the deal were to be submitted after July 9, the vote would only take place after 60 days</w:t>
      </w:r>
      <w:r w:rsidRPr="00DC7199">
        <w:rPr>
          <w:rFonts w:asciiTheme="minorHAnsi" w:hAnsiTheme="minorHAnsi"/>
          <w:sz w:val="16"/>
          <w:szCs w:val="24"/>
        </w:rPr>
        <w:t xml:space="preserve">. </w:t>
      </w:r>
      <w:r w:rsidRPr="00045E28">
        <w:rPr>
          <w:rStyle w:val="StyleUnderline"/>
          <w:rFonts w:asciiTheme="minorHAnsi" w:hAnsiTheme="minorHAnsi"/>
          <w:sz w:val="24"/>
          <w:szCs w:val="24"/>
        </w:rPr>
        <w:t>If a majority votes against the Iran deal in Congress, President Obama can veto the move</w:t>
      </w:r>
      <w:r w:rsidRPr="00DC7199">
        <w:rPr>
          <w:rFonts w:asciiTheme="minorHAnsi" w:hAnsiTheme="minorHAnsi"/>
          <w:sz w:val="16"/>
          <w:szCs w:val="24"/>
        </w:rPr>
        <w:t>.</w:t>
      </w:r>
      <w:r w:rsidRPr="00045E28">
        <w:rPr>
          <w:rStyle w:val="StyleUnderline"/>
          <w:rFonts w:asciiTheme="minorHAnsi" w:hAnsiTheme="minorHAnsi"/>
          <w:sz w:val="24"/>
          <w:szCs w:val="24"/>
        </w:rPr>
        <w:t xml:space="preserve"> If the president does use his veto, however, it would allow him to decide when to return the motion for a revote in Congress -- in which case a two-thirds majority in both houses would be needed to bypass the presidential veto.</w:t>
      </w:r>
      <w:r w:rsidRPr="00DC7199">
        <w:rPr>
          <w:rFonts w:asciiTheme="minorHAnsi" w:hAnsiTheme="minorHAnsi"/>
          <w:sz w:val="16"/>
          <w:szCs w:val="24"/>
        </w:rPr>
        <w:t xml:space="preserve"> </w:t>
      </w:r>
      <w:r w:rsidRPr="00045E28">
        <w:rPr>
          <w:rStyle w:val="StyleUnderline"/>
          <w:rFonts w:asciiTheme="minorHAnsi" w:hAnsiTheme="minorHAnsi"/>
          <w:sz w:val="24"/>
          <w:szCs w:val="24"/>
        </w:rPr>
        <w:t>Israel's goal: Bypassing the veto Israel is pressuring Congress members to scuttle the deal in the first vote. If the deal goes to the floor, Israel will make a concerted diplomatic effort to achieve a two-thirds majority in order to bypass a possible veto. Officials in Jerusalem estimate that Obama will have enough support to approve the measure in the first vote</w:t>
      </w:r>
      <w:r w:rsidRPr="00DC7199">
        <w:rPr>
          <w:rFonts w:asciiTheme="minorHAnsi" w:hAnsiTheme="minorHAnsi"/>
          <w:sz w:val="16"/>
          <w:szCs w:val="24"/>
        </w:rPr>
        <w:t xml:space="preserve">, thanks to fear among members of Congress that denying the measure while other powers begin trading with Iran will come at a great economic cost to US industry. There are, however, officials in Israel who believe the battle is not over yet, and that with the right work a majority can be achieved against the measure in the first vote. </w:t>
      </w:r>
    </w:p>
    <w:p w:rsidR="003F2B2B" w:rsidRDefault="003F2B2B" w:rsidP="00394565">
      <w:pPr>
        <w:rPr>
          <w:rFonts w:asciiTheme="minorHAnsi" w:hAnsiTheme="minorHAnsi" w:cs="Times New Roman"/>
          <w:sz w:val="16"/>
        </w:rPr>
      </w:pPr>
    </w:p>
    <w:p w:rsidR="00394565" w:rsidRDefault="00394565" w:rsidP="00394565">
      <w:pPr>
        <w:pStyle w:val="Heading3"/>
        <w:rPr>
          <w:rFonts w:asciiTheme="minorHAnsi" w:hAnsiTheme="minorHAnsi" w:cs="Times New Roman"/>
        </w:rPr>
      </w:pPr>
      <w:r w:rsidRPr="009F64B1">
        <w:rPr>
          <w:rFonts w:asciiTheme="minorHAnsi" w:hAnsiTheme="minorHAnsi" w:cs="Times New Roman"/>
        </w:rPr>
        <w:lastRenderedPageBreak/>
        <w:t>Won’t Pass</w:t>
      </w:r>
      <w:r>
        <w:rPr>
          <w:rFonts w:asciiTheme="minorHAnsi" w:hAnsiTheme="minorHAnsi" w:cs="Times New Roman"/>
        </w:rPr>
        <w:t xml:space="preserve"> – Republicans</w:t>
      </w:r>
    </w:p>
    <w:p w:rsidR="00394565" w:rsidRPr="008F0484" w:rsidRDefault="00394565" w:rsidP="00394565">
      <w:pPr>
        <w:pStyle w:val="Heading4"/>
      </w:pPr>
      <w:r>
        <w:t>No deal – skepticism on both sides and loose rules</w:t>
      </w:r>
    </w:p>
    <w:p w:rsidR="00394565" w:rsidRPr="008F0484" w:rsidRDefault="00394565" w:rsidP="00394565">
      <w:r w:rsidRPr="008F0484">
        <w:rPr>
          <w:rStyle w:val="Style13ptBold"/>
        </w:rPr>
        <w:t>King 7-5-15</w:t>
      </w:r>
      <w:r>
        <w:t xml:space="preserve"> (Robert, healthcare correspondent for the Washington Examiner, “Congress skeptical of Iran nuclear talks”, </w:t>
      </w:r>
      <w:hyperlink r:id="rId36" w:history="1">
        <w:r w:rsidRPr="00456507">
          <w:rPr>
            <w:rStyle w:val="Hyperlink"/>
          </w:rPr>
          <w:t>http://www.washingtonexaminer.com/congress-skeptical-of-iran-nuclear-talks/article/2567626</w:t>
        </w:r>
      </w:hyperlink>
      <w:r>
        <w:t>)</w:t>
      </w:r>
    </w:p>
    <w:p w:rsidR="00394565" w:rsidRDefault="00394565" w:rsidP="00394565">
      <w:pPr>
        <w:rPr>
          <w:rFonts w:asciiTheme="minorHAnsi" w:hAnsiTheme="minorHAnsi" w:cs="Times New Roman"/>
          <w:sz w:val="16"/>
        </w:rPr>
      </w:pPr>
      <w:r w:rsidRPr="00B46D4F">
        <w:rPr>
          <w:rStyle w:val="StyleUnderline"/>
        </w:rPr>
        <w:t>A potential nuclear deal with Iran has riled up several high-profile Republican senators</w:t>
      </w:r>
      <w:r w:rsidRPr="008F0484">
        <w:rPr>
          <w:rFonts w:asciiTheme="minorHAnsi" w:hAnsiTheme="minorHAnsi" w:cs="Times New Roman"/>
          <w:sz w:val="16"/>
        </w:rPr>
        <w:t xml:space="preserve"> and has Democrats hesitant on how to proceed. </w:t>
      </w:r>
      <w:r w:rsidRPr="00B46D4F">
        <w:rPr>
          <w:rStyle w:val="StyleUnderline"/>
        </w:rPr>
        <w:t>Foreign policy voices in the Senate are skeptical</w:t>
      </w:r>
      <w:r w:rsidRPr="008F0484">
        <w:rPr>
          <w:rFonts w:asciiTheme="minorHAnsi" w:hAnsiTheme="minorHAnsi" w:cs="Times New Roman"/>
          <w:sz w:val="16"/>
        </w:rPr>
        <w:t>. "</w:t>
      </w:r>
      <w:r w:rsidRPr="00B46D4F">
        <w:rPr>
          <w:rStyle w:val="StyleUnderline"/>
        </w:rPr>
        <w:t>We've gone from dismantling their program to managing proliferation," said Sen. Bob Corker</w:t>
      </w:r>
      <w:r w:rsidRPr="008F0484">
        <w:rPr>
          <w:rFonts w:asciiTheme="minorHAnsi" w:hAnsiTheme="minorHAnsi" w:cs="Times New Roman"/>
          <w:sz w:val="16"/>
        </w:rPr>
        <w:t xml:space="preserve">, the </w:t>
      </w:r>
      <w:r w:rsidRPr="00B46D4F">
        <w:rPr>
          <w:rStyle w:val="StyleUnderline"/>
        </w:rPr>
        <w:t>chairman of the Senate Foreign Relations Committe</w:t>
      </w:r>
      <w:r w:rsidRPr="008F0484">
        <w:rPr>
          <w:rFonts w:asciiTheme="minorHAnsi" w:hAnsiTheme="minorHAnsi" w:cs="Times New Roman"/>
          <w:sz w:val="16"/>
        </w:rPr>
        <w:t xml:space="preserve">e, on CBS' "Face the Nation." </w:t>
      </w:r>
      <w:r w:rsidRPr="00B46D4F">
        <w:rPr>
          <w:rStyle w:val="StyleUnderline"/>
        </w:rPr>
        <w:t>Corker said it is important for inspections of Iran's nuclear facilities to happen anywhere and at any time</w:t>
      </w:r>
      <w:r w:rsidRPr="008F0484">
        <w:rPr>
          <w:rFonts w:asciiTheme="minorHAnsi" w:hAnsiTheme="minorHAnsi" w:cs="Times New Roman"/>
          <w:sz w:val="16"/>
        </w:rPr>
        <w:t>. "</w:t>
      </w:r>
      <w:r w:rsidRPr="00B46D4F">
        <w:rPr>
          <w:rStyle w:val="StyleUnderline"/>
        </w:rPr>
        <w:t>I think no one trusts Iran," he said</w:t>
      </w:r>
      <w:r w:rsidRPr="008F0484">
        <w:rPr>
          <w:rFonts w:asciiTheme="minorHAnsi" w:hAnsiTheme="minorHAnsi" w:cs="Times New Roman"/>
          <w:sz w:val="16"/>
        </w:rPr>
        <w:t>. Currently Iran is negotiating with the U.S. and five world powers on their nuclear program. A tentative agreement announced Saturday would relieve sanctions, but a lot of that agreement, such as when parts of sanctions relief would occur, remains unknown. The negotiations between six world powers and Iran were supposed to conclude last week but are now scheduled to end on July 7, and a sanctions deal was a major part of any agreement.</w:t>
      </w:r>
      <w:r w:rsidRPr="00B46D4F">
        <w:rPr>
          <w:rStyle w:val="StyleUnderline"/>
        </w:rPr>
        <w:t xml:space="preserve"> A sticking point for Republican Sen. Tom Cotton, R-Ark., is that Iran should be forced to dismantle its nuclear program before getting sanctions relief. Military action against Iran needs to remain on the table "if our diplomacy was going to be credible," Cotton said</w:t>
      </w:r>
      <w:r w:rsidRPr="008F0484">
        <w:rPr>
          <w:rFonts w:asciiTheme="minorHAnsi" w:hAnsiTheme="minorHAnsi" w:cs="Times New Roman"/>
          <w:sz w:val="16"/>
        </w:rPr>
        <w:t xml:space="preserve"> on ABC's "This Week." "</w:t>
      </w:r>
      <w:r w:rsidRPr="00B46D4F">
        <w:rPr>
          <w:rStyle w:val="StyleUnderline"/>
        </w:rPr>
        <w:t xml:space="preserve">We can destroy Iran's nuclear facilities and command-and-control facilities and all allies in the region wish we would take a forceful position because it would result in a better deal." </w:t>
      </w:r>
      <w:r w:rsidRPr="008F0484">
        <w:rPr>
          <w:rFonts w:asciiTheme="minorHAnsi" w:hAnsiTheme="minorHAnsi" w:cs="Times New Roman"/>
          <w:sz w:val="16"/>
        </w:rPr>
        <w:t xml:space="preserve">Cotton spearheaded a letter from Congress earlier this year to Iranians saying that the legislative body will need to sign off on any nuclear deal. </w:t>
      </w:r>
      <w:r w:rsidRPr="00B46D4F">
        <w:rPr>
          <w:rStyle w:val="StyleUnderline"/>
        </w:rPr>
        <w:t>Presidential candidate Rick Santorum said on "Face the Nation" that "Iran has never kept an agreemen</w:t>
      </w:r>
      <w:r w:rsidRPr="008F0484">
        <w:rPr>
          <w:rFonts w:asciiTheme="minorHAnsi" w:hAnsiTheme="minorHAnsi" w:cs="Times New Roman"/>
          <w:sz w:val="16"/>
        </w:rPr>
        <w:t xml:space="preserve">t. The interim agreement that is in place right now they aren't living up to." </w:t>
      </w:r>
      <w:r w:rsidRPr="00B46D4F">
        <w:rPr>
          <w:rStyle w:val="StyleUnderline"/>
        </w:rPr>
        <w:t>Congress must approve any nuclear deal before it is finalized, but only has 30 days to do so. The legislative body gets 60 days if the July 7 deadline isn't met</w:t>
      </w:r>
      <w:r w:rsidRPr="008F0484">
        <w:rPr>
          <w:rFonts w:asciiTheme="minorHAnsi" w:hAnsiTheme="minorHAnsi" w:cs="Times New Roman"/>
          <w:sz w:val="16"/>
        </w:rPr>
        <w:t xml:space="preserve">. However, </w:t>
      </w:r>
      <w:r w:rsidRPr="00B46D4F">
        <w:rPr>
          <w:rStyle w:val="StyleUnderline"/>
        </w:rPr>
        <w:t>some leading Democrats were ambivalent about hastily voting for any deal</w:t>
      </w:r>
      <w:r w:rsidRPr="008F0484">
        <w:rPr>
          <w:rFonts w:asciiTheme="minorHAnsi" w:hAnsiTheme="minorHAnsi" w:cs="Times New Roman"/>
          <w:sz w:val="16"/>
        </w:rPr>
        <w:t>. Sen. Amy Klobuchar, D-Minn., said that senators are reserving judgment and want to see what the deal is. "</w:t>
      </w:r>
      <w:r w:rsidRPr="00B46D4F">
        <w:rPr>
          <w:rStyle w:val="StyleUnderline"/>
        </w:rPr>
        <w:t>Everyone is united in this idea that we have to see what the agreement is before we jump in and say where we are on it</w:t>
      </w:r>
      <w:r w:rsidRPr="008F0484">
        <w:rPr>
          <w:rFonts w:asciiTheme="minorHAnsi" w:hAnsiTheme="minorHAnsi" w:cs="Times New Roman"/>
          <w:sz w:val="16"/>
        </w:rPr>
        <w:t>," she said on "Face the Nation." When pressed by host John Dickerson, Klobuchar said that Democrats have bucked the president before and want to see what the deal is before agreeing to do so again.</w:t>
      </w:r>
    </w:p>
    <w:p w:rsidR="003B4BA9" w:rsidRDefault="003B4BA9" w:rsidP="003B4BA9">
      <w:pPr>
        <w:pStyle w:val="Heading3"/>
      </w:pPr>
      <w:r>
        <w:lastRenderedPageBreak/>
        <w:t>Won’t Pass – 60 day review</w:t>
      </w:r>
    </w:p>
    <w:p w:rsidR="003B4BA9" w:rsidRPr="00C82B8A" w:rsidRDefault="003B4BA9" w:rsidP="003B4BA9">
      <w:pPr>
        <w:pStyle w:val="Heading4"/>
      </w:pPr>
      <w:r>
        <w:t>Won’t Pass – 60 day review gives the GOP time to muster opposition</w:t>
      </w:r>
    </w:p>
    <w:p w:rsidR="003B4BA9" w:rsidRPr="00C82B8A" w:rsidRDefault="003B4BA9" w:rsidP="003B4BA9">
      <w:r w:rsidRPr="00C82B8A">
        <w:rPr>
          <w:rStyle w:val="Style13ptBold"/>
        </w:rPr>
        <w:t>Carney 7-7-15</w:t>
      </w:r>
      <w:r>
        <w:t xml:space="preserve"> (</w:t>
      </w:r>
      <w:proofErr w:type="spellStart"/>
      <w:r>
        <w:t>Jordain</w:t>
      </w:r>
      <w:proofErr w:type="spellEnd"/>
      <w:r>
        <w:t xml:space="preserve">, blogger for the hill, “Senate GOP suggests Iran talks have failed”, The Hill, </w:t>
      </w:r>
      <w:hyperlink r:id="rId37" w:history="1">
        <w:r w:rsidRPr="00532265">
          <w:rPr>
            <w:rStyle w:val="Hyperlink"/>
          </w:rPr>
          <w:t>http://thehill.com/blogs/floor-action/senate/247160-senate-gop-suggest-iran-talks-have-failed</w:t>
        </w:r>
      </w:hyperlink>
      <w:r>
        <w:t>)</w:t>
      </w:r>
    </w:p>
    <w:p w:rsidR="003B4BA9" w:rsidRPr="00B46D4F" w:rsidRDefault="003B4BA9" w:rsidP="003B4BA9">
      <w:pPr>
        <w:rPr>
          <w:rStyle w:val="StyleUnderline"/>
        </w:rPr>
      </w:pPr>
      <w:r w:rsidRPr="00B46D4F">
        <w:rPr>
          <w:rStyle w:val="StyleUnderline"/>
        </w:rPr>
        <w:t>Senate Republicans are turning up the pressure on President Obama to walk away from Iran nuclear talk</w:t>
      </w:r>
      <w:r w:rsidRPr="00C82B8A">
        <w:rPr>
          <w:sz w:val="16"/>
        </w:rPr>
        <w:t xml:space="preserve">s after negotiators extended the deadline for a second time. The State Department said the talks will be extended until Friday, after the original deadline of June 30 was pushed until July 7. </w:t>
      </w:r>
      <w:r w:rsidRPr="00B46D4F">
        <w:rPr>
          <w:rStyle w:val="StyleUnderline"/>
        </w:rPr>
        <w:t>Sen. Marco Rubio</w:t>
      </w:r>
      <w:r w:rsidRPr="00C82B8A">
        <w:rPr>
          <w:sz w:val="16"/>
        </w:rPr>
        <w:t xml:space="preserve"> (R-Fla.) </w:t>
      </w:r>
      <w:r w:rsidRPr="00B46D4F">
        <w:rPr>
          <w:rStyle w:val="StyleUnderline"/>
        </w:rPr>
        <w:t>called the decision to extend the talks for a second time</w:t>
      </w:r>
      <w:r w:rsidRPr="00C82B8A">
        <w:rPr>
          <w:sz w:val="16"/>
        </w:rPr>
        <w:t xml:space="preserve"> "</w:t>
      </w:r>
      <w:r w:rsidRPr="00B46D4F">
        <w:rPr>
          <w:rStyle w:val="StyleUnderline"/>
        </w:rPr>
        <w:t>just another sign that it is time for President Obama to walk away from the table</w:t>
      </w:r>
      <w:r w:rsidRPr="00C82B8A">
        <w:rPr>
          <w:sz w:val="16"/>
        </w:rPr>
        <w:t xml:space="preserve">," </w:t>
      </w:r>
      <w:r w:rsidRPr="00B46D4F">
        <w:rPr>
          <w:rStyle w:val="StyleUnderline"/>
        </w:rPr>
        <w:t xml:space="preserve">calling the ongoing talks a "diplomatic charade." Rubio, </w:t>
      </w:r>
      <w:r w:rsidRPr="00C82B8A">
        <w:rPr>
          <w:sz w:val="16"/>
        </w:rPr>
        <w:t>a 2016 presidential contender</w:t>
      </w:r>
      <w:r w:rsidRPr="00B46D4F">
        <w:rPr>
          <w:rStyle w:val="StyleUnderline"/>
        </w:rPr>
        <w:t>, added that Obama "should level" with Americans "and admit</w:t>
      </w:r>
      <w:r w:rsidRPr="00C82B8A">
        <w:rPr>
          <w:sz w:val="16"/>
        </w:rPr>
        <w:t xml:space="preserve"> </w:t>
      </w:r>
      <w:r w:rsidRPr="00B46D4F">
        <w:rPr>
          <w:rStyle w:val="StyleUnderline"/>
        </w:rPr>
        <w:t>that Iran’s government is not negotiating in good faith." Sen. Lindsey Graham</w:t>
      </w:r>
      <w:r w:rsidRPr="00C82B8A">
        <w:rPr>
          <w:sz w:val="16"/>
        </w:rPr>
        <w:t xml:space="preserve"> (R-S.C.), who is also running for president, </w:t>
      </w:r>
      <w:r w:rsidRPr="00B46D4F">
        <w:rPr>
          <w:rStyle w:val="StyleUnderline"/>
        </w:rPr>
        <w:t>said separately</w:t>
      </w:r>
      <w:r w:rsidRPr="00C82B8A">
        <w:rPr>
          <w:sz w:val="16"/>
        </w:rPr>
        <w:t xml:space="preserve"> in a statement that "</w:t>
      </w:r>
      <w:r w:rsidRPr="00B46D4F">
        <w:rPr>
          <w:rStyle w:val="StyleUnderline"/>
        </w:rPr>
        <w:t xml:space="preserve">it is time for the Obama administration walk away </w:t>
      </w:r>
      <w:r w:rsidRPr="00C82B8A">
        <w:rPr>
          <w:sz w:val="16"/>
        </w:rPr>
        <w:t xml:space="preserve">[suspending talks] </w:t>
      </w:r>
      <w:r w:rsidRPr="00B46D4F">
        <w:rPr>
          <w:rStyle w:val="StyleUnderline"/>
        </w:rPr>
        <w:t>and make clear that we will never list sanctions until Iran is fully ready to abandon its nuclear program."</w:t>
      </w:r>
      <w:r w:rsidRPr="00C82B8A">
        <w:rPr>
          <w:sz w:val="16"/>
        </w:rPr>
        <w:t xml:space="preserve"> </w:t>
      </w:r>
      <w:r w:rsidRPr="00B46D4F">
        <w:rPr>
          <w:rStyle w:val="StyleUnderline"/>
        </w:rPr>
        <w:t xml:space="preserve">Sen. John </w:t>
      </w:r>
      <w:proofErr w:type="spellStart"/>
      <w:r w:rsidRPr="00B46D4F">
        <w:rPr>
          <w:rStyle w:val="StyleUnderline"/>
        </w:rPr>
        <w:t>Cornyn</w:t>
      </w:r>
      <w:proofErr w:type="spellEnd"/>
      <w:r w:rsidRPr="00C82B8A">
        <w:rPr>
          <w:sz w:val="16"/>
        </w:rPr>
        <w:t xml:space="preserve"> (R-Texas), the Senate's majority whip, </w:t>
      </w:r>
      <w:r w:rsidRPr="00B46D4F">
        <w:rPr>
          <w:rStyle w:val="StyleUnderline"/>
        </w:rPr>
        <w:t>said that while senators are "anxiously awaiting news" from the talks, the potential deal "doesn't look particularly promising</w:t>
      </w:r>
      <w:r w:rsidRPr="00C82B8A">
        <w:rPr>
          <w:sz w:val="16"/>
        </w:rPr>
        <w:t>." "</w:t>
      </w:r>
      <w:r w:rsidRPr="00B46D4F">
        <w:rPr>
          <w:rStyle w:val="StyleUnderline"/>
        </w:rPr>
        <w:t>It seems to get actually worse by the day,</w:t>
      </w:r>
      <w:r w:rsidRPr="00C82B8A">
        <w:rPr>
          <w:sz w:val="16"/>
        </w:rPr>
        <w:t>" he added. “</w:t>
      </w:r>
      <w:r w:rsidRPr="00B46D4F">
        <w:rPr>
          <w:rStyle w:val="StyleUnderline"/>
        </w:rPr>
        <w:t>If this deal does not protect our national security and the security of the region and our allies, Congress may have no other choice but to vote it down by passing a resolution of disapproval.” Iran has come under recent fire for reports that its negotiators want the United Nations embargo on exporting or importing arms lifted</w:t>
      </w:r>
      <w:r w:rsidRPr="00C82B8A">
        <w:rPr>
          <w:sz w:val="16"/>
        </w:rPr>
        <w:t xml:space="preserve">. Sen. Tom Cotton (R-Ark.) slammed Iran on Tuesday, accusing Tehran of trying to add additional requirements to a potential long-term deal on its nuclear program at the final hour. </w:t>
      </w:r>
      <w:r w:rsidRPr="00B46D4F">
        <w:rPr>
          <w:rStyle w:val="StyleUnderline"/>
        </w:rPr>
        <w:t>"The United States should leave the table, we should break off the negations,</w:t>
      </w:r>
      <w:r w:rsidRPr="00C82B8A">
        <w:rPr>
          <w:sz w:val="16"/>
        </w:rPr>
        <w:t xml:space="preserve"> and we should say to Iran, 'If you want to introduce new terms you will release American hostages within 24 hours … or the negotiations are over, we will </w:t>
      </w:r>
      <w:proofErr w:type="spellStart"/>
      <w:r w:rsidRPr="00C82B8A">
        <w:rPr>
          <w:sz w:val="16"/>
        </w:rPr>
        <w:t>reimpose</w:t>
      </w:r>
      <w:proofErr w:type="spellEnd"/>
      <w:r w:rsidRPr="00C82B8A">
        <w:rPr>
          <w:sz w:val="16"/>
        </w:rPr>
        <w:t xml:space="preserve"> sanctions,' " he said. "The United States Congress will impose new sanctions." Cotton was the only senator to vote against legislation that will allow lawmakers to review and vote on a final deal. The remarks come after negotiators pushed to extend the talks with Iran until July 10. The move could give Congress more time to review and vote on a deal. Under legislation passed earlier this year, if the administration gives lawmakers the agreement by July 9, they have 30 days to look over the agreement and vote on it. If it's after July 9, they have 60 days, including the month-long August recess. </w:t>
      </w:r>
      <w:r w:rsidRPr="00B46D4F">
        <w:rPr>
          <w:rStyle w:val="StyleUnderline"/>
        </w:rPr>
        <w:t xml:space="preserve">White House press secretary Josh Earnest downplayed any concerns about letting Congress have additional review time, saying that "we welcome additional scrutiny of the deal, if one is reached." </w:t>
      </w:r>
      <w:r w:rsidRPr="00C82B8A">
        <w:rPr>
          <w:sz w:val="16"/>
        </w:rPr>
        <w:t xml:space="preserve">But Sen. John McCain (R-Ariz.) suggested the administration is hoping for a 30-day review period. "I think they'd like to see it only be 30, obviously, because it's less time than that the Senate can have their debate," he told reporters. "I've been told that it matters to them, that they would very much like to see 30." </w:t>
      </w:r>
      <w:r w:rsidRPr="00B46D4F">
        <w:rPr>
          <w:rStyle w:val="StyleUnderline"/>
        </w:rPr>
        <w:t>Asked whether there was a difference between a 30-day review and a 60-day review, he added that "the longer there is to examine it, the more likely it is in my view for people to reject it."</w:t>
      </w:r>
    </w:p>
    <w:p w:rsidR="003B4BA9" w:rsidRDefault="003B4BA9" w:rsidP="003B4BA9">
      <w:pPr>
        <w:pStyle w:val="Heading3"/>
      </w:pPr>
      <w:r>
        <w:lastRenderedPageBreak/>
        <w:t>Won’t Pass – Laundry List</w:t>
      </w:r>
    </w:p>
    <w:p w:rsidR="003B4BA9" w:rsidRDefault="003B4BA9" w:rsidP="003B4BA9">
      <w:pPr>
        <w:pStyle w:val="Heading4"/>
      </w:pPr>
      <w:r>
        <w:t>Won’t Pass – Partisanship, red-lines, and the risk of failure</w:t>
      </w:r>
    </w:p>
    <w:p w:rsidR="003B4BA9" w:rsidRPr="00BC1E89" w:rsidRDefault="003B4BA9" w:rsidP="003B4BA9">
      <w:r w:rsidRPr="004009B5">
        <w:rPr>
          <w:rStyle w:val="Style13ptBold"/>
        </w:rPr>
        <w:t>Usher 6-29-15</w:t>
      </w:r>
      <w:r>
        <w:t xml:space="preserve"> (Barbara, BBC State Department Correspondent, “Will Congress scupper US nuclear deal with Iran?</w:t>
      </w:r>
      <w:proofErr w:type="gramStart"/>
      <w:r>
        <w:t>”,</w:t>
      </w:r>
      <w:proofErr w:type="gramEnd"/>
      <w:r>
        <w:t xml:space="preserve"> </w:t>
      </w:r>
      <w:hyperlink r:id="rId38" w:history="1">
        <w:r w:rsidRPr="00532265">
          <w:rPr>
            <w:rStyle w:val="Hyperlink"/>
          </w:rPr>
          <w:t>http://www.bbc.com/news/world-middle-east-33286773</w:t>
        </w:r>
      </w:hyperlink>
      <w:r>
        <w:t>)</w:t>
      </w:r>
    </w:p>
    <w:p w:rsidR="003B4BA9" w:rsidRPr="004009B5" w:rsidRDefault="003B4BA9" w:rsidP="003B4BA9">
      <w:pPr>
        <w:rPr>
          <w:sz w:val="16"/>
        </w:rPr>
      </w:pPr>
      <w:r w:rsidRPr="00B46D4F">
        <w:rPr>
          <w:rStyle w:val="StyleUnderline"/>
        </w:rPr>
        <w:t>As crunch time nears for an Iran nuclear deal, Washington heavyweights are piling on the pressure</w:t>
      </w:r>
      <w:r w:rsidRPr="004009B5">
        <w:rPr>
          <w:sz w:val="16"/>
        </w:rPr>
        <w:t xml:space="preserve">. </w:t>
      </w:r>
      <w:r w:rsidRPr="00B46D4F">
        <w:rPr>
          <w:rStyle w:val="StyleUnderline"/>
        </w:rPr>
        <w:t>Bob Corker</w:t>
      </w:r>
      <w:r w:rsidRPr="004009B5">
        <w:rPr>
          <w:sz w:val="16"/>
        </w:rPr>
        <w:t xml:space="preserve">, the Republican Senator who has led the charge for Congressional oversight, </w:t>
      </w:r>
      <w:r w:rsidRPr="00B46D4F">
        <w:rPr>
          <w:rStyle w:val="StyleUnderline"/>
        </w:rPr>
        <w:t xml:space="preserve">has written to the president, warning against the erosion of red lines. Five of </w:t>
      </w:r>
      <w:r w:rsidRPr="004009B5">
        <w:rPr>
          <w:sz w:val="16"/>
        </w:rPr>
        <w:t xml:space="preserve">Barack </w:t>
      </w:r>
      <w:r w:rsidRPr="00B46D4F">
        <w:rPr>
          <w:rStyle w:val="StyleUnderline"/>
        </w:rPr>
        <w:t>Obama's top former Iran advisors</w:t>
      </w:r>
      <w:r w:rsidRPr="004009B5">
        <w:rPr>
          <w:sz w:val="16"/>
        </w:rPr>
        <w:t xml:space="preserve"> have </w:t>
      </w:r>
      <w:r w:rsidRPr="00B46D4F">
        <w:rPr>
          <w:rStyle w:val="StyleUnderline"/>
        </w:rPr>
        <w:t xml:space="preserve">signed an open letter expressing concern that the deal might lack </w:t>
      </w:r>
      <w:r w:rsidRPr="004009B5">
        <w:rPr>
          <w:sz w:val="16"/>
        </w:rPr>
        <w:t xml:space="preserve">sufficient </w:t>
      </w:r>
      <w:r w:rsidRPr="00B46D4F">
        <w:rPr>
          <w:rStyle w:val="StyleUnderline"/>
        </w:rPr>
        <w:t xml:space="preserve">safeguards to deter Iran from building a nuclear bomb. </w:t>
      </w:r>
      <w:r w:rsidRPr="004009B5">
        <w:rPr>
          <w:sz w:val="16"/>
        </w:rPr>
        <w:t xml:space="preserve">And the administration has intensified briefings with lawmakers amid a series of media leaks suggesting concessions in the negotiations. These interventions add to the challenge of the end game, and raise questions about the sustainability and credibility of whatever it might produce. </w:t>
      </w:r>
      <w:r w:rsidRPr="00B46D4F">
        <w:rPr>
          <w:rStyle w:val="StyleUnderline"/>
        </w:rPr>
        <w:t>Much of the ongoing opposition on Capitol Hill is about support for Israel</w:t>
      </w:r>
      <w:r w:rsidRPr="004009B5">
        <w:rPr>
          <w:sz w:val="16"/>
        </w:rPr>
        <w:t xml:space="preserve">, whose Prime Minister Benjamin Netanyahu in effect appealed to Congress to block a deal. </w:t>
      </w:r>
      <w:r w:rsidRPr="00B46D4F">
        <w:rPr>
          <w:rStyle w:val="StyleUnderline"/>
        </w:rPr>
        <w:t>And much of it is about partisan Republican politics targeting the foreign policy of a Democratic president. But Democrats also share some Republican concerns about the negotiations</w:t>
      </w:r>
      <w:r w:rsidRPr="004009B5">
        <w:rPr>
          <w:sz w:val="16"/>
        </w:rPr>
        <w:t xml:space="preserve"> and whether a viable deal is possible with an old enemy still deeply distrusted. Several felt strongly that Congress had an institutional responsibility to weigh in on such an important agreement. The president felt very differently, but he backed down in the face of rare bipartisan support for legislation giving Congress that right of review. </w:t>
      </w:r>
      <w:r w:rsidRPr="00B46D4F">
        <w:rPr>
          <w:rStyle w:val="StyleUnderline"/>
        </w:rPr>
        <w:t xml:space="preserve">Lawmakers now have 30 days to examine any deal during which time </w:t>
      </w:r>
      <w:proofErr w:type="spellStart"/>
      <w:r w:rsidRPr="00B46D4F">
        <w:rPr>
          <w:rStyle w:val="StyleUnderline"/>
        </w:rPr>
        <w:t>Mr</w:t>
      </w:r>
      <w:proofErr w:type="spellEnd"/>
      <w:r w:rsidRPr="00B46D4F">
        <w:rPr>
          <w:rStyle w:val="StyleUnderline"/>
        </w:rPr>
        <w:t xml:space="preserve"> Obama could not suspend US sanctions.</w:t>
      </w:r>
      <w:r w:rsidRPr="004009B5">
        <w:rPr>
          <w:sz w:val="16"/>
        </w:rPr>
        <w:t xml:space="preserve"> And they have the option of rejecting it, although he would veto that. Common wisdom in Washington says Congress would not be able muster enough votes to block the agreement by overriding a veto. That calculation is based partly on a letter expressing strong support for the talks signed by 150 House Democrats two months ago. But in the run-up to the deadline, mounting concern about possible US concessions has created a climate of uncertainty. </w:t>
      </w:r>
      <w:r w:rsidRPr="00B46D4F">
        <w:rPr>
          <w:rStyle w:val="StyleUnderline"/>
        </w:rPr>
        <w:t xml:space="preserve">There is unease about the formula which sharply curbs Iran's nuclear activity but leaves the infrastructure intact. </w:t>
      </w:r>
      <w:r w:rsidRPr="004009B5">
        <w:rPr>
          <w:sz w:val="16"/>
        </w:rPr>
        <w:t>The restrictions end after 10 years although the verification regime does not. "</w:t>
      </w:r>
      <w:r w:rsidRPr="00B46D4F">
        <w:rPr>
          <w:rStyle w:val="StyleUnderline"/>
        </w:rPr>
        <w:t xml:space="preserve">We're now managing their proliferation," rather than dismantling their enrichment </w:t>
      </w:r>
      <w:proofErr w:type="spellStart"/>
      <w:r w:rsidRPr="00B46D4F">
        <w:rPr>
          <w:rStyle w:val="StyleUnderline"/>
        </w:rPr>
        <w:t>programme</w:t>
      </w:r>
      <w:proofErr w:type="spellEnd"/>
      <w:r w:rsidRPr="00B46D4F">
        <w:rPr>
          <w:rStyle w:val="StyleUnderline"/>
        </w:rPr>
        <w:t>, Senator Corker told the BBC</w:t>
      </w:r>
      <w:r w:rsidRPr="004009B5">
        <w:rPr>
          <w:sz w:val="16"/>
        </w:rPr>
        <w:t xml:space="preserve">, reflecting a view that President Obama has crossed some red lines since he embraced diplomacy with Iran. </w:t>
      </w:r>
      <w:r w:rsidRPr="00B46D4F">
        <w:rPr>
          <w:rStyle w:val="StyleUnderline"/>
        </w:rPr>
        <w:t>Tough inspections "anytime, anywhere" are a red line for Congress, he said,</w:t>
      </w:r>
      <w:r w:rsidRPr="004009B5">
        <w:rPr>
          <w:sz w:val="16"/>
        </w:rPr>
        <w:t xml:space="preserve"> including of military sites, which the Iranian leadership has publicly refused. </w:t>
      </w:r>
      <w:r w:rsidRPr="00B46D4F">
        <w:rPr>
          <w:rStyle w:val="StyleUnderline"/>
        </w:rPr>
        <w:t xml:space="preserve">He also stressed that Iran must reveal the past military dimensions of its nuclear </w:t>
      </w:r>
      <w:proofErr w:type="spellStart"/>
      <w:r w:rsidRPr="00B46D4F">
        <w:rPr>
          <w:rStyle w:val="StyleUnderline"/>
        </w:rPr>
        <w:t>programme</w:t>
      </w:r>
      <w:proofErr w:type="spellEnd"/>
      <w:r w:rsidRPr="004009B5">
        <w:rPr>
          <w:sz w:val="16"/>
        </w:rPr>
        <w:t xml:space="preserve"> to help guard against such activity in the future. He was responding to recent suggestions by the Secretary of State John Kerry that Tehran would not be pressed on this point. Senator Corker said his intervention aimed to "stiffen the spine" of negotiations, not scuttle them. The statement released by a bipartisan group of arms experts and former senior officials also urged the White House to negotiate a stronger deal. "This is not roll back of sanctions for roll back of nuclear infrastructure, </w:t>
      </w:r>
      <w:proofErr w:type="gramStart"/>
      <w:r w:rsidRPr="004009B5">
        <w:rPr>
          <w:sz w:val="16"/>
        </w:rPr>
        <w:t>it's</w:t>
      </w:r>
      <w:proofErr w:type="gramEnd"/>
      <w:r w:rsidRPr="004009B5">
        <w:rPr>
          <w:sz w:val="16"/>
        </w:rPr>
        <w:t xml:space="preserve"> roll back for transparency," said Dennis Ross, one of President Obama's former Iran advisors who signed the open letter. </w:t>
      </w:r>
      <w:r w:rsidRPr="00B46D4F">
        <w:rPr>
          <w:rStyle w:val="StyleUnderline"/>
        </w:rPr>
        <w:t>"If the transparency element of the understandings turns out to be less far reaching, if it looks like roll back for partial transparency,</w:t>
      </w:r>
      <w:r w:rsidRPr="004009B5">
        <w:rPr>
          <w:sz w:val="16"/>
        </w:rPr>
        <w:t xml:space="preserve"> then it </w:t>
      </w:r>
      <w:r w:rsidRPr="00B46D4F">
        <w:rPr>
          <w:rStyle w:val="StyleUnderline"/>
        </w:rPr>
        <w:t>becomes more questionable whether Congress could block</w:t>
      </w:r>
      <w:r w:rsidRPr="004009B5">
        <w:rPr>
          <w:sz w:val="16"/>
        </w:rPr>
        <w:t xml:space="preserve"> it. But I think the administration understands that as well as anybody." Administration officials have pushed back against media reports that they are softening their position. They insist negotiators are holding the line, and conduct briefings on the Hill several times a week to spell out the details. "They need to regain control of the message," said one observer. </w:t>
      </w:r>
      <w:r w:rsidRPr="00B46D4F">
        <w:rPr>
          <w:rStyle w:val="StyleUnderline"/>
        </w:rPr>
        <w:t>Whatever the concerns and criticisms, lawmakers are aware that polls show public support for a proposed deal with Iran. And many fear the risks of walking away from the table</w:t>
      </w:r>
      <w:r w:rsidRPr="004009B5">
        <w:rPr>
          <w:sz w:val="16"/>
        </w:rPr>
        <w:t xml:space="preserve"> - which would free Iran to return to large-scale nuclear activity - especially if the US were seen as responsible for sinking an agreement. "If the United States were to abandon negotiations or cause their collapse, not only would we fail to peacefully prevent a nuclear armed Iran, we would make that outcome more likely," the House Democrats wrote in their letter But </w:t>
      </w:r>
      <w:r w:rsidRPr="00B46D4F">
        <w:rPr>
          <w:rStyle w:val="StyleUnderline"/>
        </w:rPr>
        <w:t>even if President Obama prevents Congress from blocking a final agreement, attempts to do so could still cause Iran and the rest of the world to question America's commitment. And if he wins because of support from a very small margin of lawmakers</w:t>
      </w:r>
      <w:r w:rsidRPr="004009B5">
        <w:rPr>
          <w:sz w:val="16"/>
        </w:rPr>
        <w:t xml:space="preserve">, the </w:t>
      </w:r>
      <w:r w:rsidRPr="00B46D4F">
        <w:rPr>
          <w:rStyle w:val="StyleUnderline"/>
        </w:rPr>
        <w:t xml:space="preserve">opposition could continue trying to defeat the deal. </w:t>
      </w:r>
      <w:r w:rsidRPr="004009B5">
        <w:rPr>
          <w:sz w:val="16"/>
        </w:rPr>
        <w:t xml:space="preserve">It may have many opportunities if the Iranians are not seen to be meeting their commitments. Either way, </w:t>
      </w:r>
      <w:r w:rsidRPr="00B46D4F">
        <w:rPr>
          <w:rStyle w:val="StyleUnderline"/>
        </w:rPr>
        <w:t>as the presidential election campaign gathers pace the issue is likely to become more partisan</w:t>
      </w:r>
      <w:r w:rsidRPr="004009B5">
        <w:rPr>
          <w:sz w:val="16"/>
        </w:rPr>
        <w:t xml:space="preserve">, not less. So </w:t>
      </w:r>
      <w:r w:rsidRPr="00B46D4F">
        <w:rPr>
          <w:rStyle w:val="StyleUnderline"/>
        </w:rPr>
        <w:t>if President Obama is able to seal a hard-won deal in Vienna, he may have to work just as hard to sustain it at home.</w:t>
      </w:r>
    </w:p>
    <w:p w:rsidR="003B4BA9" w:rsidRDefault="003B4BA9" w:rsidP="003B4BA9">
      <w:pPr>
        <w:pStyle w:val="Heading3"/>
      </w:pPr>
      <w:r>
        <w:lastRenderedPageBreak/>
        <w:t>Won’t Pass – Internal pressure</w:t>
      </w:r>
    </w:p>
    <w:p w:rsidR="003B4BA9" w:rsidRDefault="003B4BA9" w:rsidP="003B4BA9">
      <w:pPr>
        <w:pStyle w:val="Heading4"/>
      </w:pPr>
      <w:r>
        <w:t>Won’t pass – shifting deadlines and multiple layers of opposition</w:t>
      </w:r>
    </w:p>
    <w:p w:rsidR="003B4BA9" w:rsidRPr="00CF551D" w:rsidRDefault="003B4BA9" w:rsidP="003B4BA9">
      <w:r w:rsidRPr="00CF551D">
        <w:rPr>
          <w:rStyle w:val="Style13ptBold"/>
        </w:rPr>
        <w:t>Wright 7-7-15</w:t>
      </w:r>
      <w:r>
        <w:t xml:space="preserve"> (Robin, writer for the new Yorker, “The Nuclear Deal’s Adversaries Back Home”, New Yorker Online, </w:t>
      </w:r>
      <w:hyperlink r:id="rId39" w:history="1">
        <w:r w:rsidRPr="00532265">
          <w:rPr>
            <w:rStyle w:val="Hyperlink"/>
          </w:rPr>
          <w:t>http://www.newyorker.com/news/news-desk/the-nuclear-deals-adversaries-back-home?intcid=mod-latest</w:t>
        </w:r>
      </w:hyperlink>
      <w:r>
        <w:t>)</w:t>
      </w:r>
    </w:p>
    <w:p w:rsidR="003B4BA9" w:rsidRPr="00CF551D" w:rsidRDefault="003B4BA9" w:rsidP="003B4BA9">
      <w:pPr>
        <w:rPr>
          <w:sz w:val="16"/>
        </w:rPr>
      </w:pPr>
      <w:r w:rsidRPr="00CF551D">
        <w:rPr>
          <w:sz w:val="16"/>
        </w:rPr>
        <w:t xml:space="preserve">For the world’s six major powers, getting to a nuclear deal with Iran has been torturous. The talks, led by Secretary of State John Kerry and Iran’s foreign minister, </w:t>
      </w:r>
      <w:proofErr w:type="spellStart"/>
      <w:r w:rsidRPr="00CF551D">
        <w:rPr>
          <w:sz w:val="16"/>
        </w:rPr>
        <w:t>Javad</w:t>
      </w:r>
      <w:proofErr w:type="spellEnd"/>
      <w:r w:rsidRPr="00CF551D">
        <w:rPr>
          <w:sz w:val="16"/>
        </w:rPr>
        <w:t xml:space="preserve"> </w:t>
      </w:r>
      <w:proofErr w:type="spellStart"/>
      <w:r w:rsidRPr="00CF551D">
        <w:rPr>
          <w:sz w:val="16"/>
        </w:rPr>
        <w:t>Zarif</w:t>
      </w:r>
      <w:proofErr w:type="spellEnd"/>
      <w:r w:rsidRPr="00CF551D">
        <w:rPr>
          <w:sz w:val="16"/>
        </w:rPr>
        <w:t xml:space="preserve">, have repeatedly been extended by months, then weeks, and, now, in the opulent </w:t>
      </w:r>
      <w:proofErr w:type="spellStart"/>
      <w:r w:rsidRPr="00CF551D">
        <w:rPr>
          <w:sz w:val="16"/>
        </w:rPr>
        <w:t>Palais</w:t>
      </w:r>
      <w:proofErr w:type="spellEnd"/>
      <w:r w:rsidRPr="00CF551D">
        <w:rPr>
          <w:sz w:val="16"/>
        </w:rPr>
        <w:t xml:space="preserve"> Coburg, in Vienna, almost day by day. Today, they were extended to July 10th. Deadlines, Iran’s senior negotiator, Abbas </w:t>
      </w:r>
      <w:proofErr w:type="spellStart"/>
      <w:r w:rsidRPr="00CF551D">
        <w:rPr>
          <w:sz w:val="16"/>
        </w:rPr>
        <w:t>Araghchi</w:t>
      </w:r>
      <w:proofErr w:type="spellEnd"/>
      <w:r w:rsidRPr="00CF551D">
        <w:rPr>
          <w:sz w:val="16"/>
        </w:rPr>
        <w:t xml:space="preserve">, said (after missing today’s), are not holy. Marie </w:t>
      </w:r>
      <w:proofErr w:type="spellStart"/>
      <w:r w:rsidRPr="00CF551D">
        <w:rPr>
          <w:sz w:val="16"/>
        </w:rPr>
        <w:t>Harf</w:t>
      </w:r>
      <w:proofErr w:type="spellEnd"/>
      <w:r w:rsidRPr="00CF551D">
        <w:rPr>
          <w:sz w:val="16"/>
        </w:rPr>
        <w:t xml:space="preserve">, the State Department senior adviser, said, “We’re frankly more concerned about the quality of the deal than we are about the clock, though we also know that difficult decisions won’t get any easier with time.” </w:t>
      </w:r>
      <w:r w:rsidRPr="00B46D4F">
        <w:rPr>
          <w:rStyle w:val="StyleUnderline"/>
        </w:rPr>
        <w:t>Campaigns against a deal are already in full swing in both Washington and Tehran. If an agreement eventually emerges, both parties will have to sell it to constituencies that remain skeptical because of the even more tortured history between the two countries</w:t>
      </w:r>
      <w:r w:rsidRPr="00CF551D">
        <w:rPr>
          <w:sz w:val="16"/>
        </w:rPr>
        <w:t xml:space="preserve">—spanning six decades and including a coup, terrorist attacks, assassinations, the shooting down of a passenger aircraft, covert operations, nuclear sabotage, and hostage dramas. Privately, the American and Iranian delegations have mused, more than once, over which government was taking the bigger risk, or was going to pay a bigger price, for the nuclear diplomacy. In recent weeks, </w:t>
      </w:r>
      <w:r w:rsidRPr="00B46D4F">
        <w:rPr>
          <w:rStyle w:val="StyleUnderline"/>
        </w:rPr>
        <w:t>Washington has echoed with appeals to President Obama</w:t>
      </w:r>
      <w:r w:rsidRPr="00CF551D">
        <w:rPr>
          <w:sz w:val="16"/>
        </w:rPr>
        <w:t>—by both Republicans and Democrats</w:t>
      </w:r>
      <w:r w:rsidRPr="00B46D4F">
        <w:rPr>
          <w:rStyle w:val="StyleUnderline"/>
        </w:rPr>
        <w:t>—to abandon diplomacy</w:t>
      </w:r>
      <w:r w:rsidRPr="00CF551D">
        <w:rPr>
          <w:sz w:val="16"/>
        </w:rPr>
        <w:t>. “Walking away from a bad deal at this point would take courage, but it would be the best thing for the United States, the region, and the world,” the Tennessee Republican Bob Corker, who is the chairman of the Senate Foreign Relations Committee, wrote to Obama, on June 15th. “</w:t>
      </w:r>
      <w:r w:rsidRPr="00B46D4F">
        <w:rPr>
          <w:rStyle w:val="StyleUnderline"/>
        </w:rPr>
        <w:t>No one trusts Iran,” he said on “Face the Nation,” on Sunday</w:t>
      </w:r>
      <w:r w:rsidRPr="00CF551D">
        <w:rPr>
          <w:sz w:val="16"/>
        </w:rPr>
        <w:t xml:space="preserve">. “The type of agreement that has been reached certainly is one that is more to their benefit than it is the rest of the world.” </w:t>
      </w:r>
      <w:r w:rsidRPr="00B46D4F">
        <w:rPr>
          <w:rStyle w:val="StyleUnderline"/>
        </w:rPr>
        <w:t>Other Republicans have warned of diplomatic desperation and capitulation</w:t>
      </w:r>
      <w:r w:rsidRPr="00CF551D">
        <w:rPr>
          <w:sz w:val="16"/>
        </w:rPr>
        <w:t xml:space="preserve">. Senate Majority Leader Mitch McConnell repeated New Jersey Senator Robert Menendez’s charge that Washington’s “red lines have turned into green lights.” Last week, the Washington Post columnist Charles Krauthammer called the deal a “total cave.” He wrote, “The strongest military and economic power on earth, backed by the five other major powers, armed with what had been a crushing sanctions regime, is about to sign the worst international agreement in U.S. diplomatic history. . . . Obama will get his ‘legacy.’ Kerry will get his Nobel. And Iran will get the bomb.” </w:t>
      </w:r>
      <w:r w:rsidRPr="00B46D4F">
        <w:rPr>
          <w:rStyle w:val="StyleUnderline"/>
        </w:rPr>
        <w:t>After today’s deadline passed, the Florida Republican Presidential candidate Marco Rubio declared in a statement, “The Obama Administration’s decision to extend nuclear talks with Iran for the second time in one week is just another sign that it is time for President Obama to walk away from the table.</w:t>
      </w:r>
      <w:r w:rsidRPr="00CF551D">
        <w:rPr>
          <w:sz w:val="16"/>
        </w:rPr>
        <w:t xml:space="preserve"> The stakes are too high for this diplomatic charade to continue.” </w:t>
      </w:r>
      <w:r w:rsidRPr="00B46D4F">
        <w:rPr>
          <w:rStyle w:val="StyleUnderline"/>
        </w:rPr>
        <w:t>The Senate passed bipartisan legislation</w:t>
      </w:r>
      <w:r w:rsidRPr="00CF551D">
        <w:rPr>
          <w:sz w:val="16"/>
        </w:rPr>
        <w:t>—ninety-eight votes to one—</w:t>
      </w:r>
      <w:r w:rsidRPr="00B46D4F">
        <w:rPr>
          <w:rStyle w:val="StyleUnderline"/>
        </w:rPr>
        <w:t>giving it the power to review the terms before sanctions on Iran can be lifted. T</w:t>
      </w:r>
      <w:r w:rsidRPr="00CF551D">
        <w:rPr>
          <w:sz w:val="16"/>
        </w:rPr>
        <w:t xml:space="preserve">he recently extended deadline—to July 7th—was timed to the new law. If the deal, a lengthy document with many annexes, were submitted by July 9th, Congress would have only thirty days for review. If submitted afterward, Congress will get sixty days—doubling the time for opponents to lobby against it. The broader concern in Washington has been that the deal would do too little and give up too much. </w:t>
      </w:r>
      <w:r w:rsidRPr="00B46D4F">
        <w:rPr>
          <w:rStyle w:val="StyleUnderline"/>
        </w:rPr>
        <w:t>A bipartisan group organized by the Washington Institute</w:t>
      </w:r>
      <w:r w:rsidRPr="00CF551D">
        <w:rPr>
          <w:sz w:val="16"/>
        </w:rPr>
        <w:t xml:space="preserve">, a pro-Israeli think tank, </w:t>
      </w:r>
      <w:r w:rsidRPr="00B46D4F">
        <w:rPr>
          <w:rStyle w:val="StyleUnderline"/>
        </w:rPr>
        <w:t xml:space="preserve">warned, </w:t>
      </w:r>
      <w:r w:rsidRPr="00CF551D">
        <w:rPr>
          <w:sz w:val="16"/>
        </w:rPr>
        <w:t>in a public statemen</w:t>
      </w:r>
      <w:r w:rsidRPr="00B46D4F">
        <w:rPr>
          <w:rStyle w:val="StyleUnderline"/>
        </w:rPr>
        <w:t xml:space="preserve">t, that the deal would not completely dismantle Iran’s nuclear infrastructure. </w:t>
      </w:r>
      <w:r w:rsidRPr="00CF551D">
        <w:rPr>
          <w:sz w:val="16"/>
        </w:rPr>
        <w:t>More important, “</w:t>
      </w:r>
      <w:r w:rsidRPr="00B46D4F">
        <w:rPr>
          <w:rStyle w:val="StyleUnderline"/>
        </w:rPr>
        <w:t>it does not address Iran’s support for terrorist organizations</w:t>
      </w:r>
      <w:r w:rsidRPr="00CF551D">
        <w:rPr>
          <w:sz w:val="16"/>
        </w:rPr>
        <w:t xml:space="preserve"> (like Hezbollah and Hamas</w:t>
      </w:r>
      <w:r w:rsidRPr="00B46D4F">
        <w:rPr>
          <w:rStyle w:val="StyleUnderline"/>
        </w:rPr>
        <w:t>), its interventions in Iraq, Syria, Lebanon, and Yeme</w:t>
      </w:r>
      <w:r w:rsidRPr="00CF551D">
        <w:rPr>
          <w:sz w:val="16"/>
        </w:rPr>
        <w:t xml:space="preserve">n (its ‘regional hegemony’), its ballistic missile arsenal, or its oppression of its own people.” </w:t>
      </w:r>
      <w:r w:rsidRPr="00B46D4F">
        <w:rPr>
          <w:rStyle w:val="StyleUnderline"/>
        </w:rPr>
        <w:t>The statement’s nineteen signatories included the former C.I.A. direct</w:t>
      </w:r>
      <w:r w:rsidRPr="00CF551D">
        <w:rPr>
          <w:sz w:val="16"/>
        </w:rPr>
        <w:t xml:space="preserve">or David Petraeus; </w:t>
      </w:r>
      <w:r w:rsidRPr="00B46D4F">
        <w:rPr>
          <w:rStyle w:val="StyleUnderline"/>
        </w:rPr>
        <w:t>the former Bush Administration national-security adviser</w:t>
      </w:r>
      <w:r w:rsidRPr="00CF551D">
        <w:rPr>
          <w:sz w:val="16"/>
        </w:rPr>
        <w:t xml:space="preserve"> Stephen Hadley; </w:t>
      </w:r>
      <w:r w:rsidRPr="00B46D4F">
        <w:rPr>
          <w:rStyle w:val="StyleUnderline"/>
        </w:rPr>
        <w:t>the former vice-chairman of the Joint Chiefs of Staff</w:t>
      </w:r>
      <w:r w:rsidRPr="00CF551D">
        <w:rPr>
          <w:sz w:val="16"/>
        </w:rPr>
        <w:t xml:space="preserve"> James Cartwright; Gary </w:t>
      </w:r>
      <w:proofErr w:type="spellStart"/>
      <w:r w:rsidRPr="00CF551D">
        <w:rPr>
          <w:sz w:val="16"/>
        </w:rPr>
        <w:t>Samore</w:t>
      </w:r>
      <w:proofErr w:type="spellEnd"/>
      <w:r w:rsidRPr="00CF551D">
        <w:rPr>
          <w:sz w:val="16"/>
        </w:rPr>
        <w:t xml:space="preserve">, a </w:t>
      </w:r>
      <w:r w:rsidRPr="00B46D4F">
        <w:rPr>
          <w:rStyle w:val="StyleUnderline"/>
        </w:rPr>
        <w:t xml:space="preserve">former Obama Administration </w:t>
      </w:r>
      <w:proofErr w:type="spellStart"/>
      <w:r w:rsidRPr="00B46D4F">
        <w:rPr>
          <w:rStyle w:val="StyleUnderline"/>
        </w:rPr>
        <w:t>coördinator</w:t>
      </w:r>
      <w:proofErr w:type="spellEnd"/>
      <w:r w:rsidRPr="00B46D4F">
        <w:rPr>
          <w:rStyle w:val="StyleUnderline"/>
        </w:rPr>
        <w:t xml:space="preserve"> for arms control</w:t>
      </w:r>
      <w:r w:rsidRPr="00CF551D">
        <w:rPr>
          <w:sz w:val="16"/>
        </w:rPr>
        <w:t xml:space="preserve">; </w:t>
      </w:r>
      <w:r w:rsidRPr="00B46D4F">
        <w:rPr>
          <w:rStyle w:val="StyleUnderline"/>
        </w:rPr>
        <w:t xml:space="preserve">and </w:t>
      </w:r>
      <w:r w:rsidRPr="00CF551D">
        <w:rPr>
          <w:sz w:val="16"/>
        </w:rPr>
        <w:t xml:space="preserve">the </w:t>
      </w:r>
      <w:r w:rsidRPr="00B46D4F">
        <w:rPr>
          <w:rStyle w:val="StyleUnderline"/>
        </w:rPr>
        <w:t>former Senato</w:t>
      </w:r>
      <w:r w:rsidRPr="00CF551D">
        <w:rPr>
          <w:sz w:val="16"/>
        </w:rPr>
        <w:t xml:space="preserve">r Joseph Lieberman. </w:t>
      </w:r>
    </w:p>
    <w:p w:rsidR="003B4BA9" w:rsidRDefault="003B4BA9" w:rsidP="003B4BA9">
      <w:pPr>
        <w:pStyle w:val="Heading4"/>
      </w:pPr>
      <w:r>
        <w:t>Won’t Pass – republican opposition</w:t>
      </w:r>
    </w:p>
    <w:p w:rsidR="003B4BA9" w:rsidRDefault="003B4BA9" w:rsidP="003B4BA9">
      <w:r w:rsidRPr="004009B5">
        <w:rPr>
          <w:rStyle w:val="Style13ptBold"/>
        </w:rPr>
        <w:t>Fabian 7-7-15</w:t>
      </w:r>
      <w:r>
        <w:t xml:space="preserve"> (Jordan, writer and white house correspondent for The Hill,</w:t>
      </w:r>
      <w:r w:rsidRPr="004009B5">
        <w:t xml:space="preserve"> </w:t>
      </w:r>
      <w:r>
        <w:t xml:space="preserve">“Nuclear deal with Iran appears elusive”, </w:t>
      </w:r>
      <w:hyperlink r:id="rId40" w:history="1">
        <w:r w:rsidRPr="00532265">
          <w:rPr>
            <w:rStyle w:val="Hyperlink"/>
          </w:rPr>
          <w:t>http://thehill.com/homenews/administration/247156-nuclear-deal-with-iran-appears-elusive</w:t>
        </w:r>
      </w:hyperlink>
      <w:r>
        <w:t>)</w:t>
      </w:r>
    </w:p>
    <w:p w:rsidR="003B4BA9" w:rsidRDefault="003B4BA9" w:rsidP="003B4BA9">
      <w:pPr>
        <w:rPr>
          <w:sz w:val="16"/>
        </w:rPr>
      </w:pPr>
      <w:r w:rsidRPr="004009B5">
        <w:rPr>
          <w:sz w:val="16"/>
        </w:rPr>
        <w:lastRenderedPageBreak/>
        <w:t xml:space="preserve">Administration officials told The Wall Street Journal Monday that they hope a successful Iran deal could open the door to resolving lingering conflicts in Syria and Yemen, where Iran is involved. But </w:t>
      </w:r>
      <w:r w:rsidRPr="00B46D4F">
        <w:rPr>
          <w:rStyle w:val="StyleUnderline"/>
        </w:rPr>
        <w:t xml:space="preserve">Obama is coming under pressure from lawmakers in both parties not to agree to a deal at all costs. </w:t>
      </w:r>
      <w:r w:rsidRPr="004009B5">
        <w:rPr>
          <w:sz w:val="16"/>
        </w:rPr>
        <w:t xml:space="preserve">On Tuesday evening, the president met with Senate Democrats at the White House, where he was expected to sooth members of his party who are worried about the talks. </w:t>
      </w:r>
      <w:r w:rsidRPr="00B46D4F">
        <w:rPr>
          <w:rStyle w:val="StyleUnderline"/>
        </w:rPr>
        <w:t>Influential Democrats</w:t>
      </w:r>
      <w:r w:rsidRPr="004009B5">
        <w:rPr>
          <w:sz w:val="16"/>
        </w:rPr>
        <w:t xml:space="preserve">, including Senate Foreign Relations Committee ranking member Ben Cardin (Md.), </w:t>
      </w:r>
      <w:r w:rsidRPr="00B46D4F">
        <w:rPr>
          <w:rStyle w:val="StyleUnderline"/>
        </w:rPr>
        <w:t>have demanded “anytime, anywhere” inspections of Iranian nuclear facilities. But those conditions are unlikely to be me</w:t>
      </w:r>
      <w:r w:rsidRPr="004009B5">
        <w:rPr>
          <w:sz w:val="16"/>
        </w:rPr>
        <w:t xml:space="preserve">t, </w:t>
      </w:r>
      <w:r w:rsidRPr="00B46D4F">
        <w:rPr>
          <w:rStyle w:val="StyleUnderline"/>
        </w:rPr>
        <w:t>making it tougher for the administration to prevent a veto-proof majority from voting to disapprove of a deal</w:t>
      </w:r>
      <w:r w:rsidRPr="004009B5">
        <w:rPr>
          <w:sz w:val="16"/>
        </w:rPr>
        <w:t xml:space="preserve">, if one is reached. </w:t>
      </w:r>
      <w:r w:rsidRPr="00B46D4F">
        <w:rPr>
          <w:rStyle w:val="StyleUnderline"/>
        </w:rPr>
        <w:t>Complicating that effort further is the fact that a deal is unlikely to be reached by Thursday, when the congressional review period doubles from 30 days to 60 days</w:t>
      </w:r>
      <w:r w:rsidRPr="004009B5">
        <w:rPr>
          <w:sz w:val="16"/>
        </w:rPr>
        <w:t xml:space="preserve">. That could allow opposition to build. </w:t>
      </w:r>
      <w:r w:rsidRPr="00B46D4F">
        <w:rPr>
          <w:rStyle w:val="StyleUnderline"/>
        </w:rPr>
        <w:t xml:space="preserve">Republicans were emboldened in their calls for Obama to walk away from the talks following Tuesday’s extension. </w:t>
      </w:r>
      <w:r w:rsidRPr="004009B5">
        <w:rPr>
          <w:sz w:val="16"/>
        </w:rPr>
        <w:t>“</w:t>
      </w:r>
      <w:r w:rsidRPr="00B46D4F">
        <w:rPr>
          <w:rStyle w:val="StyleUnderline"/>
        </w:rPr>
        <w:t>The stakes are too high for this diplomatic charade to continue,” Sen. Marco Rubio (R-Fla.), a 2016 presidential candidate, said in a statement</w:t>
      </w:r>
      <w:r w:rsidRPr="004009B5">
        <w:rPr>
          <w:sz w:val="16"/>
        </w:rPr>
        <w:t>. “Iranian leaders continue to walk back previous commitments, even as they actively sponsor terrorism, pursue regional domination and hold American citizens hostage.” At the same time, Obama seems to understand the risks failure could pose to his legacy.</w:t>
      </w:r>
    </w:p>
    <w:p w:rsidR="003B4BA9" w:rsidRDefault="003B4BA9" w:rsidP="003B4BA9">
      <w:pPr>
        <w:rPr>
          <w:sz w:val="16"/>
        </w:rPr>
      </w:pPr>
    </w:p>
    <w:p w:rsidR="003B4BA9" w:rsidRDefault="005534C6" w:rsidP="003B4BA9">
      <w:pPr>
        <w:pStyle w:val="Heading2"/>
      </w:pPr>
      <w:r>
        <w:lastRenderedPageBreak/>
        <w:t>Internals</w:t>
      </w:r>
    </w:p>
    <w:p w:rsidR="005534C6" w:rsidRDefault="005534C6" w:rsidP="005534C6">
      <w:pPr>
        <w:pStyle w:val="Heading3"/>
      </w:pPr>
      <w:r w:rsidRPr="005534C6">
        <w:lastRenderedPageBreak/>
        <w:t>PC Not Key</w:t>
      </w:r>
    </w:p>
    <w:p w:rsidR="005534C6" w:rsidRDefault="005534C6" w:rsidP="005534C6">
      <w:pPr>
        <w:pStyle w:val="Heading4"/>
      </w:pPr>
      <w:r>
        <w:t>Obama</w:t>
      </w:r>
      <w:r w:rsidR="00D10550">
        <w:t>’s</w:t>
      </w:r>
      <w:r>
        <w:t xml:space="preserve"> PC not key – Schumer is</w:t>
      </w:r>
      <w:r w:rsidR="00D10550">
        <w:t xml:space="preserve"> the key </w:t>
      </w:r>
      <w:proofErr w:type="spellStart"/>
      <w:r w:rsidR="00D10550">
        <w:t>decisionmaker</w:t>
      </w:r>
      <w:proofErr w:type="spellEnd"/>
    </w:p>
    <w:p w:rsidR="005534C6" w:rsidRDefault="005534C6" w:rsidP="005534C6">
      <w:proofErr w:type="spellStart"/>
      <w:r w:rsidRPr="005534C6">
        <w:rPr>
          <w:rStyle w:val="Style13ptBold"/>
        </w:rPr>
        <w:t>Kornbluh</w:t>
      </w:r>
      <w:proofErr w:type="spellEnd"/>
      <w:r w:rsidRPr="005534C6">
        <w:rPr>
          <w:rStyle w:val="Style13ptBold"/>
        </w:rPr>
        <w:t xml:space="preserve"> 7/08</w:t>
      </w:r>
      <w:r>
        <w:t>/2015 [Jacob, Contributor, “</w:t>
      </w:r>
      <w:r w:rsidRPr="00473846">
        <w:t>Obama Said to Have Reassured Democrats on Iran Deal</w:t>
      </w:r>
      <w:r>
        <w:t xml:space="preserve">”, </w:t>
      </w:r>
      <w:hyperlink r:id="rId41" w:history="1">
        <w:r w:rsidRPr="00F855BC">
          <w:rPr>
            <w:rStyle w:val="Hyperlink"/>
          </w:rPr>
          <w:t>http://jpupdates.com/2015/07/08/obama-said-to-have-reassured-democrats-on-iran-deal/</w:t>
        </w:r>
      </w:hyperlink>
      <w:r>
        <w:t xml:space="preserve"> ]</w:t>
      </w:r>
    </w:p>
    <w:p w:rsidR="005534C6" w:rsidRPr="005534C6" w:rsidRDefault="005534C6" w:rsidP="005534C6">
      <w:pPr>
        <w:rPr>
          <w:sz w:val="16"/>
        </w:rPr>
      </w:pPr>
      <w:r w:rsidRPr="005534C6">
        <w:rPr>
          <w:sz w:val="16"/>
        </w:rPr>
        <w:t xml:space="preserve">Over drinks and gourmet food in the White House State Dining Room, Tuesday evening, U.S. President </w:t>
      </w:r>
      <w:r w:rsidRPr="00473846">
        <w:rPr>
          <w:u w:val="single"/>
        </w:rPr>
        <w:t>Barack Obama is said to have reassured Senate Democrats that he won’t accept a bad deal with Iran.</w:t>
      </w:r>
      <w:r>
        <w:rPr>
          <w:u w:val="single"/>
        </w:rPr>
        <w:t xml:space="preserve"> </w:t>
      </w:r>
      <w:r w:rsidRPr="005534C6">
        <w:rPr>
          <w:sz w:val="16"/>
        </w:rPr>
        <w:t xml:space="preserve">“He took us back to what the framework was when the initial agreement was announced in Lausanne,” Sen. Chris Coons (D-Delaware) was quoted as saying by Politic, as he left the WH. “He said, ‘Don’t get nervous, don’t get concerned about statements by the supreme leader, about statements in the press. I am not going to sign a deal where we can’t assure that we’ve blocked all pathways to a bomb for Iran.’ I found that very reassuring.” Obama wanted “to make it clear to us that </w:t>
      </w:r>
      <w:r w:rsidRPr="00473846">
        <w:rPr>
          <w:u w:val="single"/>
        </w:rPr>
        <w:t>if it’s a bad deal, there’s no deal</w:t>
      </w:r>
      <w:r w:rsidRPr="005534C6">
        <w:rPr>
          <w:sz w:val="16"/>
        </w:rPr>
        <w:t xml:space="preserve">,” added Senator Chris Murphy (D-Connecticut). Sen Dick Durbin, (D-Illinois), the Democratic whip, revealed that Obama told the group of senators that there’s currently less than a 50% chance to reach a deal, according to NBC. </w:t>
      </w:r>
      <w:r w:rsidRPr="00473846">
        <w:rPr>
          <w:u w:val="single"/>
        </w:rPr>
        <w:t>But despite the reassuring comments, it seems that Sen. Chuck Schumer is seen as the single most important vote in Congress on the Iran deal.</w:t>
      </w:r>
      <w:r>
        <w:rPr>
          <w:u w:val="single"/>
        </w:rPr>
        <w:t xml:space="preserve"> </w:t>
      </w:r>
      <w:r w:rsidRPr="005534C6">
        <w:rPr>
          <w:sz w:val="16"/>
        </w:rPr>
        <w:t>“</w:t>
      </w:r>
      <w:r w:rsidRPr="00473846">
        <w:rPr>
          <w:u w:val="single"/>
        </w:rPr>
        <w:t>If Schumer supports this deal, then it will give most Democrats cover to support it</w:t>
      </w:r>
      <w:r w:rsidRPr="005534C6">
        <w:rPr>
          <w:sz w:val="16"/>
        </w:rPr>
        <w:t>,” a Democratic congressional aide was quoted by Foreign Policy. “</w:t>
      </w:r>
      <w:r w:rsidRPr="00473846">
        <w:rPr>
          <w:u w:val="single"/>
        </w:rPr>
        <w:t>If he opposes it, then</w:t>
      </w:r>
      <w:r w:rsidRPr="005534C6">
        <w:rPr>
          <w:sz w:val="16"/>
        </w:rPr>
        <w:t xml:space="preserve"> I think </w:t>
      </w:r>
      <w:r w:rsidRPr="00473846">
        <w:rPr>
          <w:u w:val="single"/>
        </w:rPr>
        <w:t>the White House is going to have a very tough time.”</w:t>
      </w:r>
      <w:r>
        <w:rPr>
          <w:u w:val="single"/>
        </w:rPr>
        <w:t xml:space="preserve"> </w:t>
      </w:r>
      <w:r w:rsidRPr="005534C6">
        <w:rPr>
          <w:sz w:val="16"/>
        </w:rPr>
        <w:t>Negotiations are still ongoing in Vienna, with a deadline looming. Iran is said to have offered “constructive solutions” to resolve major disputes, but Western officials were not impressed, the Iranian Students News Agency (ISNA) reported on Wednesday.</w:t>
      </w:r>
    </w:p>
    <w:p w:rsidR="005534C6" w:rsidRDefault="00EE75FA" w:rsidP="00EE75FA">
      <w:pPr>
        <w:pStyle w:val="Heading3"/>
      </w:pPr>
      <w:r>
        <w:lastRenderedPageBreak/>
        <w:t>PC Fails</w:t>
      </w:r>
    </w:p>
    <w:p w:rsidR="00EE75FA" w:rsidRPr="00B61AE8" w:rsidRDefault="00EE75FA" w:rsidP="00EE75FA">
      <w:pPr>
        <w:pStyle w:val="Heading4"/>
      </w:pPr>
      <w:r w:rsidRPr="00B61AE8">
        <w:t>Obama’s PC fails on Iran</w:t>
      </w:r>
    </w:p>
    <w:p w:rsidR="00EE75FA" w:rsidRPr="00F16B98" w:rsidRDefault="00EE75FA" w:rsidP="00EE75FA">
      <w:r w:rsidRPr="00F16B98">
        <w:rPr>
          <w:b/>
        </w:rPr>
        <w:t>Stein 4/2</w:t>
      </w:r>
      <w:r>
        <w:t xml:space="preserve"> (Sam Stein &amp; Laura Barron-Lopez, Congress reporters for Huffington Post, </w:t>
      </w:r>
      <w:r w:rsidRPr="00F16B98">
        <w:t>GOP Steadfast On Passing Iran Bill Despite Obama's Plea To Stand Down</w:t>
      </w:r>
      <w:r>
        <w:t xml:space="preserve">, </w:t>
      </w:r>
      <w:r w:rsidRPr="00F16B98">
        <w:t>http://www.huffingtonpost.com/2015/04/02/gop-iran-bill_n_6996464.html</w:t>
      </w:r>
      <w:r>
        <w:t>)</w:t>
      </w:r>
    </w:p>
    <w:p w:rsidR="00EE75FA" w:rsidRPr="00EE75FA" w:rsidRDefault="00EE75FA" w:rsidP="00EE75FA">
      <w:pPr>
        <w:rPr>
          <w:sz w:val="16"/>
        </w:rPr>
      </w:pPr>
      <w:r w:rsidRPr="00EE75FA">
        <w:rPr>
          <w:sz w:val="16"/>
        </w:rPr>
        <w:t xml:space="preserve">Part of the reason the White House seems poised to focus on Democratic senators is that </w:t>
      </w:r>
      <w:r w:rsidRPr="00F16B98">
        <w:rPr>
          <w:u w:val="single"/>
        </w:rPr>
        <w:t>there is little to no evidence that Republicans will budge</w:t>
      </w:r>
      <w:r w:rsidRPr="00EE75FA">
        <w:rPr>
          <w:sz w:val="16"/>
        </w:rPr>
        <w:t xml:space="preserve">. Sen. Rand Paul (R-Ky.), perhaps the most likely GOP figure to speak out in favor of a diplomatic resolution, would not comment on Thursday's news. On the other side of the spectrum is Sen. Mark Kirk (R-Ill.), who called the framework agreement worse than the lead-up to World War II. "Neville Chamberlain got a better deal in 1938," Kirk said. "Under today’s deal, the United States and its international partners will dismantle the sanctions regime against Iran, while Iran, the world’s biggest exporter of terrorism, will be allowed to keep vast capabilities to make nuclear weapons." At this juncture, a Senate Democratic aide said, it was close to impossible to confidently predict how the Iran debate will play out. </w:t>
      </w:r>
      <w:r w:rsidRPr="00F16B98">
        <w:rPr>
          <w:u w:val="single"/>
        </w:rPr>
        <w:t>The White House</w:t>
      </w:r>
      <w:r w:rsidRPr="00EE75FA">
        <w:rPr>
          <w:sz w:val="16"/>
        </w:rPr>
        <w:t xml:space="preserve">, the aide said, </w:t>
      </w:r>
      <w:r w:rsidRPr="00F16B98">
        <w:rPr>
          <w:u w:val="single"/>
        </w:rPr>
        <w:t>would have to convince skeptical Democrats that the deal was "rock solid and verifiable," ramp up the amount of briefing, and allow them to "have a say</w:t>
      </w:r>
      <w:r w:rsidRPr="00EE75FA">
        <w:rPr>
          <w:sz w:val="16"/>
        </w:rPr>
        <w:t xml:space="preserve"> without being too intrusive." </w:t>
      </w:r>
      <w:r w:rsidRPr="00F16B98">
        <w:rPr>
          <w:b/>
          <w:u w:val="single"/>
        </w:rPr>
        <w:t>Even then, it's unclear if Obama can stop the legislative intrusion he warned against</w:t>
      </w:r>
      <w:r w:rsidRPr="00EE75FA">
        <w:rPr>
          <w:sz w:val="16"/>
        </w:rPr>
        <w:t>. "</w:t>
      </w:r>
      <w:r w:rsidRPr="00F16B98">
        <w:rPr>
          <w:u w:val="single"/>
        </w:rPr>
        <w:t>I would not put a single cent on any bet at the moment</w:t>
      </w:r>
      <w:r w:rsidRPr="00EE75FA">
        <w:rPr>
          <w:sz w:val="16"/>
        </w:rPr>
        <w:t>," said the aide. "</w:t>
      </w:r>
      <w:r w:rsidRPr="00F16B98">
        <w:rPr>
          <w:u w:val="single"/>
        </w:rPr>
        <w:t>So much of this is going to depend on</w:t>
      </w:r>
      <w:r w:rsidRPr="00EE75FA">
        <w:rPr>
          <w:sz w:val="16"/>
        </w:rPr>
        <w:t xml:space="preserve"> the </w:t>
      </w:r>
      <w:r w:rsidRPr="00F16B98">
        <w:rPr>
          <w:u w:val="single"/>
        </w:rPr>
        <w:t>individual outreach</w:t>
      </w:r>
      <w:r w:rsidRPr="00EE75FA">
        <w:rPr>
          <w:sz w:val="16"/>
        </w:rPr>
        <w:t xml:space="preserve"> and briefing over the next couple weeks, and </w:t>
      </w:r>
      <w:r w:rsidRPr="00F16B98">
        <w:rPr>
          <w:u w:val="single"/>
        </w:rPr>
        <w:t>historically they have not done a very good job on that front</w:t>
      </w:r>
      <w:r w:rsidRPr="00EE75FA">
        <w:rPr>
          <w:sz w:val="16"/>
        </w:rPr>
        <w:t>."</w:t>
      </w:r>
    </w:p>
    <w:p w:rsidR="00EE75FA" w:rsidRPr="00EE75FA" w:rsidRDefault="00EE75FA" w:rsidP="00EE75FA"/>
    <w:p w:rsidR="003B4BA9" w:rsidRDefault="005534C6" w:rsidP="003B4BA9">
      <w:pPr>
        <w:pStyle w:val="Heading3"/>
      </w:pPr>
      <w:r>
        <w:lastRenderedPageBreak/>
        <w:t>No Deal – Negotiations Fail</w:t>
      </w:r>
    </w:p>
    <w:p w:rsidR="003B4BA9" w:rsidRPr="001435DF" w:rsidRDefault="003B4BA9" w:rsidP="003B4BA9">
      <w:pPr>
        <w:pStyle w:val="Heading4"/>
      </w:pPr>
      <w:r>
        <w:t>Negotiations will fail – Obama’s recent statements</w:t>
      </w:r>
    </w:p>
    <w:p w:rsidR="003B4BA9" w:rsidRDefault="003B4BA9" w:rsidP="003B4BA9">
      <w:r w:rsidRPr="001435DF">
        <w:rPr>
          <w:rStyle w:val="Style13ptBold"/>
        </w:rPr>
        <w:t xml:space="preserve">Wheaton and Everett 7-8-15 </w:t>
      </w:r>
      <w:r w:rsidRPr="001435DF">
        <w:rPr>
          <w:sz w:val="16"/>
        </w:rPr>
        <w:t xml:space="preserve">(Sarah, White House reporter at POLITICO, and Burgess, Congressional reporter for POLITICO, “Obama said to put odds of an Iran deal at 'less than 50-50'”, </w:t>
      </w:r>
      <w:hyperlink r:id="rId42" w:history="1">
        <w:r w:rsidRPr="001435DF">
          <w:rPr>
            <w:rStyle w:val="Hyperlink"/>
            <w:sz w:val="16"/>
          </w:rPr>
          <w:t>http://www.politico.com/story/2015/07/obama-said-to-put-odds-of-an-iran-deal-at-less-than-50-50-119848.html?hp=t1_r</w:t>
        </w:r>
      </w:hyperlink>
      <w:r w:rsidRPr="001435DF">
        <w:rPr>
          <w:sz w:val="16"/>
        </w:rPr>
        <w:t>)</w:t>
      </w:r>
    </w:p>
    <w:p w:rsidR="003B4BA9" w:rsidRDefault="003B4BA9" w:rsidP="003B4BA9">
      <w:pPr>
        <w:rPr>
          <w:sz w:val="16"/>
        </w:rPr>
      </w:pPr>
      <w:r w:rsidRPr="001435DF">
        <w:rPr>
          <w:sz w:val="16"/>
        </w:rPr>
        <w:t xml:space="preserve">President Barack </w:t>
      </w:r>
      <w:r w:rsidRPr="00B46D4F">
        <w:rPr>
          <w:rStyle w:val="StyleUnderline"/>
        </w:rPr>
        <w:t>Obama pegged the chances of a nuclear agreement with Iran at “less than 50-50</w:t>
      </w:r>
      <w:r w:rsidRPr="001435DF">
        <w:rPr>
          <w:sz w:val="16"/>
        </w:rPr>
        <w:t xml:space="preserve">,” even </w:t>
      </w:r>
      <w:r w:rsidRPr="00B46D4F">
        <w:rPr>
          <w:rStyle w:val="StyleUnderline"/>
        </w:rPr>
        <w:t>as he</w:t>
      </w:r>
      <w:r w:rsidRPr="001435DF">
        <w:rPr>
          <w:sz w:val="16"/>
        </w:rPr>
        <w:t xml:space="preserve"> </w:t>
      </w:r>
      <w:r w:rsidRPr="00B46D4F">
        <w:rPr>
          <w:rStyle w:val="StyleUnderline"/>
        </w:rPr>
        <w:t>worked to reassure Senate Democrats that he won’t accept a bad deal</w:t>
      </w:r>
      <w:r w:rsidRPr="001435DF">
        <w:rPr>
          <w:sz w:val="16"/>
        </w:rPr>
        <w:t>, according to a U.S. senator who attended a gathering at the White House. During something of a working cocktail party Tuesday night, the president sounded a fresh note of pessimism as the nuclear talks in Vienna missed yet another self-imposed deadline — and as his administration has sought to refute accusations that it is desperate for a deal. “</w:t>
      </w:r>
      <w:r w:rsidRPr="00B46D4F">
        <w:rPr>
          <w:rStyle w:val="StyleUnderline"/>
        </w:rPr>
        <w:t>He said the chances he thought were less than 50-50 at this point and that he wouldn’t agree to something he thought was weak or unenforceable,” Sen. Dick Durbin</w:t>
      </w:r>
      <w:r w:rsidRPr="001435DF">
        <w:rPr>
          <w:sz w:val="16"/>
        </w:rPr>
        <w:t xml:space="preserve"> said in an interview with POLITICO on Wednesday. “But if he comes up with an agreement and it meets his standards he wanted us to take an honest look at it and not prejudge.” Over drinks and hors d’oeuvres in the State Dining Room, Obama also discussed a range of Democratic priorities with his Senate colleagues, including an upcoming fight over spending bills, climate change and the latest court victory for Obamacare, according to senators who attended. The invitation came just weeks after a hard-fought legislative battle over trade policy that frayed relations between the president and his congressional allies. </w:t>
      </w:r>
      <w:r w:rsidRPr="00B46D4F">
        <w:rPr>
          <w:rStyle w:val="StyleUnderline"/>
        </w:rPr>
        <w:t>The president spoke at length about Iran, senators said</w:t>
      </w:r>
      <w:r w:rsidRPr="001435DF">
        <w:rPr>
          <w:sz w:val="16"/>
        </w:rPr>
        <w:t xml:space="preserve">. </w:t>
      </w:r>
      <w:r w:rsidRPr="00B46D4F">
        <w:rPr>
          <w:rStyle w:val="StyleUnderline"/>
        </w:rPr>
        <w:t>This wasn’t the first time Obama has said the odds are against a deal, but his remarks reflect the White House’s message to</w:t>
      </w:r>
      <w:r w:rsidRPr="001435DF">
        <w:rPr>
          <w:sz w:val="16"/>
        </w:rPr>
        <w:t xml:space="preserve"> both </w:t>
      </w:r>
      <w:r w:rsidRPr="00B46D4F">
        <w:rPr>
          <w:rStyle w:val="StyleUnderline"/>
        </w:rPr>
        <w:t>the Iranians and domestic opponents that U.S. negotiators would sooner walk away</w:t>
      </w:r>
      <w:r w:rsidRPr="001435DF">
        <w:rPr>
          <w:sz w:val="16"/>
        </w:rPr>
        <w:t xml:space="preserve"> than back away from Obama’s core goals. </w:t>
      </w:r>
      <w:r w:rsidRPr="00B46D4F">
        <w:rPr>
          <w:rStyle w:val="StyleUnderline"/>
        </w:rPr>
        <w:t xml:space="preserve">On their own, Democrats in the Senate can shield an eventual pact from actions by Congressional opponents, and the president urged his party to ignore naysayers. </w:t>
      </w:r>
      <w:r w:rsidRPr="001435DF">
        <w:rPr>
          <w:sz w:val="16"/>
        </w:rPr>
        <w:t>“He took us back to what the framework was when the initial agreement was announced in Lausanne,” Sen. Chris Coons (D-Del.) said Tuesday night as he prepared to board a bus parked in front of the White House’s Northwest gate with other senators headed back to the Capitol. “He said, ‘</w:t>
      </w:r>
      <w:proofErr w:type="gramStart"/>
      <w:r w:rsidRPr="001435DF">
        <w:rPr>
          <w:sz w:val="16"/>
        </w:rPr>
        <w:t>Don’t</w:t>
      </w:r>
      <w:proofErr w:type="gramEnd"/>
      <w:r w:rsidRPr="001435DF">
        <w:rPr>
          <w:sz w:val="16"/>
        </w:rPr>
        <w:t xml:space="preserve"> get nervous, don’t get concerned about statements by the supreme leader, about statements in the press. I am not going to sign a deal where we can’t assure that we’ve blocked all pathways to a bomb for Iran.’ I found that very reassuring.” </w:t>
      </w:r>
      <w:r w:rsidRPr="00B46D4F">
        <w:rPr>
          <w:rStyle w:val="StyleUnderline"/>
        </w:rPr>
        <w:t>While Obama “covered every hot topic there was,”</w:t>
      </w:r>
      <w:r w:rsidRPr="001435DF">
        <w:rPr>
          <w:sz w:val="16"/>
        </w:rPr>
        <w:t xml:space="preserve"> said Sen. Chris Murphy (D-Conn.), when it came to Iran, “</w:t>
      </w:r>
      <w:r w:rsidRPr="00B46D4F">
        <w:rPr>
          <w:rStyle w:val="StyleUnderline"/>
        </w:rPr>
        <w:t>he wanted to make it clear to us that if it’s a bad deal, there’s no deal</w:t>
      </w:r>
      <w:r w:rsidRPr="001435DF">
        <w:rPr>
          <w:sz w:val="16"/>
        </w:rPr>
        <w:t xml:space="preserve">.” </w:t>
      </w:r>
      <w:r w:rsidRPr="00B46D4F">
        <w:rPr>
          <w:rStyle w:val="StyleUnderline"/>
        </w:rPr>
        <w:t>The Obama administration</w:t>
      </w:r>
      <w:r w:rsidRPr="001435DF">
        <w:rPr>
          <w:sz w:val="16"/>
        </w:rPr>
        <w:t>, especially Secretary of State John Kerry, has w</w:t>
      </w:r>
      <w:r w:rsidRPr="00B46D4F">
        <w:rPr>
          <w:rStyle w:val="StyleUnderline"/>
        </w:rPr>
        <w:t>orked in recent days to dismiss suggestions that desperation will prompt the president to sign</w:t>
      </w:r>
      <w:r w:rsidRPr="001435DF">
        <w:rPr>
          <w:sz w:val="16"/>
        </w:rPr>
        <w:t xml:space="preserve"> a deal — </w:t>
      </w:r>
      <w:r w:rsidRPr="00B46D4F">
        <w:rPr>
          <w:rStyle w:val="StyleUnderline"/>
        </w:rPr>
        <w:t>any deal</w:t>
      </w:r>
      <w:r w:rsidRPr="001435DF">
        <w:rPr>
          <w:sz w:val="16"/>
        </w:rPr>
        <w:t xml:space="preserve"> — for the sake of a legacy. Officials shrugged off a July 7 deadline and are now downplaying the significance of July 9, even though that date has concrete consequences: Congress will have 60 days instead of just 30 to consider the pact if it doesn’t receive it by midnight Thursday. But </w:t>
      </w:r>
      <w:r w:rsidRPr="00B46D4F">
        <w:rPr>
          <w:rStyle w:val="StyleUnderline"/>
        </w:rPr>
        <w:t>Sen. Ben Cardin of Maryland, the ranking Democrat on the Foreign Relations Committee, said the president seemed “not at all” concerned about</w:t>
      </w:r>
      <w:r w:rsidRPr="001435DF">
        <w:rPr>
          <w:sz w:val="16"/>
        </w:rPr>
        <w:t xml:space="preserve"> the implications </w:t>
      </w:r>
      <w:r w:rsidRPr="00B46D4F">
        <w:rPr>
          <w:rStyle w:val="StyleUnderline"/>
        </w:rPr>
        <w:t xml:space="preserve">of giving Congress more time to scrutinize the deal </w:t>
      </w:r>
      <w:r w:rsidRPr="001435DF">
        <w:rPr>
          <w:sz w:val="16"/>
        </w:rPr>
        <w:t>and characterized the meeting as “somewhat social, somewhat businesslike.”</w:t>
      </w:r>
    </w:p>
    <w:p w:rsidR="00721759" w:rsidRPr="000949E7" w:rsidRDefault="00721759" w:rsidP="00721759">
      <w:pPr>
        <w:pStyle w:val="Heading4"/>
        <w:rPr>
          <w:rStyle w:val="StyleUnderline"/>
          <w:sz w:val="26"/>
          <w:szCs w:val="26"/>
          <w:u w:val="none"/>
        </w:rPr>
      </w:pPr>
      <w:proofErr w:type="spellStart"/>
      <w:r w:rsidRPr="000949E7">
        <w:rPr>
          <w:rStyle w:val="StyleUnderline"/>
          <w:sz w:val="26"/>
          <w:szCs w:val="26"/>
          <w:u w:val="none"/>
        </w:rPr>
        <w:t>Neg’s</w:t>
      </w:r>
      <w:proofErr w:type="spellEnd"/>
      <w:r w:rsidRPr="000949E7">
        <w:rPr>
          <w:rStyle w:val="StyleUnderline"/>
          <w:sz w:val="26"/>
          <w:szCs w:val="26"/>
          <w:u w:val="none"/>
        </w:rPr>
        <w:t xml:space="preserve"> claims are White house hype – Iranian officials say talks are rough</w:t>
      </w:r>
    </w:p>
    <w:p w:rsidR="00721759" w:rsidRDefault="00721759" w:rsidP="00721759">
      <w:pPr>
        <w:rPr>
          <w:rStyle w:val="StyleUnderline"/>
          <w:u w:val="none"/>
        </w:rPr>
      </w:pPr>
      <w:r w:rsidRPr="007F1713">
        <w:rPr>
          <w:rStyle w:val="Style13ptBold"/>
        </w:rPr>
        <w:t>Gordon and Sanger 7-9-15</w:t>
      </w:r>
      <w:r>
        <w:rPr>
          <w:rStyle w:val="StyleUnderline"/>
          <w:u w:val="none"/>
        </w:rPr>
        <w:t xml:space="preserve"> (Michael, writer for the </w:t>
      </w:r>
      <w:proofErr w:type="spellStart"/>
      <w:r>
        <w:rPr>
          <w:rStyle w:val="StyleUnderline"/>
          <w:u w:val="none"/>
        </w:rPr>
        <w:t>nytimes</w:t>
      </w:r>
      <w:proofErr w:type="spellEnd"/>
      <w:r>
        <w:rPr>
          <w:rStyle w:val="StyleUnderline"/>
          <w:u w:val="none"/>
        </w:rPr>
        <w:t>, and Gordon, chief Washington correspondent of The New York Times,  “In Iran Nuclear Talks, U.S. ‘Will Not Be Rushed,’ Kerry Says”, http://www.nytimes.com/2015/07/10/world/middleeast/iran-nuclear-talks.html)</w:t>
      </w:r>
    </w:p>
    <w:p w:rsidR="00721759" w:rsidRDefault="00721759" w:rsidP="00721759">
      <w:pPr>
        <w:rPr>
          <w:rStyle w:val="StyleUnderline"/>
          <w:sz w:val="16"/>
          <w:u w:val="none"/>
        </w:rPr>
      </w:pPr>
      <w:r w:rsidRPr="007F1713">
        <w:rPr>
          <w:rStyle w:val="StyleUnderline"/>
          <w:sz w:val="16"/>
          <w:u w:val="none"/>
        </w:rPr>
        <w:t xml:space="preserve">VIENNA — </w:t>
      </w:r>
      <w:r w:rsidRPr="007F1713">
        <w:rPr>
          <w:rStyle w:val="StyleUnderline"/>
        </w:rPr>
        <w:t xml:space="preserve">Secretary of State John Kerry said </w:t>
      </w:r>
      <w:r w:rsidRPr="007F1713">
        <w:rPr>
          <w:rStyle w:val="StyleUnderline"/>
          <w:sz w:val="16"/>
          <w:u w:val="none"/>
        </w:rPr>
        <w:t xml:space="preserve">on Thursday that </w:t>
      </w:r>
      <w:r w:rsidRPr="007F1713">
        <w:rPr>
          <w:rStyle w:val="StyleUnderline"/>
        </w:rPr>
        <w:t>the United States would continue to negotiate in pursuit of a nuclear agreement with Iran that could endure “for decades</w:t>
      </w:r>
      <w:r w:rsidRPr="007F1713">
        <w:rPr>
          <w:rStyle w:val="StyleUnderline"/>
          <w:sz w:val="16"/>
          <w:u w:val="none"/>
        </w:rPr>
        <w:t>,” but cautioned that the talks would not be open-ended. “</w:t>
      </w:r>
      <w:r w:rsidRPr="007F1713">
        <w:rPr>
          <w:rStyle w:val="StyleUnderline"/>
        </w:rPr>
        <w:t>We will not rush, and we will not be rushed,” Mr. Kerry said</w:t>
      </w:r>
      <w:r w:rsidRPr="007F1713">
        <w:rPr>
          <w:rStyle w:val="StyleUnderline"/>
          <w:sz w:val="16"/>
          <w:u w:val="none"/>
        </w:rPr>
        <w:t xml:space="preserve">, appearing before reporters in front of the </w:t>
      </w:r>
      <w:proofErr w:type="spellStart"/>
      <w:r w:rsidRPr="007F1713">
        <w:rPr>
          <w:rStyle w:val="StyleUnderline"/>
          <w:sz w:val="16"/>
          <w:u w:val="none"/>
        </w:rPr>
        <w:t>Palais</w:t>
      </w:r>
      <w:proofErr w:type="spellEnd"/>
      <w:r w:rsidRPr="007F1713">
        <w:rPr>
          <w:rStyle w:val="StyleUnderline"/>
          <w:sz w:val="16"/>
          <w:u w:val="none"/>
        </w:rPr>
        <w:t xml:space="preserve"> Coburg hotel here, where the negotiations were underway. “If the tough decisions don’t get made, we are absolutely prepared to call an end to this process,” he added. </w:t>
      </w:r>
      <w:r w:rsidRPr="007F1713">
        <w:rPr>
          <w:rStyle w:val="StyleUnderline"/>
        </w:rPr>
        <w:t>Just hours after Mr. Kerry spoke</w:t>
      </w:r>
      <w:r w:rsidRPr="007F1713">
        <w:rPr>
          <w:rStyle w:val="StyleUnderline"/>
          <w:sz w:val="16"/>
          <w:u w:val="none"/>
        </w:rPr>
        <w:t xml:space="preserve">, however, </w:t>
      </w:r>
      <w:r w:rsidRPr="007F1713">
        <w:rPr>
          <w:rStyle w:val="StyleUnderline"/>
        </w:rPr>
        <w:t>a senior Iranian official accused the United States of reversing positions in the previous 24 hours and upending agreements that had already been reached.</w:t>
      </w:r>
      <w:r>
        <w:rPr>
          <w:rStyle w:val="StyleUnderline"/>
        </w:rPr>
        <w:t xml:space="preserve"> </w:t>
      </w:r>
      <w:r w:rsidRPr="007F1713">
        <w:rPr>
          <w:rStyle w:val="StyleUnderline"/>
          <w:sz w:val="16"/>
          <w:u w:val="none"/>
        </w:rPr>
        <w:t>“</w:t>
      </w:r>
      <w:r w:rsidRPr="007F1713">
        <w:rPr>
          <w:rStyle w:val="StyleUnderline"/>
        </w:rPr>
        <w:t>There have been a lot of changes of positions,” the official told reporters</w:t>
      </w:r>
      <w:r w:rsidRPr="007F1713">
        <w:rPr>
          <w:rStyle w:val="StyleUnderline"/>
          <w:sz w:val="16"/>
          <w:u w:val="none"/>
        </w:rPr>
        <w:t xml:space="preserve">, declining to allow his name to be used. </w:t>
      </w:r>
      <w:r w:rsidRPr="007F1713">
        <w:rPr>
          <w:rStyle w:val="StyleUnderline"/>
        </w:rPr>
        <w:t>The clashing assessments made clear that talks</w:t>
      </w:r>
      <w:r w:rsidRPr="007F1713">
        <w:rPr>
          <w:rStyle w:val="StyleUnderline"/>
          <w:sz w:val="16"/>
          <w:u w:val="none"/>
        </w:rPr>
        <w:t xml:space="preserve"> had </w:t>
      </w:r>
      <w:r w:rsidRPr="007F1713">
        <w:rPr>
          <w:rStyle w:val="StyleUnderline"/>
        </w:rPr>
        <w:t>not only failed to meet the Thursday deadline</w:t>
      </w:r>
      <w:r w:rsidRPr="007F1713">
        <w:rPr>
          <w:rStyle w:val="StyleUnderline"/>
          <w:sz w:val="16"/>
          <w:u w:val="none"/>
        </w:rPr>
        <w:t xml:space="preserve"> for submission to Congress for a 30-day review, </w:t>
      </w:r>
      <w:r w:rsidRPr="007F1713">
        <w:rPr>
          <w:rStyle w:val="StyleUnderline"/>
        </w:rPr>
        <w:t xml:space="preserve">but were also burdened by thorny issues and even some </w:t>
      </w:r>
      <w:r w:rsidRPr="007F1713">
        <w:rPr>
          <w:rStyle w:val="StyleUnderline"/>
        </w:rPr>
        <w:lastRenderedPageBreak/>
        <w:t>acrimony.</w:t>
      </w:r>
      <w:r>
        <w:rPr>
          <w:rStyle w:val="StyleUnderline"/>
        </w:rPr>
        <w:t xml:space="preserve"> </w:t>
      </w:r>
      <w:r w:rsidRPr="007F1713">
        <w:rPr>
          <w:rStyle w:val="StyleUnderline"/>
          <w:sz w:val="16"/>
          <w:u w:val="none"/>
        </w:rPr>
        <w:t xml:space="preserve">Completing an accord later in the summer doubles the congressional review period, which could lead to a more prolonged debate that the White House had hoped to avoid. </w:t>
      </w:r>
      <w:r w:rsidRPr="007F1713">
        <w:rPr>
          <w:rStyle w:val="StyleUnderline"/>
        </w:rPr>
        <w:t>Explaining the decision to continue the talks</w:t>
      </w:r>
      <w:r w:rsidRPr="007F1713">
        <w:rPr>
          <w:rStyle w:val="StyleUnderline"/>
          <w:sz w:val="16"/>
          <w:u w:val="none"/>
        </w:rPr>
        <w:t xml:space="preserve">, which have missed their June 30 deadline and have twice been extended since then, Mr. </w:t>
      </w:r>
      <w:r w:rsidRPr="007F1713">
        <w:rPr>
          <w:rStyle w:val="StyleUnderline"/>
        </w:rPr>
        <w:t>Kerry referred to a discussion on Wednesday night with President Obama</w:t>
      </w:r>
      <w:r w:rsidRPr="007F1713">
        <w:rPr>
          <w:rStyle w:val="StyleUnderline"/>
          <w:sz w:val="16"/>
          <w:u w:val="none"/>
        </w:rPr>
        <w:t xml:space="preserve">. In it, </w:t>
      </w:r>
      <w:r w:rsidRPr="007F1713">
        <w:rPr>
          <w:rStyle w:val="StyleUnderline"/>
        </w:rPr>
        <w:t>it was decided that the strength of a prospective deal, which is meant to guarantee that Iran’s nuclear activities are peaceful, was more important than adhering to a rigid timetable</w:t>
      </w:r>
      <w:r>
        <w:rPr>
          <w:rStyle w:val="StyleUnderline"/>
        </w:rPr>
        <w:t xml:space="preserve"> </w:t>
      </w:r>
      <w:r w:rsidRPr="007F1713">
        <w:rPr>
          <w:rStyle w:val="StyleUnderline"/>
          <w:sz w:val="16"/>
          <w:u w:val="none"/>
        </w:rPr>
        <w:t>“</w:t>
      </w:r>
      <w:r w:rsidRPr="007F1713">
        <w:rPr>
          <w:rStyle w:val="StyleUnderline"/>
        </w:rPr>
        <w:t>All that we are focused on is the quality of the agreement,” Mr. Kerry said</w:t>
      </w:r>
      <w:r w:rsidRPr="007F1713">
        <w:rPr>
          <w:rStyle w:val="StyleUnderline"/>
          <w:sz w:val="16"/>
          <w:u w:val="none"/>
        </w:rPr>
        <w:t>. “If in the end we are able to reach a deal, it has to be one that can withstand the test of time. “It is not a test of a matter of days or weeks or months. It’s a test for decades.” M</w:t>
      </w:r>
      <w:r w:rsidRPr="007F1713">
        <w:rPr>
          <w:rStyle w:val="StyleUnderline"/>
        </w:rPr>
        <w:t xml:space="preserve">r. Kerry set no target date for completing the talks but echoed a statement he made last Sunday </w:t>
      </w:r>
      <w:r w:rsidRPr="007F1713">
        <w:rPr>
          <w:rStyle w:val="StyleUnderline"/>
          <w:sz w:val="16"/>
          <w:u w:val="none"/>
        </w:rPr>
        <w:t xml:space="preserve">— at the same spot in front of the hotel — that Mr. Obama was ready to walk away if progress could not be made. While the United States sought to put the onus on Iran, the Iranians’ strategy was to put the blame on the United States and attempt to fracture the coalition of six nations facing them across the negotiating table. </w:t>
      </w:r>
      <w:r w:rsidRPr="007F1713">
        <w:rPr>
          <w:rStyle w:val="StyleUnderline"/>
        </w:rPr>
        <w:t>The Iranian official who briefed reporters asserted that were still sharp divisions among the nations on</w:t>
      </w:r>
      <w:r w:rsidRPr="007F1713">
        <w:rPr>
          <w:rStyle w:val="StyleUnderline"/>
          <w:sz w:val="16"/>
          <w:u w:val="none"/>
        </w:rPr>
        <w:t xml:space="preserve"> </w:t>
      </w:r>
      <w:r w:rsidRPr="007F1713">
        <w:rPr>
          <w:rStyle w:val="StyleUnderline"/>
        </w:rPr>
        <w:t>whether the United Nations arms embargo on Iran should be lifted.</w:t>
      </w:r>
      <w:r w:rsidRPr="007F1713">
        <w:rPr>
          <w:rStyle w:val="StyleUnderline"/>
          <w:sz w:val="16"/>
          <w:u w:val="none"/>
        </w:rPr>
        <w:t xml:space="preserve"> “</w:t>
      </w:r>
      <w:r w:rsidRPr="007F1713">
        <w:rPr>
          <w:rStyle w:val="StyleUnderline"/>
        </w:rPr>
        <w:t>That’s been our position and Russia’s position and China’s position,” he said, naming two Iranian trading partners who stand to gain billions of dollars if arms shipments resume.</w:t>
      </w:r>
      <w:r>
        <w:rPr>
          <w:rStyle w:val="StyleUnderline"/>
        </w:rPr>
        <w:t xml:space="preserve"> </w:t>
      </w:r>
      <w:r w:rsidRPr="007F1713">
        <w:rPr>
          <w:rStyle w:val="StyleUnderline"/>
        </w:rPr>
        <w:t>The Iranian official accused the United States and its Western negotiating partners of having “an emotional obsession with sanctions that needs to be abandoned.”</w:t>
      </w:r>
      <w:r>
        <w:rPr>
          <w:rStyle w:val="StyleUnderline"/>
        </w:rPr>
        <w:t xml:space="preserve"> </w:t>
      </w:r>
      <w:r w:rsidRPr="007F1713">
        <w:rPr>
          <w:rStyle w:val="StyleUnderline"/>
          <w:sz w:val="16"/>
          <w:u w:val="none"/>
        </w:rPr>
        <w:t xml:space="preserve">He said that while Iran was prepared to allow reasonable access to sites suspected of being involved in nuclear work, it would not allow “it to become an excuse to get Iran’s military secrets.” And he seemed to suggest that some of Mr. Kerry’s demands had toughened after the secretary of state and his aides conferred on Wednesday with Mr. Obama. </w:t>
      </w:r>
      <w:r w:rsidRPr="007F1713">
        <w:rPr>
          <w:rStyle w:val="StyleUnderline"/>
        </w:rPr>
        <w:t>I</w:t>
      </w:r>
      <w:r w:rsidRPr="007F1713">
        <w:rPr>
          <w:rStyle w:val="StyleUnderline"/>
          <w:sz w:val="16"/>
          <w:u w:val="none"/>
        </w:rPr>
        <w:t xml:space="preserve">n another sign that the talks were likely to continue for at least a couple of additional days, Energy Secretary Ernest J. Moniz was scheduled to leave Vienna on Friday morning to fulfill a longstanding commitment in Lisbon, where he was to give a speech and receive an award. But Mr. Moniz, who has played a key role in negotiating the complex nuclear provisions with his Iranian counterpart, Ali Akbar </w:t>
      </w:r>
      <w:proofErr w:type="spellStart"/>
      <w:r w:rsidRPr="007F1713">
        <w:rPr>
          <w:rStyle w:val="StyleUnderline"/>
          <w:sz w:val="16"/>
          <w:u w:val="none"/>
        </w:rPr>
        <w:t>Salehi</w:t>
      </w:r>
      <w:proofErr w:type="spellEnd"/>
      <w:r w:rsidRPr="007F1713">
        <w:rPr>
          <w:rStyle w:val="StyleUnderline"/>
          <w:sz w:val="16"/>
          <w:u w:val="none"/>
        </w:rPr>
        <w:t xml:space="preserve">, now plans to return to Vienna, and the talks, on Friday night. </w:t>
      </w:r>
      <w:r w:rsidRPr="007F1713">
        <w:rPr>
          <w:rStyle w:val="StyleUnderline"/>
        </w:rPr>
        <w:t>Though the current round of talks has dragged on longer than even some of the negotiators had</w:t>
      </w:r>
      <w:r w:rsidRPr="007F1713">
        <w:rPr>
          <w:rStyle w:val="StyleUnderline"/>
          <w:sz w:val="16"/>
          <w:u w:val="none"/>
        </w:rPr>
        <w:t xml:space="preserve"> </w:t>
      </w:r>
      <w:r w:rsidRPr="007F1713">
        <w:rPr>
          <w:rStyle w:val="StyleUnderline"/>
        </w:rPr>
        <w:t>expected, the Obama administration sees risks in walking away or even taking a lengthy break from the talks.</w:t>
      </w:r>
      <w:r>
        <w:rPr>
          <w:rStyle w:val="StyleUnderline"/>
        </w:rPr>
        <w:t xml:space="preserve"> </w:t>
      </w:r>
      <w:r w:rsidRPr="007F1713">
        <w:rPr>
          <w:rStyle w:val="StyleUnderline"/>
          <w:sz w:val="16"/>
          <w:u w:val="none"/>
        </w:rPr>
        <w:t xml:space="preserve">A senior administration official told reporters this week that if the talks were interrupted, the Iranian side might face political pressure at home to back away from elements of an agreement. </w:t>
      </w:r>
      <w:r w:rsidRPr="007F1713">
        <w:rPr>
          <w:rStyle w:val="StyleUnderline"/>
        </w:rPr>
        <w:t xml:space="preserve">“It is pretty darn hard for the Iranians to go home and deal with the politics in Iran,” said the official, </w:t>
      </w:r>
      <w:r w:rsidRPr="007F1713">
        <w:rPr>
          <w:rStyle w:val="StyleUnderline"/>
          <w:sz w:val="16"/>
          <w:u w:val="none"/>
        </w:rPr>
        <w:t>who spoke on the condition of anonymity under the ground rules for the briefing. “</w:t>
      </w:r>
      <w:r w:rsidRPr="007F1713">
        <w:rPr>
          <w:rStyle w:val="StyleUnderline"/>
        </w:rPr>
        <w:t>Everyone understands that once we leave here, we are in less control of what happens in this negotiation. It gets more complicated, not less complicated.”</w:t>
      </w:r>
      <w:r>
        <w:rPr>
          <w:rStyle w:val="StyleUnderline"/>
        </w:rPr>
        <w:t xml:space="preserve"> </w:t>
      </w:r>
      <w:r w:rsidRPr="007F1713">
        <w:rPr>
          <w:rStyle w:val="StyleUnderline"/>
          <w:sz w:val="16"/>
          <w:u w:val="none"/>
        </w:rPr>
        <w:t xml:space="preserve">Mr. </w:t>
      </w:r>
      <w:r w:rsidRPr="007F1713">
        <w:rPr>
          <w:rStyle w:val="StyleUnderline"/>
        </w:rPr>
        <w:t>Kerry’s wording about the enduring nature of the accord sought by the United States appeared to be an attempt to respond to one of the main criticisms of an emerging deal: that it does not constrain Iran nuclear capabilities for long enough</w:t>
      </w:r>
      <w:r>
        <w:rPr>
          <w:rStyle w:val="StyleUnderline"/>
        </w:rPr>
        <w:t xml:space="preserve"> </w:t>
      </w:r>
      <w:proofErr w:type="gramStart"/>
      <w:r w:rsidRPr="007F1713">
        <w:rPr>
          <w:rStyle w:val="StyleUnderline"/>
          <w:sz w:val="16"/>
          <w:u w:val="none"/>
        </w:rPr>
        <w:t>Some</w:t>
      </w:r>
      <w:proofErr w:type="gramEnd"/>
      <w:r w:rsidRPr="007F1713">
        <w:rPr>
          <w:rStyle w:val="StyleUnderline"/>
          <w:sz w:val="16"/>
          <w:u w:val="none"/>
        </w:rPr>
        <w:t xml:space="preserve"> central provisions of the accord under negotiation, however, would not actually last for decades. </w:t>
      </w:r>
      <w:r w:rsidRPr="007F1713">
        <w:rPr>
          <w:rStyle w:val="StyleUnderline"/>
        </w:rPr>
        <w:t>Provisions that would extend to a year the amount of time Iran needs to produce enough nuclear material for a bomb would be in place for the first 10 years of an accord</w:t>
      </w:r>
      <w:r w:rsidRPr="007F1713">
        <w:rPr>
          <w:rStyle w:val="StyleUnderline"/>
          <w:sz w:val="16"/>
          <w:u w:val="none"/>
        </w:rPr>
        <w:t>. The measure that would shrink Iran’s current stockpile of low-enriched uranium to 300 kilograms is to be in effect for 15 years. But other provisions would last longer: The one that gives inspectors access to uranium mills where yellowcake materials are produced is to last for 25 years.</w:t>
      </w:r>
    </w:p>
    <w:p w:rsidR="00721759" w:rsidRDefault="003F2B2B" w:rsidP="003F2B2B">
      <w:pPr>
        <w:pStyle w:val="Heading3"/>
      </w:pPr>
      <w:r>
        <w:lastRenderedPageBreak/>
        <w:t>No Deal – Deadline Extension</w:t>
      </w:r>
    </w:p>
    <w:p w:rsidR="003F2B2B" w:rsidRPr="00045E28" w:rsidRDefault="003F2B2B" w:rsidP="003F2B2B">
      <w:pPr>
        <w:pStyle w:val="Heading4"/>
      </w:pPr>
      <w:r w:rsidRPr="00045E28">
        <w:t>Deadline extension bad – leads to further U.S. concessions and outrageous demands</w:t>
      </w:r>
    </w:p>
    <w:p w:rsidR="003F2B2B" w:rsidRPr="00045E28" w:rsidRDefault="003F2B2B" w:rsidP="003F2B2B">
      <w:pPr>
        <w:rPr>
          <w:rFonts w:asciiTheme="minorHAnsi" w:hAnsiTheme="minorHAnsi"/>
          <w:sz w:val="24"/>
          <w:szCs w:val="24"/>
        </w:rPr>
      </w:pPr>
      <w:proofErr w:type="spellStart"/>
      <w:r w:rsidRPr="00045E28">
        <w:rPr>
          <w:rStyle w:val="Style13ptBold"/>
          <w:rFonts w:asciiTheme="minorHAnsi" w:hAnsiTheme="minorHAnsi"/>
          <w:sz w:val="24"/>
          <w:szCs w:val="24"/>
        </w:rPr>
        <w:t>Toosey</w:t>
      </w:r>
      <w:proofErr w:type="spellEnd"/>
      <w:r w:rsidRPr="00045E28">
        <w:rPr>
          <w:rStyle w:val="Style13ptBold"/>
          <w:rFonts w:asciiTheme="minorHAnsi" w:hAnsiTheme="minorHAnsi"/>
          <w:sz w:val="24"/>
          <w:szCs w:val="24"/>
        </w:rPr>
        <w:t xml:space="preserve"> and Crowley 7/7</w:t>
      </w:r>
      <w:r w:rsidRPr="00045E28">
        <w:rPr>
          <w:rFonts w:asciiTheme="minorHAnsi" w:hAnsiTheme="minorHAnsi"/>
          <w:sz w:val="24"/>
          <w:szCs w:val="24"/>
        </w:rPr>
        <w:t xml:space="preserve"> [</w:t>
      </w:r>
      <w:proofErr w:type="spellStart"/>
      <w:r w:rsidRPr="00045E28">
        <w:rPr>
          <w:rFonts w:asciiTheme="minorHAnsi" w:hAnsiTheme="minorHAnsi"/>
          <w:sz w:val="24"/>
          <w:szCs w:val="24"/>
        </w:rPr>
        <w:t>Nahal</w:t>
      </w:r>
      <w:proofErr w:type="spellEnd"/>
      <w:r w:rsidRPr="00045E28">
        <w:rPr>
          <w:rFonts w:asciiTheme="minorHAnsi" w:hAnsiTheme="minorHAnsi"/>
          <w:sz w:val="24"/>
          <w:szCs w:val="24"/>
        </w:rPr>
        <w:t xml:space="preserve"> and Michael, </w:t>
      </w:r>
      <w:proofErr w:type="spellStart"/>
      <w:r w:rsidRPr="00045E28">
        <w:rPr>
          <w:rFonts w:asciiTheme="minorHAnsi" w:hAnsiTheme="minorHAnsi"/>
          <w:sz w:val="24"/>
          <w:szCs w:val="24"/>
        </w:rPr>
        <w:t>Nahal</w:t>
      </w:r>
      <w:proofErr w:type="spellEnd"/>
      <w:r w:rsidRPr="00045E28">
        <w:rPr>
          <w:rFonts w:asciiTheme="minorHAnsi" w:hAnsiTheme="minorHAnsi"/>
          <w:sz w:val="24"/>
          <w:szCs w:val="24"/>
        </w:rPr>
        <w:t xml:space="preserve"> </w:t>
      </w:r>
      <w:proofErr w:type="spellStart"/>
      <w:r w:rsidRPr="00045E28">
        <w:rPr>
          <w:rFonts w:asciiTheme="minorHAnsi" w:hAnsiTheme="minorHAnsi"/>
          <w:sz w:val="24"/>
          <w:szCs w:val="24"/>
        </w:rPr>
        <w:t>Toosi</w:t>
      </w:r>
      <w:proofErr w:type="spellEnd"/>
      <w:r w:rsidRPr="00045E28">
        <w:rPr>
          <w:rFonts w:asciiTheme="minorHAnsi" w:hAnsiTheme="minorHAnsi"/>
          <w:sz w:val="24"/>
          <w:szCs w:val="24"/>
        </w:rPr>
        <w:t xml:space="preserve"> is a foreign affairs correspondent at POLITICO. Michael Crowley is POLITICO’s senior foreign affairs correspondent, covering foreign policy and national security with a Washington focus. "John Kerry plays it cool in final push for Iran deal," POLITICO, http://www.politico.com/story/2015/07/iran-us-negotiations-continue-119807.html, 7-7-2015</w:t>
      </w:r>
    </w:p>
    <w:p w:rsidR="003F2B2B" w:rsidRPr="003F2B2B" w:rsidRDefault="003F2B2B" w:rsidP="003F2B2B">
      <w:pPr>
        <w:rPr>
          <w:rFonts w:asciiTheme="minorHAnsi" w:hAnsiTheme="minorHAnsi"/>
          <w:sz w:val="16"/>
          <w:szCs w:val="24"/>
        </w:rPr>
      </w:pPr>
      <w:r w:rsidRPr="00045E28">
        <w:rPr>
          <w:rStyle w:val="StyleUnderline"/>
          <w:rFonts w:asciiTheme="minorHAnsi" w:hAnsiTheme="minorHAnsi"/>
          <w:sz w:val="24"/>
          <w:szCs w:val="24"/>
        </w:rPr>
        <w:t xml:space="preserve">If the talks stretch through the summer </w:t>
      </w:r>
      <w:r w:rsidRPr="003F2B2B">
        <w:rPr>
          <w:rFonts w:asciiTheme="minorHAnsi" w:hAnsiTheme="minorHAnsi"/>
          <w:sz w:val="16"/>
          <w:szCs w:val="24"/>
        </w:rPr>
        <w:t>— a distant but not impossible scenario —</w:t>
      </w:r>
      <w:r w:rsidRPr="00045E28">
        <w:rPr>
          <w:rStyle w:val="StyleUnderline"/>
          <w:rFonts w:asciiTheme="minorHAnsi" w:hAnsiTheme="minorHAnsi"/>
          <w:sz w:val="24"/>
          <w:szCs w:val="24"/>
        </w:rPr>
        <w:t xml:space="preserve"> then the administration would gain a slight reprieve because</w:t>
      </w:r>
      <w:r w:rsidRPr="003F2B2B">
        <w:rPr>
          <w:rFonts w:asciiTheme="minorHAnsi" w:hAnsiTheme="minorHAnsi"/>
          <w:sz w:val="16"/>
          <w:szCs w:val="24"/>
        </w:rPr>
        <w:t xml:space="preserve"> </w:t>
      </w:r>
      <w:r w:rsidRPr="00045E28">
        <w:rPr>
          <w:rStyle w:val="StyleUnderline"/>
          <w:rFonts w:asciiTheme="minorHAnsi" w:hAnsiTheme="minorHAnsi"/>
          <w:sz w:val="24"/>
          <w:szCs w:val="24"/>
        </w:rPr>
        <w:t>Congress’ review period reverts back to 30 days</w:t>
      </w:r>
      <w:r w:rsidRPr="003F2B2B">
        <w:rPr>
          <w:rFonts w:asciiTheme="minorHAnsi" w:hAnsiTheme="minorHAnsi"/>
          <w:sz w:val="16"/>
          <w:szCs w:val="24"/>
        </w:rPr>
        <w:t xml:space="preserve"> if a deal is not reached and submitted by Sept. 7. </w:t>
      </w:r>
      <w:r w:rsidRPr="00045E28">
        <w:rPr>
          <w:rStyle w:val="StyleUnderline"/>
          <w:rFonts w:asciiTheme="minorHAnsi" w:hAnsiTheme="minorHAnsi"/>
          <w:sz w:val="24"/>
          <w:szCs w:val="24"/>
        </w:rPr>
        <w:t xml:space="preserve">By then, however, the administration would likely face more fundamental questions about whether Congress will pass new sanctions on Iran, and whether a deal is achievable at all. </w:t>
      </w:r>
      <w:r w:rsidRPr="00045E28">
        <w:rPr>
          <w:rStyle w:val="Emphasis"/>
          <w:rFonts w:asciiTheme="minorHAnsi" w:hAnsiTheme="minorHAnsi"/>
          <w:sz w:val="24"/>
          <w:szCs w:val="24"/>
        </w:rPr>
        <w:t>“Every [deadline] extension seems to come with more concessions because the Iranians have recognized the window for diplomacy never closes with this president and therefore they keep pushing for more extensions, they keep making more outrageous demands</w:t>
      </w:r>
      <w:r w:rsidRPr="003F2B2B">
        <w:rPr>
          <w:rFonts w:asciiTheme="minorHAnsi" w:hAnsiTheme="minorHAnsi"/>
          <w:sz w:val="16"/>
          <w:szCs w:val="24"/>
        </w:rPr>
        <w:t xml:space="preserve">,” said Sen. Tom Cotton of Arkansas, a Republican who has said taking military action against Iran to stop its nuclear program is a viable option. A newsletter from the Republican National Committee said </w:t>
      </w:r>
      <w:r w:rsidRPr="00045E28">
        <w:rPr>
          <w:rStyle w:val="StyleUnderline"/>
          <w:rFonts w:asciiTheme="minorHAnsi" w:hAnsiTheme="minorHAnsi"/>
          <w:sz w:val="24"/>
          <w:szCs w:val="24"/>
        </w:rPr>
        <w:t>the missed deadline was “an embarrassing setback</w:t>
      </w:r>
      <w:r w:rsidRPr="003F2B2B">
        <w:rPr>
          <w:rFonts w:asciiTheme="minorHAnsi" w:hAnsiTheme="minorHAnsi"/>
          <w:sz w:val="16"/>
          <w:szCs w:val="24"/>
        </w:rPr>
        <w:t>” and noted that Hillary Clinton, who is running for the 2016 Democratic presidential nomination, had helped launch the talks during her tenure as secretary of state.</w:t>
      </w:r>
    </w:p>
    <w:p w:rsidR="003F2B2B" w:rsidRPr="003F2B2B" w:rsidRDefault="003F2B2B" w:rsidP="003F2B2B"/>
    <w:p w:rsidR="003B4BA9" w:rsidRDefault="00B46D4F" w:rsidP="00B46D4F">
      <w:pPr>
        <w:pStyle w:val="Heading2"/>
      </w:pPr>
      <w:r>
        <w:lastRenderedPageBreak/>
        <w:t>Impact</w:t>
      </w:r>
    </w:p>
    <w:p w:rsidR="00721759" w:rsidRDefault="00721759" w:rsidP="00721759">
      <w:pPr>
        <w:pStyle w:val="Heading3"/>
      </w:pPr>
      <w:r>
        <w:lastRenderedPageBreak/>
        <w:t>Deal Fails</w:t>
      </w:r>
    </w:p>
    <w:p w:rsidR="00721759" w:rsidRPr="00721759" w:rsidRDefault="00721759" w:rsidP="00721759">
      <w:pPr>
        <w:pStyle w:val="Heading4"/>
      </w:pPr>
      <w:r w:rsidRPr="00721759">
        <w:t>Iran deal is a joke – every single part is riddled with loopholes</w:t>
      </w:r>
    </w:p>
    <w:p w:rsidR="00721759" w:rsidRDefault="00721759" w:rsidP="00721759">
      <w:r w:rsidRPr="0025102B">
        <w:rPr>
          <w:rStyle w:val="Style13ptBold"/>
        </w:rPr>
        <w:t>Krauthammer 7-2-15</w:t>
      </w:r>
      <w:r>
        <w:t xml:space="preserve"> </w:t>
      </w:r>
      <w:r w:rsidRPr="00D670A9">
        <w:rPr>
          <w:sz w:val="16"/>
          <w:szCs w:val="16"/>
        </w:rPr>
        <w:t xml:space="preserve">(Charles, Washington post opinion writer who appears on other news, “The worst agreement in U.S. diplomatic history”, Washington Post, </w:t>
      </w:r>
      <w:hyperlink r:id="rId43" w:history="1">
        <w:r w:rsidRPr="00D670A9">
          <w:rPr>
            <w:rStyle w:val="Hyperlink"/>
            <w:sz w:val="16"/>
            <w:szCs w:val="16"/>
          </w:rPr>
          <w:t>https://www.washingtonpost.com/opinions/the-worst-agreement-in-us-diplomatic-history/2015/07/02/960e8cf2-20e8-11e5-aeb9-a411a84c9d55_story.html</w:t>
        </w:r>
      </w:hyperlink>
      <w:r w:rsidRPr="00D670A9">
        <w:rPr>
          <w:sz w:val="16"/>
          <w:szCs w:val="16"/>
        </w:rPr>
        <w:t>)</w:t>
      </w:r>
    </w:p>
    <w:p w:rsidR="00721759" w:rsidRDefault="00721759" w:rsidP="00721759">
      <w:pPr>
        <w:rPr>
          <w:rStyle w:val="StyleUnderline"/>
        </w:rPr>
      </w:pPr>
      <w:r w:rsidRPr="00D670A9">
        <w:rPr>
          <w:rStyle w:val="StyleUnderline"/>
        </w:rPr>
        <w:t>The devil is not in the details</w:t>
      </w:r>
      <w:r w:rsidRPr="00D670A9">
        <w:rPr>
          <w:sz w:val="16"/>
        </w:rPr>
        <w:t xml:space="preserve">. </w:t>
      </w:r>
      <w:r w:rsidRPr="00D670A9">
        <w:rPr>
          <w:rStyle w:val="StyleUnderline"/>
        </w:rPr>
        <w:t>It’s in the entire conception of the Iran deal</w:t>
      </w:r>
      <w:r w:rsidRPr="00D670A9">
        <w:rPr>
          <w:sz w:val="16"/>
        </w:rPr>
        <w:t xml:space="preserve">, </w:t>
      </w:r>
      <w:r w:rsidRPr="00D670A9">
        <w:rPr>
          <w:rStyle w:val="StyleUnderline"/>
        </w:rPr>
        <w:t>animated by President Obama’s fantastical belief that h</w:t>
      </w:r>
      <w:r w:rsidRPr="00D670A9">
        <w:rPr>
          <w:sz w:val="16"/>
        </w:rPr>
        <w:t xml:space="preserve">e, uniquely, </w:t>
      </w:r>
      <w:r w:rsidRPr="00D670A9">
        <w:rPr>
          <w:rStyle w:val="StyleUnderline"/>
        </w:rPr>
        <w:t>could achieve detente with a fanatical Islamist regime</w:t>
      </w:r>
      <w:r w:rsidRPr="00D670A9">
        <w:rPr>
          <w:sz w:val="16"/>
        </w:rPr>
        <w:t xml:space="preserve"> </w:t>
      </w:r>
      <w:r w:rsidRPr="00D670A9">
        <w:rPr>
          <w:rStyle w:val="StyleUnderline"/>
        </w:rPr>
        <w:t>whose</w:t>
      </w:r>
      <w:r w:rsidRPr="00D670A9">
        <w:rPr>
          <w:sz w:val="16"/>
        </w:rPr>
        <w:t xml:space="preserve"> foundational </w:t>
      </w:r>
      <w:r w:rsidRPr="00D670A9">
        <w:rPr>
          <w:rStyle w:val="StyleUnderline"/>
        </w:rPr>
        <w:t>purpose is to cleanse the Middle East of the poisonous corruption of American power and influence.</w:t>
      </w:r>
      <w:r>
        <w:rPr>
          <w:rStyle w:val="StyleUnderline"/>
        </w:rPr>
        <w:t xml:space="preserve"> </w:t>
      </w:r>
      <w:r w:rsidRPr="00D670A9">
        <w:rPr>
          <w:rStyle w:val="StyleUnderline"/>
        </w:rPr>
        <w:t xml:space="preserve">In pursuit of his desire to make the Islamic Republic into an accepted, </w:t>
      </w:r>
      <w:r w:rsidRPr="00D670A9">
        <w:rPr>
          <w:sz w:val="16"/>
        </w:rPr>
        <w:t>normalized “</w:t>
      </w:r>
      <w:r w:rsidRPr="00D670A9">
        <w:rPr>
          <w:rStyle w:val="StyleUnderline"/>
        </w:rPr>
        <w:t>successful regional power,” Obama decided to take over the nuclear negotiations</w:t>
      </w:r>
      <w:r w:rsidRPr="00D670A9">
        <w:rPr>
          <w:sz w:val="16"/>
        </w:rPr>
        <w:t xml:space="preserve">. At the time, Tehran was reeling — the </w:t>
      </w:r>
      <w:proofErr w:type="spellStart"/>
      <w:r w:rsidRPr="00D670A9">
        <w:rPr>
          <w:sz w:val="16"/>
        </w:rPr>
        <w:t>rial</w:t>
      </w:r>
      <w:proofErr w:type="spellEnd"/>
      <w:r w:rsidRPr="00D670A9">
        <w:rPr>
          <w:sz w:val="16"/>
        </w:rPr>
        <w:t xml:space="preserve"> plunging, inflation skyrocketing, the economy contracting — under a regime of international sanctions painstakingly constructed over a decade. Then, </w:t>
      </w:r>
      <w:r w:rsidRPr="00D670A9">
        <w:rPr>
          <w:rStyle w:val="StyleUnderline"/>
        </w:rPr>
        <w:t>instead of welcoming Congress’ attempt to tighten sanctions to increase the pressure on the mullahs</w:t>
      </w:r>
      <w:r w:rsidRPr="00D670A9">
        <w:rPr>
          <w:sz w:val="16"/>
        </w:rPr>
        <w:t xml:space="preserve">, </w:t>
      </w:r>
      <w:r w:rsidRPr="00D670A9">
        <w:rPr>
          <w:rStyle w:val="StyleUnderline"/>
        </w:rPr>
        <w:t>Obama began</w:t>
      </w:r>
      <w:r w:rsidRPr="00D670A9">
        <w:rPr>
          <w:sz w:val="16"/>
        </w:rPr>
        <w:t xml:space="preserve"> the negotiations </w:t>
      </w:r>
      <w:r w:rsidRPr="00D670A9">
        <w:rPr>
          <w:rStyle w:val="StyleUnderline"/>
        </w:rPr>
        <w:t>by loosening sanctions</w:t>
      </w:r>
      <w:r w:rsidRPr="00D670A9">
        <w:rPr>
          <w:sz w:val="16"/>
        </w:rPr>
        <w:t xml:space="preserve">, </w:t>
      </w:r>
      <w:r w:rsidRPr="00D670A9">
        <w:rPr>
          <w:rStyle w:val="StyleUnderline"/>
        </w:rPr>
        <w:t>injecting billions into the Iranian economy</w:t>
      </w:r>
      <w:r w:rsidRPr="00D670A9">
        <w:rPr>
          <w:sz w:val="16"/>
        </w:rPr>
        <w:t xml:space="preserve"> (which began growing again in 2014) </w:t>
      </w:r>
      <w:r w:rsidRPr="00D670A9">
        <w:rPr>
          <w:rStyle w:val="StyleUnderline"/>
        </w:rPr>
        <w:t>and conceding in advance an Iranian right to enrich uranium.</w:t>
      </w:r>
      <w:r>
        <w:rPr>
          <w:rStyle w:val="StyleUnderline"/>
        </w:rPr>
        <w:t xml:space="preserve"> </w:t>
      </w:r>
      <w:r w:rsidRPr="00D670A9">
        <w:rPr>
          <w:sz w:val="16"/>
        </w:rPr>
        <w:t xml:space="preserve">It’s been downhill ever since. </w:t>
      </w:r>
      <w:r w:rsidRPr="00D670A9">
        <w:rPr>
          <w:rStyle w:val="StyleUnderline"/>
        </w:rPr>
        <w:t>Desperate for a legacy deal, Obama</w:t>
      </w:r>
      <w:r w:rsidRPr="00D670A9">
        <w:rPr>
          <w:sz w:val="16"/>
        </w:rPr>
        <w:t xml:space="preserve"> has </w:t>
      </w:r>
      <w:r w:rsidRPr="00D670A9">
        <w:rPr>
          <w:rStyle w:val="StyleUnderline"/>
        </w:rPr>
        <w:t>played the supplicant</w:t>
      </w:r>
      <w:r w:rsidRPr="00D670A9">
        <w:rPr>
          <w:sz w:val="16"/>
        </w:rPr>
        <w:t xml:space="preserve">, </w:t>
      </w:r>
      <w:r w:rsidRPr="00D670A9">
        <w:rPr>
          <w:rStyle w:val="StyleUnderline"/>
        </w:rPr>
        <w:t>abandoning every red line</w:t>
      </w:r>
      <w:r w:rsidRPr="00D670A9">
        <w:rPr>
          <w:sz w:val="16"/>
        </w:rPr>
        <w:t xml:space="preserve"> his administration had </w:t>
      </w:r>
      <w:r w:rsidRPr="00D670A9">
        <w:rPr>
          <w:rStyle w:val="StyleUnderline"/>
        </w:rPr>
        <w:t>declared essential to any acceptable deal.</w:t>
      </w:r>
      <w:r w:rsidRPr="00D670A9">
        <w:rPr>
          <w:sz w:val="16"/>
        </w:rPr>
        <w:t xml:space="preserve"> </w:t>
      </w:r>
      <w:r w:rsidRPr="00D670A9">
        <w:rPr>
          <w:rStyle w:val="StyleUnderline"/>
        </w:rPr>
        <w:t>Inspections</w:t>
      </w:r>
      <w:r w:rsidRPr="00D670A9">
        <w:rPr>
          <w:sz w:val="16"/>
        </w:rPr>
        <w:t xml:space="preserve">. They </w:t>
      </w:r>
      <w:r w:rsidRPr="00D670A9">
        <w:rPr>
          <w:rStyle w:val="StyleUnderline"/>
        </w:rPr>
        <w:t>were to be anywhere, anytime</w:t>
      </w:r>
      <w:r w:rsidRPr="00D670A9">
        <w:rPr>
          <w:sz w:val="16"/>
        </w:rPr>
        <w:t>, unimpeded</w:t>
      </w:r>
      <w:r w:rsidRPr="00D670A9">
        <w:rPr>
          <w:rStyle w:val="StyleUnderline"/>
        </w:rPr>
        <w:t>. Now? Total cave</w:t>
      </w:r>
      <w:r w:rsidRPr="00D670A9">
        <w:rPr>
          <w:sz w:val="16"/>
        </w:rPr>
        <w:t xml:space="preserve">. </w:t>
      </w:r>
      <w:r w:rsidRPr="00D670A9">
        <w:rPr>
          <w:rStyle w:val="StyleUnderline"/>
        </w:rPr>
        <w:t>Unfettered access has become “managed access</w:t>
      </w:r>
      <w:r w:rsidRPr="00D670A9">
        <w:rPr>
          <w:sz w:val="16"/>
        </w:rPr>
        <w:t xml:space="preserve">.” Nuclear inspectors will have to negotiate and receive Iranian approval for inspections. Which allows them denial and/or crucial delay for concealing any clandestine activities. To give a flavor of the degree of our capitulation, the administration played Iran’s lawyer on this one, explaining that, after all, “the United States of America wouldn’t allow anybody to get into every military site, so that’s not appropriate.” Apart from the absurdity of morally equating America with the world’s foremost state sponsor of terrorism, if we were going to parrot the Iranian position, why wait 19 months to do so — after repeatedly insisting on free access as essential to any inspection regime? </w:t>
      </w:r>
      <w:r w:rsidRPr="00D670A9">
        <w:rPr>
          <w:rStyle w:val="StyleUnderline"/>
        </w:rPr>
        <w:t>Coming clean on past nuclear activity</w:t>
      </w:r>
      <w:r w:rsidRPr="00D670A9">
        <w:rPr>
          <w:sz w:val="16"/>
        </w:rPr>
        <w:t xml:space="preserve">. </w:t>
      </w:r>
      <w:r w:rsidRPr="00D670A9">
        <w:rPr>
          <w:rStyle w:val="StyleUnderline"/>
        </w:rPr>
        <w:t>The current interim agreement that governed the past 19 months of negotiation required Iran to do exactly that</w:t>
      </w:r>
      <w:r w:rsidRPr="00D670A9">
        <w:rPr>
          <w:sz w:val="16"/>
        </w:rPr>
        <w:t xml:space="preserve">. Tehran has offered nothing. </w:t>
      </w:r>
      <w:r w:rsidRPr="00D670A9">
        <w:rPr>
          <w:rStyle w:val="StyleUnderline"/>
        </w:rPr>
        <w:t>The administration had insisted that this accounting was essential because how can you verify future illegal advances in Iran’s nuclear program if you have no baseline?</w:t>
      </w:r>
      <w:r>
        <w:rPr>
          <w:rStyle w:val="StyleUnderline"/>
        </w:rPr>
        <w:t xml:space="preserve"> </w:t>
      </w:r>
      <w:r w:rsidRPr="00D670A9">
        <w:rPr>
          <w:rStyle w:val="StyleUnderline"/>
        </w:rPr>
        <w:t>After continually demanding access to their scientists</w:t>
      </w:r>
      <w:r w:rsidRPr="00D670A9">
        <w:rPr>
          <w:sz w:val="16"/>
        </w:rPr>
        <w:t xml:space="preserve">, </w:t>
      </w:r>
      <w:r w:rsidRPr="00D670A9">
        <w:rPr>
          <w:rStyle w:val="StyleUnderline"/>
        </w:rPr>
        <w:t xml:space="preserve">plans and </w:t>
      </w:r>
      <w:proofErr w:type="spellStart"/>
      <w:r w:rsidRPr="00D670A9">
        <w:rPr>
          <w:rStyle w:val="StyleUnderline"/>
        </w:rPr>
        <w:t>weaponization</w:t>
      </w:r>
      <w:proofErr w:type="spellEnd"/>
      <w:r w:rsidRPr="00D670A9">
        <w:rPr>
          <w:rStyle w:val="StyleUnderline"/>
        </w:rPr>
        <w:t xml:space="preserve"> facilities</w:t>
      </w:r>
      <w:r w:rsidRPr="00D670A9">
        <w:rPr>
          <w:sz w:val="16"/>
        </w:rPr>
        <w:t xml:space="preserve">, Secretary of State John </w:t>
      </w:r>
      <w:r w:rsidRPr="00D670A9">
        <w:rPr>
          <w:rStyle w:val="StyleUnderline"/>
        </w:rPr>
        <w:t xml:space="preserve">Kerry </w:t>
      </w:r>
      <w:r w:rsidRPr="00D670A9">
        <w:rPr>
          <w:sz w:val="16"/>
        </w:rPr>
        <w:t xml:space="preserve">two weeks ago </w:t>
      </w:r>
      <w:r w:rsidRPr="00D670A9">
        <w:rPr>
          <w:rStyle w:val="StyleUnderline"/>
        </w:rPr>
        <w:t>airily dismissed the need, saying he is focused on the future, “</w:t>
      </w:r>
      <w:r w:rsidRPr="00D670A9">
        <w:rPr>
          <w:sz w:val="16"/>
        </w:rPr>
        <w:t xml:space="preserve">not fixated” on the past. And that we have “absolute knowledge” of the Iranian program anyway — a whopper that his staffers had to spend days walking back. </w:t>
      </w:r>
      <w:r w:rsidRPr="00D670A9">
        <w:rPr>
          <w:rStyle w:val="StyleUnderline"/>
        </w:rPr>
        <w:t>Not to worry, we are told</w:t>
      </w:r>
      <w:r w:rsidRPr="00D670A9">
        <w:rPr>
          <w:sz w:val="16"/>
        </w:rPr>
        <w:t xml:space="preserve">. The accounting will be done after the final deal is signed. Which is ridiculous. If the Iranians haven’t budged on disclosing previous work under the current sanctions regime, by what logic will they comply after sanctions are lifted? </w:t>
      </w:r>
      <w:r w:rsidRPr="00D670A9">
        <w:rPr>
          <w:rStyle w:val="StyleUnderline"/>
        </w:rPr>
        <w:t>Sanctions relief</w:t>
      </w:r>
      <w:r w:rsidRPr="00D670A9">
        <w:rPr>
          <w:sz w:val="16"/>
        </w:rPr>
        <w:t xml:space="preserve">. These </w:t>
      </w:r>
      <w:r w:rsidRPr="00D670A9">
        <w:rPr>
          <w:rStyle w:val="StyleUnderline"/>
        </w:rPr>
        <w:t>were to be gradual and staged as the International Atomic Energy Agency certified Iranian compliance</w:t>
      </w:r>
      <w:r w:rsidRPr="00D670A9">
        <w:rPr>
          <w:sz w:val="16"/>
        </w:rPr>
        <w:t xml:space="preserve"> over time. </w:t>
      </w:r>
      <w:r w:rsidRPr="00D670A9">
        <w:rPr>
          <w:rStyle w:val="StyleUnderline"/>
        </w:rPr>
        <w:t xml:space="preserve">Now we’re going to be releasing </w:t>
      </w:r>
      <w:r w:rsidRPr="00D670A9">
        <w:rPr>
          <w:sz w:val="16"/>
        </w:rPr>
        <w:t>up to $</w:t>
      </w:r>
      <w:r w:rsidRPr="00D670A9">
        <w:rPr>
          <w:rStyle w:val="StyleUnderline"/>
        </w:rPr>
        <w:t>150 billion as an upfront signing bonu</w:t>
      </w:r>
      <w:r w:rsidRPr="00D670A9">
        <w:rPr>
          <w:sz w:val="16"/>
        </w:rPr>
        <w:t xml:space="preserve">s. </w:t>
      </w:r>
      <w:r w:rsidRPr="00D670A9">
        <w:rPr>
          <w:rStyle w:val="StyleUnderline"/>
        </w:rPr>
        <w:t>That’s</w:t>
      </w:r>
      <w:r w:rsidRPr="00D670A9">
        <w:rPr>
          <w:sz w:val="16"/>
        </w:rPr>
        <w:t xml:space="preserve"> 25 times the annual budget of the Iranian Revolutionary</w:t>
      </w:r>
      <w:r w:rsidRPr="00D670A9">
        <w:rPr>
          <w:rStyle w:val="StyleUnderline"/>
        </w:rPr>
        <w:t xml:space="preserve"> </w:t>
      </w:r>
      <w:r w:rsidRPr="00D670A9">
        <w:rPr>
          <w:sz w:val="16"/>
        </w:rPr>
        <w:t xml:space="preserve">Guard. </w:t>
      </w:r>
      <w:r w:rsidRPr="00D670A9">
        <w:rPr>
          <w:rStyle w:val="StyleUnderline"/>
        </w:rPr>
        <w:t>Enough to fuel a generation of</w:t>
      </w:r>
      <w:r w:rsidRPr="00D670A9">
        <w:rPr>
          <w:sz w:val="16"/>
        </w:rPr>
        <w:t xml:space="preserve"> intensified </w:t>
      </w:r>
      <w:r w:rsidRPr="00D670A9">
        <w:rPr>
          <w:rStyle w:val="StyleUnderline"/>
        </w:rPr>
        <w:t>Iranian aggression from Yemen to Lebanon to Bahrain.</w:t>
      </w:r>
      <w:r>
        <w:rPr>
          <w:rStyle w:val="StyleUnderline"/>
        </w:rPr>
        <w:t xml:space="preserve"> </w:t>
      </w:r>
      <w:r w:rsidRPr="00D670A9">
        <w:rPr>
          <w:sz w:val="16"/>
        </w:rPr>
        <w:t xml:space="preserve">Yet three months ago, Obama expressed nonchalance about immediate sanctions relief. It’s not the issue, he said. The real issue is “snap-back” sanctions to be </w:t>
      </w:r>
      <w:proofErr w:type="spellStart"/>
      <w:r w:rsidRPr="00D670A9">
        <w:rPr>
          <w:sz w:val="16"/>
        </w:rPr>
        <w:t>reimposed</w:t>
      </w:r>
      <w:proofErr w:type="spellEnd"/>
      <w:r w:rsidRPr="00D670A9">
        <w:rPr>
          <w:sz w:val="16"/>
        </w:rPr>
        <w:t xml:space="preserve"> if Iran is found in violation. Good grief. Iran won’t be found in violation. The inspection regime is laughable and the bureaucratic procedures endless. Moreover, does anyone imagine that Russia and China will </w:t>
      </w:r>
      <w:proofErr w:type="spellStart"/>
      <w:r w:rsidRPr="00D670A9">
        <w:rPr>
          <w:sz w:val="16"/>
        </w:rPr>
        <w:t>reimpose</w:t>
      </w:r>
      <w:proofErr w:type="spellEnd"/>
      <w:r w:rsidRPr="00D670A9">
        <w:rPr>
          <w:sz w:val="16"/>
        </w:rPr>
        <w:t xml:space="preserve"> sanctions? Or that the myriad European businesses preparing to join the Iranian gold rush the day the deal is signed will simply turn around and go home? </w:t>
      </w:r>
      <w:r w:rsidRPr="00D670A9">
        <w:rPr>
          <w:rStyle w:val="StyleUnderline"/>
        </w:rPr>
        <w:t>Nonnuclear-related sanctions</w:t>
      </w:r>
      <w:r w:rsidRPr="00D670A9">
        <w:rPr>
          <w:sz w:val="16"/>
        </w:rPr>
        <w:t xml:space="preserve">. </w:t>
      </w:r>
      <w:r w:rsidRPr="00D670A9">
        <w:rPr>
          <w:rStyle w:val="StyleUnderline"/>
        </w:rPr>
        <w:t>The administration insisted that the</w:t>
      </w:r>
      <w:r w:rsidRPr="00D670A9">
        <w:rPr>
          <w:sz w:val="16"/>
        </w:rPr>
        <w:t xml:space="preserve"> </w:t>
      </w:r>
      <w:r w:rsidRPr="00D670A9">
        <w:rPr>
          <w:rStyle w:val="StyleUnderline"/>
        </w:rPr>
        <w:t xml:space="preserve">nuclear talks would not affect separate sanctions imposed because of Iranian aggression and terrorism. </w:t>
      </w:r>
      <w:r w:rsidRPr="00D670A9">
        <w:rPr>
          <w:sz w:val="16"/>
        </w:rPr>
        <w:t xml:space="preserve">That was then. </w:t>
      </w:r>
      <w:r w:rsidRPr="00D670A9">
        <w:rPr>
          <w:rStyle w:val="StyleUnderline"/>
        </w:rPr>
        <w:t>The administration is now leaking that everything will be lifted.</w:t>
      </w:r>
      <w:r>
        <w:rPr>
          <w:rStyle w:val="StyleUnderline"/>
        </w:rPr>
        <w:t xml:space="preserve"> </w:t>
      </w:r>
      <w:r w:rsidRPr="00D670A9">
        <w:rPr>
          <w:rStyle w:val="StyleUnderline"/>
        </w:rPr>
        <w:t>Taken together</w:t>
      </w:r>
      <w:r w:rsidRPr="00D670A9">
        <w:rPr>
          <w:sz w:val="16"/>
        </w:rPr>
        <w:t xml:space="preserve">, the catalog of capitulations is breathtaking: </w:t>
      </w:r>
      <w:r w:rsidRPr="00D670A9">
        <w:rPr>
          <w:rStyle w:val="StyleUnderline"/>
        </w:rPr>
        <w:t>spot inspections, disclosure of previous nuclear activity, gradual sanctions relief, retention of nonnuclear sanctions.</w:t>
      </w:r>
      <w:r>
        <w:rPr>
          <w:rStyle w:val="StyleUnderline"/>
        </w:rPr>
        <w:t xml:space="preserve"> </w:t>
      </w:r>
      <w:r w:rsidRPr="00D670A9">
        <w:rPr>
          <w:rStyle w:val="StyleUnderline"/>
        </w:rPr>
        <w:t>What’s left</w:t>
      </w:r>
      <w:r w:rsidRPr="00D670A9">
        <w:rPr>
          <w:sz w:val="16"/>
        </w:rPr>
        <w:t xml:space="preserve">? </w:t>
      </w:r>
      <w:r w:rsidRPr="00D670A9">
        <w:rPr>
          <w:rStyle w:val="StyleUnderline"/>
        </w:rPr>
        <w:t>A surrender document of the kind offered by defeated nations suing for peace</w:t>
      </w:r>
      <w:r w:rsidRPr="00D670A9">
        <w:rPr>
          <w:sz w:val="16"/>
        </w:rPr>
        <w:t xml:space="preserve">. Consider: </w:t>
      </w:r>
      <w:r w:rsidRPr="00D670A9">
        <w:rPr>
          <w:rStyle w:val="StyleUnderline"/>
        </w:rPr>
        <w:t>The strongest military and economic power on earth, backed by the five other major powers, armed with what had been a crushing sanctions regime, is about to sign the worst international agreement in U.S. diplomatic history.</w:t>
      </w:r>
      <w:r>
        <w:rPr>
          <w:rStyle w:val="StyleUnderline"/>
        </w:rPr>
        <w:t xml:space="preserve"> </w:t>
      </w:r>
      <w:r w:rsidRPr="00D670A9">
        <w:rPr>
          <w:sz w:val="16"/>
        </w:rPr>
        <w:t xml:space="preserve">How did it come to this? With every concession, </w:t>
      </w:r>
      <w:r w:rsidRPr="00D670A9">
        <w:rPr>
          <w:rStyle w:val="StyleUnderline"/>
        </w:rPr>
        <w:t xml:space="preserve">Obama and Kerry made clear </w:t>
      </w:r>
      <w:r w:rsidRPr="00D670A9">
        <w:rPr>
          <w:rStyle w:val="StyleUnderline"/>
        </w:rPr>
        <w:lastRenderedPageBreak/>
        <w:t>they were desperate for a deal.</w:t>
      </w:r>
      <w:r>
        <w:rPr>
          <w:rStyle w:val="StyleUnderline"/>
        </w:rPr>
        <w:t xml:space="preserve"> </w:t>
      </w:r>
      <w:r w:rsidRPr="00D670A9">
        <w:rPr>
          <w:rStyle w:val="StyleUnderline"/>
        </w:rPr>
        <w:t>And they will get it. Obama will get his “legacy.” Kerry will get his Nobel. And Iran will get the bomb.</w:t>
      </w:r>
    </w:p>
    <w:p w:rsidR="00721759" w:rsidRPr="00721759" w:rsidRDefault="00721759" w:rsidP="00721759"/>
    <w:p w:rsidR="00EE75FA" w:rsidRDefault="00EE75FA" w:rsidP="00EE75FA">
      <w:pPr>
        <w:pStyle w:val="Heading3"/>
      </w:pPr>
      <w:r>
        <w:lastRenderedPageBreak/>
        <w:t>AT: Middle East War</w:t>
      </w:r>
    </w:p>
    <w:p w:rsidR="006314DD" w:rsidRDefault="006314DD" w:rsidP="006314DD">
      <w:pPr>
        <w:rPr>
          <w:rFonts w:ascii="Times" w:hAnsi="Times"/>
          <w:b/>
        </w:rPr>
      </w:pPr>
      <w:r>
        <w:rPr>
          <w:rFonts w:ascii="Times" w:hAnsi="Times"/>
          <w:b/>
        </w:rPr>
        <w:t>No Middle East war</w:t>
      </w:r>
    </w:p>
    <w:p w:rsidR="006314DD" w:rsidRDefault="006314DD" w:rsidP="006314DD">
      <w:pPr>
        <w:rPr>
          <w:rFonts w:ascii="Times" w:hAnsi="Times"/>
          <w:sz w:val="16"/>
          <w:szCs w:val="16"/>
        </w:rPr>
      </w:pPr>
      <w:r>
        <w:rPr>
          <w:rFonts w:ascii="Times" w:hAnsi="Times"/>
          <w:b/>
        </w:rPr>
        <w:t xml:space="preserve">Cook 7 </w:t>
      </w:r>
      <w:r>
        <w:rPr>
          <w:rFonts w:ascii="Times" w:hAnsi="Times"/>
          <w:sz w:val="16"/>
          <w:szCs w:val="16"/>
        </w:rPr>
        <w:t>– CFR fellow</w:t>
      </w:r>
      <w:r>
        <w:rPr>
          <w:rFonts w:ascii="Times" w:hAnsi="Times"/>
          <w:b/>
        </w:rPr>
        <w:t xml:space="preserve"> </w:t>
      </w:r>
      <w:r>
        <w:rPr>
          <w:rFonts w:ascii="Times" w:hAnsi="Times"/>
          <w:sz w:val="16"/>
          <w:szCs w:val="16"/>
        </w:rPr>
        <w:t xml:space="preserve">(Steven, Ray </w:t>
      </w:r>
      <w:proofErr w:type="spellStart"/>
      <w:r>
        <w:rPr>
          <w:rFonts w:ascii="Times" w:hAnsi="Times"/>
          <w:sz w:val="16"/>
          <w:szCs w:val="16"/>
        </w:rPr>
        <w:t>Takeyh</w:t>
      </w:r>
      <w:proofErr w:type="spellEnd"/>
      <w:r>
        <w:rPr>
          <w:rFonts w:ascii="Times" w:hAnsi="Times"/>
          <w:sz w:val="16"/>
          <w:szCs w:val="16"/>
        </w:rPr>
        <w:t>, CFR fellow, and Suzanne Maloney, Brookings fellow, 6 /28, Why the Iraq war won't engulf the Mideast, http://www.iht.com/bin/print.php?id=6383265, AG)</w:t>
      </w:r>
    </w:p>
    <w:p w:rsidR="006314DD" w:rsidRDefault="006314DD" w:rsidP="006314DD">
      <w:pPr>
        <w:rPr>
          <w:rFonts w:ascii="Times" w:hAnsi="Times"/>
          <w:sz w:val="16"/>
          <w:szCs w:val="16"/>
        </w:rPr>
      </w:pPr>
      <w:r>
        <w:rPr>
          <w:rFonts w:ascii="Times" w:hAnsi="Times"/>
          <w:sz w:val="16"/>
          <w:szCs w:val="16"/>
        </w:rPr>
        <w:t xml:space="preserve">Underlying this anxiety was </w:t>
      </w:r>
      <w:r>
        <w:rPr>
          <w:rFonts w:ascii="Times" w:hAnsi="Times"/>
          <w:bCs/>
          <w:u w:val="single"/>
        </w:rPr>
        <w:t>a scenario in which Iraq</w:t>
      </w:r>
      <w:r>
        <w:rPr>
          <w:rFonts w:ascii="Times" w:hAnsi="Times"/>
          <w:sz w:val="16"/>
          <w:szCs w:val="16"/>
        </w:rPr>
        <w:t xml:space="preserve">'s sectarian and ethnic violence </w:t>
      </w:r>
      <w:r>
        <w:rPr>
          <w:rFonts w:ascii="Times" w:hAnsi="Times"/>
          <w:bCs/>
          <w:u w:val="single"/>
        </w:rPr>
        <w:t>spills over</w:t>
      </w:r>
      <w:r>
        <w:rPr>
          <w:rFonts w:ascii="Times" w:hAnsi="Times"/>
          <w:sz w:val="16"/>
          <w:szCs w:val="16"/>
        </w:rPr>
        <w:t xml:space="preserve">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w:t>
      </w:r>
      <w:r>
        <w:rPr>
          <w:rFonts w:ascii="Times" w:hAnsi="Times"/>
          <w:bCs/>
          <w:u w:val="single"/>
        </w:rPr>
        <w:t>is far from</w:t>
      </w:r>
      <w:r>
        <w:rPr>
          <w:rFonts w:ascii="Times" w:hAnsi="Times"/>
          <w:sz w:val="16"/>
          <w:szCs w:val="16"/>
        </w:rPr>
        <w:t xml:space="preserve"> an accurate reflection of </w:t>
      </w:r>
      <w:r>
        <w:rPr>
          <w:rFonts w:ascii="Times" w:hAnsi="Times"/>
          <w:bCs/>
          <w:u w:val="single"/>
        </w:rPr>
        <w:t>the way Middle Eastern leaders</w:t>
      </w:r>
      <w:r>
        <w:rPr>
          <w:rFonts w:ascii="Times" w:hAnsi="Times"/>
          <w:sz w:val="16"/>
          <w:szCs w:val="16"/>
        </w:rPr>
        <w:t xml:space="preserve"> view the situation in Iraq and </w:t>
      </w:r>
      <w:r>
        <w:rPr>
          <w:rFonts w:ascii="Times" w:hAnsi="Times"/>
          <w:bCs/>
          <w:u w:val="single"/>
        </w:rPr>
        <w:t>calculate their interests</w:t>
      </w:r>
      <w:r>
        <w:rPr>
          <w:rFonts w:ascii="Times" w:hAnsi="Times"/>
          <w:sz w:val="16"/>
          <w:szCs w:val="16"/>
        </w:rPr>
        <w:t xml:space="preserve">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Middle Eastern </w:t>
      </w:r>
      <w:r>
        <w:rPr>
          <w:rFonts w:ascii="Times" w:hAnsi="Times"/>
          <w:bCs/>
          <w:u w:val="single"/>
        </w:rPr>
        <w:t>leaders</w:t>
      </w:r>
      <w:r>
        <w:rPr>
          <w:rFonts w:ascii="Times" w:hAnsi="Times"/>
          <w:sz w:val="16"/>
          <w:szCs w:val="16"/>
        </w:rPr>
        <w:t xml:space="preserve">, like politicians everywhere, </w:t>
      </w:r>
      <w:r>
        <w:rPr>
          <w:rFonts w:ascii="Times" w:hAnsi="Times"/>
          <w:bCs/>
          <w:u w:val="single"/>
        </w:rPr>
        <w:t>are primarily interested in</w:t>
      </w:r>
      <w:r>
        <w:rPr>
          <w:rFonts w:ascii="Times" w:hAnsi="Times"/>
          <w:sz w:val="16"/>
          <w:szCs w:val="16"/>
        </w:rPr>
        <w:t xml:space="preserve"> one thing: </w:t>
      </w:r>
      <w:r>
        <w:rPr>
          <w:rFonts w:ascii="Times" w:hAnsi="Times"/>
          <w:bCs/>
          <w:u w:val="single"/>
        </w:rPr>
        <w:t>self-preservation</w:t>
      </w:r>
      <w:r>
        <w:rPr>
          <w:rFonts w:ascii="Times" w:hAnsi="Times"/>
          <w:sz w:val="16"/>
          <w:szCs w:val="16"/>
        </w:rPr>
        <w:t xml:space="preserve">. Committing forces to Iraq is an inherently risky proposition, which, if the conflict went badly, could threaten domestic political stability. Moreover, most </w:t>
      </w:r>
      <w:r>
        <w:rPr>
          <w:rFonts w:ascii="Times" w:hAnsi="Times"/>
          <w:bCs/>
          <w:u w:val="single"/>
        </w:rPr>
        <w:t>Arab armies are geared toward regime protection</w:t>
      </w:r>
      <w:r>
        <w:rPr>
          <w:rFonts w:ascii="Times" w:hAnsi="Times"/>
          <w:sz w:val="16"/>
          <w:szCs w:val="16"/>
        </w:rPr>
        <w:t xml:space="preserve"> rather than projecting power </w:t>
      </w:r>
      <w:r>
        <w:rPr>
          <w:rFonts w:ascii="Times" w:hAnsi="Times"/>
          <w:bCs/>
          <w:u w:val="single"/>
        </w:rPr>
        <w:t>and</w:t>
      </w:r>
      <w:r>
        <w:rPr>
          <w:rFonts w:ascii="Times" w:hAnsi="Times"/>
          <w:sz w:val="16"/>
          <w:szCs w:val="16"/>
        </w:rPr>
        <w:t xml:space="preserve"> thus </w:t>
      </w:r>
      <w:r>
        <w:rPr>
          <w:rFonts w:ascii="Times" w:hAnsi="Times"/>
          <w:bCs/>
          <w:u w:val="single"/>
        </w:rPr>
        <w:t>have little capability</w:t>
      </w:r>
      <w:r>
        <w:rPr>
          <w:rFonts w:ascii="Times" w:hAnsi="Times"/>
          <w:sz w:val="16"/>
          <w:szCs w:val="16"/>
        </w:rPr>
        <w:t xml:space="preserve"> for sending troops to Iraq. Second, there is cause for concern about the so-called blowback scenario in which </w:t>
      </w:r>
      <w:proofErr w:type="spellStart"/>
      <w:r>
        <w:rPr>
          <w:rFonts w:ascii="Times" w:hAnsi="Times"/>
          <w:sz w:val="16"/>
          <w:szCs w:val="16"/>
        </w:rPr>
        <w:t>jihadis</w:t>
      </w:r>
      <w:proofErr w:type="spellEnd"/>
      <w:r>
        <w:rPr>
          <w:rFonts w:ascii="Times" w:hAnsi="Times"/>
          <w:sz w:val="16"/>
          <w:szCs w:val="16"/>
        </w:rPr>
        <w:t xml:space="preserve">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there is no precedent for Arab leaders </w:t>
      </w:r>
      <w:r>
        <w:rPr>
          <w:rFonts w:ascii="Times" w:hAnsi="Times"/>
          <w:bCs/>
          <w:u w:val="single"/>
        </w:rPr>
        <w:t>to commit forces to conflicts</w:t>
      </w:r>
      <w:r>
        <w:rPr>
          <w:rFonts w:ascii="Times" w:hAnsi="Times"/>
          <w:sz w:val="16"/>
          <w:szCs w:val="16"/>
        </w:rPr>
        <w:t xml:space="preserve"> in which they are not directly involved.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The civil war in Lebanon was regarded as someone else's fight.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The Middle East is a region both prone and accustomed to civil wars. But </w:t>
      </w:r>
      <w:r>
        <w:rPr>
          <w:rFonts w:ascii="Times" w:hAnsi="Times"/>
          <w:bCs/>
          <w:u w:val="single"/>
        </w:rPr>
        <w:t>given its experience with</w:t>
      </w:r>
      <w:r>
        <w:rPr>
          <w:rFonts w:ascii="Times" w:hAnsi="Times"/>
          <w:sz w:val="16"/>
          <w:szCs w:val="16"/>
        </w:rPr>
        <w:t xml:space="preserve"> ambiguous </w:t>
      </w:r>
      <w:r>
        <w:rPr>
          <w:rFonts w:ascii="Times" w:hAnsi="Times"/>
          <w:bCs/>
          <w:u w:val="single"/>
        </w:rPr>
        <w:t>conflicts, the region has</w:t>
      </w:r>
      <w:r>
        <w:rPr>
          <w:rFonts w:ascii="Times" w:hAnsi="Times"/>
          <w:sz w:val="16"/>
          <w:szCs w:val="16"/>
        </w:rPr>
        <w:t xml:space="preserve"> also developed </w:t>
      </w:r>
      <w:r>
        <w:rPr>
          <w:rFonts w:ascii="Times" w:hAnsi="Times"/>
          <w:bCs/>
          <w:u w:val="single"/>
        </w:rPr>
        <w:t>an</w:t>
      </w:r>
      <w:r>
        <w:rPr>
          <w:rFonts w:ascii="Times" w:hAnsi="Times"/>
          <w:sz w:val="16"/>
          <w:szCs w:val="16"/>
        </w:rPr>
        <w:t xml:space="preserve"> intuitive </w:t>
      </w:r>
      <w:r>
        <w:rPr>
          <w:rFonts w:ascii="Times" w:hAnsi="Times"/>
          <w:bCs/>
          <w:u w:val="single"/>
        </w:rPr>
        <w:t>ability to contain</w:t>
      </w:r>
      <w:r>
        <w:rPr>
          <w:rFonts w:ascii="Times" w:hAnsi="Times"/>
          <w:sz w:val="16"/>
          <w:szCs w:val="16"/>
        </w:rPr>
        <w:t xml:space="preserve"> its civil </w:t>
      </w:r>
      <w:r>
        <w:rPr>
          <w:rFonts w:ascii="Times" w:hAnsi="Times"/>
          <w:bCs/>
          <w:u w:val="single"/>
        </w:rPr>
        <w:t>strife and prevent local conflicts from enveloping the entire Middle East</w:t>
      </w:r>
      <w:r>
        <w:rPr>
          <w:rFonts w:ascii="Times" w:hAnsi="Times"/>
          <w:sz w:val="16"/>
          <w:szCs w:val="16"/>
        </w:rPr>
        <w:t xml:space="preserve">. </w:t>
      </w:r>
    </w:p>
    <w:p w:rsidR="006314DD" w:rsidRDefault="006314DD" w:rsidP="006314DD">
      <w:pPr>
        <w:widowControl w:val="0"/>
        <w:autoSpaceDE w:val="0"/>
        <w:autoSpaceDN w:val="0"/>
        <w:adjustRightInd w:val="0"/>
        <w:rPr>
          <w:rFonts w:ascii="Times" w:hAnsi="Times"/>
          <w:b/>
        </w:rPr>
      </w:pPr>
      <w:r>
        <w:rPr>
          <w:rFonts w:ascii="Times" w:hAnsi="Times"/>
          <w:b/>
        </w:rPr>
        <w:t>Great powers won’t get involved and No nuclear escalation</w:t>
      </w:r>
    </w:p>
    <w:p w:rsidR="006314DD" w:rsidRDefault="006314DD" w:rsidP="006314DD">
      <w:pPr>
        <w:rPr>
          <w:rFonts w:ascii="Times" w:hAnsi="Times"/>
          <w:sz w:val="18"/>
        </w:rPr>
      </w:pPr>
      <w:r>
        <w:rPr>
          <w:rFonts w:ascii="Times" w:hAnsi="Times"/>
          <w:b/>
        </w:rPr>
        <w:t>FERGUSON</w:t>
      </w:r>
      <w:r>
        <w:rPr>
          <w:rFonts w:ascii="Times" w:hAnsi="Times"/>
          <w:sz w:val="18"/>
        </w:rPr>
        <w:t xml:space="preserve"> 20</w:t>
      </w:r>
      <w:r>
        <w:rPr>
          <w:rFonts w:ascii="Times" w:hAnsi="Times"/>
          <w:b/>
        </w:rPr>
        <w:t>06</w:t>
      </w:r>
      <w:r>
        <w:rPr>
          <w:rFonts w:ascii="Times" w:hAnsi="Times"/>
          <w:sz w:val="18"/>
        </w:rPr>
        <w:t xml:space="preserve"> (Niall, Professor of History at Harvard University, Senior Research Fellow of Jesus College, Oxford, and Senior Fellow of the Hoover Institution, Stanford, LA Times, July 24)</w:t>
      </w:r>
    </w:p>
    <w:p w:rsidR="006314DD" w:rsidRDefault="006314DD" w:rsidP="006314DD">
      <w:pPr>
        <w:rPr>
          <w:rFonts w:ascii="Times" w:hAnsi="Times"/>
          <w:sz w:val="18"/>
        </w:rPr>
      </w:pPr>
      <w:r>
        <w:rPr>
          <w:rFonts w:ascii="Times" w:hAnsi="Times"/>
          <w:u w:val="single"/>
        </w:rPr>
        <w:t>Could today's quarrel between Israelis and Hezbollah over Lebanon produce World War III</w:t>
      </w:r>
      <w:r>
        <w:rPr>
          <w:rFonts w:ascii="Times" w:hAnsi="Times"/>
          <w:sz w:val="18"/>
        </w:rPr>
        <w:t xml:space="preserve">? That's what Republican Newt Gingrich, the former speaker of the House, called it last week, echoing earlier fighting talk by Dan </w:t>
      </w:r>
      <w:proofErr w:type="spellStart"/>
      <w:r>
        <w:rPr>
          <w:rFonts w:ascii="Times" w:hAnsi="Times"/>
          <w:sz w:val="18"/>
        </w:rPr>
        <w:t>Gillerman</w:t>
      </w:r>
      <w:proofErr w:type="spellEnd"/>
      <w:r>
        <w:rPr>
          <w:rFonts w:ascii="Times" w:hAnsi="Times"/>
          <w:sz w:val="18"/>
        </w:rPr>
        <w:t xml:space="preserve">, </w:t>
      </w:r>
      <w:r w:rsidRPr="009F6448">
        <w:rPr>
          <w:rFonts w:ascii="Times" w:hAnsi="Times"/>
          <w:sz w:val="18"/>
        </w:rPr>
        <w:t xml:space="preserve">Israel's ambassador to the United Nations. </w:t>
      </w:r>
      <w:r w:rsidRPr="009F6448">
        <w:rPr>
          <w:rFonts w:ascii="Times" w:hAnsi="Times"/>
          <w:u w:val="single"/>
        </w:rPr>
        <w:t xml:space="preserve">Such language can </w:t>
      </w:r>
      <w:r w:rsidRPr="009F6448">
        <w:rPr>
          <w:rFonts w:ascii="Times" w:hAnsi="Times"/>
          <w:sz w:val="18"/>
        </w:rPr>
        <w:t xml:space="preserve">— for now, at least — </w:t>
      </w:r>
      <w:r w:rsidRPr="009F6448">
        <w:rPr>
          <w:rFonts w:ascii="Times" w:hAnsi="Times"/>
          <w:u w:val="single"/>
        </w:rPr>
        <w:t>safely be dismissed as hyperbole</w:t>
      </w:r>
      <w:r w:rsidRPr="009F6448">
        <w:rPr>
          <w:rFonts w:ascii="Times" w:hAnsi="Times"/>
          <w:sz w:val="18"/>
        </w:rPr>
        <w:t xml:space="preserve">. </w:t>
      </w:r>
      <w:r w:rsidRPr="009F6448">
        <w:rPr>
          <w:rFonts w:ascii="Times" w:hAnsi="Times"/>
          <w:u w:val="single"/>
        </w:rPr>
        <w:t>This crisis is not going to trigger another world war</w:t>
      </w:r>
      <w:r w:rsidRPr="009F6448">
        <w:rPr>
          <w:rFonts w:ascii="Times" w:hAnsi="Times"/>
          <w:sz w:val="18"/>
        </w:rPr>
        <w:t xml:space="preserve">. Indeed, </w:t>
      </w:r>
      <w:r w:rsidRPr="009F6448">
        <w:rPr>
          <w:rFonts w:ascii="Times" w:hAnsi="Times"/>
          <w:u w:val="single"/>
        </w:rPr>
        <w:t xml:space="preserve">I do not expect it to produce even another Middle East war worthy of comparison with </w:t>
      </w:r>
      <w:r w:rsidRPr="009F6448">
        <w:rPr>
          <w:rFonts w:ascii="Times" w:hAnsi="Times"/>
          <w:sz w:val="18"/>
        </w:rPr>
        <w:t xml:space="preserve">those of June </w:t>
      </w:r>
      <w:r w:rsidRPr="009F6448">
        <w:rPr>
          <w:rFonts w:ascii="Times" w:hAnsi="Times"/>
          <w:u w:val="single"/>
        </w:rPr>
        <w:t xml:space="preserve">1967 or </w:t>
      </w:r>
      <w:r w:rsidRPr="009F6448">
        <w:rPr>
          <w:rFonts w:ascii="Times" w:hAnsi="Times"/>
          <w:sz w:val="18"/>
        </w:rPr>
        <w:t xml:space="preserve">October </w:t>
      </w:r>
      <w:r w:rsidRPr="009F6448">
        <w:rPr>
          <w:rFonts w:ascii="Times" w:hAnsi="Times"/>
          <w:u w:val="single"/>
        </w:rPr>
        <w:t>1973</w:t>
      </w:r>
      <w:r w:rsidRPr="009F6448">
        <w:rPr>
          <w:rFonts w:ascii="Times" w:hAnsi="Times"/>
          <w:sz w:val="18"/>
        </w:rPr>
        <w:t xml:space="preserve">. In 1967, </w:t>
      </w:r>
      <w:r w:rsidRPr="009F6448">
        <w:rPr>
          <w:rFonts w:ascii="Times" w:hAnsi="Times"/>
          <w:u w:val="single"/>
        </w:rPr>
        <w:t>Israel fought four of its Arab neighbors — Egypt, Syria, Jordan and Iraq. In 1973, Egypt and Syria attacked Israel. Such combinations are very hard to imagine today</w:t>
      </w:r>
      <w:r w:rsidRPr="009F6448">
        <w:rPr>
          <w:rFonts w:ascii="Times" w:hAnsi="Times"/>
          <w:sz w:val="18"/>
        </w:rPr>
        <w:t xml:space="preserve">. </w:t>
      </w:r>
      <w:r w:rsidRPr="009F6448">
        <w:rPr>
          <w:rFonts w:ascii="Times" w:hAnsi="Times"/>
          <w:u w:val="single"/>
        </w:rPr>
        <w:t xml:space="preserve">Nor does it seem likely that Syria and Iran will escalate </w:t>
      </w:r>
      <w:r w:rsidRPr="009F6448">
        <w:rPr>
          <w:rFonts w:ascii="Times" w:hAnsi="Times"/>
          <w:sz w:val="18"/>
        </w:rPr>
        <w:t xml:space="preserve">their involvement in the crisis beyond continuing their support for Hezbollah. </w:t>
      </w:r>
      <w:r w:rsidRPr="009F6448">
        <w:rPr>
          <w:rFonts w:ascii="Times" w:hAnsi="Times"/>
          <w:u w:val="single"/>
        </w:rPr>
        <w:t>Neither is in a position to risk a full-scale military confrontation with Israel, given the risk that this might precipitate an American military reaction</w:t>
      </w:r>
      <w:r w:rsidRPr="009F6448">
        <w:rPr>
          <w:rFonts w:ascii="Times" w:hAnsi="Times"/>
          <w:sz w:val="18"/>
        </w:rPr>
        <w:t xml:space="preserve">. </w:t>
      </w:r>
      <w:r w:rsidRPr="009F6448">
        <w:rPr>
          <w:rFonts w:ascii="Times" w:hAnsi="Times"/>
          <w:u w:val="single"/>
        </w:rPr>
        <w:t>Crucially, Washington's consistent support for Israel is not matched by any great power support for Israel's neighbors</w:t>
      </w:r>
      <w:r w:rsidRPr="009F6448">
        <w:rPr>
          <w:rFonts w:ascii="Times" w:hAnsi="Times"/>
          <w:sz w:val="18"/>
        </w:rPr>
        <w:t xml:space="preserve">. </w:t>
      </w:r>
      <w:r w:rsidRPr="009F6448">
        <w:rPr>
          <w:rFonts w:ascii="Times" w:hAnsi="Times"/>
          <w:u w:val="single"/>
        </w:rPr>
        <w:t>During the Cold War</w:t>
      </w:r>
      <w:r w:rsidRPr="009F6448">
        <w:rPr>
          <w:rFonts w:ascii="Times" w:hAnsi="Times"/>
          <w:sz w:val="18"/>
        </w:rPr>
        <w:t>,</w:t>
      </w:r>
      <w:r w:rsidRPr="009F6448">
        <w:rPr>
          <w:rFonts w:ascii="Times" w:hAnsi="Times"/>
          <w:u w:val="single"/>
        </w:rPr>
        <w:t xml:space="preserve"> by contrast</w:t>
      </w:r>
      <w:r w:rsidRPr="009F6448">
        <w:rPr>
          <w:rFonts w:ascii="Times" w:hAnsi="Times"/>
          <w:sz w:val="18"/>
        </w:rPr>
        <w:t xml:space="preserve">, </w:t>
      </w:r>
      <w:r w:rsidRPr="009F6448">
        <w:rPr>
          <w:rFonts w:ascii="Times" w:hAnsi="Times"/>
          <w:u w:val="single"/>
        </w:rPr>
        <w:t>the risk was that a Middle East war could spill over into a superpower conflict</w:t>
      </w:r>
      <w:r w:rsidRPr="009F6448">
        <w:rPr>
          <w:rFonts w:ascii="Times" w:hAnsi="Times"/>
          <w:sz w:val="18"/>
        </w:rPr>
        <w:t xml:space="preserve">. Henry Kissinger, secretary of State in the twilight of the Nixon presidency, first heard the news of an Arab-Israeli war at 6:15 a.m. on Oct. 6, 1973. Half an hour later, he was on the phone to the Soviet ambassador in Washington, Anatoly </w:t>
      </w:r>
      <w:proofErr w:type="spellStart"/>
      <w:r w:rsidRPr="009F6448">
        <w:rPr>
          <w:rFonts w:ascii="Times" w:hAnsi="Times"/>
          <w:sz w:val="18"/>
        </w:rPr>
        <w:t>Dobrynin</w:t>
      </w:r>
      <w:proofErr w:type="spellEnd"/>
      <w:r w:rsidRPr="009F6448">
        <w:rPr>
          <w:rFonts w:ascii="Times" w:hAnsi="Times"/>
          <w:sz w:val="18"/>
        </w:rPr>
        <w:t xml:space="preserve">. Two weeks later, Kissinger flew to Moscow to meet the Soviet leader, Leonid Brezhnev. The stakes were high indeed. At one point during the 1973 crisis, as Brezhnev vainly tried to resist Kissinger's efforts to squeeze him </w:t>
      </w:r>
      <w:r w:rsidRPr="009F6448">
        <w:rPr>
          <w:rFonts w:ascii="Times" w:hAnsi="Times"/>
          <w:sz w:val="18"/>
        </w:rPr>
        <w:lastRenderedPageBreak/>
        <w:t>out of the diplomatic loop, the White House issued DEFCON 3, putting American strategic nuclear forces on high alert.</w:t>
      </w:r>
      <w:r w:rsidRPr="009F6448">
        <w:rPr>
          <w:rFonts w:ascii="Times" w:hAnsi="Times"/>
          <w:u w:val="single"/>
        </w:rPr>
        <w:t xml:space="preserve"> It is hard to imagine anything like that today</w:t>
      </w:r>
      <w:r w:rsidRPr="009F6448">
        <w:rPr>
          <w:rFonts w:ascii="Times" w:hAnsi="Times"/>
          <w:sz w:val="18"/>
        </w:rPr>
        <w:t>. In</w:t>
      </w:r>
      <w:r>
        <w:rPr>
          <w:rFonts w:ascii="Times" w:hAnsi="Times"/>
          <w:sz w:val="18"/>
        </w:rPr>
        <w:t xml:space="preserve"> any case, this war may soon be over. </w:t>
      </w:r>
      <w:r>
        <w:rPr>
          <w:rFonts w:ascii="Times" w:hAnsi="Times"/>
          <w:u w:val="single"/>
        </w:rPr>
        <w:t xml:space="preserve">Most wars Israel has fought have been short, lasting a matter of days or weeks </w:t>
      </w:r>
      <w:r>
        <w:rPr>
          <w:rFonts w:ascii="Times" w:hAnsi="Times"/>
          <w:sz w:val="18"/>
        </w:rPr>
        <w:t xml:space="preserve">(six days in '67, three weeks in '73). Some Israeli sources say this one could be finished in a matter of days. That, at any rate, is clearly the assumption being made in Washington. </w:t>
      </w:r>
    </w:p>
    <w:p w:rsidR="00EE75FA" w:rsidRPr="00EE75FA" w:rsidRDefault="00EE75FA" w:rsidP="00EE75FA"/>
    <w:p w:rsidR="00D10550" w:rsidRPr="008F0484" w:rsidRDefault="00D10550" w:rsidP="00D10550">
      <w:pPr>
        <w:pStyle w:val="Heading3"/>
      </w:pPr>
      <w:r>
        <w:lastRenderedPageBreak/>
        <w:t xml:space="preserve">AT: Iran </w:t>
      </w:r>
      <w:proofErr w:type="spellStart"/>
      <w:r>
        <w:t>Prolif</w:t>
      </w:r>
      <w:proofErr w:type="spellEnd"/>
      <w:r>
        <w:t xml:space="preserve"> – Turn</w:t>
      </w:r>
    </w:p>
    <w:p w:rsidR="00D10550" w:rsidRDefault="00D10550" w:rsidP="00D10550">
      <w:pPr>
        <w:pStyle w:val="Heading4"/>
      </w:pPr>
      <w:r>
        <w:t>Iran Deal ensures proliferation and nuclear war</w:t>
      </w:r>
    </w:p>
    <w:p w:rsidR="00D10550" w:rsidRPr="00C62995" w:rsidRDefault="00D10550" w:rsidP="00D10550">
      <w:pPr>
        <w:rPr>
          <w:sz w:val="12"/>
        </w:rPr>
      </w:pPr>
      <w:r w:rsidRPr="00C62995">
        <w:rPr>
          <w:rStyle w:val="Style13ptBold"/>
        </w:rPr>
        <w:t>McCabe 4/13</w:t>
      </w:r>
      <w:r w:rsidRPr="00C62995">
        <w:rPr>
          <w:sz w:val="20"/>
        </w:rPr>
        <w:t>/15</w:t>
      </w:r>
      <w:r>
        <w:rPr>
          <w:sz w:val="20"/>
        </w:rPr>
        <w:t xml:space="preserve"> </w:t>
      </w:r>
      <w:bookmarkStart w:id="1" w:name="title"/>
      <w:r w:rsidRPr="00C62995">
        <w:rPr>
          <w:sz w:val="12"/>
        </w:rPr>
        <w:fldChar w:fldCharType="begin"/>
      </w:r>
      <w:r w:rsidRPr="00C62995">
        <w:rPr>
          <w:sz w:val="12"/>
        </w:rPr>
        <w:instrText xml:space="preserve"> HYPERLINK "https://www.linkedin.com/vsearch/p?title=Staff+Writer&amp;trk=prof-exp-title" \o "Find others with this title" </w:instrText>
      </w:r>
      <w:r w:rsidRPr="00C62995">
        <w:rPr>
          <w:sz w:val="12"/>
        </w:rPr>
        <w:fldChar w:fldCharType="separate"/>
      </w:r>
      <w:r w:rsidRPr="00C62995">
        <w:rPr>
          <w:rStyle w:val="Hyperlink"/>
          <w:sz w:val="12"/>
        </w:rPr>
        <w:t>Staff Writer</w:t>
      </w:r>
      <w:r w:rsidRPr="00C62995">
        <w:rPr>
          <w:sz w:val="12"/>
        </w:rPr>
        <w:fldChar w:fldCharType="end"/>
      </w:r>
      <w:r w:rsidRPr="00C62995">
        <w:rPr>
          <w:sz w:val="12"/>
        </w:rPr>
        <w:t xml:space="preserve"> </w:t>
      </w:r>
      <w:hyperlink r:id="rId44" w:history="1">
        <w:r w:rsidRPr="00C62995">
          <w:rPr>
            <w:rStyle w:val="Hyperlink"/>
            <w:sz w:val="12"/>
          </w:rPr>
          <w:t>The Hill</w:t>
        </w:r>
      </w:hyperlink>
      <w:r w:rsidRPr="00C62995">
        <w:rPr>
          <w:sz w:val="12"/>
        </w:rPr>
        <w:t xml:space="preserve"> October 2014 – Present (10 months)Washington D.C. Metro Area Publish 4-7 posts a day on breaking political and policy stories. Contribute stories to various policy beats. Appear on national and local radio to talk about major stories in the news. </w:t>
      </w:r>
      <w:hyperlink r:id="rId45" w:tooltip="Find others with this title" w:history="1">
        <w:r w:rsidRPr="00C62995">
          <w:rPr>
            <w:rStyle w:val="Hyperlink"/>
            <w:sz w:val="12"/>
          </w:rPr>
          <w:t>Politics Intern</w:t>
        </w:r>
      </w:hyperlink>
      <w:bookmarkEnd w:id="1"/>
      <w:r w:rsidRPr="00C62995">
        <w:rPr>
          <w:sz w:val="12"/>
        </w:rPr>
        <w:t xml:space="preserve"> </w:t>
      </w:r>
      <w:hyperlink r:id="rId46" w:history="1">
        <w:r w:rsidRPr="00C62995">
          <w:rPr>
            <w:rStyle w:val="Hyperlink"/>
            <w:sz w:val="12"/>
          </w:rPr>
          <w:t>The Huffington Post</w:t>
        </w:r>
      </w:hyperlink>
      <w:r w:rsidRPr="00C62995">
        <w:rPr>
          <w:sz w:val="12"/>
        </w:rPr>
        <w:t xml:space="preserve"> June 2014 – August 2014 (3 months</w:t>
      </w:r>
      <w:proofErr w:type="gramStart"/>
      <w:r w:rsidRPr="00C62995">
        <w:rPr>
          <w:sz w:val="12"/>
        </w:rPr>
        <w:t>)Washington</w:t>
      </w:r>
      <w:proofErr w:type="gramEnd"/>
      <w:r w:rsidRPr="00C62995">
        <w:rPr>
          <w:sz w:val="12"/>
        </w:rPr>
        <w:t xml:space="preserve"> D.C. Metro Area Pitched, reported, and wrote feature stories on a broad range of national political topics. Covered breaking news on the political beat. Optimized headlines for social media and search engines. (“Cotton: Iran deal could lead to a nuclear war</w:t>
      </w:r>
      <w:proofErr w:type="gramStart"/>
      <w:r w:rsidRPr="00C62995">
        <w:rPr>
          <w:sz w:val="12"/>
        </w:rPr>
        <w:t>”  The</w:t>
      </w:r>
      <w:proofErr w:type="gramEnd"/>
      <w:r w:rsidRPr="00C62995">
        <w:rPr>
          <w:sz w:val="12"/>
        </w:rPr>
        <w:t xml:space="preserve"> Hill </w:t>
      </w:r>
      <w:hyperlink r:id="rId47" w:history="1">
        <w:r w:rsidRPr="00C62995">
          <w:rPr>
            <w:rStyle w:val="Hyperlink"/>
            <w:sz w:val="12"/>
          </w:rPr>
          <w:t>http://thehill.com/blogs/blog-briefing-room/news/238582-tom-cotton-says-iran-deal-could-lead-to-a-nuclear-war</w:t>
        </w:r>
      </w:hyperlink>
      <w:r w:rsidRPr="00C62995">
        <w:rPr>
          <w:sz w:val="12"/>
        </w:rPr>
        <w:t xml:space="preserve">) </w:t>
      </w:r>
      <w:proofErr w:type="spellStart"/>
      <w:r w:rsidRPr="00C62995">
        <w:rPr>
          <w:sz w:val="12"/>
        </w:rPr>
        <w:t>NvP</w:t>
      </w:r>
      <w:proofErr w:type="spellEnd"/>
    </w:p>
    <w:p w:rsidR="00D10550" w:rsidRPr="00771361" w:rsidRDefault="00D10550" w:rsidP="00D10550">
      <w:pPr>
        <w:rPr>
          <w:sz w:val="16"/>
        </w:rPr>
      </w:pPr>
      <w:r w:rsidRPr="00771361">
        <w:rPr>
          <w:sz w:val="16"/>
        </w:rPr>
        <w:t xml:space="preserve">The </w:t>
      </w:r>
      <w:r w:rsidRPr="00771361">
        <w:rPr>
          <w:rStyle w:val="StyleUnderline"/>
        </w:rPr>
        <w:t>Obama</w:t>
      </w:r>
      <w:r w:rsidRPr="00771361">
        <w:rPr>
          <w:sz w:val="16"/>
        </w:rPr>
        <w:t xml:space="preserve"> administration's work on </w:t>
      </w:r>
      <w:r w:rsidRPr="00771361">
        <w:rPr>
          <w:rStyle w:val="StyleUnderline"/>
        </w:rPr>
        <w:t>a nuclear deal with Iran could lead to a nuclear war</w:t>
      </w:r>
      <w:r w:rsidRPr="00771361">
        <w:rPr>
          <w:sz w:val="16"/>
        </w:rPr>
        <w:t xml:space="preserve">, Sen. Tom Cotton (R-Ark.) said in an interview published on Monday. “If we agreed to the kind of proposal the Obama administration has made, then </w:t>
      </w:r>
      <w:r w:rsidRPr="00771361">
        <w:rPr>
          <w:rStyle w:val="StyleUnderline"/>
        </w:rPr>
        <w:t>military confrontation may be further off, but it might also be nuclear</w:t>
      </w:r>
      <w:r w:rsidRPr="00771361">
        <w:rPr>
          <w:sz w:val="16"/>
        </w:rPr>
        <w:t xml:space="preserve">,” he said in </w:t>
      </w:r>
      <w:hyperlink r:id="rId48" w:tgtFrame="_blank" w:history="1">
        <w:r w:rsidRPr="00771361">
          <w:rPr>
            <w:rStyle w:val="Hyperlink"/>
            <w:sz w:val="16"/>
          </w:rPr>
          <w:t>an interview</w:t>
        </w:r>
      </w:hyperlink>
      <w:r w:rsidRPr="00771361">
        <w:rPr>
          <w:sz w:val="16"/>
        </w:rPr>
        <w:t xml:space="preserve"> with The Atlantic. “Twenty years, 10 years, 12 years, who knows? </w:t>
      </w:r>
      <w:r w:rsidRPr="00771361">
        <w:rPr>
          <w:rStyle w:val="StyleUnderline"/>
        </w:rPr>
        <w:t>The proposal puts Iran on the path to being a nuclear-arms state, and I think once Iran becomes a nuclear-arms state, this will lead inevitably to some kind of military confrontation</w:t>
      </w:r>
      <w:r w:rsidRPr="00771361">
        <w:rPr>
          <w:sz w:val="16"/>
        </w:rPr>
        <w:t>,” he said. “</w:t>
      </w:r>
      <w:r w:rsidRPr="00771361">
        <w:rPr>
          <w:rStyle w:val="StyleUnderline"/>
        </w:rPr>
        <w:t>It may not be initially with the United States, but I think that's virtually inevitable.</w:t>
      </w:r>
      <w:r w:rsidRPr="00771361">
        <w:rPr>
          <w:sz w:val="16"/>
        </w:rPr>
        <w:t xml:space="preserve">” He also noted that one option to prevent Iran from obtaining nuclear weapons was to conduct military strikes against the country now. The United States, Iran and other negotiating partners announced a framework agreement earlier this month to limit Iran's nuclear work in exchange for the lifting of sanctions. Negotiators are working until the end of June to finalize the deal. The framework has been criticized by members of both parties, and the Senate might consider legislation soon that would allow the chamber to review a deal and to vote on it. Cotton has been one of the most vocal critics of the negotiations and argued last week that military action against Iran could be completed </w:t>
      </w:r>
      <w:hyperlink r:id="rId49" w:tgtFrame="_blank" w:history="1">
        <w:r w:rsidRPr="00771361">
          <w:rPr>
            <w:rStyle w:val="Hyperlink"/>
            <w:sz w:val="16"/>
          </w:rPr>
          <w:t>within “several days.”</w:t>
        </w:r>
      </w:hyperlink>
      <w:r w:rsidRPr="00771361">
        <w:rPr>
          <w:sz w:val="16"/>
        </w:rPr>
        <w:t xml:space="preserve"> The freshman senator from Arkansas was also behind an </w:t>
      </w:r>
      <w:hyperlink r:id="rId50" w:tgtFrame="_blank" w:history="1">
        <w:r w:rsidRPr="00771361">
          <w:rPr>
            <w:rStyle w:val="Hyperlink"/>
            <w:sz w:val="16"/>
          </w:rPr>
          <w:t>“open letter”</w:t>
        </w:r>
      </w:hyperlink>
      <w:r w:rsidRPr="00771361">
        <w:rPr>
          <w:sz w:val="16"/>
        </w:rPr>
        <w:t xml:space="preserve"> to Iran’s leadership that warned them a deal could be undone by Congress or a Republican president.</w:t>
      </w:r>
    </w:p>
    <w:p w:rsidR="00D10550" w:rsidRDefault="00D10550" w:rsidP="00D10550">
      <w:pPr>
        <w:pStyle w:val="Heading3"/>
      </w:pPr>
      <w:r>
        <w:lastRenderedPageBreak/>
        <w:t xml:space="preserve">AT: Iran </w:t>
      </w:r>
      <w:proofErr w:type="spellStart"/>
      <w:r>
        <w:t>Prolif</w:t>
      </w:r>
      <w:proofErr w:type="spellEnd"/>
      <w:r>
        <w:t xml:space="preserve"> – Defense</w:t>
      </w:r>
    </w:p>
    <w:p w:rsidR="006314DD" w:rsidRPr="006314DD" w:rsidRDefault="006314DD" w:rsidP="006314DD">
      <w:pPr>
        <w:pStyle w:val="Heading4"/>
      </w:pPr>
      <w:r w:rsidRPr="006314DD">
        <w:t>Iran will be weak even with the bomb – no impact</w:t>
      </w:r>
    </w:p>
    <w:p w:rsidR="006314DD" w:rsidRPr="00F421B1" w:rsidRDefault="006314DD" w:rsidP="006314DD">
      <w:pPr>
        <w:rPr>
          <w:sz w:val="16"/>
        </w:rPr>
      </w:pPr>
      <w:proofErr w:type="spellStart"/>
      <w:r w:rsidRPr="00F421B1">
        <w:rPr>
          <w:b/>
        </w:rPr>
        <w:t>Zakaria</w:t>
      </w:r>
      <w:proofErr w:type="spellEnd"/>
      <w:r w:rsidRPr="00F421B1">
        <w:rPr>
          <w:b/>
        </w:rPr>
        <w:t xml:space="preserve"> ‘9</w:t>
      </w:r>
      <w:r w:rsidRPr="00F421B1">
        <w:t xml:space="preserve"> </w:t>
      </w:r>
      <w:r w:rsidRPr="00F421B1">
        <w:rPr>
          <w:sz w:val="16"/>
        </w:rPr>
        <w:t>[Fareed, Editor of Newsweek International, “Containing a Nuclear Iran”</w:t>
      </w:r>
      <w:proofErr w:type="gramStart"/>
      <w:r w:rsidRPr="00F421B1">
        <w:rPr>
          <w:sz w:val="16"/>
        </w:rPr>
        <w:t>,  Newsweek</w:t>
      </w:r>
      <w:proofErr w:type="gramEnd"/>
      <w:r w:rsidRPr="00F421B1">
        <w:rPr>
          <w:sz w:val="16"/>
        </w:rPr>
        <w:t>, Oct 3rd, http://www.newsweek.com/id/173014]</w:t>
      </w:r>
    </w:p>
    <w:p w:rsidR="006314DD" w:rsidRPr="00F421B1" w:rsidRDefault="006314DD" w:rsidP="006314DD">
      <w:pPr>
        <w:rPr>
          <w:sz w:val="14"/>
          <w:szCs w:val="14"/>
        </w:rPr>
      </w:pPr>
      <w:r w:rsidRPr="00F421B1">
        <w:rPr>
          <w:sz w:val="14"/>
          <w:szCs w:val="14"/>
        </w:rPr>
        <w:t>So what does that leave? In fact,</w:t>
      </w:r>
      <w:r w:rsidRPr="00F421B1">
        <w:rPr>
          <w:rFonts w:eastAsia="Calibri"/>
          <w:sz w:val="14"/>
          <w:szCs w:val="14"/>
        </w:rPr>
        <w:t xml:space="preserve"> </w:t>
      </w:r>
      <w:r w:rsidRPr="00F421B1">
        <w:rPr>
          <w:u w:val="single"/>
        </w:rPr>
        <w:t xml:space="preserve">we are already moving toward a robust, workable response to the dangers of an Iranian nuclear program—one that involves sustained containment and deterrence. </w:t>
      </w:r>
      <w:r w:rsidRPr="00F421B1">
        <w:rPr>
          <w:sz w:val="14"/>
          <w:szCs w:val="14"/>
        </w:rPr>
        <w:t>Iran's rise has aroused suspicion in the Arab world</w:t>
      </w:r>
      <w:r w:rsidRPr="00F421B1">
        <w:rPr>
          <w:sz w:val="14"/>
          <w:szCs w:val="14"/>
          <w:lang w:eastAsia="zh-CN"/>
        </w:rPr>
        <w:t>.</w:t>
      </w:r>
      <w:r w:rsidRPr="00F421B1">
        <w:rPr>
          <w:u w:val="single"/>
        </w:rPr>
        <w:t xml:space="preserve"> Many countries in the region are developing closer ties with the United States, including military ones. In the West, European nations worry about nuclear proliferation and are irritated with Iran's deception and obstructionism</w:t>
      </w:r>
      <w:r w:rsidRPr="00F421B1">
        <w:rPr>
          <w:rFonts w:eastAsia="Calibri"/>
          <w:sz w:val="14"/>
          <w:szCs w:val="14"/>
        </w:rPr>
        <w:t xml:space="preserve">. </w:t>
      </w:r>
      <w:r w:rsidRPr="00F421B1">
        <w:rPr>
          <w:sz w:val="14"/>
          <w:szCs w:val="14"/>
        </w:rPr>
        <w:t>They have gotten tougher over the years in combating Iran and its proxies, and they are getting tougher at implementing some of the financial sanctions that target Iran's elites. Even Russia and China, which have tried to maintain their ties with Iran, are conscious that they cannot be seen to be utterly unconcerned about proliferation and the defiance of U.N. resolutions. So they've allowed for some actions against the Iranian regime (and according to some reports were critical to the outcome of last week's talks in Geneva).  All this means that Iran has become something of an international pariah, unable to operate with great latitude around the world. The country is in a box and, if well handled, can be kept there until the regime becomes much more transparent and cooperative on the nuclear issue. To do so, we should maintain the current sanctions but should not add broad new ones like an embargo on refined-gasoline imports. Any new measures should target the leadership and factions like the Revolutionary Guards specifically. And we should think more broadly about other ways to pressure the regime. There should be a structure within which those countries that are worried about the threat posed by Iran can meet and strategize. We should work to further align the interests of moderate Arab states with those of Israel, which could be one of the strategic boons of the circumstance. It's clear that Iran fears this potential alliance, which is why Ahmadinejad has worked so hard to present himself as the chief spokesman for the great Arab cause of Palestine. By spouting his nonsense about the Holocaust and professing his support for the Palestinians, he's trying to make it harder for leaders in Saudi Arabia to effectively take Israel's side in opposition to Tehran.  At the same time</w:t>
      </w:r>
      <w:r w:rsidRPr="00F421B1">
        <w:rPr>
          <w:rFonts w:eastAsia="Calibri"/>
          <w:sz w:val="14"/>
          <w:szCs w:val="14"/>
        </w:rPr>
        <w:t xml:space="preserve">, </w:t>
      </w:r>
      <w:r w:rsidRPr="00F421B1">
        <w:rPr>
          <w:u w:val="single"/>
        </w:rPr>
        <w:t xml:space="preserve">we must stop exaggerating the Iranian threat. </w:t>
      </w:r>
      <w:r w:rsidRPr="00F421B1">
        <w:rPr>
          <w:sz w:val="14"/>
          <w:szCs w:val="14"/>
        </w:rPr>
        <w:t xml:space="preserve">By hyping it, we only provide Iran with "free power," in Leslie Gelb's apt phrase. </w:t>
      </w:r>
      <w:r w:rsidRPr="00F421B1">
        <w:rPr>
          <w:u w:val="single"/>
        </w:rPr>
        <w:t>This is an insecure Third World country with a GDP that is one 40th the size of America's, a dysfunctional economy, a divided political class, and a government facing mass unrest at home. It has alienated most of its neighboring states and cuts a sorry figure on the world stage, with an international embarrassment for a president. Its forays in Iraq, Afghanistan, Lebanon, and Gaza have had mixed results, with the locals often growing weary of the Iranian thugs who try to control them. The country does not yet have even one nuclear weapon, and if and when it gets one</w:t>
      </w:r>
      <w:r w:rsidRPr="00F421B1">
        <w:rPr>
          <w:sz w:val="14"/>
          <w:szCs w:val="14"/>
        </w:rPr>
        <w:t>—something that is far from certain—</w:t>
      </w:r>
      <w:r w:rsidRPr="00F421B1">
        <w:rPr>
          <w:u w:val="single"/>
        </w:rPr>
        <w:t>the world will not end. The Middle East has been home to nuclear weapons for decades. If Israel's estimated -arsenal of 200 warheads, including a "second-strike capacity," has not prompted Egypt to develop its own nukes, it's not clear that one Iranian bomb would do so</w:t>
      </w:r>
      <w:r w:rsidRPr="00F421B1">
        <w:rPr>
          <w:rFonts w:eastAsia="Calibri"/>
          <w:sz w:val="14"/>
          <w:szCs w:val="14"/>
        </w:rPr>
        <w:t xml:space="preserve">. </w:t>
      </w:r>
      <w:r w:rsidRPr="00F421B1">
        <w:rPr>
          <w:sz w:val="14"/>
          <w:szCs w:val="14"/>
        </w:rPr>
        <w:t>(Recall that Egypt has fought and lost three wars against Israel, so it should be far more concerned about an Israeli bomb than an Iranian one.)</w:t>
      </w:r>
      <w:r w:rsidRPr="00F421B1">
        <w:rPr>
          <w:rFonts w:eastAsia="Calibri"/>
          <w:sz w:val="14"/>
          <w:szCs w:val="14"/>
        </w:rPr>
        <w:t xml:space="preserve"> </w:t>
      </w:r>
      <w:r w:rsidRPr="00F421B1">
        <w:rPr>
          <w:u w:val="single"/>
        </w:rPr>
        <w:t>More crucially, Israel's massive nuclear force will deter Iran from ever contemplating using or giving away its own (hypothetical) weapon. Deterrence worked with madmen like Mao, and with thugs like Stalin, and it will work with the calculating autocrats of Tehran</w:t>
      </w:r>
      <w:r w:rsidRPr="00F421B1">
        <w:rPr>
          <w:rFonts w:eastAsia="Calibri"/>
          <w:sz w:val="14"/>
          <w:szCs w:val="14"/>
        </w:rPr>
        <w:t xml:space="preserve">. </w:t>
      </w:r>
      <w:r w:rsidRPr="00F421B1">
        <w:rPr>
          <w:sz w:val="14"/>
          <w:szCs w:val="14"/>
        </w:rPr>
        <w:t>The Iranian regime has amply demonstrated over the past four months that it is interested in hanging on to power at all costs, jailing mullahs and ignoring its own clerical elite. These are not the actions of religious rulers about to commit mass suicide. We should not fear to negotiate with these rulers. We talked to the Soviet Union even as we implemented a far more extensive policy of containment toward Moscow. But talks should not involve a final normalization or sanctification of the Islamic Republic of Iran. Unless there is a Gorbachev-like reversal of Iran's basic approach to the world—a Persian glasnost and perestroika—there should be no reciprocal integration into the Western world.</w:t>
      </w:r>
    </w:p>
    <w:p w:rsidR="002B54B1" w:rsidRDefault="002B54B1" w:rsidP="00B46D4F">
      <w:pPr>
        <w:rPr>
          <w:rFonts w:eastAsia="Calibri"/>
          <w:sz w:val="16"/>
        </w:rPr>
      </w:pPr>
    </w:p>
    <w:p w:rsidR="00D10550" w:rsidRDefault="00D10550" w:rsidP="00D10550">
      <w:pPr>
        <w:pStyle w:val="Heading3"/>
        <w:rPr>
          <w:rFonts w:eastAsia="Calibri"/>
        </w:rPr>
      </w:pPr>
      <w:r>
        <w:rPr>
          <w:rFonts w:eastAsia="Calibri"/>
        </w:rPr>
        <w:lastRenderedPageBreak/>
        <w:t xml:space="preserve">AT: Middle East </w:t>
      </w:r>
      <w:proofErr w:type="spellStart"/>
      <w:r>
        <w:rPr>
          <w:rFonts w:eastAsia="Calibri"/>
        </w:rPr>
        <w:t>Prolif</w:t>
      </w:r>
      <w:proofErr w:type="spellEnd"/>
      <w:r>
        <w:rPr>
          <w:rFonts w:eastAsia="Calibri"/>
        </w:rPr>
        <w:t xml:space="preserve"> – Turn</w:t>
      </w:r>
    </w:p>
    <w:p w:rsidR="00D10550" w:rsidRPr="00F16B98" w:rsidRDefault="00D10550" w:rsidP="00D10550">
      <w:pPr>
        <w:pStyle w:val="Heading4"/>
      </w:pPr>
      <w:r w:rsidRPr="00F16B98">
        <w:t xml:space="preserve">Deal causes widespread Middle East </w:t>
      </w:r>
      <w:proofErr w:type="spellStart"/>
      <w:r w:rsidRPr="00F16B98">
        <w:t>prolif</w:t>
      </w:r>
      <w:proofErr w:type="spellEnd"/>
      <w:r w:rsidRPr="00F16B98">
        <w:t xml:space="preserve"> – experts agree</w:t>
      </w:r>
    </w:p>
    <w:p w:rsidR="00D10550" w:rsidRPr="00F16B98" w:rsidRDefault="00D10550" w:rsidP="00D10550">
      <w:proofErr w:type="spellStart"/>
      <w:r w:rsidRPr="00D10550">
        <w:rPr>
          <w:rStyle w:val="Style13ptBold"/>
        </w:rPr>
        <w:t>Plis</w:t>
      </w:r>
      <w:proofErr w:type="spellEnd"/>
      <w:r w:rsidRPr="00D10550">
        <w:rPr>
          <w:rStyle w:val="Style13ptBold"/>
        </w:rPr>
        <w:t xml:space="preserve"> 4/2</w:t>
      </w:r>
      <w:r w:rsidRPr="00F16B98">
        <w:t xml:space="preserve"> (Ivan </w:t>
      </w:r>
      <w:proofErr w:type="spellStart"/>
      <w:r w:rsidRPr="00F16B98">
        <w:t>Plis</w:t>
      </w:r>
      <w:proofErr w:type="spellEnd"/>
      <w:r w:rsidRPr="00F16B98">
        <w:t xml:space="preserve">, Reporter, Daily Caller News Foundation, </w:t>
      </w:r>
      <w:r>
        <w:t>What Would A Middle East Nuclear Arms Race Look Like</w:t>
      </w:r>
      <w:proofErr w:type="gramStart"/>
      <w:r>
        <w:t>?,</w:t>
      </w:r>
      <w:proofErr w:type="gramEnd"/>
      <w:r>
        <w:t xml:space="preserve"> </w:t>
      </w:r>
      <w:r w:rsidRPr="00F16B98">
        <w:t>http://dailycaller.com/2015/04/02/arms-race-middle-east/</w:t>
      </w:r>
      <w:r>
        <w:t>)</w:t>
      </w:r>
    </w:p>
    <w:p w:rsidR="00D10550" w:rsidRDefault="00D10550" w:rsidP="00D10550">
      <w:pPr>
        <w:rPr>
          <w:sz w:val="16"/>
        </w:rPr>
      </w:pPr>
      <w:r w:rsidRPr="00F16B98">
        <w:rPr>
          <w:u w:val="single"/>
        </w:rPr>
        <w:t>As nuclear talks with Iran hang in the balance, Saudi Arabia has hinted that it may start building a nuclear arsenal</w:t>
      </w:r>
      <w:r w:rsidRPr="00D10550">
        <w:rPr>
          <w:sz w:val="16"/>
        </w:rPr>
        <w:t xml:space="preserve"> of its own. Analysts have since pointed out that </w:t>
      </w:r>
      <w:r w:rsidRPr="00F16B98">
        <w:rPr>
          <w:u w:val="single"/>
        </w:rPr>
        <w:t xml:space="preserve">negotiations with Iran have become proxy negotiations with all the Arab nations, who will want similar if not stronger programs </w:t>
      </w:r>
      <w:r w:rsidRPr="00D10550">
        <w:rPr>
          <w:sz w:val="16"/>
        </w:rPr>
        <w:t xml:space="preserve">outlined in any deal. </w:t>
      </w:r>
      <w:r w:rsidRPr="00F16B98">
        <w:rPr>
          <w:u w:val="single"/>
        </w:rPr>
        <w:t>Their ambitions threaten to spark a race in a Middle East that, as one expert puts it, lacks “adult supervision.”</w:t>
      </w:r>
      <w:r>
        <w:rPr>
          <w:u w:val="single"/>
        </w:rPr>
        <w:t xml:space="preserve"> </w:t>
      </w:r>
      <w:r w:rsidRPr="00D10550">
        <w:rPr>
          <w:sz w:val="16"/>
        </w:rPr>
        <w:t>Saudi Ambassador to the U.S. Adel al-</w:t>
      </w:r>
      <w:proofErr w:type="spellStart"/>
      <w:r w:rsidRPr="00D10550">
        <w:rPr>
          <w:sz w:val="16"/>
        </w:rPr>
        <w:t>Jubeir</w:t>
      </w:r>
      <w:proofErr w:type="spellEnd"/>
      <w:r w:rsidRPr="00D10550">
        <w:rPr>
          <w:sz w:val="16"/>
        </w:rPr>
        <w:t xml:space="preserve"> told CNN last week that “</w:t>
      </w:r>
      <w:r w:rsidRPr="00F16B98">
        <w:rPr>
          <w:u w:val="single"/>
        </w:rPr>
        <w:t>Saudi Arabia will take whatever measures are necessary in order to protect its security,” and refused to rule out the option that the kingdom would try to build a nuclear bomb in the future</w:t>
      </w:r>
      <w:r w:rsidRPr="00D10550">
        <w:rPr>
          <w:sz w:val="16"/>
        </w:rPr>
        <w:t xml:space="preserve">. (RELATED: American Officials Will Push Iran Talks Past Midnight Deadline) </w:t>
      </w:r>
      <w:r w:rsidRPr="00F16B98">
        <w:rPr>
          <w:u w:val="single"/>
        </w:rPr>
        <w:t>The statement came after several weeks of suggestions by high-ranking Saudi officials</w:t>
      </w:r>
      <w:r w:rsidRPr="00D10550">
        <w:rPr>
          <w:sz w:val="16"/>
        </w:rPr>
        <w:t xml:space="preserve">, including former head of intelligence Prince </w:t>
      </w:r>
      <w:proofErr w:type="spellStart"/>
      <w:r w:rsidRPr="00D10550">
        <w:rPr>
          <w:sz w:val="16"/>
        </w:rPr>
        <w:t>Turki</w:t>
      </w:r>
      <w:proofErr w:type="spellEnd"/>
      <w:r w:rsidRPr="00D10550">
        <w:rPr>
          <w:sz w:val="16"/>
        </w:rPr>
        <w:t xml:space="preserve"> al-Faisal, </w:t>
      </w:r>
      <w:r w:rsidRPr="00F16B98">
        <w:rPr>
          <w:u w:val="single"/>
        </w:rPr>
        <w:t>that the country was alarmed by the prospect of the United States legitimizing a covert Iranian path to a nuclear weapon</w:t>
      </w:r>
      <w:r w:rsidRPr="00D10550">
        <w:rPr>
          <w:sz w:val="16"/>
        </w:rPr>
        <w:t xml:space="preserve">. But it has gained potency since Saudi Arabia began military strikes last week on targets in Yemen, whose government has fallen to a rebel group that Saudi Arabia and its allies perceive as aligned with Iran. (RELATED: What Does The Arab Alliance Want From Its New War In Yemen?) </w:t>
      </w:r>
      <w:r w:rsidRPr="00F16B98">
        <w:rPr>
          <w:u w:val="single"/>
        </w:rPr>
        <w:t>James Jeffrey, a former U.S. diplomat and a visiting fellow at the Washington Institute for Near East Policy, told The Daily Caller News Foundation that a loss of American credibility is partly to blame</w:t>
      </w:r>
      <w:r w:rsidRPr="00D10550">
        <w:rPr>
          <w:sz w:val="16"/>
        </w:rPr>
        <w:t>. “Maintaining an alliance system is like maintaining a series of close friendships — almost like love affairs,” he said. “With American military commitments, you get the ability to control events.” But with President Barack Obama’s continued withdrawal from direct military involvement in the Middle East, Jeffrey continued, “</w:t>
      </w:r>
      <w:proofErr w:type="gramStart"/>
      <w:r w:rsidRPr="00D10550">
        <w:rPr>
          <w:sz w:val="16"/>
        </w:rPr>
        <w:t>these</w:t>
      </w:r>
      <w:proofErr w:type="gramEnd"/>
      <w:r w:rsidRPr="00D10550">
        <w:rPr>
          <w:sz w:val="16"/>
        </w:rPr>
        <w:t xml:space="preserve"> countries get involved in death spirals.” Without America fighting to maintain stable alliances, “</w:t>
      </w:r>
      <w:r w:rsidRPr="00F16B98">
        <w:rPr>
          <w:u w:val="single"/>
        </w:rPr>
        <w:t>once they start feeling like you don’t have their back, they’ll do stupid things</w:t>
      </w:r>
      <w:r w:rsidRPr="00D10550">
        <w:rPr>
          <w:sz w:val="16"/>
        </w:rPr>
        <w:t xml:space="preserve">.” </w:t>
      </w:r>
      <w:r w:rsidRPr="00F16B98">
        <w:rPr>
          <w:u w:val="single"/>
        </w:rPr>
        <w:t xml:space="preserve">Michael Rubin, a scholar at the American Enterprise Institute, agreed. “It’s a given that </w:t>
      </w:r>
      <w:r w:rsidRPr="00F16B98">
        <w:rPr>
          <w:b/>
          <w:u w:val="single"/>
        </w:rPr>
        <w:t>Obama’s deal is going to unleash a cascade of proliferation</w:t>
      </w:r>
      <w:r w:rsidRPr="00D10550">
        <w:rPr>
          <w:sz w:val="16"/>
        </w:rPr>
        <w:t xml:space="preserve">,” he wrote in an email to </w:t>
      </w:r>
      <w:proofErr w:type="spellStart"/>
      <w:r w:rsidRPr="00D10550">
        <w:rPr>
          <w:sz w:val="16"/>
        </w:rPr>
        <w:t>TheDCNF</w:t>
      </w:r>
      <w:proofErr w:type="spellEnd"/>
      <w:r w:rsidRPr="00D10550">
        <w:rPr>
          <w:sz w:val="16"/>
        </w:rPr>
        <w:t>. “</w:t>
      </w:r>
      <w:r w:rsidRPr="00F16B98">
        <w:rPr>
          <w:u w:val="single"/>
        </w:rPr>
        <w:t>If Iran gets a nuke (or nuclear capability), then Saudi Arabia will buy one. If Saudi has a nuke, Turkey and Egypt will want one</w:t>
      </w:r>
      <w:r w:rsidRPr="00D10550">
        <w:rPr>
          <w:sz w:val="16"/>
        </w:rPr>
        <w:t>.”</w:t>
      </w:r>
    </w:p>
    <w:p w:rsidR="00D10550" w:rsidRDefault="00D10550" w:rsidP="00D10550">
      <w:pPr>
        <w:pStyle w:val="Heading3"/>
      </w:pPr>
      <w:r>
        <w:lastRenderedPageBreak/>
        <w:t xml:space="preserve">AT: Middle East </w:t>
      </w:r>
      <w:proofErr w:type="spellStart"/>
      <w:r>
        <w:t>Prolif</w:t>
      </w:r>
      <w:proofErr w:type="spellEnd"/>
      <w:r>
        <w:t xml:space="preserve"> – </w:t>
      </w:r>
      <w:r w:rsidR="006314DD">
        <w:t>Defense</w:t>
      </w:r>
    </w:p>
    <w:p w:rsidR="006314DD" w:rsidRPr="006314DD" w:rsidRDefault="006314DD" w:rsidP="006314DD">
      <w:pPr>
        <w:pStyle w:val="Heading4"/>
      </w:pPr>
      <w:r w:rsidRPr="006314DD">
        <w:t xml:space="preserve">Lack of capacity and US influence prevent Middle East </w:t>
      </w:r>
      <w:proofErr w:type="spellStart"/>
      <w:r w:rsidRPr="006314DD">
        <w:t>Prolif</w:t>
      </w:r>
      <w:proofErr w:type="spellEnd"/>
    </w:p>
    <w:p w:rsidR="006314DD" w:rsidRPr="00847061" w:rsidRDefault="006314DD" w:rsidP="006314DD">
      <w:pPr>
        <w:rPr>
          <w:sz w:val="16"/>
        </w:rPr>
      </w:pPr>
      <w:proofErr w:type="spellStart"/>
      <w:r w:rsidRPr="006314DD">
        <w:rPr>
          <w:rStyle w:val="Style13ptBold"/>
        </w:rPr>
        <w:t>Bergenas</w:t>
      </w:r>
      <w:proofErr w:type="spellEnd"/>
      <w:r w:rsidRPr="006314DD">
        <w:rPr>
          <w:rStyle w:val="Style13ptBold"/>
        </w:rPr>
        <w:t xml:space="preserve"> ’10</w:t>
      </w:r>
      <w:r w:rsidRPr="00847061">
        <w:rPr>
          <w:sz w:val="16"/>
        </w:rPr>
        <w:t xml:space="preserve"> [Johan, Research Associate at the Henry L. Stimson Center, “The Nuclear Domino Myth”, Foreign Affairs, Aug 31st, http://www.foreignaffairs.com/print/66700?page=show]</w:t>
      </w:r>
    </w:p>
    <w:p w:rsidR="006314DD" w:rsidRPr="00847061" w:rsidRDefault="006314DD" w:rsidP="006314DD">
      <w:r w:rsidRPr="00847061">
        <w:rPr>
          <w:sz w:val="14"/>
          <w:szCs w:val="14"/>
        </w:rPr>
        <w:t xml:space="preserve">But there's one problem </w:t>
      </w:r>
      <w:r w:rsidRPr="00847061">
        <w:rPr>
          <w:u w:val="single"/>
        </w:rPr>
        <w:t>with this "nuclear domino" scenario: the historical record does not support it</w:t>
      </w:r>
      <w:r w:rsidRPr="00847061">
        <w:rPr>
          <w:sz w:val="14"/>
          <w:szCs w:val="14"/>
        </w:rPr>
        <w:t xml:space="preserve">. </w:t>
      </w:r>
      <w:r w:rsidRPr="00847061">
        <w:rPr>
          <w:u w:val="single"/>
        </w:rPr>
        <w:t>Since the dawn of the nuclear age, many have feared rapid</w:t>
      </w:r>
      <w:r w:rsidRPr="00847061">
        <w:rPr>
          <w:sz w:val="14"/>
          <w:szCs w:val="14"/>
        </w:rPr>
        <w:t xml:space="preserve"> and widespread nuclear </w:t>
      </w:r>
      <w:r w:rsidRPr="00847061">
        <w:rPr>
          <w:u w:val="single"/>
        </w:rPr>
        <w:t>proliferation; 65 years later, only nine countries have developed nuclear weapons.</w:t>
      </w:r>
      <w:r w:rsidRPr="00847061">
        <w:rPr>
          <w:sz w:val="14"/>
          <w:szCs w:val="14"/>
        </w:rPr>
        <w:t xml:space="preserve"> Nearly 20 years elapsed between the emergence of the first nuclear state, the United States, in 1945, and the fifth, China, in 1964.  The next 40 years gave birth to only five additional nuclear countries: India, Israel, South Africa, Pakistan, and North Korea. South Africa voluntarily disarmed in the 1990s, as did Belarus, Kazakhstan, and Ukraine following the dissolution of the Soviet Union. </w:t>
      </w:r>
      <w:r w:rsidRPr="00847061">
        <w:rPr>
          <w:u w:val="single"/>
        </w:rPr>
        <w:t>After Israel developed</w:t>
      </w:r>
      <w:r w:rsidRPr="00847061">
        <w:rPr>
          <w:sz w:val="14"/>
          <w:szCs w:val="14"/>
        </w:rPr>
        <w:t xml:space="preserve"> a nuclear weapons </w:t>
      </w:r>
      <w:r w:rsidRPr="00847061">
        <w:rPr>
          <w:u w:val="single"/>
        </w:rPr>
        <w:t>capability</w:t>
      </w:r>
      <w:r w:rsidRPr="00847061">
        <w:rPr>
          <w:sz w:val="14"/>
          <w:szCs w:val="14"/>
        </w:rPr>
        <w:t xml:space="preserve"> in the late 1960s, </w:t>
      </w:r>
      <w:r w:rsidRPr="00847061">
        <w:rPr>
          <w:u w:val="single"/>
        </w:rPr>
        <w:t>no regional</w:t>
      </w:r>
      <w:r w:rsidRPr="00847061">
        <w:rPr>
          <w:sz w:val="14"/>
          <w:szCs w:val="14"/>
        </w:rPr>
        <w:t xml:space="preserve"> nuclear </w:t>
      </w:r>
      <w:r w:rsidRPr="00847061">
        <w:rPr>
          <w:u w:val="single"/>
        </w:rPr>
        <w:t>chain reaction followed, even though the country is surrounded by rivals.</w:t>
      </w:r>
      <w:r w:rsidRPr="00847061">
        <w:rPr>
          <w:sz w:val="14"/>
          <w:szCs w:val="14"/>
        </w:rPr>
        <w:t xml:space="preserve"> Nor was there even a two-country nuclear arms race in the region.  Similarly, it has now been four years </w:t>
      </w:r>
      <w:r w:rsidRPr="00847061">
        <w:rPr>
          <w:u w:val="single"/>
        </w:rPr>
        <w:t>since North Korea became a nuclear weapons state</w:t>
      </w:r>
      <w:r w:rsidRPr="00847061">
        <w:rPr>
          <w:sz w:val="14"/>
          <w:szCs w:val="14"/>
        </w:rPr>
        <w:t xml:space="preserve">, yet </w:t>
      </w:r>
      <w:r w:rsidRPr="00847061">
        <w:rPr>
          <w:u w:val="single"/>
        </w:rPr>
        <w:t>South Korea and Japan have not followed suit, despite</w:t>
      </w:r>
      <w:r w:rsidRPr="00847061">
        <w:rPr>
          <w:sz w:val="14"/>
          <w:szCs w:val="14"/>
        </w:rPr>
        <w:t xml:space="preserve"> the fact that they have a latent nuclear weapons </w:t>
      </w:r>
      <w:r w:rsidRPr="00847061">
        <w:rPr>
          <w:u w:val="single"/>
        </w:rPr>
        <w:t>capability</w:t>
      </w:r>
      <w:r w:rsidRPr="00847061">
        <w:rPr>
          <w:sz w:val="14"/>
          <w:szCs w:val="14"/>
        </w:rPr>
        <w:t xml:space="preserve"> -- access to the fissile material necessary for nuclear weapons. These countries' decisions to not go nuclear are largely thanks to extensive U.S. efforts to dissuade them. Both South Korea and Japan enjoy firm and long-standing security assurances from Washington, including protection under the U.S. strategic nuclear umbrella, obviating the need for their own deterrents. Following North Korea's 2006 nuclear test, U.S. President George W. Bush immediately assured South Korea and Japan that the United States was unequivocally committed to protecting them.  </w:t>
      </w:r>
      <w:r w:rsidRPr="00847061">
        <w:rPr>
          <w:u w:val="single"/>
        </w:rPr>
        <w:t>The fruit of</w:t>
      </w:r>
      <w:r w:rsidRPr="00847061">
        <w:rPr>
          <w:sz w:val="14"/>
          <w:szCs w:val="14"/>
        </w:rPr>
        <w:t xml:space="preserve"> these </w:t>
      </w:r>
      <w:r w:rsidRPr="00847061">
        <w:rPr>
          <w:u w:val="single"/>
        </w:rPr>
        <w:t>efforts to prevent rapid</w:t>
      </w:r>
      <w:r w:rsidRPr="00847061">
        <w:rPr>
          <w:sz w:val="14"/>
          <w:szCs w:val="14"/>
        </w:rPr>
        <w:t xml:space="preserve"> and widespread nuclear </w:t>
      </w:r>
      <w:r w:rsidRPr="00847061">
        <w:rPr>
          <w:u w:val="single"/>
        </w:rPr>
        <w:t>proliferation</w:t>
      </w:r>
      <w:r w:rsidRPr="00847061">
        <w:rPr>
          <w:sz w:val="14"/>
          <w:szCs w:val="14"/>
        </w:rPr>
        <w:t xml:space="preserve">, then, </w:t>
      </w:r>
      <w:r w:rsidRPr="00847061">
        <w:rPr>
          <w:u w:val="single"/>
        </w:rPr>
        <w:t>is the</w:t>
      </w:r>
      <w:r w:rsidRPr="00847061">
        <w:rPr>
          <w:sz w:val="14"/>
          <w:szCs w:val="14"/>
        </w:rPr>
        <w:t xml:space="preserve"> very </w:t>
      </w:r>
      <w:r w:rsidRPr="00847061">
        <w:rPr>
          <w:u w:val="single"/>
        </w:rPr>
        <w:t xml:space="preserve">reason a nuclear domino effect remains a myth. In the Middle East, there are no signs that the nuclear dominos will fall anytime soon. </w:t>
      </w:r>
      <w:r w:rsidRPr="00847061">
        <w:rPr>
          <w:sz w:val="14"/>
          <w:szCs w:val="14"/>
        </w:rPr>
        <w:t xml:space="preserve">Although many governments believe that Iran could be one to three years away from developing a nuclear bomb, </w:t>
      </w:r>
      <w:r w:rsidRPr="00847061">
        <w:rPr>
          <w:u w:val="single"/>
        </w:rPr>
        <w:t>all other Middle Eastern countries</w:t>
      </w:r>
      <w:r w:rsidRPr="00847061">
        <w:rPr>
          <w:sz w:val="14"/>
          <w:szCs w:val="14"/>
        </w:rPr>
        <w:t xml:space="preserve"> (besides Israel) </w:t>
      </w:r>
      <w:r w:rsidRPr="00847061">
        <w:rPr>
          <w:u w:val="single"/>
        </w:rPr>
        <w:t>are at least 10 to 15 years away from reaching such a capability</w:t>
      </w:r>
      <w:r w:rsidRPr="00847061">
        <w:rPr>
          <w:sz w:val="14"/>
          <w:szCs w:val="14"/>
        </w:rPr>
        <w:t xml:space="preserve">.  </w:t>
      </w:r>
      <w:r w:rsidRPr="00847061">
        <w:rPr>
          <w:u w:val="single"/>
        </w:rPr>
        <w:t xml:space="preserve">This </w:t>
      </w:r>
      <w:r w:rsidRPr="00847061">
        <w:rPr>
          <w:sz w:val="14"/>
          <w:szCs w:val="14"/>
        </w:rPr>
        <w:t xml:space="preserve">time frame </w:t>
      </w:r>
      <w:r w:rsidRPr="00847061">
        <w:rPr>
          <w:u w:val="single"/>
        </w:rPr>
        <w:t>gives</w:t>
      </w:r>
      <w:r w:rsidRPr="00847061">
        <w:rPr>
          <w:sz w:val="14"/>
          <w:szCs w:val="14"/>
        </w:rPr>
        <w:t xml:space="preserve"> Washington </w:t>
      </w:r>
      <w:r w:rsidRPr="00847061">
        <w:rPr>
          <w:u w:val="single"/>
        </w:rPr>
        <w:t>ample opportunity to establish or reaffirm security pacts with countries that might be tempted to develop</w:t>
      </w:r>
      <w:r w:rsidRPr="00847061">
        <w:rPr>
          <w:sz w:val="14"/>
          <w:szCs w:val="14"/>
        </w:rPr>
        <w:t xml:space="preserve"> their own nuclear weapons </w:t>
      </w:r>
      <w:r w:rsidRPr="00847061">
        <w:rPr>
          <w:u w:val="single"/>
        </w:rPr>
        <w:t>programs</w:t>
      </w:r>
      <w:r w:rsidRPr="00847061">
        <w:rPr>
          <w:sz w:val="14"/>
          <w:szCs w:val="14"/>
        </w:rPr>
        <w:t xml:space="preserve"> in reaction to a potential Iranian bomb. In fact, </w:t>
      </w:r>
      <w:r w:rsidRPr="00847061">
        <w:rPr>
          <w:u w:val="single"/>
        </w:rPr>
        <w:t>that work has already begun. In</w:t>
      </w:r>
      <w:r w:rsidRPr="00847061">
        <w:rPr>
          <w:sz w:val="14"/>
          <w:szCs w:val="14"/>
        </w:rPr>
        <w:t xml:space="preserve"> July 20</w:t>
      </w:r>
      <w:r w:rsidRPr="00847061">
        <w:rPr>
          <w:u w:val="single"/>
        </w:rPr>
        <w:t>09</w:t>
      </w:r>
      <w:r w:rsidRPr="00847061">
        <w:rPr>
          <w:sz w:val="14"/>
          <w:szCs w:val="14"/>
        </w:rPr>
        <w:t xml:space="preserve">, U.S. Secretary of State Hillary </w:t>
      </w:r>
      <w:r w:rsidRPr="00847061">
        <w:rPr>
          <w:u w:val="single"/>
        </w:rPr>
        <w:t>Clinton spoke of</w:t>
      </w:r>
      <w:r w:rsidRPr="00847061">
        <w:rPr>
          <w:sz w:val="14"/>
          <w:szCs w:val="14"/>
        </w:rPr>
        <w:t xml:space="preserve"> the possibility of the United States extending </w:t>
      </w:r>
      <w:r w:rsidRPr="00847061">
        <w:rPr>
          <w:u w:val="single"/>
        </w:rPr>
        <w:t>a "defense umbrella" over the Gulf</w:t>
      </w:r>
      <w:r w:rsidRPr="00847061">
        <w:rPr>
          <w:sz w:val="14"/>
          <w:szCs w:val="14"/>
        </w:rPr>
        <w:t xml:space="preserve"> region and shoring up those countries' military capabilities if Iran goes nuclear.  More generally, </w:t>
      </w:r>
      <w:r w:rsidRPr="00847061">
        <w:rPr>
          <w:u w:val="single"/>
        </w:rPr>
        <w:t>the U</w:t>
      </w:r>
      <w:r w:rsidRPr="00847061">
        <w:rPr>
          <w:sz w:val="14"/>
          <w:szCs w:val="14"/>
        </w:rPr>
        <w:t xml:space="preserve">nited </w:t>
      </w:r>
      <w:r w:rsidRPr="00847061">
        <w:rPr>
          <w:u w:val="single"/>
        </w:rPr>
        <w:t>S</w:t>
      </w:r>
      <w:r w:rsidRPr="00847061">
        <w:rPr>
          <w:sz w:val="14"/>
          <w:szCs w:val="14"/>
        </w:rPr>
        <w:t xml:space="preserve">tates </w:t>
      </w:r>
      <w:r w:rsidRPr="00847061">
        <w:rPr>
          <w:u w:val="single"/>
        </w:rPr>
        <w:t>is trying to reinforce a culture of nonproliferation in the Middle East.</w:t>
      </w:r>
      <w:r w:rsidRPr="00847061">
        <w:rPr>
          <w:sz w:val="14"/>
          <w:szCs w:val="14"/>
        </w:rPr>
        <w:t xml:space="preserve"> In late 2009, </w:t>
      </w:r>
      <w:r w:rsidRPr="00847061">
        <w:rPr>
          <w:u w:val="single"/>
        </w:rPr>
        <w:t>Washington concluded an agreement with the U</w:t>
      </w:r>
      <w:r w:rsidRPr="00847061">
        <w:rPr>
          <w:sz w:val="14"/>
          <w:szCs w:val="14"/>
        </w:rPr>
        <w:t xml:space="preserve">nited </w:t>
      </w:r>
      <w:r w:rsidRPr="00847061">
        <w:rPr>
          <w:u w:val="single"/>
        </w:rPr>
        <w:t>A</w:t>
      </w:r>
      <w:r w:rsidRPr="00847061">
        <w:rPr>
          <w:sz w:val="14"/>
          <w:szCs w:val="14"/>
        </w:rPr>
        <w:t xml:space="preserve">rab </w:t>
      </w:r>
      <w:r w:rsidRPr="00847061">
        <w:rPr>
          <w:u w:val="single"/>
        </w:rPr>
        <w:t>E</w:t>
      </w:r>
      <w:r w:rsidRPr="00847061">
        <w:rPr>
          <w:sz w:val="14"/>
          <w:szCs w:val="14"/>
        </w:rPr>
        <w:t xml:space="preserve">mirates </w:t>
      </w:r>
      <w:r w:rsidRPr="00847061">
        <w:rPr>
          <w:u w:val="single"/>
        </w:rPr>
        <w:t>to forego</w:t>
      </w:r>
      <w:r w:rsidRPr="00847061">
        <w:rPr>
          <w:sz w:val="14"/>
          <w:szCs w:val="14"/>
        </w:rPr>
        <w:t xml:space="preserve"> the </w:t>
      </w:r>
      <w:r w:rsidRPr="00847061">
        <w:rPr>
          <w:u w:val="single"/>
        </w:rPr>
        <w:t>enrichment</w:t>
      </w:r>
      <w:r w:rsidRPr="00847061">
        <w:rPr>
          <w:sz w:val="14"/>
          <w:szCs w:val="14"/>
        </w:rPr>
        <w:t xml:space="preserve"> and reprocessing of nuclear fuel -- crucial steps in the development of nuclear weapons. (In return, the United Arab Emirates will receive help developing a civilian nuclear-energy program.) </w:t>
      </w:r>
      <w:r w:rsidRPr="00847061">
        <w:rPr>
          <w:u w:val="single"/>
        </w:rPr>
        <w:t xml:space="preserve">Similar overtures are </w:t>
      </w:r>
      <w:r w:rsidRPr="00847061">
        <w:rPr>
          <w:sz w:val="14"/>
          <w:szCs w:val="14"/>
        </w:rPr>
        <w:t xml:space="preserve">being </w:t>
      </w:r>
      <w:r w:rsidRPr="00847061">
        <w:rPr>
          <w:u w:val="single"/>
        </w:rPr>
        <w:t xml:space="preserve">made to </w:t>
      </w:r>
      <w:r w:rsidRPr="00847061">
        <w:rPr>
          <w:sz w:val="14"/>
          <w:szCs w:val="14"/>
        </w:rPr>
        <w:t xml:space="preserve">both </w:t>
      </w:r>
      <w:r w:rsidRPr="00847061">
        <w:rPr>
          <w:u w:val="single"/>
        </w:rPr>
        <w:t>Saudi Arabia and Jordan</w:t>
      </w:r>
      <w:r w:rsidRPr="00847061">
        <w:rPr>
          <w:sz w:val="14"/>
          <w:szCs w:val="14"/>
        </w:rPr>
        <w:t xml:space="preserve">, states that are pursuing civilian nuclear-power programs to diversify their energy supplies.  Another achievement came </w:t>
      </w:r>
      <w:r w:rsidRPr="00847061">
        <w:rPr>
          <w:u w:val="single"/>
        </w:rPr>
        <w:t>during the 2010</w:t>
      </w:r>
      <w:r w:rsidRPr="00847061">
        <w:rPr>
          <w:sz w:val="14"/>
          <w:szCs w:val="14"/>
        </w:rPr>
        <w:t xml:space="preserve"> Nuclear </w:t>
      </w:r>
      <w:r w:rsidRPr="00847061">
        <w:rPr>
          <w:u w:val="single"/>
        </w:rPr>
        <w:t>N</w:t>
      </w:r>
      <w:r w:rsidRPr="00847061">
        <w:rPr>
          <w:sz w:val="14"/>
          <w:szCs w:val="14"/>
        </w:rPr>
        <w:t>on</w:t>
      </w:r>
      <w:r w:rsidRPr="00847061">
        <w:rPr>
          <w:u w:val="single"/>
        </w:rPr>
        <w:t>p</w:t>
      </w:r>
      <w:r w:rsidRPr="00847061">
        <w:rPr>
          <w:sz w:val="14"/>
          <w:szCs w:val="14"/>
        </w:rPr>
        <w:t xml:space="preserve">roliferation </w:t>
      </w:r>
      <w:r w:rsidRPr="00847061">
        <w:rPr>
          <w:u w:val="single"/>
        </w:rPr>
        <w:t>T</w:t>
      </w:r>
      <w:r w:rsidRPr="00847061">
        <w:rPr>
          <w:sz w:val="14"/>
          <w:szCs w:val="14"/>
        </w:rPr>
        <w:t xml:space="preserve">reaty </w:t>
      </w:r>
      <w:r w:rsidRPr="00847061">
        <w:rPr>
          <w:u w:val="single"/>
        </w:rPr>
        <w:t>Rev</w:t>
      </w:r>
      <w:r w:rsidRPr="00847061">
        <w:rPr>
          <w:sz w:val="14"/>
          <w:szCs w:val="14"/>
        </w:rPr>
        <w:t xml:space="preserve">iew </w:t>
      </w:r>
      <w:r w:rsidRPr="00847061">
        <w:rPr>
          <w:u w:val="single"/>
        </w:rPr>
        <w:t>Con</w:t>
      </w:r>
      <w:r w:rsidRPr="00847061">
        <w:rPr>
          <w:sz w:val="14"/>
          <w:szCs w:val="14"/>
        </w:rPr>
        <w:t xml:space="preserve">ference, when </w:t>
      </w:r>
      <w:r w:rsidRPr="00847061">
        <w:rPr>
          <w:u w:val="single"/>
        </w:rPr>
        <w:t>the U</w:t>
      </w:r>
      <w:r w:rsidRPr="00847061">
        <w:rPr>
          <w:sz w:val="14"/>
          <w:szCs w:val="14"/>
        </w:rPr>
        <w:t xml:space="preserve">nited </w:t>
      </w:r>
      <w:r w:rsidRPr="00847061">
        <w:rPr>
          <w:u w:val="single"/>
        </w:rPr>
        <w:t>S</w:t>
      </w:r>
      <w:r w:rsidRPr="00847061">
        <w:rPr>
          <w:sz w:val="14"/>
          <w:szCs w:val="14"/>
        </w:rPr>
        <w:t xml:space="preserve">tates </w:t>
      </w:r>
      <w:r w:rsidRPr="00847061">
        <w:rPr>
          <w:u w:val="single"/>
        </w:rPr>
        <w:t>endorsed t</w:t>
      </w:r>
      <w:r w:rsidRPr="00847061">
        <w:rPr>
          <w:sz w:val="14"/>
          <w:szCs w:val="14"/>
        </w:rPr>
        <w:t xml:space="preserve">he convening of </w:t>
      </w:r>
      <w:r w:rsidRPr="00847061">
        <w:rPr>
          <w:u w:val="single"/>
        </w:rPr>
        <w:t>a regional meeting on establishing a nuclear-weapon-free zone in the Middle East</w:t>
      </w:r>
      <w:r w:rsidRPr="00847061">
        <w:rPr>
          <w:sz w:val="14"/>
          <w:szCs w:val="14"/>
        </w:rPr>
        <w:t xml:space="preserve">. The summit is due to be held in 2012 and, although Israel's nuclear weapons complicate matters, could serve as another step toward cementing a nonproliferation culture in the region. </w:t>
      </w:r>
    </w:p>
    <w:p w:rsidR="006314DD" w:rsidRPr="00847061" w:rsidRDefault="006314DD" w:rsidP="006314DD">
      <w:pPr>
        <w:rPr>
          <w:sz w:val="16"/>
        </w:rPr>
      </w:pPr>
    </w:p>
    <w:p w:rsidR="00D10550" w:rsidRDefault="00D10550" w:rsidP="00D10550"/>
    <w:p w:rsidR="00EE75FA" w:rsidRDefault="00EE75FA" w:rsidP="00EE75FA">
      <w:pPr>
        <w:pStyle w:val="Heading3"/>
      </w:pPr>
      <w:r>
        <w:lastRenderedPageBreak/>
        <w:t>AT: ISIS Scenario</w:t>
      </w:r>
    </w:p>
    <w:p w:rsidR="00031729" w:rsidRDefault="00031729" w:rsidP="00031729">
      <w:pPr>
        <w:pStyle w:val="Heading4"/>
      </w:pPr>
      <w:r>
        <w:t>ISIS isn’t a threat</w:t>
      </w:r>
    </w:p>
    <w:p w:rsidR="00031729" w:rsidRDefault="00031729" w:rsidP="00EE75FA">
      <w:r>
        <w:rPr>
          <w:rStyle w:val="Style13ptBold"/>
        </w:rPr>
        <w:t xml:space="preserve">Abu </w:t>
      </w:r>
      <w:proofErr w:type="spellStart"/>
      <w:r>
        <w:rPr>
          <w:rStyle w:val="Style13ptBold"/>
        </w:rPr>
        <w:t>Rumman</w:t>
      </w:r>
      <w:proofErr w:type="spellEnd"/>
      <w:r w:rsidRPr="00031729">
        <w:rPr>
          <w:rStyle w:val="Style13ptBold"/>
        </w:rPr>
        <w:t xml:space="preserve"> 6-18</w:t>
      </w:r>
      <w:r>
        <w:t>-15 [Muhammed, Researcher, Center for Strategic Studies, University of Jordan,</w:t>
      </w:r>
      <w:r w:rsidRPr="00031729">
        <w:t xml:space="preserve"> </w:t>
      </w:r>
      <w:r>
        <w:t xml:space="preserve">Why the threat of ISIL is exaggerated, </w:t>
      </w:r>
      <w:hyperlink r:id="rId51" w:history="1">
        <w:r w:rsidRPr="00E1770A">
          <w:rPr>
            <w:rStyle w:val="Hyperlink"/>
          </w:rPr>
          <w:t>http://www.aljazeera.com/news/2015/06/threat-isil-exaggerated-150614063354471.html</w:t>
        </w:r>
      </w:hyperlink>
      <w:r>
        <w:t>]</w:t>
      </w:r>
    </w:p>
    <w:p w:rsidR="00EE75FA" w:rsidRPr="00031729" w:rsidRDefault="00031729" w:rsidP="00EE75FA">
      <w:pPr>
        <w:rPr>
          <w:rStyle w:val="StyleUnderline"/>
        </w:rPr>
      </w:pPr>
      <w:r w:rsidRPr="00031729">
        <w:rPr>
          <w:sz w:val="16"/>
        </w:rPr>
        <w:t xml:space="preserve">That said, however, </w:t>
      </w:r>
      <w:r w:rsidRPr="00031729">
        <w:rPr>
          <w:rStyle w:val="StyleUnderline"/>
        </w:rPr>
        <w:t>ISIL has several important weak points that will undermine its existence in the long run and would usher in its sudden collapse in the same fashion it came onto the scene.</w:t>
      </w:r>
      <w:r>
        <w:rPr>
          <w:rStyle w:val="StyleUnderline"/>
        </w:rPr>
        <w:t xml:space="preserve"> </w:t>
      </w:r>
      <w:r w:rsidRPr="00031729">
        <w:rPr>
          <w:rStyle w:val="StyleUnderline"/>
        </w:rPr>
        <w:t>The factors that will eradicate ISIL lie in its own ideology which is based on an idealistic and puritan approach to exercise political power</w:t>
      </w:r>
      <w:r w:rsidRPr="00031729">
        <w:rPr>
          <w:sz w:val="16"/>
        </w:rPr>
        <w:t xml:space="preserve">. At the end, there are several factors that are crucial to understanding the mechanism that helped ISIL rise and expand and how it will retreat and fall. </w:t>
      </w:r>
      <w:r w:rsidRPr="00031729">
        <w:rPr>
          <w:rStyle w:val="StyleUnderline"/>
        </w:rPr>
        <w:t>While ISIL has developed its own military capabilities, its existence, however, hinges on and is subject to the changing political and regional conditions. This dependency makes its existence temporary and not a permanent one.</w:t>
      </w:r>
    </w:p>
    <w:p w:rsidR="00EE75FA" w:rsidRDefault="00EE75FA" w:rsidP="00EE75FA">
      <w:pPr>
        <w:pStyle w:val="Heading3"/>
      </w:pPr>
      <w:r>
        <w:lastRenderedPageBreak/>
        <w:t>AT: Asia Pivot</w:t>
      </w:r>
    </w:p>
    <w:p w:rsidR="006314DD" w:rsidRDefault="006314DD" w:rsidP="006314DD">
      <w:pPr>
        <w:pStyle w:val="Heading4"/>
      </w:pPr>
      <w:r>
        <w:t>Pivot fails---too diluted and doesn’t solve US leadership</w:t>
      </w:r>
    </w:p>
    <w:p w:rsidR="006314DD" w:rsidRPr="006314DD" w:rsidRDefault="006314DD" w:rsidP="006314DD">
      <w:r w:rsidRPr="009A71F3">
        <w:rPr>
          <w:rStyle w:val="Heading4Char"/>
        </w:rPr>
        <w:t xml:space="preserve">Lyon </w:t>
      </w:r>
      <w:r>
        <w:rPr>
          <w:rStyle w:val="Heading4Char"/>
        </w:rPr>
        <w:t>1/16</w:t>
      </w:r>
      <w:r w:rsidRPr="00342DE1">
        <w:t xml:space="preserve"> </w:t>
      </w:r>
      <w:r>
        <w:t xml:space="preserve">(Rod, fellow at Australian Strategic Policy Institute and executive editor of The Strategist, “The Real Problem </w:t>
      </w:r>
      <w:proofErr w:type="gramStart"/>
      <w:r>
        <w:t>With</w:t>
      </w:r>
      <w:proofErr w:type="gramEnd"/>
      <w:r>
        <w:t xml:space="preserve"> America's Rebalance to Asia: A Crisis of Expectations,” </w:t>
      </w:r>
      <w:hyperlink r:id="rId52" w:history="1">
        <w:r w:rsidRPr="00E1770A">
          <w:rPr>
            <w:rStyle w:val="Hyperlink"/>
          </w:rPr>
          <w:t>http://nationalinterest.org/blog/the-buzz/the-real-problem-americas-rebalance-asia-crisis-expectations-12050</w:t>
        </w:r>
      </w:hyperlink>
      <w:r w:rsidRPr="006314DD">
        <w:t>)</w:t>
      </w:r>
      <w:r>
        <w:t xml:space="preserve"> </w:t>
      </w:r>
    </w:p>
    <w:p w:rsidR="006314DD" w:rsidRPr="00342DE1" w:rsidRDefault="006314DD" w:rsidP="006314DD">
      <w:pPr>
        <w:rPr>
          <w:u w:val="single"/>
        </w:rPr>
      </w:pPr>
      <w:r w:rsidRPr="006314DD">
        <w:rPr>
          <w:sz w:val="16"/>
        </w:rPr>
        <w:t xml:space="preserve">In Work’s view, </w:t>
      </w:r>
      <w:r w:rsidRPr="006314DD">
        <w:rPr>
          <w:rStyle w:val="StyleUnderline"/>
        </w:rPr>
        <w:t xml:space="preserve">the rebalance is occurring but </w:t>
      </w:r>
      <w:r w:rsidRPr="006314DD">
        <w:rPr>
          <w:rStyle w:val="Emphasis"/>
        </w:rPr>
        <w:t>its effects are somewhat diluted</w:t>
      </w:r>
      <w:r w:rsidRPr="006314DD">
        <w:rPr>
          <w:sz w:val="16"/>
        </w:rPr>
        <w:t xml:space="preserve"> </w:t>
      </w:r>
      <w:r w:rsidRPr="006314DD">
        <w:rPr>
          <w:rStyle w:val="StyleUnderline"/>
        </w:rPr>
        <w:t>by an even larger global shift within the US defense force</w:t>
      </w:r>
      <w:r w:rsidRPr="006314DD">
        <w:rPr>
          <w:sz w:val="16"/>
        </w:rPr>
        <w:t xml:space="preserve">—after Afghanistan and Iraq, </w:t>
      </w:r>
      <w:r w:rsidRPr="006314DD">
        <w:rPr>
          <w:rStyle w:val="StyleUnderline"/>
        </w:rPr>
        <w:t>a smaller emphasis on forward-deployed forces and a larger one on reconstitution of</w:t>
      </w:r>
      <w:r w:rsidRPr="006314DD">
        <w:rPr>
          <w:sz w:val="16"/>
        </w:rPr>
        <w:t xml:space="preserve"> US </w:t>
      </w:r>
      <w:r w:rsidRPr="006314DD">
        <w:rPr>
          <w:rStyle w:val="StyleUnderline"/>
        </w:rPr>
        <w:t>surge-force capabilities</w:t>
      </w:r>
      <w:r w:rsidRPr="006314DD">
        <w:rPr>
          <w:sz w:val="16"/>
        </w:rPr>
        <w:t>.</w:t>
      </w:r>
      <w:r w:rsidRPr="006314DD">
        <w:rPr>
          <w:sz w:val="12"/>
        </w:rPr>
        <w:t>¶</w:t>
      </w:r>
      <w:r w:rsidRPr="006314DD">
        <w:rPr>
          <w:sz w:val="16"/>
        </w:rPr>
        <w:t xml:space="preserve"> The second source is the majority staff report prepared for the US Senate Foreign Relations Committee back in April 2014. That report looked in greater detail at </w:t>
      </w:r>
      <w:r w:rsidRPr="006314DD">
        <w:rPr>
          <w:rStyle w:val="StyleUnderline"/>
        </w:rPr>
        <w:t>the non-military side of the rebalance</w:t>
      </w:r>
      <w:r w:rsidRPr="006314DD">
        <w:rPr>
          <w:sz w:val="16"/>
        </w:rPr>
        <w:t xml:space="preserve">—including diplomacy and aid—and in general found a set of policy instruments that </w:t>
      </w:r>
      <w:r w:rsidRPr="006314DD">
        <w:rPr>
          <w:rStyle w:val="StyleUnderline"/>
        </w:rPr>
        <w:t xml:space="preserve">were </w:t>
      </w:r>
      <w:r w:rsidRPr="006314DD">
        <w:rPr>
          <w:rStyle w:val="Emphasis"/>
        </w:rPr>
        <w:t>even less well-resourced</w:t>
      </w:r>
      <w:r w:rsidRPr="006314DD">
        <w:rPr>
          <w:rStyle w:val="StyleUnderline"/>
        </w:rPr>
        <w:t xml:space="preserve"> than the military effort</w:t>
      </w:r>
      <w:r w:rsidRPr="006314DD">
        <w:rPr>
          <w:sz w:val="16"/>
        </w:rPr>
        <w:t>. The East Asia and Pacific Bureau in the State Department, for example, had 12% less funding in 2014 than it had back in 2011.</w:t>
      </w:r>
      <w:r w:rsidRPr="006314DD">
        <w:rPr>
          <w:sz w:val="12"/>
        </w:rPr>
        <w:t>¶</w:t>
      </w:r>
      <w:r w:rsidRPr="006314DD">
        <w:rPr>
          <w:sz w:val="16"/>
        </w:rPr>
        <w:t xml:space="preserve"> </w:t>
      </w:r>
      <w:proofErr w:type="gramStart"/>
      <w:r w:rsidRPr="006314DD">
        <w:rPr>
          <w:sz w:val="16"/>
        </w:rPr>
        <w:t>So</w:t>
      </w:r>
      <w:proofErr w:type="gramEnd"/>
      <w:r w:rsidRPr="006314DD">
        <w:rPr>
          <w:sz w:val="16"/>
        </w:rPr>
        <w:t xml:space="preserve"> yes, </w:t>
      </w:r>
      <w:r w:rsidRPr="006314DD">
        <w:rPr>
          <w:rStyle w:val="StyleUnderline"/>
        </w:rPr>
        <w:t>the rebalance exists</w:t>
      </w:r>
      <w:r w:rsidRPr="006314DD">
        <w:rPr>
          <w:sz w:val="16"/>
        </w:rPr>
        <w:t xml:space="preserve">. </w:t>
      </w:r>
      <w:r w:rsidRPr="006314DD">
        <w:rPr>
          <w:rStyle w:val="StyleUnderline"/>
        </w:rPr>
        <w:t xml:space="preserve">But it </w:t>
      </w:r>
      <w:r w:rsidRPr="006314DD">
        <w:rPr>
          <w:rStyle w:val="Emphasis"/>
        </w:rPr>
        <w:t>struggles for oxygen</w:t>
      </w:r>
      <w:r w:rsidRPr="006314DD">
        <w:rPr>
          <w:sz w:val="16"/>
        </w:rPr>
        <w:t xml:space="preserve">, in part </w:t>
      </w:r>
      <w:r w:rsidRPr="006314DD">
        <w:rPr>
          <w:rStyle w:val="StyleUnderline"/>
        </w:rPr>
        <w:t xml:space="preserve">because of the </w:t>
      </w:r>
      <w:r w:rsidRPr="006314DD">
        <w:rPr>
          <w:rStyle w:val="Emphasis"/>
        </w:rPr>
        <w:t>broader strategic baggage</w:t>
      </w:r>
      <w:r w:rsidRPr="006314DD">
        <w:rPr>
          <w:rStyle w:val="StyleUnderline"/>
        </w:rPr>
        <w:t xml:space="preserve"> carried by the president.</w:t>
      </w:r>
      <w:r w:rsidRPr="006314DD">
        <w:rPr>
          <w:sz w:val="16"/>
        </w:rPr>
        <w:t xml:space="preserve"> Moreover, </w:t>
      </w:r>
      <w:r w:rsidRPr="006314DD">
        <w:rPr>
          <w:rStyle w:val="StyleUnderline"/>
        </w:rPr>
        <w:t>substantial parts of the rebalance will take time to unfold</w:t>
      </w:r>
      <w:r w:rsidRPr="006314DD">
        <w:rPr>
          <w:sz w:val="16"/>
        </w:rPr>
        <w:t>—</w:t>
      </w:r>
      <w:r w:rsidRPr="006314DD">
        <w:rPr>
          <w:rStyle w:val="StyleUnderline"/>
        </w:rPr>
        <w:t>it’s not designed to address allies’ and partners’ demands for instant gratification and constant assurance.</w:t>
      </w:r>
      <w:r w:rsidRPr="006314DD">
        <w:rPr>
          <w:sz w:val="16"/>
        </w:rPr>
        <w:t xml:space="preserve"> And, even when it’s run its course, </w:t>
      </w:r>
      <w:r w:rsidRPr="006314DD">
        <w:rPr>
          <w:rStyle w:val="StyleUnderline"/>
        </w:rPr>
        <w:t xml:space="preserve">the rebalance </w:t>
      </w:r>
      <w:r w:rsidRPr="006314DD">
        <w:rPr>
          <w:rStyle w:val="Emphasis"/>
        </w:rPr>
        <w:t xml:space="preserve">isn’t going to restore the regional status quo </w:t>
      </w:r>
      <w:r w:rsidRPr="006314DD">
        <w:rPr>
          <w:rStyle w:val="StyleUnderline"/>
        </w:rPr>
        <w:t>ante China’s rise</w:t>
      </w:r>
      <w:r w:rsidRPr="006314DD">
        <w:rPr>
          <w:sz w:val="16"/>
        </w:rPr>
        <w:t>.</w:t>
      </w:r>
      <w:r w:rsidRPr="006314DD">
        <w:rPr>
          <w:sz w:val="12"/>
        </w:rPr>
        <w:t>¶</w:t>
      </w:r>
      <w:r w:rsidRPr="006314DD">
        <w:rPr>
          <w:sz w:val="16"/>
        </w:rPr>
        <w:t xml:space="preserve"> </w:t>
      </w:r>
      <w:r w:rsidRPr="006314DD">
        <w:rPr>
          <w:sz w:val="12"/>
        </w:rPr>
        <w:t>¶</w:t>
      </w:r>
      <w:r w:rsidRPr="006314DD">
        <w:rPr>
          <w:sz w:val="16"/>
        </w:rPr>
        <w:t xml:space="preserve"> </w:t>
      </w:r>
      <w:proofErr w:type="gramStart"/>
      <w:r w:rsidRPr="006314DD">
        <w:rPr>
          <w:sz w:val="16"/>
        </w:rPr>
        <w:t>It’s</w:t>
      </w:r>
      <w:proofErr w:type="gramEnd"/>
      <w:r w:rsidRPr="006314DD">
        <w:rPr>
          <w:sz w:val="16"/>
        </w:rPr>
        <w:t xml:space="preserve"> that last point that highlights the extent to which </w:t>
      </w:r>
      <w:r w:rsidRPr="006314DD">
        <w:rPr>
          <w:rStyle w:val="StyleUnderline"/>
        </w:rPr>
        <w:t>the rebalance faces</w:t>
      </w:r>
      <w:r w:rsidRPr="006314DD">
        <w:rPr>
          <w:sz w:val="16"/>
        </w:rPr>
        <w:t xml:space="preserve"> what we might call </w:t>
      </w:r>
      <w:r w:rsidRPr="006314DD">
        <w:rPr>
          <w:rStyle w:val="StyleUnderline"/>
        </w:rPr>
        <w:t>a crisis of expectations</w:t>
      </w:r>
      <w:r w:rsidRPr="006314DD">
        <w:rPr>
          <w:sz w:val="16"/>
        </w:rPr>
        <w:t xml:space="preserve">. Since different people believe it was meant to do different things, they judge it by different standards. Some of those metrics strike me as unrealistic. For example, it’s perfectly true that even after the rebalance is completed, </w:t>
      </w:r>
      <w:r w:rsidRPr="006314DD">
        <w:rPr>
          <w:rStyle w:val="StyleUnderline"/>
        </w:rPr>
        <w:t xml:space="preserve">the US’ position in the region </w:t>
      </w:r>
      <w:r w:rsidRPr="006314DD">
        <w:rPr>
          <w:rStyle w:val="Emphasis"/>
        </w:rPr>
        <w:t>won’t be restored</w:t>
      </w:r>
      <w:r w:rsidRPr="006314DD">
        <w:rPr>
          <w:rStyle w:val="StyleUnderline"/>
        </w:rPr>
        <w:t xml:space="preserve"> to what it was in the glory days of the 1990s</w:t>
      </w:r>
      <w:r w:rsidRPr="006314DD">
        <w:rPr>
          <w:sz w:val="16"/>
        </w:rPr>
        <w:t>. But the rebalance was never intended to do that. It wasn’t meant to reverse the rise of the Asian great powers, nor to roll back the tides of history.</w:t>
      </w:r>
      <w:r w:rsidRPr="006314DD">
        <w:rPr>
          <w:sz w:val="12"/>
        </w:rPr>
        <w:t>¶</w:t>
      </w:r>
      <w:r w:rsidRPr="006314DD">
        <w:rPr>
          <w:sz w:val="16"/>
        </w:rPr>
        <w:t xml:space="preserve"> </w:t>
      </w:r>
      <w:proofErr w:type="gramStart"/>
      <w:r w:rsidRPr="006314DD">
        <w:rPr>
          <w:sz w:val="16"/>
        </w:rPr>
        <w:t>Similarly</w:t>
      </w:r>
      <w:proofErr w:type="gramEnd"/>
      <w:r w:rsidRPr="006314DD">
        <w:rPr>
          <w:sz w:val="16"/>
        </w:rPr>
        <w:t>, the rebalance was never intended to suggest that the US was happy to ignore what went on in Europe and the Middle East. Washington might have thought it was overweight in those areas, but it certainly didn’t think they were irrelevant. So have events in Ukraine, Syria and Iraq distracted the US from Asia? Of course. But the US is a global player, not just a regional one.</w:t>
      </w:r>
      <w:r w:rsidRPr="006314DD">
        <w:rPr>
          <w:sz w:val="12"/>
        </w:rPr>
        <w:t>¶</w:t>
      </w:r>
      <w:r w:rsidRPr="006314DD">
        <w:rPr>
          <w:sz w:val="16"/>
        </w:rPr>
        <w:t xml:space="preserve"> </w:t>
      </w:r>
      <w:proofErr w:type="gramStart"/>
      <w:r w:rsidRPr="006314DD">
        <w:rPr>
          <w:rStyle w:val="StyleUnderline"/>
        </w:rPr>
        <w:t>The</w:t>
      </w:r>
      <w:proofErr w:type="gramEnd"/>
      <w:r w:rsidRPr="006314DD">
        <w:rPr>
          <w:rStyle w:val="StyleUnderline"/>
        </w:rPr>
        <w:t xml:space="preserve"> rebalance</w:t>
      </w:r>
      <w:r w:rsidRPr="006314DD">
        <w:rPr>
          <w:sz w:val="16"/>
        </w:rPr>
        <w:t xml:space="preserve">, even if successful, </w:t>
      </w:r>
      <w:r w:rsidRPr="006314DD">
        <w:rPr>
          <w:rStyle w:val="StyleUnderline"/>
        </w:rPr>
        <w:t xml:space="preserve">is merely </w:t>
      </w:r>
      <w:r w:rsidRPr="006314DD">
        <w:rPr>
          <w:rStyle w:val="Emphasis"/>
        </w:rPr>
        <w:t>one variable in a shifting strategic landscape</w:t>
      </w:r>
      <w:r w:rsidRPr="006314DD">
        <w:rPr>
          <w:sz w:val="16"/>
        </w:rPr>
        <w:t xml:space="preserve">. By itself, </w:t>
      </w:r>
      <w:r w:rsidRPr="006314DD">
        <w:rPr>
          <w:rStyle w:val="StyleUnderline"/>
        </w:rPr>
        <w:t>it won’t return the US to the position of the ‘indispensable player’ in Asia</w:t>
      </w:r>
      <w:r w:rsidRPr="006314DD">
        <w:rPr>
          <w:sz w:val="16"/>
        </w:rPr>
        <w:t>. Still, its principal value lies in the fact that the policy strengthens Washington’s ties to Asia. And that’s why Australia should want the rebalance to succeed: because its various components—including a comprehensive TPP agreement, a military reorientation into the region, and US membership</w:t>
      </w:r>
      <w:r w:rsidRPr="008C7A0D">
        <w:rPr>
          <w:sz w:val="16"/>
        </w:rPr>
        <w:t xml:space="preserve"> of key regional institutions—will mean a US more closely engaged with both our and the region’s strategic future.</w:t>
      </w:r>
      <w:r>
        <w:rPr>
          <w:sz w:val="16"/>
        </w:rPr>
        <w:t xml:space="preserve"> </w:t>
      </w:r>
    </w:p>
    <w:p w:rsidR="006314DD" w:rsidRPr="006314DD" w:rsidRDefault="006314DD" w:rsidP="006314DD"/>
    <w:p w:rsidR="002B54B1" w:rsidRDefault="002B54B1" w:rsidP="002B54B1">
      <w:pPr>
        <w:pStyle w:val="Heading3"/>
        <w:rPr>
          <w:rFonts w:eastAsia="Calibri"/>
        </w:rPr>
      </w:pPr>
      <w:r>
        <w:rPr>
          <w:rFonts w:eastAsia="Calibri"/>
        </w:rPr>
        <w:lastRenderedPageBreak/>
        <w:t>AT: Iran Relations</w:t>
      </w:r>
    </w:p>
    <w:p w:rsidR="002B54B1" w:rsidRPr="002B54B1" w:rsidRDefault="002B54B1" w:rsidP="002B54B1">
      <w:pPr>
        <w:pStyle w:val="Heading4"/>
      </w:pPr>
      <w:r w:rsidRPr="002B54B1">
        <w:t>Deal won’t affect US-Iran relations enough</w:t>
      </w:r>
      <w:r w:rsidR="00884BB1">
        <w:t xml:space="preserve"> to matter</w:t>
      </w:r>
    </w:p>
    <w:p w:rsidR="002B54B1" w:rsidRDefault="002B54B1" w:rsidP="002B54B1">
      <w:pPr>
        <w:rPr>
          <w:rFonts w:asciiTheme="minorHAnsi" w:hAnsiTheme="minorHAnsi"/>
          <w:sz w:val="16"/>
          <w:szCs w:val="24"/>
        </w:rPr>
      </w:pPr>
      <w:r w:rsidRPr="00C06E94">
        <w:rPr>
          <w:rStyle w:val="Style13ptBold"/>
        </w:rPr>
        <w:t>Kaye 7-7</w:t>
      </w:r>
      <w:r>
        <w:rPr>
          <w:rFonts w:asciiTheme="minorHAnsi" w:hAnsiTheme="minorHAnsi"/>
          <w:sz w:val="16"/>
          <w:szCs w:val="24"/>
        </w:rPr>
        <w:t xml:space="preserve">-15 [Dalia, a senior political scientist and director of the RAND Corporation’s Center for Middle East Public Policy, The Middle East After Vienna, </w:t>
      </w:r>
      <w:hyperlink r:id="rId53" w:history="1">
        <w:r w:rsidRPr="00065907">
          <w:rPr>
            <w:rStyle w:val="Hyperlink"/>
            <w:rFonts w:asciiTheme="minorHAnsi" w:hAnsiTheme="minorHAnsi"/>
            <w:sz w:val="16"/>
            <w:szCs w:val="24"/>
          </w:rPr>
          <w:t>https://www.foreignaffairs.com/articles/iran/2015-07-07/middle-east-after-vienna</w:t>
        </w:r>
      </w:hyperlink>
      <w:r>
        <w:rPr>
          <w:rFonts w:asciiTheme="minorHAnsi" w:hAnsiTheme="minorHAnsi"/>
          <w:sz w:val="16"/>
          <w:szCs w:val="24"/>
        </w:rPr>
        <w:t>]</w:t>
      </w:r>
    </w:p>
    <w:p w:rsidR="002B54B1" w:rsidRDefault="002B54B1" w:rsidP="002B54B1">
      <w:pPr>
        <w:rPr>
          <w:rStyle w:val="StyleUnderline"/>
        </w:rPr>
      </w:pPr>
      <w:r>
        <w:t xml:space="preserve">Finally, there are also opportunity costs of a no-deal outcome. </w:t>
      </w:r>
      <w:r w:rsidRPr="002B54B1">
        <w:rPr>
          <w:rStyle w:val="StyleUnderline"/>
        </w:rPr>
        <w:t>It is difficult to know whether a deal will moderate Iran’s regional behavior or improve U.S.–Iranian relations and cooperation on issues of common concern, such as countering Sunni extremist forces in Afghanistan and Iraq. There are probably more constraints on such radical transformations of U.S.–Iranian relations than some pro-deal advocates may acknowledge. Regional neighbors have good reason to worry that Iran’s links to destabilizing groups throughout the region will continue.</w:t>
      </w:r>
    </w:p>
    <w:p w:rsidR="00B46D4F" w:rsidRPr="00B46D4F" w:rsidRDefault="00B46D4F" w:rsidP="00B46D4F"/>
    <w:sectPr w:rsidR="00B46D4F" w:rsidRPr="00B46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063817911528"/>
    <w:docVar w:name="VerbatimVersion" w:val="5.1"/>
  </w:docVars>
  <w:rsids>
    <w:rsidRoot w:val="00D96AA8"/>
    <w:rsid w:val="000016C0"/>
    <w:rsid w:val="000139A3"/>
    <w:rsid w:val="00024023"/>
    <w:rsid w:val="00031729"/>
    <w:rsid w:val="000D3A48"/>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4B1"/>
    <w:rsid w:val="002B5E17"/>
    <w:rsid w:val="002B7E69"/>
    <w:rsid w:val="00315690"/>
    <w:rsid w:val="00316B75"/>
    <w:rsid w:val="00325646"/>
    <w:rsid w:val="003460F2"/>
    <w:rsid w:val="00352391"/>
    <w:rsid w:val="0038158C"/>
    <w:rsid w:val="003902BA"/>
    <w:rsid w:val="00394565"/>
    <w:rsid w:val="003A09E2"/>
    <w:rsid w:val="003B4BA9"/>
    <w:rsid w:val="003C23E3"/>
    <w:rsid w:val="003F2B2B"/>
    <w:rsid w:val="00407037"/>
    <w:rsid w:val="00416F48"/>
    <w:rsid w:val="004605D6"/>
    <w:rsid w:val="004C60E8"/>
    <w:rsid w:val="004D0146"/>
    <w:rsid w:val="004E3579"/>
    <w:rsid w:val="004E728B"/>
    <w:rsid w:val="004F39E0"/>
    <w:rsid w:val="00537BD5"/>
    <w:rsid w:val="005534C6"/>
    <w:rsid w:val="0057268A"/>
    <w:rsid w:val="00573325"/>
    <w:rsid w:val="005C0CA3"/>
    <w:rsid w:val="005D2912"/>
    <w:rsid w:val="005E52F3"/>
    <w:rsid w:val="006004B2"/>
    <w:rsid w:val="006065BD"/>
    <w:rsid w:val="006314DD"/>
    <w:rsid w:val="00645FA9"/>
    <w:rsid w:val="00647866"/>
    <w:rsid w:val="00665003"/>
    <w:rsid w:val="006A2AD0"/>
    <w:rsid w:val="006C2375"/>
    <w:rsid w:val="006D4ECC"/>
    <w:rsid w:val="00721759"/>
    <w:rsid w:val="00722258"/>
    <w:rsid w:val="007243E5"/>
    <w:rsid w:val="00766EA0"/>
    <w:rsid w:val="00771361"/>
    <w:rsid w:val="007A2226"/>
    <w:rsid w:val="007F4303"/>
    <w:rsid w:val="007F5B66"/>
    <w:rsid w:val="00823A1C"/>
    <w:rsid w:val="00845B9D"/>
    <w:rsid w:val="00860984"/>
    <w:rsid w:val="00884BB1"/>
    <w:rsid w:val="008B3ECB"/>
    <w:rsid w:val="008B4E85"/>
    <w:rsid w:val="008C1B2E"/>
    <w:rsid w:val="0091627E"/>
    <w:rsid w:val="00942410"/>
    <w:rsid w:val="00946E8D"/>
    <w:rsid w:val="0097032B"/>
    <w:rsid w:val="009D0B68"/>
    <w:rsid w:val="009D2EAD"/>
    <w:rsid w:val="009D54B2"/>
    <w:rsid w:val="009E1922"/>
    <w:rsid w:val="009F7ED2"/>
    <w:rsid w:val="00A93661"/>
    <w:rsid w:val="00A95652"/>
    <w:rsid w:val="00AC0AB8"/>
    <w:rsid w:val="00AC2046"/>
    <w:rsid w:val="00B33C6D"/>
    <w:rsid w:val="00B4508F"/>
    <w:rsid w:val="00B466DD"/>
    <w:rsid w:val="00B46D4F"/>
    <w:rsid w:val="00B55AD5"/>
    <w:rsid w:val="00B8057C"/>
    <w:rsid w:val="00BD6238"/>
    <w:rsid w:val="00BE78D0"/>
    <w:rsid w:val="00BF593B"/>
    <w:rsid w:val="00BF773A"/>
    <w:rsid w:val="00BF7E81"/>
    <w:rsid w:val="00C06E94"/>
    <w:rsid w:val="00C13773"/>
    <w:rsid w:val="00C17CC8"/>
    <w:rsid w:val="00C83417"/>
    <w:rsid w:val="00C9604F"/>
    <w:rsid w:val="00CA19AA"/>
    <w:rsid w:val="00CC5298"/>
    <w:rsid w:val="00CD736E"/>
    <w:rsid w:val="00CD798D"/>
    <w:rsid w:val="00CE161E"/>
    <w:rsid w:val="00CF59A8"/>
    <w:rsid w:val="00D038F3"/>
    <w:rsid w:val="00D10550"/>
    <w:rsid w:val="00D325A9"/>
    <w:rsid w:val="00D36A8A"/>
    <w:rsid w:val="00D61409"/>
    <w:rsid w:val="00D6691E"/>
    <w:rsid w:val="00D71170"/>
    <w:rsid w:val="00D96AA8"/>
    <w:rsid w:val="00DA1C92"/>
    <w:rsid w:val="00DA25D4"/>
    <w:rsid w:val="00DA6538"/>
    <w:rsid w:val="00E05943"/>
    <w:rsid w:val="00E15E75"/>
    <w:rsid w:val="00E5262C"/>
    <w:rsid w:val="00EC7DC4"/>
    <w:rsid w:val="00ED30CF"/>
    <w:rsid w:val="00EE75FA"/>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89C304-A0F5-4A31-BACC-A2DCC1D24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D3A48"/>
    <w:rPr>
      <w:rFonts w:ascii="Calibri" w:hAnsi="Calibri"/>
    </w:rPr>
  </w:style>
  <w:style w:type="paragraph" w:styleId="Heading1">
    <w:name w:val="heading 1"/>
    <w:aliases w:val="Pocket"/>
    <w:basedOn w:val="Normal"/>
    <w:next w:val="Normal"/>
    <w:link w:val="Heading1Char"/>
    <w:qFormat/>
    <w:rsid w:val="000D3A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3A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3A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D3A4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3A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3A48"/>
  </w:style>
  <w:style w:type="character" w:customStyle="1" w:styleId="Heading1Char">
    <w:name w:val="Heading 1 Char"/>
    <w:aliases w:val="Pocket Char"/>
    <w:basedOn w:val="DefaultParagraphFont"/>
    <w:link w:val="Heading1"/>
    <w:rsid w:val="000D3A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3A4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D3A4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D3A48"/>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0D3A4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D3A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0D3A48"/>
    <w:rPr>
      <w:b w:val="0"/>
      <w:sz w:val="22"/>
      <w:u w:val="single"/>
    </w:rPr>
  </w:style>
  <w:style w:type="character" w:styleId="Hyperlink">
    <w:name w:val="Hyperlink"/>
    <w:aliases w:val="heading 1 (block title),Important,Read,Card Text,Internet Link,Analytic Text"/>
    <w:basedOn w:val="DefaultParagraphFont"/>
    <w:uiPriority w:val="99"/>
    <w:unhideWhenUsed/>
    <w:rsid w:val="000D3A48"/>
    <w:rPr>
      <w:color w:val="auto"/>
      <w:u w:val="none"/>
    </w:rPr>
  </w:style>
  <w:style w:type="character" w:styleId="FollowedHyperlink">
    <w:name w:val="FollowedHyperlink"/>
    <w:basedOn w:val="DefaultParagraphFont"/>
    <w:uiPriority w:val="99"/>
    <w:semiHidden/>
    <w:unhideWhenUsed/>
    <w:rsid w:val="000D3A48"/>
    <w:rPr>
      <w:color w:val="auto"/>
      <w:u w:val="none"/>
    </w:rPr>
  </w:style>
  <w:style w:type="character" w:customStyle="1" w:styleId="UnderlineBold">
    <w:name w:val="Underline + Bold"/>
    <w:uiPriority w:val="1"/>
    <w:qFormat/>
    <w:rsid w:val="00394565"/>
    <w:rPr>
      <w:rFonts w:ascii="Arial" w:hAnsi="Arial"/>
      <w:b/>
      <w:sz w:val="20"/>
      <w:u w:val="single"/>
    </w:rPr>
  </w:style>
  <w:style w:type="paragraph" w:styleId="NormalWeb">
    <w:name w:val="Normal (Web)"/>
    <w:basedOn w:val="Normal"/>
    <w:uiPriority w:val="99"/>
    <w:semiHidden/>
    <w:unhideWhenUsed/>
    <w:rsid w:val="009424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42410"/>
  </w:style>
  <w:style w:type="paragraph" w:customStyle="1" w:styleId="textbold">
    <w:name w:val="text bold"/>
    <w:basedOn w:val="Normal"/>
    <w:link w:val="Emphasis"/>
    <w:uiPriority w:val="7"/>
    <w:qFormat/>
    <w:rsid w:val="009D0B68"/>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859597">
      <w:bodyDiv w:val="1"/>
      <w:marLeft w:val="0"/>
      <w:marRight w:val="0"/>
      <w:marTop w:val="0"/>
      <w:marBottom w:val="0"/>
      <w:divBdr>
        <w:top w:val="none" w:sz="0" w:space="0" w:color="auto"/>
        <w:left w:val="none" w:sz="0" w:space="0" w:color="auto"/>
        <w:bottom w:val="none" w:sz="0" w:space="0" w:color="auto"/>
        <w:right w:val="none" w:sz="0" w:space="0" w:color="auto"/>
      </w:divBdr>
    </w:div>
    <w:div w:id="239869160">
      <w:bodyDiv w:val="1"/>
      <w:marLeft w:val="0"/>
      <w:marRight w:val="0"/>
      <w:marTop w:val="0"/>
      <w:marBottom w:val="0"/>
      <w:divBdr>
        <w:top w:val="none" w:sz="0" w:space="0" w:color="auto"/>
        <w:left w:val="none" w:sz="0" w:space="0" w:color="auto"/>
        <w:bottom w:val="none" w:sz="0" w:space="0" w:color="auto"/>
        <w:right w:val="none" w:sz="0" w:space="0" w:color="auto"/>
      </w:divBdr>
      <w:divsChild>
        <w:div w:id="965888298">
          <w:marLeft w:val="0"/>
          <w:marRight w:val="0"/>
          <w:marTop w:val="0"/>
          <w:marBottom w:val="0"/>
          <w:divBdr>
            <w:top w:val="none" w:sz="0" w:space="0" w:color="auto"/>
            <w:left w:val="none" w:sz="0" w:space="0" w:color="auto"/>
            <w:bottom w:val="none" w:sz="0" w:space="0" w:color="auto"/>
            <w:right w:val="none" w:sz="0" w:space="0" w:color="auto"/>
          </w:divBdr>
        </w:div>
      </w:divsChild>
    </w:div>
    <w:div w:id="920918523">
      <w:bodyDiv w:val="1"/>
      <w:marLeft w:val="0"/>
      <w:marRight w:val="0"/>
      <w:marTop w:val="0"/>
      <w:marBottom w:val="0"/>
      <w:divBdr>
        <w:top w:val="none" w:sz="0" w:space="0" w:color="auto"/>
        <w:left w:val="none" w:sz="0" w:space="0" w:color="auto"/>
        <w:bottom w:val="none" w:sz="0" w:space="0" w:color="auto"/>
        <w:right w:val="none" w:sz="0" w:space="0" w:color="auto"/>
      </w:divBdr>
    </w:div>
    <w:div w:id="112415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hill.com/policy/international/247070-obama-spokesman-downplays-risk-of-60-day-iran-review" TargetMode="External"/><Relationship Id="rId18" Type="http://schemas.openxmlformats.org/officeDocument/2006/relationships/hyperlink" Target="http://www.newser.com/article/bdbee0f6fc12498f9ea8851a33bd86fc/obama-presses-senate-democrats-over-wine-and-appetizers-to-withhold-judgment-on-iran-deal.html" TargetMode="External"/><Relationship Id="rId26" Type="http://schemas.openxmlformats.org/officeDocument/2006/relationships/hyperlink" Target="http://www.politico.com/magazine/story/2015/07/why-irans-supreme-leader-wants-a-nuclear-deal-119729.html" TargetMode="External"/><Relationship Id="rId39" Type="http://schemas.openxmlformats.org/officeDocument/2006/relationships/hyperlink" Target="http://www.newyorker.com/news/news-desk/the-nuclear-deals-adversaries-back-home?intcid=mod-latest" TargetMode="External"/><Relationship Id="rId21" Type="http://schemas.openxmlformats.org/officeDocument/2006/relationships/hyperlink" Target="http://www.politico.eu/article/the-day-after-a-nuclear-deal/" TargetMode="External"/><Relationship Id="rId34" Type="http://schemas.openxmlformats.org/officeDocument/2006/relationships/hyperlink" Target="http://www.telesurtv.net/english/opinion/US-Lobby-Groups-Try-to-Squash-Iran-Deal-Despite-Public-Support-20150706-0014.html" TargetMode="External"/><Relationship Id="rId42" Type="http://schemas.openxmlformats.org/officeDocument/2006/relationships/hyperlink" Target="http://www.politico.com/story/2015/07/obama-said-to-put-odds-of-an-iran-deal-at-less-than-50-50-119848.html?hp=t1_r" TargetMode="External"/><Relationship Id="rId47" Type="http://schemas.openxmlformats.org/officeDocument/2006/relationships/hyperlink" Target="http://thehill.com/blogs/blog-briefing-room/news/238582-tom-cotton-says-iran-deal-could-lead-to-a-nuclear-war" TargetMode="External"/><Relationship Id="rId50" Type="http://schemas.openxmlformats.org/officeDocument/2006/relationships/hyperlink" Target="http://thehill.com/policy/international/235026-gop-senators-send-warning-on-iran-deal"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cbsnews.com/news/how-the-senate-could-make-or-break-iran-nuclear-deal/" TargetMode="External"/><Relationship Id="rId29" Type="http://schemas.openxmlformats.org/officeDocument/2006/relationships/hyperlink" Target="http://www.nytimes.com/2015/07/07/world/middleeast/nuclear-inspectors-await-chance-to-use-modern-tools-in-iran.html" TargetMode="External"/><Relationship Id="rId11" Type="http://schemas.openxmlformats.org/officeDocument/2006/relationships/hyperlink" Target="http://www.theguardian.com/us-news/2015/jul/07/iran-nuclear-deal-us-congress-lobbying" TargetMode="External"/><Relationship Id="rId24" Type="http://schemas.openxmlformats.org/officeDocument/2006/relationships/hyperlink" Target="http://www.euronews.com/2015/07/09/russia-says-iran-nuclear-deal-is-within-reach-in-vienna/" TargetMode="External"/><Relationship Id="rId32" Type="http://schemas.openxmlformats.org/officeDocument/2006/relationships/hyperlink" Target="https://www.foreignaffairs.com/articles/iran/2015-07-07/middle-east-after-vienna" TargetMode="External"/><Relationship Id="rId37" Type="http://schemas.openxmlformats.org/officeDocument/2006/relationships/hyperlink" Target="http://thehill.com/blogs/floor-action/senate/247160-senate-gop-suggest-iran-talks-have-failed" TargetMode="External"/><Relationship Id="rId40" Type="http://schemas.openxmlformats.org/officeDocument/2006/relationships/hyperlink" Target="http://thehill.com/homenews/administration/247156-nuclear-deal-with-iran-appears-elusive" TargetMode="External"/><Relationship Id="rId45" Type="http://schemas.openxmlformats.org/officeDocument/2006/relationships/hyperlink" Target="https://www.linkedin.com/vsearch/p?title=Politics+Intern&amp;trk=prof-exp-title" TargetMode="External"/><Relationship Id="rId53" Type="http://schemas.openxmlformats.org/officeDocument/2006/relationships/hyperlink" Target="https://www.foreignaffairs.com/articles/iran/2015-07-07/middle-east-after-vienna" TargetMode="External"/><Relationship Id="rId5" Type="http://schemas.openxmlformats.org/officeDocument/2006/relationships/numbering" Target="numbering.xml"/><Relationship Id="rId10" Type="http://schemas.openxmlformats.org/officeDocument/2006/relationships/hyperlink" Target="https://www.foreignaffairs.com/articles/iran/2015-07-07/middle-east-after-vienna" TargetMode="External"/><Relationship Id="rId19" Type="http://schemas.openxmlformats.org/officeDocument/2006/relationships/hyperlink" Target="http://blogs.wsj.com/washwire/2015/07/08/obama-works-to-corral-support-from-senate-democrats-on-several-issues/" TargetMode="External"/><Relationship Id="rId31" Type="http://schemas.openxmlformats.org/officeDocument/2006/relationships/hyperlink" Target="http://www.niacouncil.org/iran-deal-can-help-disentangle-regional-conflicts/" TargetMode="External"/><Relationship Id="rId44" Type="http://schemas.openxmlformats.org/officeDocument/2006/relationships/hyperlink" Target="https://www.linkedin.com/company/29297?trk=prof-exp-company-name" TargetMode="External"/><Relationship Id="rId52" Type="http://schemas.openxmlformats.org/officeDocument/2006/relationships/hyperlink" Target="http://nationalinterest.org/blog/the-buzz/the-real-problem-americas-rebalance-asia-crisis-expectations-12050" TargetMode="External"/><Relationship Id="rId4" Type="http://schemas.openxmlformats.org/officeDocument/2006/relationships/customXml" Target="../customXml/item4.xml"/><Relationship Id="rId9" Type="http://schemas.openxmlformats.org/officeDocument/2006/relationships/hyperlink" Target="http://thehill.com/homenews/senate/247003-dems-raise-pressure-on-obama-over-iran-nuclear-deal" TargetMode="External"/><Relationship Id="rId14" Type="http://schemas.openxmlformats.org/officeDocument/2006/relationships/hyperlink" Target="http://www.payvand.com/news/15/jul/1015.html" TargetMode="External"/><Relationship Id="rId22" Type="http://schemas.openxmlformats.org/officeDocument/2006/relationships/hyperlink" Target="http://thehill.com/homenews/senate/247320-obama-aims-to-heal-dem-wounds" TargetMode="External"/><Relationship Id="rId27" Type="http://schemas.openxmlformats.org/officeDocument/2006/relationships/hyperlink" Target="http://www.huffingtonpost.com/2015/07/08/obama-iran-negotiations_n_7753790.html" TargetMode="External"/><Relationship Id="rId30" Type="http://schemas.openxmlformats.org/officeDocument/2006/relationships/hyperlink" Target="http://www.independent.co.uk/news/world/middle-east/iran-nuclear-talks-tehran-hints-it-could-step-up-support-for-fight-against-isis-if-deal-is-struck-10365787.html" TargetMode="External"/><Relationship Id="rId35" Type="http://schemas.openxmlformats.org/officeDocument/2006/relationships/hyperlink" Target="http://www.timesofisrael.com/israel-gears-up-to-battle-iran-deal-in-congress/" TargetMode="External"/><Relationship Id="rId43" Type="http://schemas.openxmlformats.org/officeDocument/2006/relationships/hyperlink" Target="https://www.washingtonpost.com/opinions/the-worst-agreement-in-us-diplomatic-history/2015/07/02/960e8cf2-20e8-11e5-aeb9-a411a84c9d55_story.html" TargetMode="External"/><Relationship Id="rId48" Type="http://schemas.openxmlformats.org/officeDocument/2006/relationships/hyperlink" Target="http://www.theatlantic.com/international/archive/2015/04/tom-cotton-obama-iran-deal-may-lead-to-nuclear-war/390327/" TargetMode="External"/><Relationship Id="rId8" Type="http://schemas.openxmlformats.org/officeDocument/2006/relationships/webSettings" Target="webSettings.xml"/><Relationship Id="rId51" Type="http://schemas.openxmlformats.org/officeDocument/2006/relationships/hyperlink" Target="http://www.aljazeera.com/news/2015/06/threat-isil-exaggerated-150614063354471.html" TargetMode="External"/><Relationship Id="rId3" Type="http://schemas.openxmlformats.org/officeDocument/2006/relationships/customXml" Target="../customXml/item3.xml"/><Relationship Id="rId12" Type="http://schemas.openxmlformats.org/officeDocument/2006/relationships/hyperlink" Target="http://www.huffingtonpost.com/2015/07/02/iran-sanctions-congress_n_7709538.html" TargetMode="External"/><Relationship Id="rId17" Type="http://schemas.openxmlformats.org/officeDocument/2006/relationships/hyperlink" Target="http://thehill.com/homenews/administration/246750-obama-defies-second-term-slump" TargetMode="External"/><Relationship Id="rId25" Type="http://schemas.openxmlformats.org/officeDocument/2006/relationships/hyperlink" Target="http://www.huffingtonpost.com/2015/07/09/iran-nuclear-deal-deadline_n_7761022.html" TargetMode="External"/><Relationship Id="rId33" Type="http://schemas.openxmlformats.org/officeDocument/2006/relationships/hyperlink" Target="http://www.cnn.com/2015/07/07/opinions/marshall-iran-nuclear-deal/" TargetMode="External"/><Relationship Id="rId38" Type="http://schemas.openxmlformats.org/officeDocument/2006/relationships/hyperlink" Target="http://www.bbc.com/news/world-middle-east-33286773" TargetMode="External"/><Relationship Id="rId46" Type="http://schemas.openxmlformats.org/officeDocument/2006/relationships/hyperlink" Target="https://www.linkedin.com/company/56980?trk=prof-exp-company-name" TargetMode="External"/><Relationship Id="rId20" Type="http://schemas.openxmlformats.org/officeDocument/2006/relationships/hyperlink" Target="http://thehill.com/homenews/administration/247156-nuclear-deal-with-iran-appears-elusive" TargetMode="External"/><Relationship Id="rId41" Type="http://schemas.openxmlformats.org/officeDocument/2006/relationships/hyperlink" Target="http://jpupdates.com/2015/07/08/obama-said-to-have-reassured-democrats-on-iran-dea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washingtonpost.com/blogs/right-turn/wp/2015/07/07/is-there-any-doubt-about-an-iran-deal/" TargetMode="External"/><Relationship Id="rId23" Type="http://schemas.openxmlformats.org/officeDocument/2006/relationships/hyperlink" Target="http://www.huffingtonpost.com/susan-shaer/the-iran-deal-and-unicorn_b_7717666.html" TargetMode="External"/><Relationship Id="rId28" Type="http://schemas.openxmlformats.org/officeDocument/2006/relationships/hyperlink" Target="http://www.cnn.com/2015/07/07/opinions/marshall-iran-nuclear-deal/" TargetMode="External"/><Relationship Id="rId36" Type="http://schemas.openxmlformats.org/officeDocument/2006/relationships/hyperlink" Target="http://www.washingtonexaminer.com/congress-skeptical-of-iran-nuclear-talks/article/2567626" TargetMode="External"/><Relationship Id="rId49" Type="http://schemas.openxmlformats.org/officeDocument/2006/relationships/hyperlink" Target="http://thehill.com/policy/defense/238178-gops-cotton-bombing-iran-nuclear-sites-would-only-take-several-da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4.xml><?xml version="1.0" encoding="utf-8"?>
<ds:datastoreItem xmlns:ds="http://schemas.openxmlformats.org/officeDocument/2006/customXml" ds:itemID="{D22AC059-C0D2-4676-9D51-516812848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72</Pages>
  <Words>33521</Words>
  <Characters>176326</Characters>
  <Application>Microsoft Office Word</Application>
  <DocSecurity>0</DocSecurity>
  <Lines>1937</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sauren</dc:creator>
  <cp:keywords>5.1.1</cp:keywords>
  <dc:description/>
  <cp:lastModifiedBy>sauren</cp:lastModifiedBy>
  <cp:revision>3</cp:revision>
  <dcterms:created xsi:type="dcterms:W3CDTF">2015-07-10T06:41:00Z</dcterms:created>
  <dcterms:modified xsi:type="dcterms:W3CDTF">2015-07-10T06:45:00Z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