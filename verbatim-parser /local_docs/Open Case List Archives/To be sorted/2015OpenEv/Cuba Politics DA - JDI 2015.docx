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DB45B6" w14:textId="068A68DE" w:rsidR="00674D43" w:rsidRDefault="00674D43" w:rsidP="00674D43">
      <w:pPr>
        <w:pStyle w:val="Heading1"/>
      </w:pPr>
      <w:r>
        <w:t>**Neg</w:t>
      </w:r>
    </w:p>
    <w:p w14:paraId="77BC1BFB" w14:textId="38784CBE" w:rsidR="00674D43" w:rsidRDefault="00674D43" w:rsidP="00674D43">
      <w:pPr>
        <w:pStyle w:val="Heading2"/>
      </w:pPr>
      <w:r>
        <w:t>1nc</w:t>
      </w:r>
    </w:p>
    <w:p w14:paraId="06E5C9B8" w14:textId="7A24F800" w:rsidR="00674D43" w:rsidRPr="00674D43" w:rsidRDefault="00674D43" w:rsidP="00674D43">
      <w:pPr>
        <w:pStyle w:val="Heading3"/>
      </w:pPr>
      <w:r>
        <w:t>1nc Cuba Embargo</w:t>
      </w:r>
    </w:p>
    <w:p w14:paraId="4060B8F5" w14:textId="59822008" w:rsidR="00E42E4C" w:rsidRDefault="002F08BB" w:rsidP="002F08BB">
      <w:pPr>
        <w:pStyle w:val="Heading4"/>
      </w:pPr>
      <w:r>
        <w:t>Obama has PC—</w:t>
      </w:r>
      <w:r w:rsidR="00595E6C">
        <w:t>key to</w:t>
      </w:r>
      <w:r>
        <w:t xml:space="preserve"> </w:t>
      </w:r>
      <w:r w:rsidR="00644BA7">
        <w:t>lifting the Cuban embargo</w:t>
      </w:r>
      <w:r>
        <w:t xml:space="preserve"> </w:t>
      </w:r>
    </w:p>
    <w:p w14:paraId="59A46E16" w14:textId="77777777" w:rsidR="002F08BB" w:rsidRDefault="002F08BB" w:rsidP="002F08BB">
      <w:r w:rsidRPr="002F08BB">
        <w:rPr>
          <w:rStyle w:val="Style13ptBold"/>
        </w:rPr>
        <w:t>Milbank 7/1</w:t>
      </w:r>
      <w:r>
        <w:t xml:space="preserve"> – Washington Post</w:t>
      </w:r>
    </w:p>
    <w:p w14:paraId="14202F17" w14:textId="77777777" w:rsidR="002F08BB" w:rsidRPr="002F08BB" w:rsidRDefault="002F08BB" w:rsidP="002F08BB">
      <w:r>
        <w:t xml:space="preserve">Dana, </w:t>
      </w:r>
      <w:r w:rsidRPr="002F08BB">
        <w:t>In his presidential homestretch, Obama regains the momentum</w:t>
      </w:r>
      <w:r>
        <w:t xml:space="preserve">, 7/1/15, </w:t>
      </w:r>
      <w:r w:rsidRPr="002F08BB">
        <w:t>http://www.washingtonpost.com/opinions/obama-regains-the-momentum/2015/07/01/43a6b932-203c-11e5-aeb9-a411a84c9d55_story.html</w:t>
      </w:r>
    </w:p>
    <w:p w14:paraId="31BB4AD1" w14:textId="77777777" w:rsidR="002F08BB" w:rsidRDefault="002F08BB" w:rsidP="002F08BB">
      <w:r w:rsidRPr="002F08BB">
        <w:t xml:space="preserve">This echo of his 2008 campaign theme was self-congratulatory but deserved, coming at a time of unexpected hope late in his presidency. </w:t>
      </w:r>
      <w:r w:rsidRPr="002F08BB">
        <w:rPr>
          <w:rStyle w:val="StyleUnderline"/>
        </w:rPr>
        <w:t>In the space of just over a week, Obama’s tired tenure came back to life</w:t>
      </w:r>
      <w:r w:rsidRPr="002F08BB">
        <w:t xml:space="preserve">. </w:t>
      </w:r>
      <w:r w:rsidRPr="002F08BB">
        <w:rPr>
          <w:rStyle w:val="StyleUnderline"/>
        </w:rPr>
        <w:t>He bested congressional Democrats and got trade legislation on his desk</w:t>
      </w:r>
      <w:r w:rsidRPr="002F08BB">
        <w:t xml:space="preserve">. </w:t>
      </w:r>
      <w:r w:rsidRPr="002F08BB">
        <w:rPr>
          <w:rStyle w:val="StyleUnderline"/>
        </w:rPr>
        <w:t>The Supreme Court upheld</w:t>
      </w:r>
      <w:r w:rsidRPr="002F08BB">
        <w:t xml:space="preserve"> the signature achievement of his presidency — </w:t>
      </w:r>
      <w:r w:rsidRPr="002F08BB">
        <w:rPr>
          <w:rStyle w:val="StyleUnderline"/>
        </w:rPr>
        <w:t>Obamacare</w:t>
      </w:r>
      <w:r w:rsidRPr="002F08BB">
        <w:t xml:space="preserve"> — </w:t>
      </w:r>
      <w:r w:rsidRPr="002F08BB">
        <w:rPr>
          <w:rStyle w:val="StyleUnderline"/>
        </w:rPr>
        <w:t>and thereby cemented his legacy</w:t>
      </w:r>
      <w:r w:rsidRPr="002F08BB">
        <w:t>.</w:t>
      </w:r>
      <w:r>
        <w:t xml:space="preserve"> </w:t>
      </w:r>
      <w:r w:rsidRPr="002F08BB">
        <w:rPr>
          <w:rStyle w:val="StyleUnderline"/>
        </w:rPr>
        <w:t>The high court also made same-sex marriage legal across the land following a tidal change in public opinion that Obama’s own conversion accelerated</w:t>
      </w:r>
      <w:r>
        <w:t xml:space="preserve">. Had the court’s decisions not dominated the nation’s attention, Obama’s eulogy Friday for those slain in a South Carolina church, and his extraordinary rendition of “Amazing Grace,” would have itself been one of the most powerful moments of his presidency. </w:t>
      </w:r>
      <w:r w:rsidRPr="002F08BB">
        <w:rPr>
          <w:rStyle w:val="StyleUnderline"/>
        </w:rPr>
        <w:t>It is little surprise, then, that this lame duck’s job approval rating hit a respectable 50 percent this week for the first time in two years</w:t>
      </w:r>
      <w:r>
        <w:t xml:space="preserve"> in a CNN poll, and his disapproval rating dropped to 47. The good tidings of the past week have been arguably more luck than achievement for </w:t>
      </w:r>
      <w:r w:rsidRPr="002F08BB">
        <w:rPr>
          <w:rStyle w:val="StyleUnderline"/>
        </w:rPr>
        <w:t>Obama</w:t>
      </w:r>
      <w:r>
        <w:t xml:space="preserve">, but he </w:t>
      </w:r>
      <w:r w:rsidRPr="002F08BB">
        <w:rPr>
          <w:rStyle w:val="StyleUnderline"/>
        </w:rPr>
        <w:t>deserves credit for his effort to use the momentum of his victories to revive what had been a moribund presidency</w:t>
      </w:r>
      <w:r>
        <w:t xml:space="preserve">. </w:t>
      </w:r>
      <w:r w:rsidRPr="002F08BB">
        <w:rPr>
          <w:rStyle w:val="StyleUnderline"/>
        </w:rPr>
        <w:t xml:space="preserve">When you </w:t>
      </w:r>
      <w:r w:rsidRPr="002F08BB">
        <w:rPr>
          <w:rStyle w:val="Emphasis"/>
        </w:rPr>
        <w:t>earn political capital</w:t>
      </w:r>
      <w:r>
        <w:t xml:space="preserve">, as George W. Bush liked to say, </w:t>
      </w:r>
      <w:r w:rsidRPr="002F08BB">
        <w:rPr>
          <w:rStyle w:val="StyleUnderline"/>
        </w:rPr>
        <w:t>you spend it</w:t>
      </w:r>
      <w:r>
        <w:t xml:space="preserve">. </w:t>
      </w:r>
      <w:r w:rsidRPr="002F08BB">
        <w:rPr>
          <w:rStyle w:val="StyleUnderline"/>
        </w:rPr>
        <w:t>This is why it was shrewd of the surging Obama to be in the Rose Garden</w:t>
      </w:r>
      <w:r>
        <w:t xml:space="preserve"> on Wednesday morning, </w:t>
      </w:r>
      <w:r w:rsidRPr="002F08BB">
        <w:rPr>
          <w:rStyle w:val="StyleUnderline"/>
        </w:rPr>
        <w:t>demanding new action from Congress on Cuba</w:t>
      </w:r>
      <w:r>
        <w:t>. “Americans and Cubans alike are ready to move forward; I believe it’s time for Congress to do the same,” he said, renewing his call to lift the travel and trade embargo. “.</w:t>
      </w:r>
      <w:r>
        <w:rPr>
          <w:rFonts w:ascii="Times New Roman" w:hAnsi="Times New Roman" w:cs="Times New Roman"/>
        </w:rPr>
        <w:t> </w:t>
      </w:r>
      <w:r>
        <w:t>.</w:t>
      </w:r>
      <w:r>
        <w:rPr>
          <w:rFonts w:ascii="Times New Roman" w:hAnsi="Times New Roman" w:cs="Times New Roman"/>
        </w:rPr>
        <w:t> </w:t>
      </w:r>
      <w:r>
        <w:t>. Yes, there are those who want to turn back the clock and double down on a policy of isolation, but it’s long past time for us to realize that this approach doesn’t work. It hasn’t worked for 50 years. .</w:t>
      </w:r>
      <w:r>
        <w:rPr>
          <w:rFonts w:ascii="Times New Roman" w:hAnsi="Times New Roman" w:cs="Times New Roman"/>
        </w:rPr>
        <w:t> </w:t>
      </w:r>
      <w:r>
        <w:t>.</w:t>
      </w:r>
      <w:r>
        <w:rPr>
          <w:rFonts w:ascii="Times New Roman" w:hAnsi="Times New Roman" w:cs="Times New Roman"/>
        </w:rPr>
        <w:t> </w:t>
      </w:r>
      <w:r>
        <w:t>. So I’d ask Congress to listen to the Cuban people, listen to the American people, listen to the words of a proud Cuban American, [former Bush commerce secretary] Carlos Gutierrez, who recently came out against the policy of the past.” Fifteen minutes later, Obama lifted off from the South Lawn in Marine One on his way to Nashville, where he tried to use the momentum generated by the Supreme Court Obamacare victory to spread the program to states where Republican governors have resisted. “What I’m hoping is that with the Supreme Court case now behind us, what we can do is .</w:t>
      </w:r>
      <w:r>
        <w:rPr>
          <w:rFonts w:ascii="Times New Roman" w:hAnsi="Times New Roman" w:cs="Times New Roman"/>
        </w:rPr>
        <w:t> </w:t>
      </w:r>
      <w:r>
        <w:t>.</w:t>
      </w:r>
      <w:r>
        <w:rPr>
          <w:rFonts w:ascii="Times New Roman" w:hAnsi="Times New Roman" w:cs="Times New Roman"/>
        </w:rPr>
        <w:t> </w:t>
      </w:r>
      <w:r>
        <w:t>. now focus on how we can make it even better,” he said, adding, “My hope is that on a bipartisan basis, in places like Tennessee but all across the country, we can now focus on .</w:t>
      </w:r>
      <w:r>
        <w:rPr>
          <w:rFonts w:ascii="Times New Roman" w:hAnsi="Times New Roman" w:cs="Times New Roman"/>
        </w:rPr>
        <w:t> </w:t>
      </w:r>
      <w:r>
        <w:t>.</w:t>
      </w:r>
      <w:r>
        <w:rPr>
          <w:rFonts w:ascii="Times New Roman" w:hAnsi="Times New Roman" w:cs="Times New Roman"/>
        </w:rPr>
        <w:t> </w:t>
      </w:r>
      <w:r>
        <w:t xml:space="preserve">. what have we learned? What’s working? What’s not working?” He said that “because of politics, not all states have taken advantage of the options that are out there. Our hope is, is that more of them do.” He urged people to “think about this in a practical American way instead of a partisan, political way.” This probably won’t happen, but </w:t>
      </w:r>
      <w:r w:rsidRPr="002F08BB">
        <w:rPr>
          <w:rStyle w:val="StyleUnderline"/>
        </w:rPr>
        <w:t>it’s refreshing to see Obama</w:t>
      </w:r>
      <w:r>
        <w:t xml:space="preserve">, too often passive, </w:t>
      </w:r>
      <w:r w:rsidRPr="002F08BB">
        <w:rPr>
          <w:rStyle w:val="StyleUnderline"/>
        </w:rPr>
        <w:t>regaining vigor</w:t>
      </w:r>
      <w:r>
        <w:t xml:space="preserve"> as he approaches the final 18 months of his presidency. The energy had, at least for the moment, returned to the White House, where no fewer than six network correspondents were doing live stand-ups before Obama’s appearance Wednesday morning. There was a spring in the president’s step, if not a swagger, as he emerged from the Oval Office trailed by Vice President Biden. Republican presidential candidates were nearly unanimous in denouncing the plan to open a U.S. embassy in Havana. But Obama, squinting in the sunlight as he read from his teleprompters, welcomed the fight. “The progress that we mark today is yet another demonstration that we don’t have to be imprisoned by the past,” he said. Quoting a Cuban American’s view that “you can’t hold the future of Cuba hostage to what happened in the past,” Obama added, “That’s what this is about: a choice between the future and the past.” Obama turned to go back inside, ignoring the question shouted by Bloomberg’s Margaret Talev: “How will you get an ambassador confirmed?” That will indeed be tricky. But </w:t>
      </w:r>
      <w:r w:rsidRPr="002F08BB">
        <w:rPr>
          <w:rStyle w:val="Emphasis"/>
        </w:rPr>
        <w:t>momentum is everything in politics — and for the moment, Obama has it again</w:t>
      </w:r>
      <w:r>
        <w:t>.</w:t>
      </w:r>
    </w:p>
    <w:p w14:paraId="7013AE2B" w14:textId="288B0DD7" w:rsidR="00595E6C" w:rsidRDefault="00595E6C" w:rsidP="00595E6C">
      <w:pPr>
        <w:pStyle w:val="Heading4"/>
      </w:pPr>
      <w:r>
        <w:t>[insert link]</w:t>
      </w:r>
    </w:p>
    <w:p w14:paraId="799EA70D" w14:textId="77777777" w:rsidR="00595E6C" w:rsidRDefault="00595E6C" w:rsidP="00595E6C">
      <w:pPr>
        <w:pStyle w:val="Heading4"/>
      </w:pPr>
      <w:r>
        <w:t>Lifting the embargo is key to successful cooperative engagement strategies in the Middle East and Asia</w:t>
      </w:r>
    </w:p>
    <w:p w14:paraId="567B9588" w14:textId="77777777" w:rsidR="00595E6C" w:rsidRPr="00F75790" w:rsidRDefault="00595E6C" w:rsidP="00595E6C">
      <w:r w:rsidRPr="00F75790">
        <w:t xml:space="preserve">Sergio </w:t>
      </w:r>
      <w:r w:rsidRPr="00F75790">
        <w:rPr>
          <w:rStyle w:val="Style13ptBold"/>
        </w:rPr>
        <w:t>Dickerson</w:t>
      </w:r>
      <w:r w:rsidRPr="00F75790">
        <w:t>, Lieutenant Colonel in the US Army, 20</w:t>
      </w:r>
      <w:r w:rsidRPr="00F75790">
        <w:rPr>
          <w:rStyle w:val="Style13ptBold"/>
        </w:rPr>
        <w:t>10</w:t>
      </w:r>
      <w:r w:rsidRPr="00F75790">
        <w:t xml:space="preserve"> (UNITED STATES SECURITY STRATEGY TOWARDS CUBA, </w:t>
      </w:r>
      <w:hyperlink r:id="rId7" w:history="1">
        <w:r w:rsidRPr="00F75790">
          <w:rPr>
            <w:rStyle w:val="Hyperlink"/>
          </w:rPr>
          <w:t>www.dtic.mil/cgi-bin/GetTRDoc?Location=U2&amp;doc=GetTRDoc.pdf&amp;AD=ADA518053</w:t>
        </w:r>
      </w:hyperlink>
      <w:r>
        <w:t>)</w:t>
      </w:r>
    </w:p>
    <w:p w14:paraId="5E246D54" w14:textId="77777777" w:rsidR="00595E6C" w:rsidRDefault="00595E6C" w:rsidP="00595E6C">
      <w:pPr>
        <w:rPr>
          <w:rStyle w:val="StyleUnderline"/>
        </w:rPr>
      </w:pPr>
      <w:r w:rsidRPr="00BD5C4F">
        <w:t xml:space="preserve">Today, 20 years have passed since the fall of the Berlin Wall – it’s time to chip away at the diplomatic wall that still remains between U.S. and Cuba. As we seek a new foreign policy with Cuba it is imperative that we take into consideration that distrust will characterize negotiations with the Cuban government. On the other hand, consider that loosening or </w:t>
      </w:r>
      <w:r w:rsidRPr="00BD5C4F">
        <w:rPr>
          <w:rStyle w:val="StyleUnderline"/>
          <w:highlight w:val="cyan"/>
        </w:rPr>
        <w:t>lifting the embargo could</w:t>
      </w:r>
      <w:r w:rsidRPr="00BD5C4F">
        <w:t xml:space="preserve"> also </w:t>
      </w:r>
      <w:r w:rsidRPr="00BD5C4F">
        <w:rPr>
          <w:rStyle w:val="StyleUnderline"/>
          <w:highlight w:val="cyan"/>
        </w:rPr>
        <w:t>be mutually beneficial</w:t>
      </w:r>
      <w:r w:rsidRPr="00BD5C4F">
        <w:rPr>
          <w:rStyle w:val="StyleUnderline"/>
        </w:rPr>
        <w:t xml:space="preserve">. </w:t>
      </w:r>
      <w:r w:rsidRPr="00BD5C4F">
        <w:t xml:space="preserve">Cuba’s need and America’s surplus capability to provide goods and services could be profitable and eventually addictive to Cuba. Under these conditions, diplomacy has a better chance to flourish. If the Cuban model succeeds President </w:t>
      </w:r>
      <w:r w:rsidRPr="00BD5C4F">
        <w:rPr>
          <w:rStyle w:val="StyleUnderline"/>
          <w:highlight w:val="cyan"/>
        </w:rPr>
        <w:t>Obama will be seen as a true leader for multilateralism</w:t>
      </w:r>
      <w:r w:rsidRPr="00BD5C4F">
        <w:rPr>
          <w:rStyle w:val="StyleUnderline"/>
        </w:rPr>
        <w:t xml:space="preserve">. </w:t>
      </w:r>
      <w:r w:rsidRPr="00BD5C4F">
        <w:rPr>
          <w:rStyle w:val="StyleUnderline"/>
          <w:highlight w:val="cyan"/>
        </w:rPr>
        <w:t>Success in Cuba could afford the international momentum and credibility to solve other</w:t>
      </w:r>
      <w:r w:rsidRPr="00BD5C4F">
        <w:t xml:space="preserve"> seemingly “wicked </w:t>
      </w:r>
      <w:r w:rsidRPr="00BD5C4F">
        <w:rPr>
          <w:rStyle w:val="StyleUnderline"/>
          <w:highlight w:val="cyan"/>
        </w:rPr>
        <w:t>problems” like the Middle East and Kashmir</w:t>
      </w:r>
      <w:r w:rsidRPr="00BD5C4F">
        <w:rPr>
          <w:highlight w:val="cyan"/>
        </w:rPr>
        <w:t>.</w:t>
      </w:r>
      <w:r w:rsidRPr="00BD5C4F">
        <w:t xml:space="preserve"> President</w:t>
      </w:r>
      <w:r w:rsidRPr="00BD5C4F">
        <w:rPr>
          <w:u w:val="single"/>
        </w:rPr>
        <w:t xml:space="preserve"> </w:t>
      </w:r>
      <w:r w:rsidRPr="00BD5C4F">
        <w:rPr>
          <w:rStyle w:val="StyleUnderline"/>
          <w:highlight w:val="cyan"/>
        </w:rPr>
        <w:t xml:space="preserve">Obama could leverage this international reputation with other rogue nations </w:t>
      </w:r>
      <w:r w:rsidRPr="00BD5C4F">
        <w:rPr>
          <w:rStyle w:val="Emphasis"/>
          <w:highlight w:val="cyan"/>
        </w:rPr>
        <w:t>like Iran and North Korea</w:t>
      </w:r>
      <w:r w:rsidRPr="00BD5C4F">
        <w:rPr>
          <w:rStyle w:val="StyleUnderline"/>
          <w:highlight w:val="cyan"/>
        </w:rPr>
        <w:t xml:space="preserve"> who might associate their plight with Cuba.</w:t>
      </w:r>
      <w:r w:rsidRPr="00BD5C4F">
        <w:rPr>
          <w:rStyle w:val="StyleUnderline"/>
        </w:rPr>
        <w:t xml:space="preserve"> </w:t>
      </w:r>
      <w:r w:rsidRPr="00BD5C4F">
        <w:rPr>
          <w:rStyle w:val="StyleUnderline"/>
          <w:highlight w:val="cyan"/>
        </w:rPr>
        <w:t>The U.S. could begin to lead again and reverse its perceived decline in the greater global order bringing true peace for years to come.</w:t>
      </w:r>
    </w:p>
    <w:p w14:paraId="36831113" w14:textId="77777777" w:rsidR="00595E6C" w:rsidRDefault="00595E6C" w:rsidP="00595E6C">
      <w:pPr>
        <w:rPr>
          <w:rStyle w:val="StyleUnderline"/>
        </w:rPr>
      </w:pPr>
    </w:p>
    <w:p w14:paraId="5D32CC69" w14:textId="77777777" w:rsidR="00595E6C" w:rsidRDefault="00595E6C" w:rsidP="00595E6C">
      <w:pPr>
        <w:pStyle w:val="Heading4"/>
      </w:pPr>
      <w:r>
        <w:t>Engagement prevents Asian nuclear conflict – the impact is extinction</w:t>
      </w:r>
    </w:p>
    <w:p w14:paraId="00D8AF11" w14:textId="77777777" w:rsidR="00595E6C" w:rsidRDefault="00595E6C" w:rsidP="00595E6C">
      <w:r w:rsidRPr="00677799">
        <w:rPr>
          <w:rStyle w:val="Style13ptBold"/>
        </w:rPr>
        <w:t>Hamel-Green</w:t>
      </w:r>
      <w:r w:rsidRPr="00677799">
        <w:t xml:space="preserve">, </w:t>
      </w:r>
      <w:r>
        <w:t>Executive Dean at Victoria, 1/5/</w:t>
      </w:r>
      <w:r w:rsidRPr="00677799">
        <w:rPr>
          <w:rStyle w:val="Style13ptBold"/>
        </w:rPr>
        <w:t>10</w:t>
      </w:r>
      <w:r w:rsidRPr="00677799">
        <w:t xml:space="preserve"> </w:t>
      </w:r>
    </w:p>
    <w:p w14:paraId="13C0C744" w14:textId="77777777" w:rsidR="00595E6C" w:rsidRDefault="00595E6C" w:rsidP="00595E6C">
      <w:r>
        <w:t>(</w:t>
      </w:r>
      <w:r w:rsidRPr="00677799">
        <w:t>The Path Not Taken, the Way Still Open: Denuclearizing the Korean Peninsula and Northeast Asia</w:t>
      </w:r>
      <w:r>
        <w:t xml:space="preserve">, </w:t>
      </w:r>
      <w:r w:rsidRPr="00677799">
        <w:t>www.nautilus.org/fora/security/10001HayesHamalGreen.pdf)</w:t>
      </w:r>
    </w:p>
    <w:p w14:paraId="3E0D8A9A" w14:textId="2789691E" w:rsidR="00595E6C" w:rsidRPr="00595E6C" w:rsidRDefault="00595E6C" w:rsidP="00595E6C">
      <w:r w:rsidRPr="00BD5C4F">
        <w:rPr>
          <w:rStyle w:val="StyleUnderline"/>
          <w:highlight w:val="yellow"/>
        </w:rPr>
        <w:t>The international community is increasingly aware that cooperative diplomacy is the most productive way to tackle the multiple, interconnected global challenges</w:t>
      </w:r>
      <w:r w:rsidRPr="00CB2C1E">
        <w:t xml:space="preserve"> facing humanity, not least of which is the increasing proliferation of nuclear and other weapons of mass destruction. </w:t>
      </w:r>
      <w:r w:rsidRPr="00CB2C1E">
        <w:rPr>
          <w:rStyle w:val="StyleUnderline"/>
          <w:highlight w:val="yellow"/>
        </w:rPr>
        <w:t>Korea and Northeast Asia are instances where risks of</w:t>
      </w:r>
      <w:r w:rsidRPr="00CB2C1E">
        <w:rPr>
          <w:rStyle w:val="StyleUnderline"/>
        </w:rPr>
        <w:t xml:space="preserve"> </w:t>
      </w:r>
      <w:r w:rsidRPr="00CB2C1E">
        <w:t xml:space="preserve">nuclear proliferation and </w:t>
      </w:r>
      <w:r w:rsidRPr="00CB2C1E">
        <w:rPr>
          <w:rStyle w:val="StyleUnderline"/>
          <w:highlight w:val="yellow"/>
        </w:rPr>
        <w:t>actual nuclear use</w:t>
      </w:r>
      <w:r w:rsidRPr="00CB2C1E">
        <w:t xml:space="preserve"> arguably </w:t>
      </w:r>
      <w:r w:rsidRPr="00CB2C1E">
        <w:rPr>
          <w:rStyle w:val="StyleUnderline"/>
          <w:highlight w:val="yellow"/>
        </w:rPr>
        <w:t>have increased</w:t>
      </w:r>
      <w:r w:rsidRPr="00CB2C1E">
        <w:rPr>
          <w:rStyle w:val="StyleUnderline"/>
        </w:rPr>
        <w:t xml:space="preserve"> in recent years.</w:t>
      </w:r>
      <w:r w:rsidRPr="00CB2C1E">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The consequences of failing to address the proliferation threat posed by the North Korea developments, and related political and economic issues, are serious, not only for the Northeast Asian region but for the whole international community. At worst, </w:t>
      </w:r>
      <w:r w:rsidRPr="00CB2C1E">
        <w:rPr>
          <w:rStyle w:val="StyleUnderline"/>
          <w:highlight w:val="yellow"/>
        </w:rPr>
        <w:t>there is the possibility of nuclear attack, whether by intention, miscalculation, or merely accident, leading to the resumption of Korean War hostilities</w:t>
      </w:r>
      <w:r w:rsidRPr="00CB2C1E">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CB2C1E">
        <w:rPr>
          <w:rStyle w:val="StyleUnderline"/>
          <w:highlight w:val="yellow"/>
        </w:rPr>
        <w:t>Even a limited nuclear exchange would result in a holocaust of unprecedented proportions</w:t>
      </w:r>
      <w:r w:rsidRPr="00CB2C1E">
        <w:t xml:space="preserve">. But the catastrophe within the region would not be the only outcome. New research indicates </w:t>
      </w:r>
      <w:r w:rsidRPr="00CB2C1E">
        <w:rPr>
          <w:rStyle w:val="StyleUnderline"/>
        </w:rPr>
        <w:t xml:space="preserve">that even </w:t>
      </w:r>
      <w:r w:rsidRPr="00CB2C1E">
        <w:rPr>
          <w:rStyle w:val="StyleUnderline"/>
          <w:highlight w:val="yellow"/>
        </w:rPr>
        <w:t>a limited nuclear war in the region would rearrange our global climate</w:t>
      </w:r>
      <w:r w:rsidRPr="00CB2C1E">
        <w:t xml:space="preserv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w:t>
      </w:r>
      <w:r w:rsidRPr="00CB2C1E">
        <w:rPr>
          <w:rStyle w:val="StyleUnderline"/>
          <w:highlight w:val="yellow"/>
        </w:rPr>
        <w:t>nuclear darkness will cause a deeper drop in temperature than at any time during the last 1000 years</w:t>
      </w:r>
      <w:r w:rsidRPr="00CB2C1E">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smoke injected into the stratosphere would cause a huge reduction in the Earth’s protective</w:t>
      </w:r>
      <w:r>
        <w:t>.</w:t>
      </w:r>
    </w:p>
    <w:p w14:paraId="538A8C4B" w14:textId="5E41236D" w:rsidR="00674D43" w:rsidRDefault="00674D43" w:rsidP="00674D43">
      <w:pPr>
        <w:pStyle w:val="Heading2"/>
      </w:pPr>
      <w:r>
        <w:t>Uniqueness</w:t>
      </w:r>
    </w:p>
    <w:p w14:paraId="0BC04DAA" w14:textId="4A044B9F" w:rsidR="00674D43" w:rsidRDefault="00674D43" w:rsidP="00674D43">
      <w:pPr>
        <w:pStyle w:val="Heading3"/>
      </w:pPr>
      <w:r>
        <w:t>Will Pass</w:t>
      </w:r>
    </w:p>
    <w:p w14:paraId="21D5F2E6" w14:textId="77777777" w:rsidR="00674D43" w:rsidRDefault="00674D43" w:rsidP="00674D43">
      <w:pPr>
        <w:pStyle w:val="Heading4"/>
      </w:pPr>
      <w:r>
        <w:t xml:space="preserve">Obama is pushing for the Cuban embargo to be lifted—has the political capital and public support, but it’s close </w:t>
      </w:r>
    </w:p>
    <w:p w14:paraId="27D416C1" w14:textId="77777777" w:rsidR="00674D43" w:rsidRDefault="00674D43" w:rsidP="00674D43">
      <w:r w:rsidRPr="0052060A">
        <w:rPr>
          <w:rStyle w:val="Style13ptBold"/>
        </w:rPr>
        <w:t>Talev and Lakshmanan 7/1</w:t>
      </w:r>
      <w:r>
        <w:t xml:space="preserve"> – Bloomberg </w:t>
      </w:r>
    </w:p>
    <w:p w14:paraId="0E79C29B" w14:textId="77777777" w:rsidR="00674D43" w:rsidRPr="0052060A" w:rsidRDefault="00674D43" w:rsidP="00674D43">
      <w:r>
        <w:t xml:space="preserve">Margaret and Indira, </w:t>
      </w:r>
      <w:r w:rsidRPr="0052060A">
        <w:t>Obama Wants Travel to Cuba to Resume and Embargo to End</w:t>
      </w:r>
      <w:r>
        <w:t xml:space="preserve">, 7/1/15, </w:t>
      </w:r>
      <w:r w:rsidRPr="0052060A">
        <w:t>http://skift.com/2015/07/01/obama-wants-travel-to-cuba-to-resume-and-embargo-to-end/</w:t>
      </w:r>
    </w:p>
    <w:p w14:paraId="6B703092" w14:textId="76630BCA" w:rsidR="00674D43" w:rsidRDefault="00674D43" w:rsidP="00674D43">
      <w:r>
        <w:t xml:space="preserve">President Barack </w:t>
      </w:r>
      <w:r w:rsidRPr="0052060A">
        <w:rPr>
          <w:rStyle w:val="StyleUnderline"/>
        </w:rPr>
        <w:t>Obama urged Congress to follow his decision to reopen the American embassy in Havana by lifting the U.S. trade embargo on Cuba</w:t>
      </w:r>
      <w:r>
        <w:t xml:space="preserve">. “The best way to support our values is through engagement,” Obama said at the White House. “Americans and Cubans alike are looking to move forward. I believe it’s time for Congress to do the same.” The embassy will reopen on July 20 and Cuba will reopen its embassy in Washington. Secretary of State John Kerry intends to go to Havana for the occasion and he will “proudly raise the American flag” over the embassy, Obama said. Jeffrey DeLaurentis, who heads the U.S. Interests Section in Havana and would be the initial envoy heading the reopened embassy, delivered a letter from Obama confirming the plans addressed to Cuba President Raul Castro, according to the Foreign Ministry. </w:t>
      </w:r>
      <w:r w:rsidRPr="0052060A">
        <w:rPr>
          <w:rStyle w:val="StyleUnderline"/>
        </w:rPr>
        <w:t>The president hasn’t decided on who might be nominated as ambassador or whether he would make the nomination in the immediate future</w:t>
      </w:r>
      <w:r>
        <w:t xml:space="preserve">, according to an administration official. </w:t>
      </w:r>
      <w:r w:rsidRPr="0052060A">
        <w:rPr>
          <w:rStyle w:val="StyleUnderline"/>
        </w:rPr>
        <w:t xml:space="preserve">The </w:t>
      </w:r>
      <w:r w:rsidRPr="0052060A">
        <w:rPr>
          <w:rStyle w:val="Emphasis"/>
        </w:rPr>
        <w:t>question for Obama is whether he has the political momentum</w:t>
      </w:r>
      <w:r w:rsidRPr="0052060A">
        <w:rPr>
          <w:rStyle w:val="StyleUnderline"/>
        </w:rPr>
        <w:t xml:space="preserve"> to get a U.S. ambassador to Cuba confirmed by the Republican-controlled Senate or get the embargo lifted</w:t>
      </w:r>
      <w:r>
        <w:t xml:space="preserve">. Florida Senator Marco Rubio, who is seeking the Republican presidential nomination, has said he would block any ambassador nominee offered by the White House. Ted Cruz, a Texas senator also seeking the party’s nomination, has echoed that threat. Obama’s Victories </w:t>
      </w:r>
      <w:r w:rsidRPr="0052060A">
        <w:rPr>
          <w:rStyle w:val="StyleUnderline"/>
        </w:rPr>
        <w:t>Obama is coming off of series of high-profile legislative and political victories</w:t>
      </w:r>
      <w:r>
        <w:t xml:space="preserve">. </w:t>
      </w:r>
      <w:r w:rsidRPr="0052060A">
        <w:rPr>
          <w:rStyle w:val="StyleUnderline"/>
        </w:rPr>
        <w:t>Congress last month gave him expanded authority to negotiate trade deals and the U.S. Supreme Court upheld a key portion of his signature health care law and legalized same-sex marriage nationwide</w:t>
      </w:r>
      <w:r>
        <w:t xml:space="preserve">. During a White House press conference Tuesday, </w:t>
      </w:r>
      <w:r w:rsidRPr="0052060A">
        <w:rPr>
          <w:rStyle w:val="StyleUnderline"/>
        </w:rPr>
        <w:t>Obama said he’d use the political capital he had built up on a long list of priorities</w:t>
      </w:r>
      <w:r>
        <w:t xml:space="preserve">. “We are going to squeeze every last ounce of progress that we can make as long as I have the privilege of holding this office,” he said. Word of the embassy reopenings brought renewed criticism from a U.S. lawmaker who’s among those opposed to normalizing ties with Cuba’s Communist regime, citing its poor record on human rights. “Opening the American embassy in Cuba will do nothing to help the Cuban people and is just another trivial attempt for President Obama to go legacy shopping,” said Representative Ileana Ros-Lehtinen, a Cuban-American Republican from Florida. Public Sentiment Obama said the U.S. must not be “imprisoned by the past.” He said there are tourists who want to travel to Cuba and businesses that want to invest there. </w:t>
      </w:r>
      <w:r w:rsidRPr="0052060A">
        <w:rPr>
          <w:rStyle w:val="StyleUnderline"/>
        </w:rPr>
        <w:t>Public sentiment may be moving Obama’s way</w:t>
      </w:r>
      <w:r>
        <w:t xml:space="preserve">. A Pew Research poll released in January, one month after the president first announced plans to reestablish diplomatic times, found that </w:t>
      </w:r>
      <w:r w:rsidRPr="0052060A">
        <w:rPr>
          <w:rStyle w:val="StyleUnderline"/>
        </w:rPr>
        <w:t>63 percent of Americans favored re-establishing diplomatic relations</w:t>
      </w:r>
      <w:r>
        <w:t>, while 28 percent disapproved. Two-thirds of respondents favored ending the trade embargo.</w:t>
      </w:r>
    </w:p>
    <w:p w14:paraId="68F6071D" w14:textId="77777777" w:rsidR="00674D43" w:rsidRDefault="00674D43" w:rsidP="00674D43">
      <w:pPr>
        <w:pStyle w:val="Heading4"/>
      </w:pPr>
      <w:r>
        <w:t xml:space="preserve">Obama will win on Cuba policy—GOP will be forced to get on board </w:t>
      </w:r>
    </w:p>
    <w:p w14:paraId="417BD8CC" w14:textId="77777777" w:rsidR="00674D43" w:rsidRDefault="00674D43" w:rsidP="00674D43">
      <w:r w:rsidRPr="00E534E3">
        <w:rPr>
          <w:rStyle w:val="Style13ptBold"/>
        </w:rPr>
        <w:t>Maloy 7/2</w:t>
      </w:r>
      <w:r>
        <w:t xml:space="preserve"> – Salon </w:t>
      </w:r>
    </w:p>
    <w:p w14:paraId="4738EE37" w14:textId="77777777" w:rsidR="00674D43" w:rsidRPr="00E534E3" w:rsidRDefault="00674D43" w:rsidP="00674D43">
      <w:r>
        <w:t xml:space="preserve">Simon, </w:t>
      </w:r>
      <w:r w:rsidRPr="00E534E3">
        <w:t>GOP’s dead-end Cuba gamble: Republicans’ Cold War-era tough talk won’t come to anything</w:t>
      </w:r>
      <w:r>
        <w:t xml:space="preserve">, 7/2/15, </w:t>
      </w:r>
      <w:r w:rsidRPr="00E534E3">
        <w:t>http://www.salon.com/2015/07/02/gops_dead_end_cuba_gamble_republicans_cold_war_era_tough_talk_wont_come_to_anything/</w:t>
      </w:r>
    </w:p>
    <w:p w14:paraId="6E17813B" w14:textId="77777777" w:rsidR="00674D43" w:rsidRDefault="00674D43" w:rsidP="00674D43">
      <w:r>
        <w:t xml:space="preserve">After winning a great victory for communism with the Supreme Court decision upholding the Affordable Care Act’s subsidies, Barack Obama went for broke this week and surrendered to Cuba, thus ending the Cold War in a crippling defeat for global capitalism. ¡Que viva la gran revolución! ¡Venceremos! Okay, maybe that’s not precisely what happened. But what did happen is that </w:t>
      </w:r>
      <w:r w:rsidRPr="00E534E3">
        <w:rPr>
          <w:rStyle w:val="StyleUnderline"/>
        </w:rPr>
        <w:t>the White House followed through on a key portion of the president’s plan to normalize relations with our tiny communist island neighbor</w:t>
      </w:r>
      <w:r>
        <w:t xml:space="preserve">. In a Rose Garden ceremony yesterday, Obama officially announced that the United States and Cuba would open embassies in Havana and Washington, DC. That announcement came just over a month after Cuba was removed from the State Department’s list of state sponsors of terrorism. That’s two big changes to the United States’ Cuba policy, which had remained essentially unchanged for 50 years and made precisely zero progress towards its goal of dislodging the Castro regime. But </w:t>
      </w:r>
      <w:r w:rsidRPr="00E534E3">
        <w:rPr>
          <w:rStyle w:val="StyleUnderline"/>
        </w:rPr>
        <w:t>Republicans in Congress and the 2016 presidential field are</w:t>
      </w:r>
      <w:r>
        <w:t>, as is their wont</w:t>
      </w:r>
      <w:r w:rsidRPr="00E534E3">
        <w:rPr>
          <w:rStyle w:val="StyleUnderline"/>
        </w:rPr>
        <w:t>, pushing back on the president and insisting that we stick with what hasn’t been working</w:t>
      </w:r>
      <w:r>
        <w:t xml:space="preserve">. The two Cuban-American Republican presidential candidates, Marco Rubio and Ted Cruz, vowed to block Senate confirmation of any ambassador to Cuba. House Speaker John Boehner said “relations with the Castro regime should not be revisited, let alone normalized, until Cubans enjoy freedom – and not one second sooner.” 2016 hopeful Carly Fiorina outdid everyone, promising to Hugh Hewitt that as president she would close the U.S. embassy in Cuba. I guess it’s not entirely surprising that the GOP would still be so gung-ho about fighting the Cold War more than two decades after it ended. But </w:t>
      </w:r>
      <w:r w:rsidRPr="00E534E3">
        <w:rPr>
          <w:rStyle w:val="Emphasis"/>
        </w:rPr>
        <w:t>there’s no real reason to think that all this tough talk and posturing on Cuba will amount to anything</w:t>
      </w:r>
      <w:r>
        <w:t xml:space="preserve">, even if a Republican wins the White House in 2016. </w:t>
      </w:r>
      <w:r w:rsidRPr="00E534E3">
        <w:rPr>
          <w:rStyle w:val="StyleUnderline"/>
        </w:rPr>
        <w:t>The reason is simple: corporate America very strongly approves of Obama’s plans to open up Cuba, and Republicans try very hard to not piss off the business community too much</w:t>
      </w:r>
      <w:r>
        <w:t xml:space="preserve">. For half a century the island has just been sitting there off the Florida coast, a market completely shut off from thorough exploitation by American business interests. Those same business interests would love nothing more than to see the 50-year trade embargo come crashing down, </w:t>
      </w:r>
      <w:r w:rsidRPr="00E534E3">
        <w:rPr>
          <w:rStyle w:val="StyleUnderline"/>
        </w:rPr>
        <w:t>but Obama can’t unilaterally end it</w:t>
      </w:r>
      <w:r>
        <w:t xml:space="preserve"> because Bill Clinton stupidly gave up the executive branch’s authority over the embargo back in 1996. </w:t>
      </w:r>
      <w:r w:rsidRPr="00E534E3">
        <w:rPr>
          <w:rStyle w:val="StyleUnderline"/>
        </w:rPr>
        <w:t>The only way to end the Cuba embargo is for Congress to vote to kill it, and statements like the one from the House Speaker quoted above don’t lead one to believe that that will happen any time soon</w:t>
      </w:r>
      <w:r>
        <w:t xml:space="preserve">. </w:t>
      </w:r>
      <w:r w:rsidRPr="00E534E3">
        <w:rPr>
          <w:rStyle w:val="StyleUnderline"/>
        </w:rPr>
        <w:t>But America’s corporate masters are apparently massing their armies of lobbyists to try and convince enough Republicans in Congress to give up on this obsolete relic</w:t>
      </w:r>
      <w:r>
        <w:t xml:space="preserve"> from the Kennedy administration. </w:t>
      </w:r>
      <w:r w:rsidRPr="00E534E3">
        <w:rPr>
          <w:rStyle w:val="StyleUnderline"/>
        </w:rPr>
        <w:t>There’s also some political blowback to be had for advocating a hardline Cuba posture</w:t>
      </w:r>
      <w:r>
        <w:t xml:space="preserve">. </w:t>
      </w:r>
      <w:r w:rsidRPr="00E534E3">
        <w:rPr>
          <w:rStyle w:val="StyleUnderline"/>
        </w:rPr>
        <w:t>Polling over the past few months has shown that Americans are ready to abandon the embargo and generally approve of Obama’s moves to normalize diplomatic relations with Cuba</w:t>
      </w:r>
      <w:r>
        <w:t xml:space="preserve">. Even majorities of the Cuban-American population favor a less antagonistic posture towards Cuba. Carlos Gutierrez, the Cuban-born commerce secretary under George W. Bush, just recently wrote an op-ed for the New York Times explaining how he’d overcome his skepticism of the Obama administration’s Cuba policy, arguing that “it is now time for Republicans and the wider American business community to stop fixating on the past and embrace a new approach to Cuba.” Obviously </w:t>
      </w:r>
      <w:r w:rsidRPr="00E534E3">
        <w:rPr>
          <w:rStyle w:val="StyleUnderline"/>
        </w:rPr>
        <w:t>Republicans</w:t>
      </w:r>
      <w:r>
        <w:t xml:space="preserve"> have legitimate concerns about the Castro regime’s human rights abuses and longstanding policies of censorship and repression. But none have, as yet, offered a compelling rationale for why diplomatic rapprochement should be abandoned and the longstanding and wildly ineffective policies of isolation and embargo should snap back into place, given that they did nothing to stop those abuses in the first place. But they’ve promised to do it anyway, and in doing so they</w:t>
      </w:r>
      <w:r w:rsidRPr="00E534E3">
        <w:rPr>
          <w:rStyle w:val="StyleUnderline"/>
        </w:rPr>
        <w:t>’re putting themselves into a box politically</w:t>
      </w:r>
      <w:r>
        <w:t xml:space="preserve">. </w:t>
      </w:r>
      <w:r w:rsidRPr="00E534E3">
        <w:rPr>
          <w:rStyle w:val="StyleUnderline"/>
        </w:rPr>
        <w:t xml:space="preserve">Obama’s already set the country on the path to normalized relations with Cuba, and it’s </w:t>
      </w:r>
      <w:r w:rsidRPr="00B107A7">
        <w:rPr>
          <w:rStyle w:val="Emphasis"/>
        </w:rPr>
        <w:t>tough to roll back that progress</w:t>
      </w:r>
      <w:r w:rsidRPr="00E534E3">
        <w:rPr>
          <w:rStyle w:val="StyleUnderline"/>
        </w:rPr>
        <w:t xml:space="preserve">, especially when it is </w:t>
      </w:r>
      <w:r w:rsidRPr="00B107A7">
        <w:rPr>
          <w:rStyle w:val="Emphasis"/>
        </w:rPr>
        <w:t>strongly supported</w:t>
      </w:r>
      <w:r w:rsidRPr="00E534E3">
        <w:rPr>
          <w:rStyle w:val="StyleUnderline"/>
        </w:rPr>
        <w:t xml:space="preserve"> by the public and all-powerful business interests</w:t>
      </w:r>
      <w:r>
        <w:t xml:space="preserve">. </w:t>
      </w:r>
      <w:r w:rsidRPr="00E534E3">
        <w:rPr>
          <w:rStyle w:val="StyleUnderline"/>
        </w:rPr>
        <w:t>Any Republican who may feel impelled by ideological conviction to once again sever diplomatic ties and return to the Cold War days of total isolation will have to convince their corporate financial backers to sacrifice their bottom lines so that we can resume the dead-end fight against the Red Menace</w:t>
      </w:r>
      <w:r>
        <w:t xml:space="preserve">. </w:t>
      </w:r>
      <w:r w:rsidRPr="00E534E3">
        <w:rPr>
          <w:rStyle w:val="StyleUnderline"/>
        </w:rPr>
        <w:t>Seems like it would be a lot more trouble than it’s worth</w:t>
      </w:r>
      <w:r>
        <w:t>.</w:t>
      </w:r>
    </w:p>
    <w:p w14:paraId="16C598B1" w14:textId="77777777" w:rsidR="00674D43" w:rsidRDefault="00674D43" w:rsidP="00674D43">
      <w:pPr>
        <w:pStyle w:val="Heading4"/>
      </w:pPr>
      <w:r>
        <w:t xml:space="preserve">Embassy creates momentum </w:t>
      </w:r>
    </w:p>
    <w:p w14:paraId="357F7347" w14:textId="77777777" w:rsidR="00674D43" w:rsidRDefault="00674D43" w:rsidP="00674D43">
      <w:r w:rsidRPr="002A6B39">
        <w:rPr>
          <w:rStyle w:val="Style13ptBold"/>
        </w:rPr>
        <w:t>Spencer 7/1</w:t>
      </w:r>
      <w:r>
        <w:t xml:space="preserve"> – Star Tribune</w:t>
      </w:r>
    </w:p>
    <w:p w14:paraId="75762E60" w14:textId="77777777" w:rsidR="00674D43" w:rsidRPr="002A6B39" w:rsidRDefault="00674D43" w:rsidP="00674D43">
      <w:r>
        <w:t xml:space="preserve">Jim, </w:t>
      </w:r>
      <w:r w:rsidRPr="002A6B39">
        <w:t>Embassy reopening could help efforts to end Cuban trade embargo</w:t>
      </w:r>
      <w:r>
        <w:t xml:space="preserve">, 7/1/15, </w:t>
      </w:r>
      <w:r w:rsidRPr="002A6B39">
        <w:t>http://www.startribune.com/embassy-reopening-could-help-efforts-to-end-cuban-trade-embargo/311225501/</w:t>
      </w:r>
    </w:p>
    <w:p w14:paraId="51DE12EF" w14:textId="77777777" w:rsidR="00674D43" w:rsidRDefault="00674D43" w:rsidP="00674D43">
      <w:r w:rsidRPr="002A6B39">
        <w:rPr>
          <w:rStyle w:val="StyleUnderline"/>
        </w:rPr>
        <w:t>The reopening of the U.S. embassy in Cuba</w:t>
      </w:r>
      <w:r>
        <w:t xml:space="preserve"> on July 20 </w:t>
      </w:r>
      <w:r w:rsidRPr="002A6B39">
        <w:rPr>
          <w:rStyle w:val="StyleUnderline"/>
        </w:rPr>
        <w:t xml:space="preserve">pushes the United States a </w:t>
      </w:r>
      <w:r w:rsidRPr="002A6B39">
        <w:rPr>
          <w:rStyle w:val="Emphasis"/>
        </w:rPr>
        <w:t>giant step closer</w:t>
      </w:r>
      <w:r w:rsidRPr="002A6B39">
        <w:rPr>
          <w:rStyle w:val="StyleUnderline"/>
        </w:rPr>
        <w:t xml:space="preserve"> to ending a long-standing trade embargo and travel restrictions</w:t>
      </w:r>
      <w:r>
        <w:t xml:space="preserve"> that some Minnesota politicians and businesses have been lobbying hard to remove. “</w:t>
      </w:r>
      <w:r w:rsidRPr="002A6B39">
        <w:rPr>
          <w:rStyle w:val="StyleUnderline"/>
        </w:rPr>
        <w:t>You can’t get rid of a trade embargo without first having an embassy</w:t>
      </w:r>
      <w:r>
        <w:t>,” Sen. Amy Klobuchar D-Minn., told the Star Tribune.</w:t>
      </w:r>
    </w:p>
    <w:p w14:paraId="4F89309E" w14:textId="77777777" w:rsidR="00674D43" w:rsidRDefault="00674D43" w:rsidP="00674D43">
      <w:pPr>
        <w:pStyle w:val="Heading4"/>
      </w:pPr>
      <w:r>
        <w:t xml:space="preserve">Lifting the embargo will pass—Obama will overcome GOP opposition </w:t>
      </w:r>
    </w:p>
    <w:p w14:paraId="5D1AF669" w14:textId="77777777" w:rsidR="00674D43" w:rsidRPr="00271389" w:rsidRDefault="00674D43" w:rsidP="00674D43">
      <w:pPr>
        <w:rPr>
          <w:rStyle w:val="Style13ptBold"/>
        </w:rPr>
      </w:pPr>
      <w:r w:rsidRPr="00271389">
        <w:rPr>
          <w:rStyle w:val="Style13ptBold"/>
        </w:rPr>
        <w:t>Prensa Latina 7/2</w:t>
      </w:r>
    </w:p>
    <w:p w14:paraId="6E6C1241" w14:textId="77777777" w:rsidR="00674D43" w:rsidRPr="00271389" w:rsidRDefault="00674D43" w:rsidP="00674D43">
      <w:r w:rsidRPr="00271389">
        <w:t>Battle in Congress Against Blockade of Cuba Advocated in USA</w:t>
      </w:r>
      <w:r>
        <w:t xml:space="preserve">, 7/2/15, </w:t>
      </w:r>
      <w:r w:rsidRPr="00271389">
        <w:t>http://www.plenglish.com/index.php?option=com_content&amp;task=view&amp;id=3947081&amp;Itemid=1</w:t>
      </w:r>
    </w:p>
    <w:p w14:paraId="430527F9" w14:textId="77777777" w:rsidR="00674D43" w:rsidRPr="00644BA7" w:rsidRDefault="00674D43" w:rsidP="00674D43">
      <w:r>
        <w:t>"</w:t>
      </w:r>
      <w:r w:rsidRPr="00644BA7">
        <w:rPr>
          <w:rStyle w:val="StyleUnderline"/>
        </w:rPr>
        <w:t>We need to talk with the Congress to lift the embargo, it will not be easy</w:t>
      </w:r>
      <w:r>
        <w:t xml:space="preserve">, but we have to do it," he said in an interview with Prensa Latina in connection with the announcement on the eve of the restoration of diplomatic relations between Havana and Washington and the opening of embassies, to from 20 July. According to Smith, who headed the American section in the years from 1979 to 1982, one can not speak yet of normal ties between the two nations, "because the embargo still remains." Having become law, </w:t>
      </w:r>
      <w:r w:rsidRPr="00644BA7">
        <w:rPr>
          <w:rStyle w:val="StyleUnderline"/>
        </w:rPr>
        <w:t>it is up to the US Congress to pass a resolution on the end of the economic, commercial, and financial blockade in effect for more than half a century, but the Republican Party, which controls both houses, seems intent on using the Cuban issue in its pulse with</w:t>
      </w:r>
      <w:r>
        <w:t xml:space="preserve"> President Barack </w:t>
      </w:r>
      <w:r w:rsidRPr="00644BA7">
        <w:rPr>
          <w:rStyle w:val="StyleUnderline"/>
        </w:rPr>
        <w:t>Obama, who called for an end to the blockade</w:t>
      </w:r>
      <w:r>
        <w:t xml:space="preserve">. </w:t>
      </w:r>
      <w:r w:rsidRPr="00644BA7">
        <w:rPr>
          <w:rStyle w:val="StyleUnderline"/>
        </w:rPr>
        <w:t>Despite the aggressive discourse of some sectors stuck in the past</w:t>
      </w:r>
      <w:r>
        <w:t xml:space="preserve">, especially the Cuban-American legislators, </w:t>
      </w:r>
      <w:r w:rsidRPr="00644BA7">
        <w:rPr>
          <w:rStyle w:val="StyleUnderline"/>
        </w:rPr>
        <w:t>the former diplomat was optimistic about the future of bilateral scene</w:t>
      </w:r>
      <w:r>
        <w:t xml:space="preserve">. In his view, </w:t>
      </w:r>
      <w:r w:rsidRPr="00644BA7">
        <w:rPr>
          <w:rStyle w:val="StyleUnderline"/>
        </w:rPr>
        <w:t>it will be difficult to jeopardize Obama's decisions to boost the approach, approved by the majority of Americans and with growing support among business</w:t>
      </w:r>
      <w:r w:rsidRPr="00644BA7">
        <w:rPr>
          <w:rStyle w:val="StyleUnderline"/>
          <w:strike/>
        </w:rPr>
        <w:t>men</w:t>
      </w:r>
      <w:r>
        <w:rPr>
          <w:rStyle w:val="StyleUnderline"/>
        </w:rPr>
        <w:t>[persons]</w:t>
      </w:r>
      <w:r>
        <w:t>. Regarding the presidential elections next year, he predicted a Democratic victory, which would maintain the current line to pursue normal ties with the Caribbean country after decades of hostility, which also include the blockade and subversive plans to impose a regime change.</w:t>
      </w:r>
    </w:p>
    <w:p w14:paraId="746BDC79" w14:textId="77777777" w:rsidR="00674D43" w:rsidRPr="00674D43" w:rsidRDefault="00674D43" w:rsidP="00674D43"/>
    <w:p w14:paraId="05350658" w14:textId="03F8F50D" w:rsidR="00674D43" w:rsidRPr="00674D43" w:rsidRDefault="00674D43" w:rsidP="00674D43">
      <w:pPr>
        <w:pStyle w:val="Heading3"/>
      </w:pPr>
      <w:r>
        <w:t>Yes PC</w:t>
      </w:r>
    </w:p>
    <w:p w14:paraId="7931F602" w14:textId="77777777" w:rsidR="00871CCB" w:rsidRDefault="00871CCB" w:rsidP="00871CCB">
      <w:pPr>
        <w:pStyle w:val="Heading4"/>
      </w:pPr>
      <w:r>
        <w:t>Yes PC</w:t>
      </w:r>
    </w:p>
    <w:p w14:paraId="0CB7B2E0" w14:textId="77777777" w:rsidR="00871CCB" w:rsidRDefault="00871CCB" w:rsidP="00871CCB">
      <w:r w:rsidRPr="00871CCB">
        <w:rPr>
          <w:rStyle w:val="Style13ptBold"/>
        </w:rPr>
        <w:t>Miller 6/30</w:t>
      </w:r>
      <w:r>
        <w:t xml:space="preserve"> – Roll Call </w:t>
      </w:r>
    </w:p>
    <w:p w14:paraId="7E55F07F" w14:textId="77777777" w:rsidR="00871CCB" w:rsidRPr="00871CCB" w:rsidRDefault="00871CCB" w:rsidP="00871CCB">
      <w:r>
        <w:t xml:space="preserve">Jonathan, </w:t>
      </w:r>
      <w:r w:rsidRPr="00871CCB">
        <w:t>Democrats Pursue a No-Veto Strategy on Spending Bills</w:t>
      </w:r>
      <w:r>
        <w:t xml:space="preserve">, 6/30/15, </w:t>
      </w:r>
      <w:r w:rsidRPr="00871CCB">
        <w:t>http://www.rollcall.com/news/democrats_pursue_a_no_veto_strategy_on_spending_bills-242605-1.html</w:t>
      </w:r>
    </w:p>
    <w:p w14:paraId="41F83006" w14:textId="77777777" w:rsidR="00871CCB" w:rsidRDefault="00871CCB" w:rsidP="00871CCB">
      <w:r w:rsidRPr="00871CCB">
        <w:t xml:space="preserve">Allowing Obama to issue vetoes would seem to make sense. </w:t>
      </w:r>
      <w:r w:rsidRPr="00871CCB">
        <w:rPr>
          <w:rStyle w:val="StyleUnderline"/>
        </w:rPr>
        <w:t>The president is a lame duck with an approval rating that hit 50 percent in a CNN poll for the first time in more than two years as he enjoys one of the best periods of his presidency</w:t>
      </w:r>
      <w:r w:rsidRPr="00871CCB">
        <w:t xml:space="preserve">, so </w:t>
      </w:r>
      <w:r w:rsidRPr="00871CCB">
        <w:rPr>
          <w:rStyle w:val="Emphasis"/>
        </w:rPr>
        <w:t>he's got some political capital to spend</w:t>
      </w:r>
      <w:r w:rsidRPr="00871CCB">
        <w:t>. At just four vetoes, his record doesn't come close to that of other recent presidents, though of course there's many months left in his tenure.</w:t>
      </w:r>
    </w:p>
    <w:p w14:paraId="375F0BC6" w14:textId="1F3997DC" w:rsidR="00C76459" w:rsidRDefault="00C76459" w:rsidP="00C76459">
      <w:pPr>
        <w:pStyle w:val="Heading3"/>
      </w:pPr>
      <w:r>
        <w:t>AT Gun Control</w:t>
      </w:r>
    </w:p>
    <w:p w14:paraId="7F838844" w14:textId="77777777" w:rsidR="00C76459" w:rsidRDefault="00C76459" w:rsidP="00C76459">
      <w:pPr>
        <w:pStyle w:val="Heading4"/>
      </w:pPr>
      <w:r>
        <w:t xml:space="preserve">Won’t cost PC—received positively </w:t>
      </w:r>
    </w:p>
    <w:p w14:paraId="740FA57E" w14:textId="77777777" w:rsidR="00C76459" w:rsidRDefault="00C76459" w:rsidP="00C76459">
      <w:r w:rsidRPr="00C76459">
        <w:rPr>
          <w:rStyle w:val="Style13ptBold"/>
        </w:rPr>
        <w:t>Kumar 7/2</w:t>
      </w:r>
      <w:r>
        <w:t xml:space="preserve"> – International Business Times </w:t>
      </w:r>
    </w:p>
    <w:p w14:paraId="174CB84E" w14:textId="77777777" w:rsidR="00C76459" w:rsidRPr="00C76459" w:rsidRDefault="00C76459" w:rsidP="00C76459">
      <w:r>
        <w:t xml:space="preserve">Kalyan, </w:t>
      </w:r>
      <w:r w:rsidRPr="00C76459">
        <w:t>Obama Turns Gaze On Gun Control Reforms: Survey Shows Slimming Support For Obama Line On Guns</w:t>
      </w:r>
      <w:r>
        <w:t xml:space="preserve">, 7/2/15, </w:t>
      </w:r>
      <w:r w:rsidRPr="00C76459">
        <w:t>http://www.ibtimes.com.au/obama-turns-gaze-gun-control-reforms-survey-shows-slimming-support-obama-line-guns-1454168</w:t>
      </w:r>
    </w:p>
    <w:p w14:paraId="54536AEB" w14:textId="498663F5" w:rsidR="00C76459" w:rsidRPr="00C76459" w:rsidRDefault="00C76459" w:rsidP="00C76459">
      <w:r>
        <w:t xml:space="preserve">Mr </w:t>
      </w:r>
      <w:r w:rsidRPr="00C76459">
        <w:rPr>
          <w:rStyle w:val="StyleUnderline"/>
        </w:rPr>
        <w:t xml:space="preserve">Obama’s speech at the Charleston homage ceremony, with a "call to action" on gun control and race -- the thorniest and most divisive problems of his presidency, found a </w:t>
      </w:r>
      <w:r w:rsidRPr="00C76459">
        <w:rPr>
          <w:rStyle w:val="Emphasis"/>
        </w:rPr>
        <w:t>positive acceptance</w:t>
      </w:r>
      <w:r>
        <w:t>.  The aftermath of Charleston shootings gave the President the moral authority to pursue his reform plans on gun control. Bruce Buchanan, a specialist in presidential politics said, "</w:t>
      </w:r>
      <w:r w:rsidRPr="00C76459">
        <w:rPr>
          <w:rStyle w:val="StyleUnderline"/>
        </w:rPr>
        <w:t>It remains to be seen if he can use either as leverage to press his remaining policy ambitions</w:t>
      </w:r>
      <w:r>
        <w:t>."</w:t>
      </w:r>
    </w:p>
    <w:p w14:paraId="7827F8AF" w14:textId="294F1404" w:rsidR="00D53BC3" w:rsidRDefault="00D53BC3" w:rsidP="00674D43">
      <w:pPr>
        <w:pStyle w:val="Heading2"/>
      </w:pPr>
      <w:r>
        <w:t>Links</w:t>
      </w:r>
    </w:p>
    <w:p w14:paraId="52AA4A60" w14:textId="56145B19" w:rsidR="00903788" w:rsidRDefault="00903788" w:rsidP="00D53BC3">
      <w:pPr>
        <w:pStyle w:val="Heading3"/>
      </w:pPr>
      <w:r>
        <w:t>Generic</w:t>
      </w:r>
    </w:p>
    <w:p w14:paraId="65F7B9E7" w14:textId="77777777" w:rsidR="00903788" w:rsidRDefault="00903788" w:rsidP="00903788">
      <w:pPr>
        <w:pStyle w:val="Heading4"/>
      </w:pPr>
      <w:r>
        <w:t xml:space="preserve">New surveillance restrictions will cost PC—politically controversial </w:t>
      </w:r>
    </w:p>
    <w:p w14:paraId="6BA3BB5E" w14:textId="77777777" w:rsidR="00903788" w:rsidRDefault="00903788" w:rsidP="00903788">
      <w:r w:rsidRPr="00903788">
        <w:rPr>
          <w:rStyle w:val="Style13ptBold"/>
        </w:rPr>
        <w:t>Gross 15</w:t>
      </w:r>
      <w:r>
        <w:t xml:space="preserve"> - </w:t>
      </w:r>
      <w:r w:rsidRPr="00903788">
        <w:t>covers technology and telecom policy in the U.S. government for the IDG News Service</w:t>
      </w:r>
    </w:p>
    <w:p w14:paraId="0357E6EF" w14:textId="77777777" w:rsidR="00903788" w:rsidRPr="00903788" w:rsidRDefault="00903788" w:rsidP="00903788">
      <w:r>
        <w:t xml:space="preserve">Grant, </w:t>
      </w:r>
      <w:r w:rsidRPr="00903788">
        <w:t>Don't expect major changes to NSA surveillance from Congress</w:t>
      </w:r>
      <w:r>
        <w:t xml:space="preserve">, 6/5/15, </w:t>
      </w:r>
      <w:r w:rsidRPr="00903788">
        <w:t>http://www.pcworld.com/article/2932337/dont-expect-major-changes-to-nsa-surveillance-from-congress.html</w:t>
      </w:r>
    </w:p>
    <w:p w14:paraId="69F423F5" w14:textId="4E6122CC" w:rsidR="00903788" w:rsidRPr="00903788" w:rsidRDefault="00903788" w:rsidP="00903788">
      <w:r w:rsidRPr="00903788">
        <w:rPr>
          <w:rStyle w:val="StyleUnderline"/>
        </w:rPr>
        <w:t>After the U.S. Congress approved</w:t>
      </w:r>
      <w:r>
        <w:t xml:space="preserve"> what critics have called </w:t>
      </w:r>
      <w:r w:rsidRPr="00903788">
        <w:rPr>
          <w:rStyle w:val="StyleUnderline"/>
        </w:rPr>
        <w:t xml:space="preserve">modest limits on the National Security Agency’s collection of domestic telephone records, many lawmakers may be </w:t>
      </w:r>
      <w:r w:rsidRPr="00903788">
        <w:rPr>
          <w:rStyle w:val="Emphasis"/>
        </w:rPr>
        <w:t>reluctant to further change</w:t>
      </w:r>
      <w:r w:rsidRPr="00903788">
        <w:rPr>
          <w:rStyle w:val="StyleUnderline"/>
        </w:rPr>
        <w:t xml:space="preserve"> the government’s surveillance programs.</w:t>
      </w:r>
      <w:r>
        <w:rPr>
          <w:rStyle w:val="StyleUnderline"/>
        </w:rPr>
        <w:t xml:space="preserve"> </w:t>
      </w:r>
      <w:r w:rsidRPr="00903788">
        <w:rPr>
          <w:rStyle w:val="StyleUnderline"/>
        </w:rPr>
        <w:t>The Senate</w:t>
      </w:r>
      <w:r>
        <w:t xml:space="preserve"> this week </w:t>
      </w:r>
      <w:r w:rsidRPr="00903788">
        <w:rPr>
          <w:rStyle w:val="StyleUnderline"/>
        </w:rPr>
        <w:t>passed the USA Freedom Act</w:t>
      </w:r>
      <w:r>
        <w:t xml:space="preserve">, which aims to end the NSA’s mass collection of domestic phone records, and President Barack Obama signed the bill hours later. </w:t>
      </w:r>
      <w:r w:rsidRPr="00903788">
        <w:rPr>
          <w:rStyle w:val="StyleUnderline"/>
        </w:rPr>
        <w:t>After that action, expect Republican leaders in both the Senate and the House of Representatives to resist further calls for surveillance reform</w:t>
      </w:r>
      <w:r>
        <w:t xml:space="preserve">. </w:t>
      </w:r>
      <w:r w:rsidRPr="00903788">
        <w:rPr>
          <w:rStyle w:val="StyleUnderline"/>
        </w:rPr>
        <w:t>That resistance is at odds with many rank-and-file lawmakers</w:t>
      </w:r>
      <w:r>
        <w:t xml:space="preserve">, including many House Republicans, who want to further limit NSA programs brought to light by former agency contractor Edward Snowden. Civil liberties groups and privacy advocates also promise to push for more changes. </w:t>
      </w:r>
      <w:r w:rsidRPr="00903788">
        <w:rPr>
          <w:rStyle w:val="StyleUnderline"/>
        </w:rPr>
        <w:t>It may be difficult to get “broad, sweeping reform” through Congress</w:t>
      </w:r>
      <w:r>
        <w:t xml:space="preserve">,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w:t>
      </w:r>
      <w:r w:rsidRPr="00903788">
        <w:rPr>
          <w:rStyle w:val="StyleUnderline"/>
        </w:rPr>
        <w:t>activists are less optimistic about more congressional action</w:t>
      </w:r>
      <w:r>
        <w:t>. “</w:t>
      </w:r>
      <w:r w:rsidRPr="00903788">
        <w:rPr>
          <w:rStyle w:val="StyleUnderline"/>
        </w:rPr>
        <w:t>It will a long slog getting more restraints</w:t>
      </w:r>
      <w:r>
        <w:t xml:space="preserve">,” J. Kirk Wiebe, a former NSA analyst and whistleblower said by email. ”The length of that journey will depend on public outcry—that is the one thing that is hard to gauge.” With the USA Freedom Act, “elected officials have opted to reach for low-hanging fruit,” said Bill Blunden, a cybersecurity researcher and surveillance critic. “The theater we’ve just witnessed allows decision makers to boast to their constituents about reforming mass surveillance while spies understand that what’s actually transpired is hardly major change.” The “actual physical mechanisms” of surveillance programs remain largely intact. Blunden added by email. “Politicians may dither around the periphery but they are unlikely to institute fundamental changes.” 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Freedom Act also does nothing to limit the NSA’s surveillance of overseas Internet traffic, including the content of emails and IP voice calls. Significantly limiting that NSA program, called Prism in 2013 Snowden leaks, will be a difficult task in Congress, with many lawmakers unconcerned 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Republican leaders opposed to more changes </w:t>
      </w:r>
      <w:r w:rsidRPr="00903788">
        <w:rPr>
          <w:rStyle w:val="StyleUnderline"/>
        </w:rPr>
        <w:t>Supporters of new reforms will have to bypass congressional leadership</w:t>
      </w:r>
      <w:r>
        <w:t xml:space="preserve">, however. </w:t>
      </w:r>
      <w:r w:rsidRPr="00903788">
        <w:rPr>
          <w:rStyle w:val="StyleUnderline"/>
        </w:rPr>
        <w:t>Senate Republican leaders attempted to derail even the USA Freedom Act and refused to allow amendments that would require further changes at the NSA</w:t>
      </w:r>
      <w:r>
        <w:t xml:space="preserve">. </w:t>
      </w:r>
      <w:r w:rsidRPr="00903788">
        <w:rPr>
          <w:rStyle w:val="StyleUnderline"/>
        </w:rPr>
        <w:t>In the House, Republican leaders threatened to kill the USA Freedom Act</w:t>
      </w:r>
      <w:r>
        <w:t xml:space="preserve"> if the Judiciary Committee amended the bill to address other surveillance programs. Still, many House members, both Republicans and Democrats, have pushed for new surveillance limits, with lawmakers adding an amendment to end so-called backdoor government searches of domestic communications to a large appropriations bill this week.</w:t>
      </w:r>
    </w:p>
    <w:p w14:paraId="307C3D79" w14:textId="25BA658A" w:rsidR="00D53BC3" w:rsidRDefault="00D53BC3" w:rsidP="00D53BC3">
      <w:pPr>
        <w:pStyle w:val="Heading3"/>
      </w:pPr>
      <w:r>
        <w:t>NSA</w:t>
      </w:r>
    </w:p>
    <w:p w14:paraId="59BF94C0" w14:textId="0482FA98" w:rsidR="00D53BC3" w:rsidRDefault="00D53BC3" w:rsidP="00D53BC3">
      <w:pPr>
        <w:pStyle w:val="Heading4"/>
      </w:pPr>
      <w:r>
        <w:t xml:space="preserve">Reforming the NSA costs political capital </w:t>
      </w:r>
    </w:p>
    <w:p w14:paraId="705D0EFB" w14:textId="08EA0726" w:rsidR="00D53BC3" w:rsidRDefault="00D53BC3" w:rsidP="00D53BC3">
      <w:r w:rsidRPr="00D53BC3">
        <w:rPr>
          <w:rStyle w:val="Style13ptBold"/>
        </w:rPr>
        <w:t>Burnett 14</w:t>
      </w:r>
      <w:r>
        <w:t xml:space="preserve"> – retired Silicon Valley executive </w:t>
      </w:r>
    </w:p>
    <w:p w14:paraId="0BBA660F" w14:textId="23945583" w:rsidR="00D53BC3" w:rsidRPr="00D53BC3" w:rsidRDefault="00D53BC3" w:rsidP="00D53BC3">
      <w:r>
        <w:t xml:space="preserve">Bob, </w:t>
      </w:r>
      <w:r w:rsidRPr="00D53BC3">
        <w:t>Why Hasn't Obama Reined in NSA?</w:t>
      </w:r>
      <w:r>
        <w:t xml:space="preserve">, Huffington Post, 1/10/14, </w:t>
      </w:r>
      <w:r w:rsidRPr="00D53BC3">
        <w:t>http://www.huffingtonpost.com/bob-burnett/obama-nsa_b_4574910.html</w:t>
      </w:r>
    </w:p>
    <w:p w14:paraId="7AD62629" w14:textId="6178BFA5" w:rsidR="00D53BC3" w:rsidRPr="00D53BC3" w:rsidRDefault="00D53BC3" w:rsidP="00D53BC3">
      <w:r w:rsidRPr="00D53BC3">
        <w:t xml:space="preserve">1. </w:t>
      </w:r>
      <w:r w:rsidRPr="00D53BC3">
        <w:rPr>
          <w:rStyle w:val="StyleUnderline"/>
        </w:rPr>
        <w:t>Obama decided not to expend political capital changing it</w:t>
      </w:r>
      <w:r w:rsidRPr="00D53BC3">
        <w:t xml:space="preserve">. </w:t>
      </w:r>
      <w:r w:rsidRPr="00D53BC3">
        <w:rPr>
          <w:rStyle w:val="StyleUnderline"/>
        </w:rPr>
        <w:t>Given the economic problems he inherited</w:t>
      </w:r>
      <w:r w:rsidRPr="00D53BC3">
        <w:t xml:space="preserve"> from George Bush, </w:t>
      </w:r>
      <w:r w:rsidRPr="00D53BC3">
        <w:rPr>
          <w:rStyle w:val="StyleUnderline"/>
        </w:rPr>
        <w:t>plus the difficulty of working with a divided Congress, Obama may have decided it was not worth the effort to rein in the NSA</w:t>
      </w:r>
      <w:r w:rsidRPr="00D53BC3">
        <w:t xml:space="preserve">. </w:t>
      </w:r>
      <w:r w:rsidRPr="00D53BC3">
        <w:rPr>
          <w:rStyle w:val="StyleUnderline"/>
        </w:rPr>
        <w:t>That's been true of national security in general</w:t>
      </w:r>
      <w:r w:rsidRPr="00D53BC3">
        <w:t xml:space="preserve">. </w:t>
      </w:r>
      <w:r w:rsidRPr="00D53BC3">
        <w:rPr>
          <w:rStyle w:val="StyleUnderline"/>
        </w:rPr>
        <w:t>Obama had increased defense spending, expanded the national-security state, and maintained the hundreds of US military bases that dot the globe</w:t>
      </w:r>
      <w:r w:rsidRPr="00D53BC3">
        <w:t>. Obama tried to shut down Guantanamo but was thwarted by Congress.</w:t>
      </w:r>
    </w:p>
    <w:p w14:paraId="50C83021" w14:textId="1E8DF83D" w:rsidR="00674D43" w:rsidRDefault="00674D43" w:rsidP="00674D43">
      <w:pPr>
        <w:pStyle w:val="Heading2"/>
      </w:pPr>
      <w:r>
        <w:t>Internals</w:t>
      </w:r>
    </w:p>
    <w:p w14:paraId="2AEB439F" w14:textId="0A3F9BD5" w:rsidR="00674D43" w:rsidRPr="00674D43" w:rsidRDefault="00674D43" w:rsidP="00674D43">
      <w:pPr>
        <w:pStyle w:val="Heading3"/>
      </w:pPr>
      <w:r>
        <w:t>Yes Spillover</w:t>
      </w:r>
    </w:p>
    <w:p w14:paraId="5D6862EF" w14:textId="7680EFD1" w:rsidR="00823BDD" w:rsidRDefault="00823BDD" w:rsidP="00823BDD">
      <w:pPr>
        <w:pStyle w:val="Heading4"/>
      </w:pPr>
      <w:r>
        <w:t xml:space="preserve">Domestic policies spillover—drain Obama’s ability to modify Cuba policy </w:t>
      </w:r>
    </w:p>
    <w:p w14:paraId="1ABBD7FC" w14:textId="6AD68666" w:rsidR="0035787F" w:rsidRDefault="0035787F" w:rsidP="0035787F">
      <w:r w:rsidRPr="0035787F">
        <w:rPr>
          <w:rStyle w:val="Style13ptBold"/>
        </w:rPr>
        <w:t>Lee 7/2</w:t>
      </w:r>
      <w:r>
        <w:t xml:space="preserve"> – Wall Street Journal </w:t>
      </w:r>
    </w:p>
    <w:p w14:paraId="72881D3C" w14:textId="60897532" w:rsidR="0035787F" w:rsidRPr="0035787F" w:rsidRDefault="0035787F" w:rsidP="0035787F">
      <w:r>
        <w:t xml:space="preserve">Carol, </w:t>
      </w:r>
      <w:r w:rsidRPr="0035787F">
        <w:t>White House Gears Up for Domestic-Policy Offensive</w:t>
      </w:r>
      <w:r>
        <w:t xml:space="preserve">, 7/2/15, </w:t>
      </w:r>
      <w:r w:rsidRPr="0035787F">
        <w:t>http://blogs.wsj.com/washwire/2015/07/02/white-house-gears-up-for-domestic-policy-offensive/</w:t>
      </w:r>
    </w:p>
    <w:p w14:paraId="3EAFBA0A" w14:textId="6F0B2CA0" w:rsidR="00823BDD" w:rsidRDefault="00823BDD" w:rsidP="00823BDD">
      <w:r w:rsidRPr="00823BDD">
        <w:rPr>
          <w:rStyle w:val="StyleUnderline"/>
        </w:rPr>
        <w:t>The challenge for</w:t>
      </w:r>
      <w:r>
        <w:t xml:space="preserve"> Mr. </w:t>
      </w:r>
      <w:r w:rsidRPr="0035787F">
        <w:rPr>
          <w:rStyle w:val="StyleUnderline"/>
        </w:rPr>
        <w:t xml:space="preserve">Obama will be in the places where his domestic and foreign policy agendas </w:t>
      </w:r>
      <w:r w:rsidRPr="0035787F">
        <w:rPr>
          <w:rStyle w:val="Emphasis"/>
        </w:rPr>
        <w:t>intersect</w:t>
      </w:r>
      <w:r>
        <w:t>.</w:t>
      </w:r>
      <w:r w:rsidR="0035787F">
        <w:t xml:space="preserve"> </w:t>
      </w:r>
      <w:r w:rsidRPr="0035787F">
        <w:rPr>
          <w:rStyle w:val="StyleUnderline"/>
        </w:rPr>
        <w:t xml:space="preserve">The president has </w:t>
      </w:r>
      <w:r w:rsidRPr="0035787F">
        <w:rPr>
          <w:rStyle w:val="Emphasis"/>
        </w:rPr>
        <w:t>limited political capital</w:t>
      </w:r>
      <w:r w:rsidRPr="0035787F">
        <w:rPr>
          <w:rStyle w:val="StyleUnderline"/>
        </w:rPr>
        <w:t xml:space="preserve"> in Congress</w:t>
      </w:r>
      <w:r>
        <w:t xml:space="preserve">. And he needs lawmakers to back–or at least not amass a veto-proof majority opposition to–a nuclear deal with Iran if one is finalized in coming days. </w:t>
      </w:r>
      <w:r w:rsidRPr="0035787F">
        <w:rPr>
          <w:rStyle w:val="StyleUnderline"/>
        </w:rPr>
        <w:t>He’ll</w:t>
      </w:r>
      <w:r>
        <w:t xml:space="preserve"> also </w:t>
      </w:r>
      <w:r w:rsidRPr="0035787F">
        <w:rPr>
          <w:rStyle w:val="StyleUnderline"/>
        </w:rPr>
        <w:t>need to generate enough support among Republican and Democratic lawmakers for lifting the embargo on Cuba, which</w:t>
      </w:r>
      <w:r>
        <w:t xml:space="preserve"> on Wednesday </w:t>
      </w:r>
      <w:r w:rsidRPr="0035787F">
        <w:rPr>
          <w:rStyle w:val="StyleUnderline"/>
        </w:rPr>
        <w:t>he again called on Congress to do</w:t>
      </w:r>
      <w:r>
        <w:t xml:space="preserve"> as he announced finalized plans to open an American embassy in Havana.</w:t>
      </w:r>
    </w:p>
    <w:p w14:paraId="19440DCC" w14:textId="77777777" w:rsidR="004A4E93" w:rsidRDefault="004A4E93" w:rsidP="004A4E93">
      <w:pPr>
        <w:pStyle w:val="Heading4"/>
      </w:pPr>
      <w:r>
        <w:t>Issues spillover – horse-trading occurs on unrelated issues</w:t>
      </w:r>
    </w:p>
    <w:p w14:paraId="62D21643" w14:textId="77777777" w:rsidR="004A4E93" w:rsidRPr="005F0CB3" w:rsidRDefault="004A4E93" w:rsidP="004A4E93">
      <w:pPr>
        <w:rPr>
          <w:rStyle w:val="Style13ptBold"/>
        </w:rPr>
      </w:pPr>
      <w:r w:rsidRPr="005F0CB3">
        <w:rPr>
          <w:rStyle w:val="Style13ptBold"/>
        </w:rPr>
        <w:t>Beckman 10 – Professor of Political Science</w:t>
      </w:r>
    </w:p>
    <w:p w14:paraId="30ACE94C" w14:textId="77777777" w:rsidR="004A4E93" w:rsidRPr="008D53AE" w:rsidRDefault="004A4E93" w:rsidP="004A4E93">
      <w:r>
        <w:t>Matthew N. Beckman, Professor of Political Science @ UC-Irvine, 2010, “Pushing the Agenda: Presidential Leadership in U.S. Lawmaking, 1953-2004,” pg. 59</w:t>
      </w:r>
    </w:p>
    <w:p w14:paraId="18C35943" w14:textId="4301649B" w:rsidR="004A4E93" w:rsidRDefault="004A4E93" w:rsidP="004A4E93">
      <w:pPr>
        <w:pStyle w:val="card"/>
      </w:pPr>
      <w:r w:rsidRPr="008D53AE">
        <w:t xml:space="preserve">This key point about agenda-centered lobbying leads to the final insight: </w:t>
      </w:r>
      <w:r w:rsidRPr="008D53AE">
        <w:rPr>
          <w:rStyle w:val="StyleUnderline"/>
        </w:rPr>
        <w:t>because the president seeks a "deal</w:t>
      </w:r>
      <w:r w:rsidRPr="008D53AE">
        <w:t>" that is worse for leading opponents than what they could ge</w:t>
      </w:r>
      <w:r>
        <w:t xml:space="preserve">t by challenging him, </w:t>
      </w:r>
      <w:r w:rsidRPr="008D53AE">
        <w:rPr>
          <w:rStyle w:val="StyleUnderline"/>
        </w:rPr>
        <w:t xml:space="preserve">the administration must compensate these leading opponents to offset the difference. This "horse-trading" </w:t>
      </w:r>
      <w:r w:rsidRPr="008D53AE">
        <w:rPr>
          <w:rStyle w:val="StyleUnderline"/>
          <w:b/>
        </w:rPr>
        <w:t>can be on exogenous</w:t>
      </w:r>
      <w:r w:rsidRPr="008D53AE">
        <w:rPr>
          <w:rStyle w:val="StyleUnderline"/>
        </w:rPr>
        <w:t xml:space="preserve"> </w:t>
      </w:r>
      <w:r w:rsidRPr="008D53AE">
        <w:rPr>
          <w:rStyle w:val="StyleUnderline"/>
          <w:b/>
        </w:rPr>
        <w:t>issues</w:t>
      </w:r>
      <w:r w:rsidRPr="008D53AE">
        <w:rPr>
          <w:rStyle w:val="StyleUnderline"/>
        </w:rPr>
        <w:t xml:space="preserve"> - for example, a </w:t>
      </w:r>
      <w:r w:rsidRPr="008D53AE">
        <w:rPr>
          <w:rStyle w:val="StyleUnderline"/>
          <w:b/>
        </w:rPr>
        <w:t>different bill</w:t>
      </w:r>
      <w:r w:rsidRPr="008D53AE">
        <w:t xml:space="preserve">, an executive or judicial nomination, </w:t>
      </w:r>
      <w:r w:rsidRPr="008D53AE">
        <w:rPr>
          <w:rStyle w:val="StyleUnderline"/>
        </w:rPr>
        <w:t>or some other executive</w:t>
      </w:r>
      <w:r w:rsidRPr="008D53AE">
        <w:t xml:space="preserve">-controlled </w:t>
      </w:r>
      <w:r w:rsidRPr="008D53AE">
        <w:rPr>
          <w:rStyle w:val="StyleUnderline"/>
        </w:rPr>
        <w:t>offering</w:t>
      </w:r>
      <w:r w:rsidRPr="008D53AE">
        <w:t xml:space="preserve"> - but often occurs within the confines of the same bill. Typically, the president's part of the logroll is included as the bill's </w:t>
      </w:r>
      <w:r>
        <w:t xml:space="preserve">first title, leading opponents' </w:t>
      </w:r>
      <w:r w:rsidRPr="008D53AE">
        <w:t>part as its second.</w:t>
      </w:r>
    </w:p>
    <w:p w14:paraId="44736DB8" w14:textId="3FDB748F" w:rsidR="00E43EA3" w:rsidRDefault="00E43EA3" w:rsidP="00E43EA3">
      <w:pPr>
        <w:pStyle w:val="Heading3"/>
      </w:pPr>
      <w:r>
        <w:t>PC Theory True</w:t>
      </w:r>
    </w:p>
    <w:p w14:paraId="611372D4" w14:textId="77777777" w:rsidR="00E43EA3" w:rsidRDefault="00E43EA3" w:rsidP="00E43EA3">
      <w:pPr>
        <w:pStyle w:val="Heading4"/>
      </w:pPr>
      <w:r>
        <w:t>Political capital key to the agenda</w:t>
      </w:r>
    </w:p>
    <w:p w14:paraId="422929E6" w14:textId="77777777" w:rsidR="00E43EA3" w:rsidRDefault="00E43EA3" w:rsidP="00E43EA3">
      <w:r w:rsidRPr="00A27C3D">
        <w:rPr>
          <w:rStyle w:val="Style13ptBold"/>
        </w:rPr>
        <w:t xml:space="preserve">Hill </w:t>
      </w:r>
      <w:r>
        <w:rPr>
          <w:rStyle w:val="Style13ptBold"/>
        </w:rPr>
        <w:t>‘</w:t>
      </w:r>
      <w:r w:rsidRPr="00A27C3D">
        <w:rPr>
          <w:rStyle w:val="Style13ptBold"/>
        </w:rPr>
        <w:t>10</w:t>
      </w:r>
      <w:r>
        <w:t xml:space="preserve"> </w:t>
      </w:r>
    </w:p>
    <w:p w14:paraId="40393233" w14:textId="77777777" w:rsidR="00E43EA3" w:rsidRPr="001343DB" w:rsidRDefault="00E43EA3" w:rsidP="00E43EA3">
      <w:r w:rsidRPr="001343DB">
        <w:t>Dell [http://www.uncoverage.net/2010/05/obama-political-capital-tank-running-on-empty/] Obama’s Political Capital Tank Running On Empty/May 2)</w:t>
      </w:r>
    </w:p>
    <w:p w14:paraId="6D47999A" w14:textId="77777777" w:rsidR="00E43EA3" w:rsidRPr="001343DB" w:rsidRDefault="00E43EA3" w:rsidP="00E43EA3">
      <w:pPr>
        <w:pStyle w:val="card"/>
      </w:pPr>
      <w:r w:rsidRPr="001343DB">
        <w:t xml:space="preserve">Basically, </w:t>
      </w:r>
      <w:r w:rsidRPr="001343DB">
        <w:rPr>
          <w:rStyle w:val="underline"/>
        </w:rPr>
        <w:t>political capital is the currency of politics</w:t>
      </w:r>
      <w:r w:rsidRPr="001343DB">
        <w:t xml:space="preserve">.  It’s what one politician uses to convince another politician to support a particular piece of legislation.  </w:t>
      </w:r>
      <w:r w:rsidRPr="001343DB">
        <w:rPr>
          <w:rStyle w:val="underline"/>
        </w:rPr>
        <w:t>Some would call it “one hand washing the other” and that’s a fair analogy.   For the President to advance a political agenda, political capital is his fuel tank to get things done.  He wheels and deals – all the while using that political fuel tank to get what he ultimately wants, and some agendas consume incredible amounts of that fuel.  ObamaCare,</w:t>
      </w:r>
      <w:r w:rsidRPr="001343DB">
        <w:t xml:space="preserve"> for instance, </w:t>
      </w:r>
      <w:r w:rsidRPr="001343DB">
        <w:rPr>
          <w:rStyle w:val="underline"/>
        </w:rPr>
        <w:t>required an enormous amount of political capital to get enacted. </w:t>
      </w:r>
      <w:r w:rsidRPr="001343DB">
        <w:t xml:space="preserve"> It has become the centerpiece of the Obama administration and is, quite frankly, about the only real victory the President can claim, but </w:t>
      </w:r>
      <w:r w:rsidRPr="001343DB">
        <w:rPr>
          <w:rStyle w:val="underline"/>
        </w:rPr>
        <w:t>it came at a tremendous</w:t>
      </w:r>
      <w:r w:rsidRPr="001343DB">
        <w:t xml:space="preserve"> cost, literally and </w:t>
      </w:r>
      <w:r w:rsidRPr="001343DB">
        <w:rPr>
          <w:rStyle w:val="underline"/>
        </w:rPr>
        <w:t>figuratively</w:t>
      </w:r>
      <w:r w:rsidRPr="001343DB">
        <w:t xml:space="preserve">. </w:t>
      </w:r>
    </w:p>
    <w:p w14:paraId="6EDCA94C" w14:textId="77777777" w:rsidR="00E43EA3" w:rsidRDefault="00E43EA3" w:rsidP="00E43EA3">
      <w:pPr>
        <w:pStyle w:val="Heading4"/>
      </w:pPr>
      <w:r>
        <w:t>Political capital key and finite</w:t>
      </w:r>
    </w:p>
    <w:p w14:paraId="2257A84C" w14:textId="77777777" w:rsidR="00E43EA3" w:rsidRDefault="00E43EA3" w:rsidP="00E43EA3">
      <w:r w:rsidRPr="00A27C3D">
        <w:rPr>
          <w:rStyle w:val="Style13ptBold"/>
        </w:rPr>
        <w:t xml:space="preserve">McClellan </w:t>
      </w:r>
      <w:r>
        <w:rPr>
          <w:rStyle w:val="Style13ptBold"/>
        </w:rPr>
        <w:t>‘9 – Professor of Political Science at Elizabethtown College</w:t>
      </w:r>
    </w:p>
    <w:p w14:paraId="17E01D71" w14:textId="77777777" w:rsidR="00E43EA3" w:rsidRDefault="00E43EA3" w:rsidP="00E43EA3">
      <w:r>
        <w:t xml:space="preserve">E. Fletcher McClellan </w:t>
      </w:r>
      <w:r w:rsidRPr="00263569">
        <w:t>is professor and Chair of the political science department at Elizabethtown College</w:t>
      </w:r>
      <w:r>
        <w:t>, Checking In, Patriot News, April 26, 2009, LN</w:t>
      </w:r>
    </w:p>
    <w:p w14:paraId="0BD62383" w14:textId="77777777" w:rsidR="00E43EA3" w:rsidRDefault="00E43EA3" w:rsidP="00E43EA3">
      <w:pPr>
        <w:pStyle w:val="card"/>
      </w:pPr>
      <w:r w:rsidRPr="00574D93">
        <w:rPr>
          <w:rStyle w:val="underline"/>
        </w:rPr>
        <w:t>Presidents make decisions, and it will soon be time for Obama to choose</w:t>
      </w:r>
      <w:r>
        <w:t xml:space="preserve">. So far he has had the luxury, if it can be called that, of justifying his actions as responses to economic crisis and the failed policies of his opponents. For their part, the Republicans have played the role of Washington Generals to Obama's Globetrotters, providing little in the way of credible alternatives to the president's plans. </w:t>
      </w:r>
      <w:r w:rsidRPr="00574D93">
        <w:rPr>
          <w:rStyle w:val="underline"/>
        </w:rPr>
        <w:t>As Obama's predecessors discovered, political capital and time are finite resources</w:t>
      </w:r>
      <w:r>
        <w:t xml:space="preserve">. These are anxious times, and the public does not have unlimited patience.  Though ridiculed for their manufactured character, the recent "tea party" protests, estimated to involve more than 300,000 participants nationwide, indicate that there are political boundaries to government spending and public debt.  The same phenomenon is happening in Washington. </w:t>
      </w:r>
      <w:r w:rsidRPr="007B7B73">
        <w:rPr>
          <w:rStyle w:val="underline"/>
        </w:rPr>
        <w:t>Powerful lobbies and their Congressional allies are lining up to block the president's proposals</w:t>
      </w:r>
      <w:r>
        <w:t xml:space="preserve"> </w:t>
      </w:r>
      <w:r w:rsidRPr="009C4402">
        <w:rPr>
          <w:sz w:val="12"/>
          <w:szCs w:val="12"/>
        </w:rPr>
        <w:t>to cut costly defense projects and curb corporate subsidies. Obama's plans for raising revenue, including his "cap and trade" proposal to reduce reliance on fossil fuels, are meeting stiff resistance.  Taking a different approach, traditional opponents of health care reform such as the pharmaceutical industry are advocating expansion of the existing Medicaid program so as to prevent the adoption of a new public health insurance option.  The unanswered question of the first 100 days is what is Obama willing to fight for? Is it health care? Energy independence? Tax cuts for the middle class?  If the history of recent presidents is any guide</w:t>
      </w:r>
      <w:r>
        <w:t xml:space="preserve">, </w:t>
      </w:r>
      <w:r w:rsidRPr="001D3CC8">
        <w:rPr>
          <w:rStyle w:val="underline"/>
        </w:rPr>
        <w:t>there will come a time when Obama must shed his cool demeanor, abandon the soothing rhetoric, and draw a line in the sand.</w:t>
      </w:r>
      <w:r>
        <w:t xml:space="preserve"> You don't have to believe in global warming to know that it will be a hot summer in the nation's capitol.</w:t>
      </w:r>
    </w:p>
    <w:p w14:paraId="1B44F799" w14:textId="35B846BA" w:rsidR="00E43EA3" w:rsidRDefault="00E43EA3" w:rsidP="00E43EA3">
      <w:pPr>
        <w:pStyle w:val="Heading3"/>
      </w:pPr>
      <w:r>
        <w:t>PC Theory True—Studies</w:t>
      </w:r>
    </w:p>
    <w:p w14:paraId="26B9BA29" w14:textId="77777777" w:rsidR="00E43EA3" w:rsidRPr="006A3BBC" w:rsidRDefault="00E43EA3" w:rsidP="00E43EA3">
      <w:pPr>
        <w:pStyle w:val="Heading4"/>
      </w:pPr>
      <w:r w:rsidRPr="006A3BBC">
        <w:t xml:space="preserve">Academic studies go our way </w:t>
      </w:r>
    </w:p>
    <w:p w14:paraId="3E27795B" w14:textId="77777777" w:rsidR="00E43EA3" w:rsidRPr="006A3BBC" w:rsidRDefault="00E43EA3" w:rsidP="00E43EA3">
      <w:pPr>
        <w:rPr>
          <w:rStyle w:val="Style13ptBold"/>
        </w:rPr>
      </w:pPr>
      <w:r w:rsidRPr="006A3BBC">
        <w:rPr>
          <w:rStyle w:val="Style13ptBold"/>
        </w:rPr>
        <w:t>Schier 9</w:t>
      </w:r>
    </w:p>
    <w:p w14:paraId="0B677652" w14:textId="77777777" w:rsidR="00E43EA3" w:rsidRPr="006A3BBC" w:rsidRDefault="00E43EA3" w:rsidP="00E43EA3">
      <w:r w:rsidRPr="006A3BBC">
        <w:t>Professor of Political Science at Carleton, (Steven, "Understanding the Obama Presidency," The Forum: Vol. 7: Iss. 1, Berkely Electronic Press, http://www.bepress.com/forum/vol7/iss1/art10)</w:t>
      </w:r>
    </w:p>
    <w:p w14:paraId="6090FFF5" w14:textId="0BF83003" w:rsidR="00E43EA3" w:rsidRDefault="00E43EA3" w:rsidP="00E43EA3">
      <w:pPr>
        <w:pStyle w:val="card"/>
      </w:pPr>
      <w:r w:rsidRPr="006A3BBC">
        <w:t>In additional to formal powers</w:t>
      </w:r>
      <w:r w:rsidRPr="00EA2156">
        <w:rPr>
          <w:highlight w:val="yellow"/>
        </w:rPr>
        <w:t xml:space="preserve">, </w:t>
      </w:r>
      <w:r w:rsidRPr="00EA2156">
        <w:rPr>
          <w:rStyle w:val="StyleUnderline"/>
          <w:highlight w:val="yellow"/>
        </w:rPr>
        <w:t>a president’s</w:t>
      </w:r>
      <w:r w:rsidRPr="006A3BBC">
        <w:rPr>
          <w:rStyle w:val="StyleUnderline"/>
        </w:rPr>
        <w:t xml:space="preserve"> informal </w:t>
      </w:r>
      <w:r w:rsidRPr="00EA2156">
        <w:rPr>
          <w:rStyle w:val="StyleUnderline"/>
          <w:highlight w:val="yellow"/>
        </w:rPr>
        <w:t>power</w:t>
      </w:r>
      <w:r w:rsidRPr="006A3BBC">
        <w:t xml:space="preserve"> is situationally derived and highly variable. Informal power </w:t>
      </w:r>
      <w:r w:rsidRPr="006A3BBC">
        <w:rPr>
          <w:rStyle w:val="StyleUnderline"/>
        </w:rPr>
        <w:t xml:space="preserve">is </w:t>
      </w:r>
      <w:r w:rsidRPr="00EA2156">
        <w:rPr>
          <w:rStyle w:val="StyleUnderline"/>
          <w:highlight w:val="yellow"/>
        </w:rPr>
        <w:t>a function of</w:t>
      </w:r>
      <w:r w:rsidRPr="006A3BBC">
        <w:rPr>
          <w:rStyle w:val="StyleUnderline"/>
        </w:rPr>
        <w:t xml:space="preserve"> the “</w:t>
      </w:r>
      <w:r w:rsidRPr="00EA2156">
        <w:rPr>
          <w:rStyle w:val="StyleUnderline"/>
          <w:highlight w:val="yellow"/>
        </w:rPr>
        <w:t>political capital</w:t>
      </w:r>
      <w:r w:rsidRPr="006A3BBC">
        <w:rPr>
          <w:rStyle w:val="StyleUnderline"/>
        </w:rPr>
        <w:t>” presidents amass and deplete as they operate in office</w:t>
      </w:r>
      <w:r w:rsidRPr="006A3BBC">
        <w:t xml:space="preserve">. Paul </w:t>
      </w:r>
      <w:r w:rsidRPr="006A3BBC">
        <w:rPr>
          <w:rStyle w:val="StyleUnderline"/>
        </w:rPr>
        <w:t>Light defines several components of political capital</w:t>
      </w:r>
      <w:r w:rsidRPr="006A3BBC">
        <w:t xml:space="preserve">: party support of the president in Congress, public approval of the presidential conduct of his job, the President’s electoral margin and patronage appointments (Light 1983, 15). Richard </w:t>
      </w:r>
      <w:r w:rsidRPr="006A3BBC">
        <w:rPr>
          <w:rStyle w:val="StyleUnderline"/>
        </w:rPr>
        <w:t>Neustadt’s concept of a president’s “professional reputation” likewise figures into his political capital</w:t>
      </w:r>
      <w:r w:rsidRPr="006A3BBC">
        <w:t>. Neustadt defines this as the “impressions in the Washington community about the skill and will with which he puts [his formal powers] to use” (Neustadt 1990, 185). 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6A3BBC">
        <w:rPr>
          <w:sz w:val="12"/>
        </w:rPr>
        <w:t xml:space="preserve"> </w:t>
      </w:r>
      <w:r w:rsidRPr="006A3BBC">
        <w:rPr>
          <w:rStyle w:val="StyleUnderline"/>
        </w:rPr>
        <w:t>Obama’s informal powers will prove variable</w:t>
      </w:r>
      <w:r w:rsidRPr="006A3BBC">
        <w:t xml:space="preserve">, not stable, </w:t>
      </w:r>
      <w:r w:rsidRPr="006A3BBC">
        <w:rPr>
          <w:rStyle w:val="StyleUnderline"/>
        </w:rPr>
        <w:t>as is always the case for presidents</w:t>
      </w:r>
      <w:r w:rsidRPr="006A3BBC">
        <w:t>. Nevertheless, he entered office with a formidable store of political capital. His solid electoral victory means he initially will receive high public support and strong backing from fellow Congressional partisans, a combination that will allow him much leeway in his presidential appointments and with his policy agenda. Obama probably enjoys the prospect of a happier honeymoon during his first year than did George W. Bush, who entered office amidst continuing controversy over the 2000 election outcome.</w:t>
      </w:r>
      <w:r w:rsidRPr="006A3BBC">
        <w:rPr>
          <w:sz w:val="12"/>
        </w:rPr>
        <w:t xml:space="preserve"> </w:t>
      </w:r>
      <w:r w:rsidRPr="00EA2156">
        <w:rPr>
          <w:rStyle w:val="StyleUnderline"/>
          <w:highlight w:val="yellow"/>
        </w:rPr>
        <w:t>Presidents</w:t>
      </w:r>
      <w:r w:rsidRPr="006A3BBC">
        <w:rPr>
          <w:rStyle w:val="StyleUnderline"/>
        </w:rPr>
        <w:t xml:space="preserve"> usually </w:t>
      </w:r>
      <w:r w:rsidRPr="00EA2156">
        <w:rPr>
          <w:rStyle w:val="StyleUnderline"/>
          <w:highlight w:val="yellow"/>
        </w:rPr>
        <w:t>employ power to disrupt the political order</w:t>
      </w:r>
      <w:r w:rsidRPr="006A3BBC">
        <w:rPr>
          <w:rStyle w:val="StyleUnderline"/>
        </w:rPr>
        <w:t xml:space="preserve"> they inherit </w:t>
      </w:r>
      <w:r w:rsidRPr="00EA2156">
        <w:rPr>
          <w:rStyle w:val="StyleUnderline"/>
          <w:highlight w:val="yellow"/>
        </w:rPr>
        <w:t>in order to reshape it according to</w:t>
      </w:r>
      <w:r w:rsidRPr="006A3BBC">
        <w:rPr>
          <w:rStyle w:val="StyleUnderline"/>
        </w:rPr>
        <w:t xml:space="preserve"> </w:t>
      </w:r>
      <w:r w:rsidRPr="00EA2156">
        <w:rPr>
          <w:rStyle w:val="StyleUnderline"/>
          <w:highlight w:val="yellow"/>
        </w:rPr>
        <w:t>their own agendas</w:t>
      </w:r>
      <w:r w:rsidRPr="006A3BBC">
        <w:t xml:space="preserve">. Stephen </w:t>
      </w:r>
      <w:r w:rsidRPr="00EA2156">
        <w:rPr>
          <w:rStyle w:val="StyleUnderline"/>
        </w:rPr>
        <w:t>Skowronek argues that “presidents disrupt systems, reshape political landscapes, and pass to successors leadership challenges that are different from the ones just faced</w:t>
      </w:r>
      <w:r w:rsidRPr="006A3BBC">
        <w:t xml:space="preserve">” (Skowronek 1997, 6). Given their limited time in office and the hostile political alignments often present in Washington policymaking networks and among the electorate, </w:t>
      </w:r>
      <w:r w:rsidRPr="00EA2156">
        <w:rPr>
          <w:rStyle w:val="StyleUnderline"/>
          <w:highlight w:val="yellow"/>
        </w:rPr>
        <w:t xml:space="preserve">presidents must </w:t>
      </w:r>
      <w:r w:rsidRPr="00EA2156">
        <w:rPr>
          <w:rStyle w:val="Emphasis"/>
          <w:rFonts w:eastAsiaTheme="majorEastAsia"/>
          <w:highlight w:val="yellow"/>
        </w:rPr>
        <w:t>force political</w:t>
      </w:r>
      <w:r w:rsidRPr="006A3BBC">
        <w:rPr>
          <w:rStyle w:val="Emphasis"/>
          <w:rFonts w:eastAsiaTheme="majorEastAsia"/>
        </w:rPr>
        <w:t xml:space="preserve"> </w:t>
      </w:r>
      <w:r w:rsidRPr="00EA2156">
        <w:rPr>
          <w:rStyle w:val="Emphasis"/>
          <w:rFonts w:eastAsiaTheme="majorEastAsia"/>
          <w:highlight w:val="yellow"/>
        </w:rPr>
        <w:t>change</w:t>
      </w:r>
      <w:r w:rsidRPr="00EA2156">
        <w:rPr>
          <w:rStyle w:val="StyleUnderline"/>
          <w:highlight w:val="yellow"/>
        </w:rPr>
        <w:t xml:space="preserve"> if they are to enact their agendas</w:t>
      </w:r>
      <w:r w:rsidRPr="006A3BBC">
        <w:t xml:space="preserve">. In recent decades, Washington power structures have become more entrenched and elaborate (Drucker 1995) while presidential powers – through increased use of executive orders and legislative delegation (Howell 2003) –have also grown. </w:t>
      </w:r>
      <w:r w:rsidRPr="00EA2156">
        <w:rPr>
          <w:rStyle w:val="StyleUnderline"/>
          <w:highlight w:val="yellow"/>
        </w:rPr>
        <w:t>The presidency</w:t>
      </w:r>
      <w:r w:rsidRPr="006A3BBC">
        <w:t xml:space="preserve"> has more powers in the early 21st century but also </w:t>
      </w:r>
      <w:r w:rsidRPr="00EA2156">
        <w:rPr>
          <w:rStyle w:val="StyleUnderline"/>
          <w:highlight w:val="yellow"/>
        </w:rPr>
        <w:t>faces</w:t>
      </w:r>
      <w:r w:rsidRPr="006A3BBC">
        <w:rPr>
          <w:rStyle w:val="StyleUnderline"/>
        </w:rPr>
        <w:t xml:space="preserve"> more </w:t>
      </w:r>
      <w:r w:rsidRPr="00EA2156">
        <w:rPr>
          <w:rStyle w:val="StyleUnderline"/>
          <w:highlight w:val="yellow"/>
        </w:rPr>
        <w:t>entrenched coalitions</w:t>
      </w:r>
      <w:r w:rsidRPr="006A3BBC">
        <w:rPr>
          <w:rStyle w:val="StyleUnderline"/>
        </w:rPr>
        <w:t xml:space="preserve"> of interests, lawmakers, and bureaucrats </w:t>
      </w:r>
      <w:r w:rsidRPr="00EA2156">
        <w:rPr>
          <w:rStyle w:val="StyleUnderline"/>
          <w:highlight w:val="yellow"/>
        </w:rPr>
        <w:t>whose</w:t>
      </w:r>
      <w:r w:rsidRPr="006A3BBC">
        <w:rPr>
          <w:rStyle w:val="StyleUnderline"/>
        </w:rPr>
        <w:t xml:space="preserve"> </w:t>
      </w:r>
      <w:r w:rsidRPr="00EA2156">
        <w:rPr>
          <w:rStyle w:val="StyleUnderline"/>
          <w:highlight w:val="yellow"/>
        </w:rPr>
        <w:t>agendas often differ</w:t>
      </w:r>
      <w:r w:rsidRPr="006A3BBC">
        <w:rPr>
          <w:rStyle w:val="StyleUnderline"/>
        </w:rPr>
        <w:t xml:space="preserve"> from that of the president. </w:t>
      </w:r>
      <w:r w:rsidRPr="00EA2156">
        <w:rPr>
          <w:rStyle w:val="StyleUnderline"/>
          <w:highlight w:val="yellow"/>
        </w:rPr>
        <w:t>This is an invitation for an energetic</w:t>
      </w:r>
      <w:r w:rsidRPr="006A3BBC">
        <w:rPr>
          <w:rStyle w:val="StyleUnderline"/>
        </w:rPr>
        <w:t xml:space="preserve"> </w:t>
      </w:r>
      <w:r w:rsidRPr="00EA2156">
        <w:rPr>
          <w:rStyle w:val="StyleUnderline"/>
          <w:highlight w:val="yellow"/>
        </w:rPr>
        <w:t>president</w:t>
      </w:r>
      <w:r w:rsidRPr="006A3BBC">
        <w:t xml:space="preserve"> – and that seems to describe Barack Obama – </w:t>
      </w:r>
      <w:r w:rsidRPr="006A3BBC">
        <w:rPr>
          <w:rStyle w:val="StyleUnderline"/>
        </w:rPr>
        <w:t xml:space="preserve">to </w:t>
      </w:r>
      <w:r w:rsidRPr="00EA2156">
        <w:rPr>
          <w:rStyle w:val="StyleUnderline"/>
          <w:highlight w:val="yellow"/>
        </w:rPr>
        <w:t xml:space="preserve">engage in major ongoing battles to </w:t>
      </w:r>
      <w:r w:rsidRPr="00EA2156">
        <w:rPr>
          <w:rStyle w:val="Emphasis"/>
          <w:rFonts w:eastAsiaTheme="majorEastAsia"/>
          <w:highlight w:val="yellow"/>
        </w:rPr>
        <w:t>impose his preferences</w:t>
      </w:r>
      <w:r w:rsidRPr="00EA2156">
        <w:rPr>
          <w:highlight w:val="yellow"/>
        </w:rPr>
        <w:t>.</w:t>
      </w:r>
    </w:p>
    <w:p w14:paraId="52F55BE2" w14:textId="18DE7DEE" w:rsidR="00A43E94" w:rsidRDefault="00A43E94" w:rsidP="00A43E94">
      <w:pPr>
        <w:pStyle w:val="Heading3"/>
      </w:pPr>
      <w:r>
        <w:t>AT Hirsh</w:t>
      </w:r>
    </w:p>
    <w:p w14:paraId="2A91C6A3" w14:textId="77777777" w:rsidR="00A43E94" w:rsidRPr="006A3BBC" w:rsidRDefault="00A43E94" w:rsidP="00A43E94">
      <w:pPr>
        <w:pStyle w:val="Heading4"/>
      </w:pPr>
      <w:r w:rsidRPr="006A3BBC">
        <w:t xml:space="preserve">Hirsh concedes political capital matters </w:t>
      </w:r>
    </w:p>
    <w:p w14:paraId="357E3761" w14:textId="77777777" w:rsidR="00A43E94" w:rsidRPr="006A3BBC" w:rsidRDefault="00A43E94" w:rsidP="00A43E94">
      <w:pPr>
        <w:rPr>
          <w:rStyle w:val="Style13ptBold"/>
        </w:rPr>
      </w:pPr>
      <w:r w:rsidRPr="006A3BBC">
        <w:rPr>
          <w:rStyle w:val="Style13ptBold"/>
        </w:rPr>
        <w:t>Hirsh 13</w:t>
      </w:r>
    </w:p>
    <w:p w14:paraId="461F47C0" w14:textId="77777777" w:rsidR="00A43E94" w:rsidRPr="006A3BBC" w:rsidRDefault="00A43E94" w:rsidP="00A43E94">
      <w:r w:rsidRPr="006A3BBC">
        <w:t>Michael, chief correspondent, There’s No Such Thing as Political Capital, 2/7/13, http://www.nationaljournal.com/magazine/there-s-no-such-thing-as-political-capital-20130207</w:t>
      </w:r>
    </w:p>
    <w:p w14:paraId="29D2D913" w14:textId="43DEEB29" w:rsidR="00A43E94" w:rsidRDefault="00A43E94" w:rsidP="00A43E94">
      <w:pPr>
        <w:pStyle w:val="card"/>
      </w:pPr>
      <w:r w:rsidRPr="006A3BBC">
        <w:rPr>
          <w:rStyle w:val="Emphasis"/>
          <w:rFonts w:eastAsiaTheme="majorEastAsia"/>
        </w:rPr>
        <w:t>The point is not that “political capital” is a meaningless term</w:t>
      </w:r>
      <w:r w:rsidRPr="006A3BBC">
        <w:t xml:space="preserve">.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w:t>
      </w:r>
      <w:r w:rsidRPr="006A3BBC">
        <w:rPr>
          <w:rStyle w:val="StyleUnderline"/>
        </w:rPr>
        <w:t>Many pundits still defend political capital as a useful metaphor</w:t>
      </w:r>
      <w:r w:rsidRPr="006A3BBC">
        <w:t xml:space="preserve"> at least. “</w:t>
      </w:r>
      <w:r w:rsidRPr="006A3BBC">
        <w:rPr>
          <w:rStyle w:val="StyleUnderline"/>
        </w:rPr>
        <w:t>It’s a</w:t>
      </w:r>
      <w:r w:rsidRPr="006A3BBC">
        <w:t xml:space="preserve">n unquantifiable but </w:t>
      </w:r>
      <w:r w:rsidRPr="006A3BBC">
        <w:rPr>
          <w:rStyle w:val="Emphasis"/>
          <w:rFonts w:eastAsiaTheme="majorEastAsia"/>
        </w:rPr>
        <w:t>meaningful concept</w:t>
      </w:r>
      <w:r w:rsidRPr="006A3BBC">
        <w:rPr>
          <w:rStyle w:val="StyleUnderline"/>
        </w:rPr>
        <w:t>,” says</w:t>
      </w:r>
      <w:r w:rsidRPr="006A3BBC">
        <w:t xml:space="preserve"> Norman </w:t>
      </w:r>
      <w:r w:rsidRPr="006A3BBC">
        <w:rPr>
          <w:rStyle w:val="StyleUnderline"/>
        </w:rPr>
        <w:t>Ornstein</w:t>
      </w:r>
      <w:r w:rsidRPr="006A3BBC">
        <w:t xml:space="preserve"> of the American Enterprise Institute. “You can’t really look at a president and say he’s got 37 ounces of political capital. But the fact is, </w:t>
      </w:r>
      <w:r w:rsidRPr="006A3BBC">
        <w:rPr>
          <w:rStyle w:val="StyleUnderline"/>
        </w:rPr>
        <w:t xml:space="preserve">it’s a </w:t>
      </w:r>
      <w:r w:rsidRPr="006A3BBC">
        <w:rPr>
          <w:rStyle w:val="Emphasis"/>
          <w:rFonts w:eastAsiaTheme="majorEastAsia"/>
        </w:rPr>
        <w:t>concept that matters</w:t>
      </w:r>
      <w:r w:rsidRPr="006A3BBC">
        <w:rPr>
          <w:rStyle w:val="StyleUnderline"/>
        </w:rPr>
        <w:t>, if you have popularity and some momentum on your side</w:t>
      </w:r>
      <w:r w:rsidRPr="006A3BBC">
        <w:t>.”</w:t>
      </w:r>
    </w:p>
    <w:p w14:paraId="6C6DE816" w14:textId="3717F3BA" w:rsidR="001E718E" w:rsidRDefault="001E718E" w:rsidP="001E718E">
      <w:pPr>
        <w:pStyle w:val="Heading3"/>
      </w:pPr>
      <w:r>
        <w:t>AT Winners Win</w:t>
      </w:r>
    </w:p>
    <w:p w14:paraId="2CEDF0E7" w14:textId="77777777" w:rsidR="001E718E" w:rsidRPr="005E6F4B" w:rsidRDefault="001E718E" w:rsidP="001E718E">
      <w:pPr>
        <w:pStyle w:val="Heading4"/>
      </w:pPr>
      <w:r w:rsidRPr="005E6F4B">
        <w:t xml:space="preserve">Winner’s don’t win and PC is finite – empirics prove and especially true in the context of Obama </w:t>
      </w:r>
    </w:p>
    <w:p w14:paraId="3F3F8896" w14:textId="77777777" w:rsidR="001E718E" w:rsidRPr="005E6F4B" w:rsidRDefault="001E718E" w:rsidP="001E718E">
      <w:pPr>
        <w:rPr>
          <w:rStyle w:val="Style13ptBold"/>
        </w:rPr>
      </w:pPr>
      <w:r w:rsidRPr="005E6F4B">
        <w:rPr>
          <w:rStyle w:val="Style13ptBold"/>
        </w:rPr>
        <w:t xml:space="preserve">Eberly 13 – political science assistant professor @ St. Mary’s College </w:t>
      </w:r>
    </w:p>
    <w:p w14:paraId="0367C4F4" w14:textId="77777777" w:rsidR="001E718E" w:rsidRDefault="001E718E" w:rsidP="001E718E">
      <w:r>
        <w:t>Todd, “</w:t>
      </w:r>
      <w:r w:rsidRPr="00723F17">
        <w:t>The presidential power trap</w:t>
      </w:r>
      <w:r>
        <w:t>” [</w:t>
      </w:r>
      <w:r w:rsidRPr="005E6F4B">
        <w:t>http://articles.baltimoresun.com/2013-01-21/news/bs-ed-political-capital-20130121_1_political-system-george-hw-bush-party-support/2</w:t>
      </w:r>
      <w:r>
        <w:t>]  January 21 //mtc</w:t>
      </w:r>
    </w:p>
    <w:p w14:paraId="3EFB6BAE" w14:textId="77777777" w:rsidR="001E718E" w:rsidRPr="00723F17" w:rsidRDefault="001E718E" w:rsidP="001E718E">
      <w:pPr>
        <w:pStyle w:val="card"/>
      </w:pPr>
      <w:r>
        <w:t xml:space="preserve">As Barack </w:t>
      </w:r>
      <w:r w:rsidRPr="005E6F4B">
        <w:rPr>
          <w:rStyle w:val="StyleUnderline"/>
        </w:rPr>
        <w:t>Obama</w:t>
      </w:r>
      <w:r>
        <w:t xml:space="preserve"> prepares to be sworn in for the second time as president of the United States, he </w:t>
      </w:r>
      <w:r w:rsidRPr="005E6F4B">
        <w:rPr>
          <w:rStyle w:val="StyleUnderline"/>
        </w:rPr>
        <w:t>faces</w:t>
      </w:r>
      <w:r>
        <w:t xml:space="preserve"> the </w:t>
      </w:r>
      <w:r w:rsidRPr="005E6F4B">
        <w:rPr>
          <w:rStyle w:val="StyleUnderline"/>
        </w:rPr>
        <w:t>stark reality that</w:t>
      </w:r>
      <w:r>
        <w:t xml:space="preserve"> </w:t>
      </w:r>
      <w:r w:rsidRPr="005E6F4B">
        <w:rPr>
          <w:rStyle w:val="StyleUnderline"/>
        </w:rPr>
        <w:t>little of what he hopes to accomplish</w:t>
      </w:r>
      <w:r>
        <w:t xml:space="preserve"> in a second term </w:t>
      </w:r>
      <w:r w:rsidRPr="005E6F4B">
        <w:rPr>
          <w:rStyle w:val="StyleUnderline"/>
        </w:rPr>
        <w:t>will likely come to pass</w:t>
      </w:r>
      <w:r>
        <w:t xml:space="preserve">. Mr. Obama occupies an office that many assume to be all powerful, but like so many of his recent predecessors, the president knows better. </w:t>
      </w:r>
      <w:r w:rsidRPr="005E6F4B">
        <w:rPr>
          <w:rStyle w:val="StyleUnderline"/>
        </w:rPr>
        <w:t xml:space="preserve">He </w:t>
      </w:r>
      <w:r w:rsidRPr="005E6F4B">
        <w:rPr>
          <w:rStyle w:val="Emphasis"/>
          <w:rFonts w:eastAsiaTheme="majorEastAsia"/>
        </w:rPr>
        <w:t>faces a political capital problem</w:t>
      </w:r>
      <w:r w:rsidRPr="005E6F4B">
        <w:rPr>
          <w:rStyle w:val="StyleUnderline"/>
        </w:rPr>
        <w:t xml:space="preserve"> </w:t>
      </w:r>
      <w:r w:rsidRPr="005E6F4B">
        <w:t>and a power trap.</w:t>
      </w:r>
      <w:r w:rsidRPr="005E6F4B">
        <w:rPr>
          <w:sz w:val="12"/>
        </w:rPr>
        <w:t xml:space="preserve">¶ </w:t>
      </w:r>
      <w:r>
        <w:t xml:space="preserve">In the post-1960s American political system, </w:t>
      </w:r>
      <w:r w:rsidRPr="005E6F4B">
        <w:rPr>
          <w:rStyle w:val="StyleUnderline"/>
        </w:rPr>
        <w:t>presidents have found the exercise of effective leadership a difficult task. To lead well, a president needs support</w:t>
      </w:r>
      <w:r>
        <w:t xml:space="preserve"> — or at least permission — </w:t>
      </w:r>
      <w:r w:rsidRPr="005E6F4B">
        <w:rPr>
          <w:rStyle w:val="StyleUnderline"/>
        </w:rPr>
        <w:t>from</w:t>
      </w:r>
      <w:r>
        <w:t xml:space="preserve"> federal courts and </w:t>
      </w:r>
      <w:r w:rsidRPr="005E6F4B">
        <w:rPr>
          <w:rStyle w:val="StyleUnderline"/>
        </w:rPr>
        <w:t>Congress</w:t>
      </w:r>
      <w:r>
        <w:t xml:space="preserve">; steady allegiance from public opinion and fellow partisans in the electorate; backing from powerful, entrenched interest groups; and accordance with contemporary public opinion about the proper size and scope of government. This is a long list of requirements. </w:t>
      </w:r>
      <w:r w:rsidRPr="005E6F4B">
        <w:rPr>
          <w:rStyle w:val="StyleUnderline"/>
        </w:rPr>
        <w:t>If presidents fail to satisfy these requirements</w:t>
      </w:r>
      <w:r>
        <w:t xml:space="preserve">, </w:t>
      </w:r>
      <w:r w:rsidRPr="005E6F4B">
        <w:rPr>
          <w:rStyle w:val="StyleUnderline"/>
        </w:rPr>
        <w:t>they face the prospect of inadequate</w:t>
      </w:r>
      <w:r>
        <w:t xml:space="preserve"> political support or </w:t>
      </w:r>
      <w:r w:rsidRPr="005E6F4B">
        <w:rPr>
          <w:rStyle w:val="StyleUnderline"/>
        </w:rPr>
        <w:t>political capital to back their power assertions.</w:t>
      </w:r>
      <w:r w:rsidRPr="005E6F4B">
        <w:rPr>
          <w:rStyle w:val="StyleUnderline"/>
          <w:sz w:val="12"/>
        </w:rPr>
        <w:t xml:space="preserve">¶ </w:t>
      </w:r>
      <w:r>
        <w:t xml:space="preserve">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w:t>
      </w:r>
      <w:r w:rsidRPr="005E6F4B">
        <w:rPr>
          <w:rStyle w:val="StyleUnderline"/>
        </w:rPr>
        <w:t>the two parties began ideologically divergent journeys that resulted in intense polarization in Congress</w:t>
      </w:r>
      <w:r>
        <w:t xml:space="preserve">, </w:t>
      </w:r>
      <w:r w:rsidRPr="005E6F4B">
        <w:rPr>
          <w:rStyle w:val="StyleUnderline"/>
        </w:rPr>
        <w:t>diminishing the</w:t>
      </w:r>
      <w:r>
        <w:t xml:space="preserve"> </w:t>
      </w:r>
      <w:r w:rsidRPr="005E6F4B">
        <w:rPr>
          <w:rStyle w:val="StyleUnderline"/>
        </w:rPr>
        <w:t>possibility of bipartisan compromise</w:t>
      </w:r>
      <w:r>
        <w:t xml:space="preserve">. </w:t>
      </w:r>
      <w:r w:rsidRPr="005E6F4B">
        <w:rPr>
          <w:rStyle w:val="StyleUnderline"/>
        </w:rPr>
        <w:t>These changes</w:t>
      </w:r>
      <w:r>
        <w:t xml:space="preserve">, combined with the growing influence of money and interest groups and the steady "thickening" of the federal bureaucracy, </w:t>
      </w:r>
      <w:r w:rsidRPr="005E6F4B">
        <w:rPr>
          <w:rStyle w:val="StyleUnderline"/>
        </w:rPr>
        <w:t>introduced significant challenges to presidential leadership</w:t>
      </w:r>
      <w:r>
        <w:t>.</w:t>
      </w:r>
      <w:r w:rsidRPr="005E6F4B">
        <w:rPr>
          <w:sz w:val="12"/>
        </w:rPr>
        <w:t xml:space="preserve">¶ </w:t>
      </w:r>
      <w:r>
        <w:t xml:space="preserve">Political capital can best be understood as a combination of the president's party support in Congress, public approval of his job performance, and the president's electoral victory margin. The components of </w:t>
      </w:r>
      <w:r w:rsidRPr="005E6F4B">
        <w:rPr>
          <w:rStyle w:val="StyleUnderline"/>
        </w:rPr>
        <w:t>political capital are central to the fate of presidencies</w:t>
      </w:r>
      <w:r>
        <w:t>. It is difficult to claim warrants for leadership in an era when job approval, congressional support and partisan affiliation provide less backing for a president than in times past. In recent years, presidents' political capital has shrunk while their power assertions have grown, making the president a volatile player in the national political system.</w:t>
      </w:r>
      <w:r w:rsidRPr="005E6F4B">
        <w:rPr>
          <w:sz w:val="12"/>
        </w:rPr>
        <w:t xml:space="preserve">¶ </w:t>
      </w:r>
      <w:r>
        <w:t>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5E6F4B">
        <w:rPr>
          <w:sz w:val="12"/>
        </w:rPr>
        <w:t xml:space="preserve">¶ </w:t>
      </w:r>
      <w:r>
        <w:t>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5E6F4B">
        <w:rPr>
          <w:sz w:val="12"/>
        </w:rPr>
        <w:t xml:space="preserve">¶ </w:t>
      </w:r>
      <w:r w:rsidRPr="00723F17">
        <w:t xml:space="preserve">Barack </w:t>
      </w:r>
      <w:r w:rsidRPr="005E6F4B">
        <w:rPr>
          <w:rStyle w:val="StyleUnderline"/>
        </w:rPr>
        <w:t xml:space="preserve">Obama's election </w:t>
      </w:r>
      <w:r w:rsidRPr="00723F17">
        <w:t xml:space="preserve">in 2008 </w:t>
      </w:r>
      <w:r w:rsidRPr="005E6F4B">
        <w:rPr>
          <w:rStyle w:val="StyleUnderline"/>
        </w:rPr>
        <w:t>seemed to signal a change</w:t>
      </w:r>
      <w:r w:rsidRPr="00723F17">
        <w:t xml:space="preserv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w:t>
      </w:r>
      <w:r w:rsidRPr="005E6F4B">
        <w:rPr>
          <w:rStyle w:val="Emphasis"/>
          <w:rFonts w:eastAsiaTheme="majorEastAsia"/>
        </w:rPr>
        <w:t>But with each legislative battle and success, his political capital waned</w:t>
      </w:r>
      <w:r w:rsidRPr="00723F17">
        <w:t xml:space="preserve">. </w:t>
      </w:r>
      <w:r w:rsidRPr="005E6F4B">
        <w:rPr>
          <w:rStyle w:val="StyleUnderline"/>
        </w:rPr>
        <w:t>His impressive successes with Congress in 2009 and 2010 were accompanied by a shift in the public mood against him,</w:t>
      </w:r>
      <w:r w:rsidRPr="00723F17">
        <w:t xml:space="preserve"> evident in </w:t>
      </w:r>
      <w:r w:rsidRPr="005E6F4B">
        <w:rPr>
          <w:rStyle w:val="StyleUnderline"/>
        </w:rPr>
        <w:t>the rise of the tea party movement</w:t>
      </w:r>
      <w:r w:rsidRPr="00723F17">
        <w:t xml:space="preserve">, the </w:t>
      </w:r>
      <w:r w:rsidRPr="005E6F4B">
        <w:rPr>
          <w:rStyle w:val="StyleUnderline"/>
        </w:rPr>
        <w:t>collapse in his approval rating, and</w:t>
      </w:r>
      <w:r w:rsidRPr="00723F17">
        <w:t xml:space="preserve"> the </w:t>
      </w:r>
      <w:r w:rsidRPr="005E6F4B">
        <w:rPr>
          <w:rStyle w:val="StyleUnderline"/>
        </w:rPr>
        <w:t>large GOP gains</w:t>
      </w:r>
      <w:r w:rsidRPr="00723F17">
        <w:t xml:space="preserve"> in the 2010 elections, which brought a return to divided government.</w:t>
      </w:r>
      <w:r w:rsidRPr="005E6F4B">
        <w:rPr>
          <w:sz w:val="12"/>
        </w:rPr>
        <w:t xml:space="preserve">¶ </w:t>
      </w:r>
      <w:r>
        <w:t>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5E6F4B">
        <w:rPr>
          <w:sz w:val="12"/>
        </w:rPr>
        <w:t xml:space="preserve">¶ </w:t>
      </w:r>
      <w:r w:rsidRPr="005E6F4B">
        <w:rPr>
          <w:rStyle w:val="StyleUnderline"/>
        </w:rPr>
        <w:t>Many looked to the 2012 election as a means to break present trends. But</w:t>
      </w:r>
      <w:r>
        <w:t xml:space="preserve"> Barack </w:t>
      </w:r>
      <w:r w:rsidRPr="005E6F4B">
        <w:rPr>
          <w:rStyle w:val="StyleUnderline"/>
        </w:rPr>
        <w:t>Obama's narrow re-election victory</w:t>
      </w:r>
      <w:r>
        <w:t xml:space="preserve">, coupled with the re-election of a somewhat-diminished Republican majority House and Democratic majority Senate, </w:t>
      </w:r>
      <w:r w:rsidRPr="005E6F4B">
        <w:rPr>
          <w:rStyle w:val="StyleUnderline"/>
        </w:rPr>
        <w:t>hardly signals a grand resurgence of his political capital</w:t>
      </w:r>
      <w: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5E6F4B">
        <w:rPr>
          <w:sz w:val="12"/>
        </w:rPr>
        <w:t xml:space="preserve">¶ </w:t>
      </w:r>
      <w:r>
        <w:t xml:space="preserve">Only by solving the problem of political capital is a president likely to avoid a power trap. </w:t>
      </w:r>
      <w:r w:rsidRPr="005E6F4B">
        <w:rPr>
          <w:rStyle w:val="StyleUnderline"/>
        </w:rPr>
        <w:t>Presidents</w:t>
      </w:r>
      <w:r>
        <w:t xml:space="preserve"> in recent years </w:t>
      </w:r>
      <w:r w:rsidRPr="005E6F4B">
        <w:rPr>
          <w:rStyle w:val="StyleUnderline"/>
        </w:rPr>
        <w:t>have</w:t>
      </w:r>
      <w:r>
        <w:t xml:space="preserve"> </w:t>
      </w:r>
      <w:r w:rsidRPr="005E6F4B">
        <w:rPr>
          <w:rStyle w:val="StyleUnderline"/>
        </w:rPr>
        <w:t xml:space="preserve">been </w:t>
      </w:r>
      <w:r w:rsidRPr="005E6F4B">
        <w:rPr>
          <w:rStyle w:val="Emphasis"/>
          <w:rFonts w:eastAsiaTheme="majorEastAsia"/>
        </w:rPr>
        <w:t>unable to prevent their political capital from eroding</w:t>
      </w:r>
      <w: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5E6F4B">
        <w:rPr>
          <w:sz w:val="12"/>
        </w:rPr>
        <w:t xml:space="preserve">¶ </w:t>
      </w:r>
      <w:r>
        <w:t xml:space="preserve">However, </w:t>
      </w:r>
      <w:r w:rsidRPr="005E6F4B">
        <w:rPr>
          <w:rStyle w:val="StyleUnderline"/>
        </w:rPr>
        <w:t xml:space="preserve">short-term legislative strategies may win policy success </w:t>
      </w:r>
      <w:r w:rsidRPr="005E6F4B">
        <w:t>for a president</w:t>
      </w:r>
      <w:r w:rsidRPr="005E6F4B">
        <w:rPr>
          <w:rStyle w:val="StyleUnderline"/>
        </w:rPr>
        <w:t xml:space="preserve"> but </w:t>
      </w:r>
      <w:r w:rsidRPr="005E6F4B">
        <w:rPr>
          <w:rStyle w:val="Emphasis"/>
          <w:rFonts w:eastAsiaTheme="majorEastAsia"/>
        </w:rPr>
        <w:t>do not serve as an antidote</w:t>
      </w:r>
      <w:r w:rsidRPr="005E6F4B">
        <w:rPr>
          <w:rStyle w:val="StyleUnderline"/>
        </w:rPr>
        <w:t xml:space="preserve"> to declining political capital over time</w:t>
      </w:r>
      <w:r>
        <w:t xml:space="preserve">, </w:t>
      </w:r>
      <w:r w:rsidRPr="005E6F4B">
        <w:rPr>
          <w:rStyle w:val="StyleUnderline"/>
        </w:rPr>
        <w:t>as the</w:t>
      </w:r>
      <w:r>
        <w:t xml:space="preserve"> difficult </w:t>
      </w:r>
      <w:r w:rsidRPr="005E6F4B">
        <w:rPr>
          <w:rStyle w:val="StyleUnderline"/>
        </w:rPr>
        <w:t>final years of both</w:t>
      </w:r>
      <w:r>
        <w:t xml:space="preserve"> the Bill </w:t>
      </w:r>
      <w:r w:rsidRPr="005E6F4B">
        <w:rPr>
          <w:rStyle w:val="StyleUnderline"/>
        </w:rPr>
        <w:t>Clinton and</w:t>
      </w:r>
      <w:r>
        <w:t xml:space="preserve"> George W. </w:t>
      </w:r>
      <w:r w:rsidRPr="005E6F4B">
        <w:rPr>
          <w:rStyle w:val="StyleUnderline"/>
        </w:rPr>
        <w:t>Bush</w:t>
      </w:r>
      <w:r>
        <w:t xml:space="preserve"> presidencies </w:t>
      </w:r>
      <w:r w:rsidRPr="005E6F4B">
        <w:rPr>
          <w:rStyle w:val="StyleUnderline"/>
        </w:rPr>
        <w:t>demonstrate</w:t>
      </w:r>
      <w:r>
        <w:t xml:space="preserve">. </w:t>
      </w:r>
      <w:r w:rsidRPr="005E6F4B">
        <w:rPr>
          <w:rStyle w:val="StyleUnderline"/>
        </w:rPr>
        <w:t>None of</w:t>
      </w:r>
      <w:r>
        <w:t xml:space="preserve"> Barack </w:t>
      </w:r>
      <w:r w:rsidRPr="005E6F4B">
        <w:rPr>
          <w:rStyle w:val="StyleUnderline"/>
        </w:rPr>
        <w:t>Obama's</w:t>
      </w:r>
      <w:r>
        <w:t xml:space="preserve"> recent </w:t>
      </w:r>
      <w:r w:rsidRPr="005E6F4B">
        <w:rPr>
          <w:rStyle w:val="StyleUnderline"/>
        </w:rPr>
        <w:t>predecessors solved the political capital problem</w:t>
      </w:r>
      <w:r>
        <w:t xml:space="preserve"> or avoided the power trap. It is the central political challenge confronted by modern presidents and one that will likely weigh heavily on the current president's mind today as he takes his second oath of office.</w:t>
      </w:r>
    </w:p>
    <w:p w14:paraId="4E5EBE0A" w14:textId="77777777" w:rsidR="001E718E" w:rsidRPr="004A7A1E" w:rsidRDefault="001E718E" w:rsidP="001E718E">
      <w:pPr>
        <w:pStyle w:val="Heading4"/>
      </w:pPr>
      <w:r w:rsidRPr="004A7A1E">
        <w:t>Health care and energy prove winners don’t win – capital is finite</w:t>
      </w:r>
    </w:p>
    <w:p w14:paraId="23AD5895" w14:textId="77777777" w:rsidR="001E718E" w:rsidRPr="004A7A1E" w:rsidRDefault="001E718E" w:rsidP="001E718E">
      <w:pPr>
        <w:rPr>
          <w:rStyle w:val="Style13ptBold"/>
        </w:rPr>
      </w:pPr>
      <w:r w:rsidRPr="004A7A1E">
        <w:rPr>
          <w:rStyle w:val="Style13ptBold"/>
        </w:rPr>
        <w:t xml:space="preserve">Lashof </w:t>
      </w:r>
      <w:r>
        <w:rPr>
          <w:rStyle w:val="Style13ptBold"/>
        </w:rPr>
        <w:t>‘</w:t>
      </w:r>
      <w:r w:rsidRPr="004A7A1E">
        <w:rPr>
          <w:rStyle w:val="Style13ptBold"/>
        </w:rPr>
        <w:t>10</w:t>
      </w:r>
    </w:p>
    <w:p w14:paraId="4C2C0287" w14:textId="77777777" w:rsidR="001E718E" w:rsidRDefault="001E718E" w:rsidP="001E718E">
      <w:r w:rsidRPr="00F226B7">
        <w:t>Dan Lashof, director of the National Resource Defense Council's climate center, Ph.D. from the Energy and Resources Group at UC-Berkeley, 7-28-2010, NRDC</w:t>
      </w:r>
      <w:r>
        <w:t xml:space="preserve"> Switchboard Blog, "Coulda, Shoulda, Woulda: Lessons from Senate Climate Fail," http://switchboard.nrdc.org/blogs/dlashof/coulda_shoulda_woulda_lessons.html</w:t>
      </w:r>
    </w:p>
    <w:p w14:paraId="4F6D81C3" w14:textId="2874CE50" w:rsidR="001E718E" w:rsidRPr="001E718E" w:rsidRDefault="001E718E" w:rsidP="001E718E">
      <w:pPr>
        <w:ind w:left="360"/>
      </w:pPr>
      <w:r w:rsidRPr="00F226B7">
        <w:t>Lesson 2</w:t>
      </w:r>
      <w:r w:rsidRPr="00B80F48">
        <w:rPr>
          <w:highlight w:val="yellow"/>
        </w:rPr>
        <w:t xml:space="preserve">: </w:t>
      </w:r>
      <w:r w:rsidRPr="00B80F48">
        <w:rPr>
          <w:rStyle w:val="underline"/>
          <w:highlight w:val="yellow"/>
        </w:rPr>
        <w:t>Political capital is not necessarily a renewable resourc</w:t>
      </w:r>
      <w:r w:rsidRPr="00B80F48">
        <w:rPr>
          <w:rStyle w:val="StyleUnderline"/>
          <w:highlight w:val="yellow"/>
        </w:rPr>
        <w:t>e</w:t>
      </w:r>
      <w:r w:rsidRPr="00F226B7">
        <w:t xml:space="preserve">. Perhaps the most fateful decision the Obama administration made early on was to move </w:t>
      </w:r>
      <w:r w:rsidRPr="00B80F48">
        <w:rPr>
          <w:rStyle w:val="underline"/>
          <w:highlight w:val="yellow"/>
        </w:rPr>
        <w:t>healthcare</w:t>
      </w:r>
      <w:r w:rsidRPr="00F226B7">
        <w:t xml:space="preserve"> reform </w:t>
      </w:r>
      <w:r w:rsidRPr="00B80F48">
        <w:rPr>
          <w:rStyle w:val="underline"/>
          <w:highlight w:val="yellow"/>
        </w:rPr>
        <w:t>before energy</w:t>
      </w:r>
      <w:r w:rsidRPr="00F226B7">
        <w:t xml:space="preserve"> and climate legislation. I’m sure this </w:t>
      </w:r>
      <w:r w:rsidRPr="00B80F48">
        <w:rPr>
          <w:rStyle w:val="underline"/>
          <w:highlight w:val="yellow"/>
        </w:rPr>
        <w:t>seemed like a good idea</w:t>
      </w:r>
      <w:r w:rsidRPr="00F226B7">
        <w:t xml:space="preserve"> at the time. Healthcare reform was popular, was seen as an issue that the public cared about on a personal level, and was expected to unite Democrats from all regions. White House officials and Congressional leaders reassured environmentalists with their theory that success breeds success. A quick victory on healthcare reform would renew Obama’s political capital, some of which had to be spent early on to push the economic stimulus bill through Congress with no Republican help. </w:t>
      </w:r>
      <w:r w:rsidRPr="00F226B7">
        <w:rPr>
          <w:rStyle w:val="underline"/>
        </w:rPr>
        <w:t>Healthcare</w:t>
      </w:r>
      <w:r w:rsidRPr="00F226B7">
        <w:t xml:space="preserve"> reform </w:t>
      </w:r>
      <w:r w:rsidRPr="00F226B7">
        <w:rPr>
          <w:rStyle w:val="underline"/>
        </w:rPr>
        <w:t>was</w:t>
      </w:r>
      <w:r w:rsidRPr="00F226B7">
        <w:t xml:space="preserve"> eventually </w:t>
      </w:r>
      <w:r w:rsidRPr="00F226B7">
        <w:rPr>
          <w:rStyle w:val="underline"/>
        </w:rPr>
        <w:t>enacted</w:t>
      </w:r>
      <w:r w:rsidRPr="00F226B7">
        <w:t xml:space="preserve">, but </w:t>
      </w:r>
      <w:r w:rsidRPr="00B80F48">
        <w:rPr>
          <w:rStyle w:val="underline"/>
          <w:highlight w:val="yellow"/>
        </w:rPr>
        <w:t>only after an exhausting battle that eroded public support, drained political capital and created the Tea Party movement</w:t>
      </w:r>
      <w:r w:rsidRPr="00F226B7">
        <w:rPr>
          <w:rStyle w:val="underline"/>
        </w:rPr>
        <w:t>. Public support</w:t>
      </w:r>
      <w:r w:rsidRPr="00F226B7">
        <w:t xml:space="preserve"> for healthcare reform </w:t>
      </w:r>
      <w:r w:rsidRPr="00F226B7">
        <w:rPr>
          <w:rStyle w:val="underline"/>
        </w:rPr>
        <w:t>is slowly rebounding</w:t>
      </w:r>
      <w:r w:rsidRPr="00F226B7">
        <w:t xml:space="preserve"> as some of the early benefits kick in and people realize that the forecasted Armageddon is not happening. </w:t>
      </w:r>
      <w:r w:rsidRPr="00F226B7">
        <w:rPr>
          <w:rStyle w:val="underline"/>
        </w:rPr>
        <w:t>But t</w:t>
      </w:r>
      <w:r w:rsidRPr="00B80F48">
        <w:rPr>
          <w:rStyle w:val="underline"/>
          <w:highlight w:val="yellow"/>
        </w:rPr>
        <w:t>his is occurring too slowly to rebuild Obama’s political capital in time to help push climate legislation</w:t>
      </w:r>
      <w:r w:rsidRPr="00F226B7">
        <w:rPr>
          <w:rStyle w:val="underline"/>
        </w:rPr>
        <w:t xml:space="preserve"> across the finish line</w:t>
      </w:r>
      <w:r w:rsidRPr="00F226B7">
        <w:t>.</w:t>
      </w:r>
      <w:bookmarkStart w:id="0" w:name="_GoBack"/>
      <w:bookmarkEnd w:id="0"/>
    </w:p>
    <w:p w14:paraId="2706EFFC" w14:textId="139778CE" w:rsidR="00595E6C" w:rsidRDefault="00595E6C" w:rsidP="00595E6C">
      <w:pPr>
        <w:pStyle w:val="Heading2"/>
      </w:pPr>
      <w:r>
        <w:t>Impacts</w:t>
      </w:r>
    </w:p>
    <w:p w14:paraId="5B30AE1E" w14:textId="717BF3E1" w:rsidR="005B4EC7" w:rsidRDefault="005B4EC7" w:rsidP="00595E6C">
      <w:pPr>
        <w:pStyle w:val="Heading3"/>
      </w:pPr>
      <w:r>
        <w:t>Engagement—Embargo Key</w:t>
      </w:r>
    </w:p>
    <w:p w14:paraId="3B47FDF8" w14:textId="77777777" w:rsidR="005B4EC7" w:rsidRDefault="005B4EC7" w:rsidP="005B4EC7">
      <w:pPr>
        <w:pStyle w:val="Heading4"/>
        <w:rPr>
          <w:rStyle w:val="StyleUnderline"/>
        </w:rPr>
      </w:pPr>
      <w:r w:rsidRPr="00F6430C">
        <w:t>Lifting the embargo boosts international engagement – that increases our negotiating leverage with regimes like Iran and North Korea</w:t>
      </w:r>
    </w:p>
    <w:p w14:paraId="53E6D70E" w14:textId="77777777" w:rsidR="005B4EC7" w:rsidRDefault="005B4EC7" w:rsidP="005B4EC7">
      <w:r w:rsidRPr="00D04F35">
        <w:t xml:space="preserve">Klaas </w:t>
      </w:r>
      <w:r w:rsidRPr="00C535A2">
        <w:rPr>
          <w:rStyle w:val="Style13ptBold"/>
        </w:rPr>
        <w:t>Hinderdael</w:t>
      </w:r>
      <w:r>
        <w:t>, Associate Case Manager at Kroll risk management, 6/11/</w:t>
      </w:r>
      <w:r w:rsidRPr="00C535A2">
        <w:rPr>
          <w:rStyle w:val="Style13ptBold"/>
        </w:rPr>
        <w:t>11</w:t>
      </w:r>
      <w:r w:rsidRPr="00D04F35">
        <w:t xml:space="preserve"> </w:t>
      </w:r>
    </w:p>
    <w:p w14:paraId="59D50442" w14:textId="77777777" w:rsidR="005B4EC7" w:rsidRPr="00D04F35" w:rsidRDefault="005B4EC7" w:rsidP="005B4EC7">
      <w:r w:rsidRPr="00D04F35">
        <w:t>(Breaking the Logjam: Obama's Cuba Policy and a Gu</w:t>
      </w:r>
      <w:r>
        <w:t>ideline for Improved Leadership</w:t>
      </w:r>
      <w:r w:rsidRPr="00D04F35">
        <w:t>, http://bcjournal.org/volume-14/breaking-the-logjam.html?printerFriendly=true)</w:t>
      </w:r>
    </w:p>
    <w:p w14:paraId="4634C525" w14:textId="1CBC1910" w:rsidR="005B4EC7" w:rsidRDefault="005B4EC7" w:rsidP="005B4EC7">
      <w:pPr>
        <w:rPr>
          <w:rStyle w:val="Emphasis"/>
        </w:rPr>
      </w:pPr>
      <w:r w:rsidRPr="00D04F35">
        <w:rPr>
          <w:rStyle w:val="StyleUnderline"/>
          <w:highlight w:val="yellow"/>
        </w:rPr>
        <w:t>In the context of Raúl shifting course in Cuba, the Obama administration has the opportunity to highlight the benefits of</w:t>
      </w:r>
      <w:r w:rsidRPr="00D04F35">
        <w:rPr>
          <w:rStyle w:val="StyleUnderline"/>
        </w:rPr>
        <w:t xml:space="preserve"> </w:t>
      </w:r>
      <w:r w:rsidRPr="00D04F35">
        <w:t xml:space="preserve">both the use of </w:t>
      </w:r>
      <w:r w:rsidRPr="00D04F35">
        <w:rPr>
          <w:rStyle w:val="StyleUnderline"/>
          <w:highlight w:val="yellow"/>
        </w:rPr>
        <w:t>soft power and</w:t>
      </w:r>
      <w:r w:rsidRPr="00D04F35">
        <w:t xml:space="preserve"> a foreign policy of </w:t>
      </w:r>
      <w:r w:rsidRPr="00D04F35">
        <w:rPr>
          <w:rStyle w:val="StyleUnderline"/>
          <w:highlight w:val="yellow"/>
        </w:rPr>
        <w:t>engagement. As evidence mounts that the United States is ready to engage countries that enact</w:t>
      </w:r>
      <w:r w:rsidRPr="00D04F35">
        <w:rPr>
          <w:rStyle w:val="StyleUnderline"/>
        </w:rPr>
        <w:t xml:space="preserve"> domestic </w:t>
      </w:r>
      <w:r w:rsidRPr="00D04F35">
        <w:rPr>
          <w:rStyle w:val="StyleUnderline"/>
          <w:highlight w:val="yellow"/>
        </w:rPr>
        <w:t>reforms, its legitimacy and influence will grow</w:t>
      </w:r>
      <w:r w:rsidRPr="00D04F35">
        <w:rPr>
          <w:highlight w:val="yellow"/>
        </w:rPr>
        <w:t>.</w:t>
      </w:r>
      <w:r w:rsidRPr="00D04F35">
        <w:t xml:space="preserve"> Perhaps future </w:t>
      </w:r>
      <w:r w:rsidRPr="00D04F35">
        <w:rPr>
          <w:rStyle w:val="Emphasis"/>
          <w:highlight w:val="yellow"/>
        </w:rPr>
        <w:t>political leaders, in Iran or North Korea</w:t>
      </w:r>
      <w:r w:rsidRPr="00D04F35">
        <w:t xml:space="preserve"> for example</w:t>
      </w:r>
      <w:r w:rsidRPr="00D04F35">
        <w:rPr>
          <w:rStyle w:val="Emphasis"/>
        </w:rPr>
        <w:t xml:space="preserve">, </w:t>
      </w:r>
      <w:r w:rsidRPr="00D04F35">
        <w:rPr>
          <w:rStyle w:val="Emphasis"/>
          <w:highlight w:val="yellow"/>
        </w:rPr>
        <w:t>will be more willing to make concessions knowing that the United States will return in kind</w:t>
      </w:r>
      <w:r w:rsidRPr="00D04F35">
        <w:rPr>
          <w:rStyle w:val="StyleUnderline"/>
        </w:rPr>
        <w:t>.</w:t>
      </w:r>
      <w:r w:rsidRPr="00D04F35">
        <w:t xml:space="preserve"> 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 At home, with the trade deficit and national debt rising, the economic costs of the embargo are amplified. Recent studies estimate that the US economy foregoes up to $4.84 billion a year and the Cuban economy up to $685 million a year.50 While US-Cuban economic interests align, political considerations inside America have shifted, as “commerce seems to be trumping anti-Communism and Florida ideologues.”51 Clearly, public opinion also favors a new Cuba policy, with 65 percent of Americans now ready for a shift in the country’s approach to its neighboring island.52 At this particular moment in the history of US-Cuban relations, there is tremendous promise for a breakthrough in relations. In a post-Cold War world, Cuba no longer presents a security threat to the united States, but instead provides it with economic potential. American leaders cannot forget the fact that an economic embargo, combined with diplomatic isolation, has failed to bring democracy to Cuba for over 50 years. </w:t>
      </w:r>
      <w:r w:rsidRPr="00392149">
        <w:rPr>
          <w:rStyle w:val="StyleUnderline"/>
          <w:highlight w:val="yellow"/>
        </w:rPr>
        <w:t>American policymakers should see Cuba as an opportunity to reap the</w:t>
      </w:r>
      <w:r w:rsidRPr="00D04F35">
        <w:t xml:space="preserve"> political, economic, and </w:t>
      </w:r>
      <w:r w:rsidRPr="00392149">
        <w:rPr>
          <w:rStyle w:val="StyleUnderline"/>
          <w:highlight w:val="yellow"/>
        </w:rPr>
        <w:t>strategic rewards of shifting its</w:t>
      </w:r>
      <w:r w:rsidRPr="00D04F35">
        <w:t xml:space="preserve"> own </w:t>
      </w:r>
      <w:r w:rsidRPr="00392149">
        <w:rPr>
          <w:rStyle w:val="StyleUnderline"/>
          <w:highlight w:val="yellow"/>
        </w:rPr>
        <w:t>policies toward engagement. By ending</w:t>
      </w:r>
      <w:r w:rsidRPr="00D04F35">
        <w:rPr>
          <w:rStyle w:val="StyleUnderline"/>
          <w:highlight w:val="yellow"/>
        </w:rPr>
        <w:t xml:space="preserve"> the economic embargo</w:t>
      </w:r>
      <w:r w:rsidRPr="00D04F35">
        <w:t xml:space="preserve"> and normalizing diplomatic relations with the island, President </w:t>
      </w:r>
      <w:r w:rsidRPr="00D04F35">
        <w:rPr>
          <w:rStyle w:val="Emphasis"/>
          <w:highlight w:val="yellow"/>
        </w:rPr>
        <w:t>Obama would indicate that he is truly willing to extend his hand once America’s traditional adversaries unclench their fists.</w:t>
      </w:r>
    </w:p>
    <w:p w14:paraId="08A37878" w14:textId="3B33019C" w:rsidR="007B5D5E" w:rsidRDefault="007B5D5E" w:rsidP="007B5D5E">
      <w:pPr>
        <w:pStyle w:val="Heading3"/>
      </w:pPr>
      <w:r w:rsidRPr="007B5D5E">
        <w:t>Engage</w:t>
      </w:r>
      <w:r>
        <w:t>ment—Yes Asia War</w:t>
      </w:r>
    </w:p>
    <w:p w14:paraId="2ED19EEE" w14:textId="77777777" w:rsidR="007B5D5E" w:rsidRPr="00CC3511" w:rsidRDefault="007B5D5E" w:rsidP="007B5D5E">
      <w:pPr>
        <w:pStyle w:val="Heading4"/>
        <w:rPr>
          <w:rStyle w:val="Style13ptBold"/>
          <w:b/>
          <w:bCs w:val="0"/>
        </w:rPr>
      </w:pPr>
      <w:r w:rsidRPr="00CC3511">
        <w:t>Asia outweighs all other impacts—It has the greatest risk of nuclear war that involves the superpowers with the most nuclear weapons, is key to the global economy, is key to global democracy</w:t>
      </w:r>
    </w:p>
    <w:p w14:paraId="3ACAE176" w14:textId="77777777" w:rsidR="007B5D5E" w:rsidRPr="00793CBA" w:rsidRDefault="007B5D5E" w:rsidP="007B5D5E">
      <w:pPr>
        <w:pStyle w:val="card"/>
        <w:ind w:left="0"/>
        <w:rPr>
          <w:rStyle w:val="Style13ptBold"/>
        </w:rPr>
      </w:pPr>
      <w:r w:rsidRPr="00793CBA">
        <w:rPr>
          <w:rStyle w:val="Style13ptBold"/>
        </w:rPr>
        <w:t>Mead 10</w:t>
      </w:r>
    </w:p>
    <w:p w14:paraId="14382CE8" w14:textId="77777777" w:rsidR="007B5D5E" w:rsidRPr="00793CBA" w:rsidRDefault="007B5D5E" w:rsidP="007B5D5E">
      <w:r w:rsidRPr="00793CBA">
        <w:t>Mead, senior fellow @ the Council on Foreign Relations, 2010 Walter, American Interest, “O</w:t>
      </w:r>
      <w:r>
        <w:t>bama in Asia”,</w:t>
      </w:r>
      <w:r w:rsidRPr="00793CBA">
        <w:t xml:space="preserve"> http://blogs.the-american-interest.com/wrm/2010/11/09/obama-in-asia/</w:t>
      </w:r>
    </w:p>
    <w:p w14:paraId="1A11E2B5" w14:textId="3779FF2E" w:rsidR="007B5D5E" w:rsidRDefault="007B5D5E" w:rsidP="007B5D5E">
      <w:pPr>
        <w:pStyle w:val="card"/>
      </w:pPr>
      <w:r w:rsidRPr="00590526">
        <w:t xml:space="preserve">The decision to go to Asia is one that all thinking Americans can and should support regardless of either party or ideological affiliation.  </w:t>
      </w:r>
      <w:r w:rsidRPr="00CC3511">
        <w:rPr>
          <w:rStyle w:val="StyleUnderline"/>
          <w:highlight w:val="yellow"/>
        </w:rPr>
        <w:t>East and South Asia are the places where the 21st century</w:t>
      </w:r>
      <w:r w:rsidRPr="00590526">
        <w:t xml:space="preserve">, for better or for worse, </w:t>
      </w:r>
      <w:r w:rsidRPr="00CC3511">
        <w:rPr>
          <w:rStyle w:val="StyleUnderline"/>
          <w:highlight w:val="yellow"/>
        </w:rPr>
        <w:t>will most likely be shaped; economic growth, environmental progress, the destiny of democracy and success against terror are all at stake here</w:t>
      </w:r>
      <w:r w:rsidRPr="00CC3511">
        <w:rPr>
          <w:rStyle w:val="StyleUnderline"/>
        </w:rPr>
        <w:t>.</w:t>
      </w:r>
      <w:r w:rsidRPr="00590526">
        <w:t xml:space="preserve">  American objectives in this region are clear.  While convincing China that its best interests are not served by a rash, </w:t>
      </w:r>
      <w:hyperlink r:id="rId8" w:history="1">
        <w:r w:rsidRPr="00590526">
          <w:t>Kaiser Wilhelm-like</w:t>
        </w:r>
      </w:hyperlink>
      <w:r w:rsidRPr="00590526">
        <w:t xml:space="preserve"> dash for supremacy in the region, the US does not want either to isolate or contain China.  We want a strong, rich, open and free China in an Asia that is also strong, rich, open and free.  </w:t>
      </w:r>
      <w:r w:rsidRPr="00CC3511">
        <w:rPr>
          <w:rStyle w:val="StyleUnderline"/>
          <w:highlight w:val="yellow"/>
        </w:rPr>
        <w:t>Our destiny is inextricably linked with Asia’s</w:t>
      </w:r>
      <w:r w:rsidRPr="00CC3511">
        <w:rPr>
          <w:rStyle w:val="StyleUnderline"/>
        </w:rPr>
        <w:t xml:space="preserve">; Asian success will make America stronger, richer and more secure.  </w:t>
      </w:r>
      <w:r w:rsidRPr="00CC3511">
        <w:rPr>
          <w:rStyle w:val="StyleUnderline"/>
          <w:highlight w:val="yellow"/>
        </w:rPr>
        <w:t>Asia’s failures will reverberate over here</w:t>
      </w:r>
      <w:r w:rsidRPr="00CC3511">
        <w:rPr>
          <w:rStyle w:val="StyleUnderline"/>
        </w:rPr>
        <w:t xml:space="preserve">, </w:t>
      </w:r>
      <w:r w:rsidRPr="00CC3511">
        <w:rPr>
          <w:rStyle w:val="StyleUnderline"/>
          <w:highlight w:val="yellow"/>
        </w:rPr>
        <w:t>threatening</w:t>
      </w:r>
      <w:r w:rsidRPr="00CC3511">
        <w:rPr>
          <w:rStyle w:val="StyleUnderline"/>
        </w:rPr>
        <w:t xml:space="preserve"> our prosperity, our security and perhaps even </w:t>
      </w:r>
      <w:r w:rsidRPr="00CC3511">
        <w:rPr>
          <w:rStyle w:val="StyleUnderline"/>
          <w:highlight w:val="yellow"/>
        </w:rPr>
        <w:t>our survival.</w:t>
      </w:r>
      <w:r w:rsidRPr="00CC3511">
        <w:rPr>
          <w:rStyle w:val="StyleUnderline"/>
        </w:rPr>
        <w:t xml:space="preserve"> </w:t>
      </w:r>
      <w:r w:rsidRPr="00CC3511">
        <w:rPr>
          <w:rStyle w:val="StyleUnderline"/>
          <w:highlight w:val="yellow"/>
        </w:rPr>
        <w:t>The world’s two most mutually hostile nuclear states, India and Pakistan, are in Asia</w:t>
      </w:r>
      <w:r w:rsidRPr="00CC3511">
        <w:rPr>
          <w:rStyle w:val="StyleUnderline"/>
        </w:rPr>
        <w:t xml:space="preserve">.  The two states most likely to threaten others with nukes, North Korea and aspiring rogue nuclear power Iran, are there.  </w:t>
      </w:r>
      <w:r w:rsidRPr="00CC3511">
        <w:rPr>
          <w:rStyle w:val="StyleUnderline"/>
          <w:highlight w:val="yellow"/>
        </w:rPr>
        <w:t>The two superpowers with a billion plus people are in Asia as well.  This is</w:t>
      </w:r>
      <w:r w:rsidRPr="00CC3511">
        <w:rPr>
          <w:rStyle w:val="StyleUnderline"/>
        </w:rPr>
        <w:t xml:space="preserve"> where the world’s fastest growing economies are.  It is </w:t>
      </w:r>
      <w:r w:rsidRPr="00CC3511">
        <w:rPr>
          <w:rStyle w:val="StyleUnderline"/>
          <w:highlight w:val="yellow"/>
        </w:rPr>
        <w:t>where the worst environmental problems exist.  It is the home of the world’s largest democracy</w:t>
      </w:r>
      <w:r w:rsidRPr="00590526">
        <w:rPr>
          <w:rStyle w:val="underline"/>
        </w:rPr>
        <w:t>,</w:t>
      </w:r>
      <w:r w:rsidRPr="00590526">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CC3511">
        <w:rPr>
          <w:rStyle w:val="StyleUnderline"/>
          <w:highlight w:val="yellow"/>
        </w:rPr>
        <w:t>The world’s most explosive territorial disputes are in Asia</w:t>
      </w:r>
      <w:r w:rsidRPr="00590526">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CC3511">
        <w:rPr>
          <w:rStyle w:val="StyleUnderline"/>
        </w:rPr>
        <w:t xml:space="preserve">the world’s most intractable political problems are found on the Asian landmass and its surrounding seas. </w:t>
      </w:r>
      <w:r w:rsidRPr="00CC3511">
        <w:rPr>
          <w:rStyle w:val="StyleUnderline"/>
          <w:highlight w:val="yellow"/>
        </w:rPr>
        <w:t>Whether you view the world in terms of geopolitical security, environmental sustainability, economic growth or the march of democracy, Asia is at the center of your concerns</w:t>
      </w:r>
      <w:r w:rsidRPr="006926B6">
        <w:rPr>
          <w:b/>
          <w:highlight w:val="yellow"/>
        </w:rPr>
        <w:t>.</w:t>
      </w:r>
      <w:r w:rsidRPr="00590526">
        <w:t>  That is the overwhelming reality of world politics today, and that reality is what President Obam</w:t>
      </w:r>
      <w:r>
        <w:t>a’s trip is intended to address</w:t>
      </w:r>
    </w:p>
    <w:p w14:paraId="470F342D" w14:textId="77777777" w:rsidR="007B5D5E" w:rsidRPr="00CC3511" w:rsidRDefault="007B5D5E" w:rsidP="007B5D5E">
      <w:pPr>
        <w:pStyle w:val="Heading4"/>
      </w:pPr>
      <w:r w:rsidRPr="00CC3511">
        <w:t>Conflict in Asia goes nuclear</w:t>
      </w:r>
    </w:p>
    <w:p w14:paraId="2D5174B2" w14:textId="77777777" w:rsidR="007B5D5E" w:rsidRPr="00CC3511" w:rsidRDefault="007B5D5E" w:rsidP="007B5D5E">
      <w:pPr>
        <w:rPr>
          <w:rStyle w:val="Style13ptBold"/>
        </w:rPr>
      </w:pPr>
      <w:r w:rsidRPr="00CC3511">
        <w:rPr>
          <w:rStyle w:val="Style13ptBold"/>
        </w:rPr>
        <w:t>Chakraborty 10</w:t>
      </w:r>
    </w:p>
    <w:p w14:paraId="28F69C0B" w14:textId="77777777" w:rsidR="007B5D5E" w:rsidRPr="00CC3511" w:rsidRDefault="007B5D5E" w:rsidP="007B5D5E">
      <w:r w:rsidRPr="00CC3511">
        <w:t xml:space="preserve">United Service Institution of India“The Initiation &amp; Outlook of ASEAN Defence Ministers Meeting (ADMM) Plus Eight,” </w:t>
      </w:r>
      <w:hyperlink r:id="rId9" w:history="1">
        <w:r w:rsidRPr="00CC3511">
          <w:t>http://www.usiofindia.org/Article/?pub=Strategic%20Perspective&amp;pubno=20&amp;ano=739</w:t>
        </w:r>
      </w:hyperlink>
      <w:r w:rsidRPr="00CC3511">
        <w:t xml:space="preserve"> </w:t>
      </w:r>
    </w:p>
    <w:p w14:paraId="2A4C2AB5" w14:textId="338AD443" w:rsidR="007B5D5E" w:rsidRPr="007B5D5E" w:rsidRDefault="007B5D5E" w:rsidP="007B5D5E">
      <w:pPr>
        <w:pStyle w:val="card"/>
        <w:rPr>
          <w:highlight w:val="green"/>
        </w:rPr>
      </w:pPr>
      <w:r w:rsidRPr="00B37A39">
        <w:t xml:space="preserve">The first ASEAN Defence Ministers Meeting Plus Eight (China, India, Japan, South Korea, Australia, New Zealand, Russia and the USA) was held on the 12th of October. When this frame work of ADMM Plus Eight came into news for the first time it was seen as a development which could be the initiating step to a much needed security architecture in the Asia Pacific. </w:t>
      </w:r>
      <w:r w:rsidRPr="0071753F">
        <w:rPr>
          <w:rStyle w:val="StyleUnderline"/>
          <w:highlight w:val="green"/>
        </w:rPr>
        <w:t xml:space="preserve">Asia Pacific is </w:t>
      </w:r>
      <w:r w:rsidRPr="0071753F">
        <w:rPr>
          <w:rStyle w:val="StyleUnderline"/>
        </w:rPr>
        <w:t xml:space="preserve">fast </w:t>
      </w:r>
      <w:r w:rsidRPr="0071753F">
        <w:rPr>
          <w:rStyle w:val="StyleUnderline"/>
          <w:highlight w:val="green"/>
        </w:rPr>
        <w:t xml:space="preserve">emerging as the economic center </w:t>
      </w:r>
      <w:r w:rsidRPr="0071753F">
        <w:rPr>
          <w:rStyle w:val="StyleUnderline"/>
        </w:rPr>
        <w:t>of the world, consequently securing of vulnerable economic assets has becomes mandatory.</w:t>
      </w:r>
      <w:r w:rsidRPr="00B37A39">
        <w:t xml:space="preserve"> The source of threat to economic assets is basically unconventional in nature like natural disasters, terrorism and maritime piracy. This coupled with </w:t>
      </w:r>
      <w:r w:rsidRPr="0071753F">
        <w:rPr>
          <w:rStyle w:val="StyleUnderline"/>
          <w:highlight w:val="green"/>
        </w:rPr>
        <w:t xml:space="preserve">the conventional </w:t>
      </w:r>
      <w:r w:rsidRPr="0071753F">
        <w:rPr>
          <w:rStyle w:val="StyleUnderline"/>
        </w:rPr>
        <w:t xml:space="preserve">security threats and </w:t>
      </w:r>
      <w:r w:rsidRPr="0071753F">
        <w:rPr>
          <w:rStyle w:val="StyleUnderline"/>
          <w:highlight w:val="green"/>
        </w:rPr>
        <w:t xml:space="preserve">flashpoints based on territorial disputes </w:t>
      </w:r>
      <w:r w:rsidRPr="0071753F">
        <w:rPr>
          <w:rStyle w:val="StyleUnderline"/>
        </w:rPr>
        <w:t xml:space="preserve">and political differences </w:t>
      </w:r>
      <w:r w:rsidRPr="0071753F">
        <w:rPr>
          <w:rStyle w:val="StyleUnderline"/>
          <w:highlight w:val="green"/>
        </w:rPr>
        <w:t xml:space="preserve">are </w:t>
      </w:r>
      <w:r w:rsidRPr="0071753F">
        <w:rPr>
          <w:rStyle w:val="StyleUnderline"/>
        </w:rPr>
        <w:t xml:space="preserve">very much a part of the region posing </w:t>
      </w:r>
      <w:r w:rsidRPr="0071753F">
        <w:rPr>
          <w:rStyle w:val="StyleUnderline"/>
          <w:highlight w:val="green"/>
        </w:rPr>
        <w:t>a major security challenge</w:t>
      </w:r>
      <w:r w:rsidRPr="00B37A39">
        <w:t xml:space="preserve">. As mentioned ADMM Plus Eight can be seen as the first initiative on such a large scale where the security concerns of the region can be discussed and areas of cooperation can be explored to keep the threats at bay. The defence ministers of the ten ASEAN nations and the eight extra regional countries (Plus Eight) during the meeting have committed to cooperation and dialogue to counter insecurity in the region. One of the major reasons for initiation of such a framework has been the new face of threat which is non-conventional and transnational which makes it very difficult for an actor to deal with it in isolation. Threats related to violent extremism, maritime security, vulnerability of SLOCs, transnational crimes have a direct and indirect bearing on the path of economic growth. Apart from this </w:t>
      </w:r>
      <w:r w:rsidRPr="0071753F">
        <w:rPr>
          <w:rStyle w:val="StyleUnderline"/>
        </w:rPr>
        <w:t>the existence of territorial disputes especially on the maritime front plus the issues related to political differences, rise of China and dispute on the Korean Peninsula has aggravated the security dilemma in the region giving rise to areas of potential conflict.</w:t>
      </w:r>
      <w:r w:rsidRPr="00B37A39">
        <w:t xml:space="preserve"> This can be seen as a more of a conventional threat to the region. The question here is that how far this ADMM Plus Eight can go to address the conventional security threats or is it an initiative which would be confined to meetings and passing resolution and playing second fiddle to the ASEAN summit. It is very important to realize that when one is talking about effective security architecture for the Asia Pacific one has to talk in terms of addressing the conventional issues like the territorial and political disputes. </w:t>
      </w:r>
      <w:r w:rsidRPr="0071753F">
        <w:rPr>
          <w:rStyle w:val="StyleUnderline"/>
          <w:highlight w:val="green"/>
        </w:rPr>
        <w:t xml:space="preserve">These issues serve as bigger flashpoint which can snowball into a major conflict which </w:t>
      </w:r>
      <w:r w:rsidRPr="0071753F">
        <w:rPr>
          <w:rStyle w:val="StyleUnderline"/>
        </w:rPr>
        <w:t xml:space="preserve">has the possibility of </w:t>
      </w:r>
      <w:r w:rsidRPr="0071753F">
        <w:rPr>
          <w:rStyle w:val="StyleUnderline"/>
          <w:highlight w:val="green"/>
        </w:rPr>
        <w:t>turning into a nuclear conflict.</w:t>
      </w:r>
    </w:p>
    <w:p w14:paraId="50316FB6" w14:textId="2EDBF3B6" w:rsidR="00595E6C" w:rsidRDefault="00595E6C" w:rsidP="00595E6C">
      <w:pPr>
        <w:pStyle w:val="Heading3"/>
      </w:pPr>
      <w:r>
        <w:t>1nc Cuba Relations</w:t>
      </w:r>
    </w:p>
    <w:p w14:paraId="47215233" w14:textId="77777777" w:rsidR="00595E6C" w:rsidRPr="007D117B" w:rsidRDefault="00595E6C" w:rsidP="00595E6C">
      <w:pPr>
        <w:pStyle w:val="Heading4"/>
      </w:pPr>
      <w:r>
        <w:t>Ending the embargo is key to US/Latin American relations</w:t>
      </w:r>
    </w:p>
    <w:p w14:paraId="645B5A7F" w14:textId="77777777" w:rsidR="00595E6C" w:rsidRDefault="00595E6C" w:rsidP="00595E6C">
      <w:r w:rsidRPr="00024E75">
        <w:t xml:space="preserve">Robert </w:t>
      </w:r>
      <w:r w:rsidRPr="00024E75">
        <w:rPr>
          <w:rStyle w:val="Style13ptBold"/>
        </w:rPr>
        <w:t>White</w:t>
      </w:r>
      <w:r w:rsidRPr="00024E75">
        <w:t>, Senior fellow at the Center for International Policy, 3/7/</w:t>
      </w:r>
      <w:r w:rsidRPr="00024E75">
        <w:rPr>
          <w:rStyle w:val="Style13ptBold"/>
        </w:rPr>
        <w:t>13</w:t>
      </w:r>
      <w:r w:rsidRPr="00024E75">
        <w:t xml:space="preserve"> </w:t>
      </w:r>
    </w:p>
    <w:p w14:paraId="1FABB087" w14:textId="77777777" w:rsidR="00595E6C" w:rsidRDefault="00595E6C" w:rsidP="00595E6C">
      <w:r w:rsidRPr="00024E75">
        <w:t>(After Chávez, a Chance to Rethink Relations With Cuba, www.nytimes.com/2013/03/08/opinion/after-chavez-hope-for-good-neighbors-in-latin-america.html?pagewanted=all&amp;_r=1&amp;</w:t>
      </w:r>
      <w:r>
        <w:t>)</w:t>
      </w:r>
    </w:p>
    <w:p w14:paraId="481CE681" w14:textId="48A2A37C" w:rsidR="00595E6C" w:rsidRDefault="00595E6C" w:rsidP="00595E6C">
      <w:pPr>
        <w:rPr>
          <w:rStyle w:val="Emphasis"/>
        </w:rPr>
      </w:pPr>
      <w:r w:rsidRPr="007D117B">
        <w:rPr>
          <w:rStyle w:val="StyleUnderline"/>
          <w:highlight w:val="yellow"/>
        </w:rPr>
        <w:t xml:space="preserve">An end to the Cuba embargo would send a </w:t>
      </w:r>
      <w:r w:rsidRPr="007D117B">
        <w:rPr>
          <w:rStyle w:val="Emphasis"/>
          <w:highlight w:val="yellow"/>
        </w:rPr>
        <w:t>powerful signal</w:t>
      </w:r>
      <w:r w:rsidRPr="007D117B">
        <w:rPr>
          <w:rStyle w:val="StyleUnderline"/>
          <w:highlight w:val="yellow"/>
        </w:rPr>
        <w:t xml:space="preserve"> to all of Latin America that the United States wants a new, warmer relationship</w:t>
      </w:r>
      <w:r w:rsidRPr="00024E75">
        <w:rPr>
          <w:rStyle w:val="StyleUnderline"/>
        </w:rPr>
        <w:t xml:space="preserve"> with democratic forces seeking social change throughout the Americas</w:t>
      </w:r>
      <w:r w:rsidRPr="00024E75">
        <w:t>.</w:t>
      </w:r>
      <w:r w:rsidRPr="00024E75">
        <w:rPr>
          <w:sz w:val="12"/>
          <w:szCs w:val="12"/>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Community of Latin American and Caribbean States — which excludes the United States and Canada — as an alternative. At a regional meeting that included Cuba and excluded the United States, Mr. Chávez said that “the most positive thing for the independence of our continent is that we meet alone without the hegemony of empire.”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 Like its predecessors, the Obama administration has given few signs that it has grasped the magnitude of these changes or cares about their consequences. After President Obama took office in 2009, Latin America’s leading statesman at the time, Luiz Inácio Lula da Silva, then </w:t>
      </w:r>
      <w:r w:rsidRPr="007D117B">
        <w:rPr>
          <w:rStyle w:val="StyleUnderline"/>
          <w:highlight w:val="yellow"/>
        </w:rPr>
        <w:t>the president of Brazil</w:t>
      </w:r>
      <w:r w:rsidRPr="00024E75">
        <w:t xml:space="preserve">, urged Mr. Obama to normalize relations with Cuba. Lula, as he is universally known, </w:t>
      </w:r>
      <w:r w:rsidRPr="007D117B">
        <w:rPr>
          <w:rStyle w:val="StyleUnderline"/>
          <w:highlight w:val="yellow"/>
        </w:rPr>
        <w:t xml:space="preserve">correctly identified our Cuba policy as </w:t>
      </w:r>
      <w:r w:rsidRPr="007D117B">
        <w:rPr>
          <w:rStyle w:val="Emphasis"/>
          <w:highlight w:val="yellow"/>
        </w:rPr>
        <w:t>the chief stumbling block</w:t>
      </w:r>
      <w:r w:rsidRPr="007D117B">
        <w:rPr>
          <w:rStyle w:val="StyleUnderline"/>
          <w:highlight w:val="yellow"/>
        </w:rPr>
        <w:t xml:space="preserve"> to renewed ties with Latin America</w:t>
      </w:r>
      <w:r w:rsidRPr="00024E75">
        <w:t xml:space="preserve">, </w:t>
      </w:r>
      <w:r w:rsidRPr="00024E75">
        <w:rPr>
          <w:sz w:val="12"/>
          <w:szCs w:val="12"/>
        </w:rPr>
        <w:t>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The re-election of President Obama, and the death of Mr. Chávez, give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Insulza, secretary general of the Organization of American States. The message should be simple: The president is prepared to show some flexibility on Cuba and asks your help. 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024E75">
        <w:t xml:space="preserve"> </w:t>
      </w:r>
      <w:r w:rsidRPr="007D117B">
        <w:rPr>
          <w:rStyle w:val="StyleUnderline"/>
          <w:highlight w:val="yellow"/>
        </w:rPr>
        <w:t>If</w:t>
      </w:r>
      <w:r w:rsidRPr="00024E75">
        <w:t xml:space="preserve">, however, </w:t>
      </w:r>
      <w:r w:rsidRPr="007D117B">
        <w:rPr>
          <w:rStyle w:val="StyleUnderline"/>
          <w:highlight w:val="yellow"/>
        </w:rPr>
        <w:t>our present policy paralysis continues, we will</w:t>
      </w:r>
      <w:r w:rsidRPr="00024E75">
        <w:rPr>
          <w:rStyle w:val="StyleUnderline"/>
        </w:rPr>
        <w:t xml:space="preserve"> soon </w:t>
      </w:r>
      <w:r w:rsidRPr="007D117B">
        <w:rPr>
          <w:rStyle w:val="StyleUnderline"/>
          <w:highlight w:val="yellow"/>
        </w:rPr>
        <w:t>see</w:t>
      </w:r>
      <w:r w:rsidRPr="00024E75">
        <w:rPr>
          <w:rStyle w:val="StyleUnderline"/>
        </w:rPr>
        <w:t xml:space="preserve"> the emergence of </w:t>
      </w:r>
      <w:r w:rsidRPr="007D117B">
        <w:rPr>
          <w:rStyle w:val="StyleUnderline"/>
          <w:highlight w:val="yellow"/>
        </w:rPr>
        <w:t xml:space="preserve">two rival camps, </w:t>
      </w:r>
      <w:r w:rsidRPr="007D117B">
        <w:rPr>
          <w:rStyle w:val="Emphasis"/>
          <w:highlight w:val="yellow"/>
        </w:rPr>
        <w:t>the United States versus Latin Americ</w:t>
      </w:r>
      <w:r w:rsidRPr="00024E75">
        <w:rPr>
          <w:rStyle w:val="Emphasis"/>
        </w:rPr>
        <w:t>a</w:t>
      </w:r>
      <w:r w:rsidRPr="00024E75">
        <w:t xml:space="preserve">. While Washington would continue to enjoy friendly relations with individual countries like Brazil, Mexico and Colombia, </w:t>
      </w:r>
      <w:r w:rsidRPr="007D117B">
        <w:rPr>
          <w:rStyle w:val="StyleUnderline"/>
          <w:highlight w:val="yellow"/>
        </w:rPr>
        <w:t>the vision of</w:t>
      </w:r>
      <w:r w:rsidRPr="00024E75">
        <w:t xml:space="preserve"> Roosevelt and Kennedy of </w:t>
      </w:r>
      <w:r w:rsidRPr="007D117B">
        <w:rPr>
          <w:rStyle w:val="StyleUnderline"/>
          <w:highlight w:val="yellow"/>
        </w:rPr>
        <w:t>a hemisphere of partners</w:t>
      </w:r>
      <w:r w:rsidRPr="00024E75">
        <w:rPr>
          <w:rStyle w:val="StyleUnderline"/>
        </w:rPr>
        <w:t xml:space="preserve"> cooperating in matters of common concern </w:t>
      </w:r>
      <w:r w:rsidRPr="007D117B">
        <w:rPr>
          <w:rStyle w:val="StyleUnderline"/>
          <w:highlight w:val="yellow"/>
        </w:rPr>
        <w:t xml:space="preserve">would be reduced to a </w:t>
      </w:r>
      <w:r w:rsidRPr="007D117B">
        <w:rPr>
          <w:rStyle w:val="Emphasis"/>
          <w:highlight w:val="yellow"/>
        </w:rPr>
        <w:t>historical footnote</w:t>
      </w:r>
      <w:r w:rsidRPr="00024E75">
        <w:rPr>
          <w:rStyle w:val="Emphasis"/>
        </w:rPr>
        <w:t>.</w:t>
      </w:r>
    </w:p>
    <w:p w14:paraId="17C3CCBD" w14:textId="77777777" w:rsidR="00595E6C" w:rsidRDefault="00595E6C" w:rsidP="00595E6C">
      <w:pPr>
        <w:pStyle w:val="Heading4"/>
      </w:pPr>
      <w:r>
        <w:t>Relations are key to solve proliferation</w:t>
      </w:r>
    </w:p>
    <w:p w14:paraId="4D923B63" w14:textId="77777777" w:rsidR="00595E6C" w:rsidRDefault="00595E6C" w:rsidP="00595E6C">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10" w:history="1">
        <w:r>
          <w:rPr>
            <w:rStyle w:val="Hyperlink"/>
          </w:rPr>
          <w:t>http://www.thedialogue.org/PublicationFiles/IAD2012PolicyReportFINAL.pdf</w:t>
        </w:r>
      </w:hyperlink>
      <w:r>
        <w:t>]</w:t>
      </w:r>
    </w:p>
    <w:p w14:paraId="7DFD1ECD" w14:textId="77777777" w:rsidR="00595E6C" w:rsidRPr="005D5DB0" w:rsidRDefault="00595E6C" w:rsidP="00595E6C"/>
    <w:p w14:paraId="72939681" w14:textId="77777777" w:rsidR="00595E6C" w:rsidRDefault="00595E6C" w:rsidP="00595E6C">
      <w:r w:rsidRPr="00FC71BC">
        <w:t xml:space="preserve">Many of the </w:t>
      </w:r>
      <w:r w:rsidRPr="000D7422">
        <w:rPr>
          <w:highlight w:val="yellow"/>
          <w:u w:val="single"/>
        </w:rPr>
        <w:t xml:space="preserve">issues on the hemispheric agenda carry critical global </w:t>
      </w:r>
      <w:r w:rsidRPr="000D7422">
        <w:rPr>
          <w:sz w:val="12"/>
          <w:highlight w:val="yellow"/>
        </w:rPr>
        <w:t>¶</w:t>
      </w:r>
      <w:r w:rsidRPr="000D7422">
        <w:rPr>
          <w:sz w:val="12"/>
          <w:highlight w:val="yellow"/>
          <w:u w:val="single"/>
        </w:rPr>
        <w:t xml:space="preserve"> </w:t>
      </w:r>
      <w:r w:rsidRPr="000D7422">
        <w:rPr>
          <w:highlight w:val="yellow"/>
          <w:u w:val="single"/>
        </w:rPr>
        <w:t>dimensions</w:t>
      </w:r>
      <w:r w:rsidRPr="00FC71BC">
        <w:t xml:space="preserve"> . Because of this, </w:t>
      </w:r>
      <w:r w:rsidRPr="000D7422">
        <w:rPr>
          <w:highlight w:val="yellow"/>
          <w:u w:val="single"/>
        </w:rPr>
        <w:t xml:space="preserve">the United States should seek greater </w:t>
      </w:r>
      <w:r w:rsidRPr="000D7422">
        <w:rPr>
          <w:sz w:val="12"/>
          <w:highlight w:val="yellow"/>
        </w:rPr>
        <w:t>¶</w:t>
      </w:r>
      <w:r w:rsidRPr="000D7422">
        <w:rPr>
          <w:sz w:val="12"/>
          <w:highlight w:val="yellow"/>
          <w:u w:val="single"/>
        </w:rPr>
        <w:t xml:space="preserve"> </w:t>
      </w:r>
      <w:r w:rsidRPr="000D7422">
        <w:rPr>
          <w:highlight w:val="yellow"/>
          <w:u w:val="single"/>
        </w:rPr>
        <w:t>cooperation</w:t>
      </w:r>
      <w:r w:rsidRPr="00FC71BC">
        <w:t xml:space="preserve"> and consultation </w:t>
      </w:r>
      <w:r w:rsidRPr="000D7422">
        <w:rPr>
          <w:highlight w:val="yellow"/>
          <w:u w:val="single"/>
        </w:rPr>
        <w:t>with</w:t>
      </w:r>
      <w:r w:rsidRPr="00FC71BC">
        <w:t xml:space="preserve"> Brazil, Mexico, and other </w:t>
      </w:r>
      <w:r w:rsidRPr="000D7422">
        <w:rPr>
          <w:highlight w:val="yellow"/>
          <w:u w:val="single"/>
        </w:rPr>
        <w:t xml:space="preserve">countries of </w:t>
      </w:r>
      <w:r w:rsidRPr="000D7422">
        <w:rPr>
          <w:sz w:val="12"/>
          <w:highlight w:val="yellow"/>
        </w:rPr>
        <w:t>¶</w:t>
      </w:r>
      <w:r w:rsidRPr="000D7422">
        <w:rPr>
          <w:sz w:val="12"/>
          <w:highlight w:val="yellow"/>
          <w:u w:val="single"/>
        </w:rPr>
        <w:t xml:space="preserve"> </w:t>
      </w:r>
      <w:r w:rsidRPr="000D7422">
        <w:rPr>
          <w:highlight w:val="yellow"/>
          <w:u w:val="single"/>
        </w:rPr>
        <w:t>the region</w:t>
      </w:r>
      <w:r w:rsidRPr="00FC71BC">
        <w:t xml:space="preserve"> in world forums addressing shared interests .</w:t>
      </w:r>
      <w:r w:rsidRPr="00FC71BC">
        <w:rPr>
          <w:sz w:val="12"/>
        </w:rPr>
        <w:t>¶</w:t>
      </w:r>
      <w:r w:rsidRPr="00FC71BC">
        <w:t xml:space="preserve"> Brazil has the broadest international presence and influence of any Latin </w:t>
      </w:r>
      <w:r w:rsidRPr="00FC71BC">
        <w:rPr>
          <w:sz w:val="12"/>
        </w:rPr>
        <w:t>¶</w:t>
      </w:r>
      <w:r w:rsidRPr="00FC71BC">
        <w:t xml:space="preserve"> American nation . In recent years it has become far more active on global </w:t>
      </w:r>
      <w:r w:rsidRPr="00FC71BC">
        <w:rPr>
          <w:sz w:val="12"/>
        </w:rPr>
        <w:t>¶</w:t>
      </w:r>
      <w:r w:rsidRPr="00FC71BC">
        <w:t xml:space="preserve"> issues of concern to the United States . The United States and Brazil have </w:t>
      </w:r>
      <w:r w:rsidRPr="00FC71BC">
        <w:rPr>
          <w:sz w:val="12"/>
        </w:rPr>
        <w:t>¶</w:t>
      </w:r>
      <w:r w:rsidRPr="00FC71BC">
        <w:t xml:space="preserve"> clashed over such issues as Iran’s nuclear program, non-proliferation, and </w:t>
      </w:r>
      <w:r w:rsidRPr="00FC71BC">
        <w:rPr>
          <w:sz w:val="12"/>
        </w:rPr>
        <w:t>¶</w:t>
      </w:r>
      <w:r w:rsidRPr="00FC71BC">
        <w:t xml:space="preserve"> the Middle East uprisings, but they have cooperated when their interests </w:t>
      </w:r>
      <w:r w:rsidRPr="00FC71BC">
        <w:rPr>
          <w:sz w:val="12"/>
        </w:rPr>
        <w:t>¶</w:t>
      </w:r>
      <w:r w:rsidRPr="00FC71BC">
        <w:t xml:space="preserve"> converged, such as in the World Trade Organization and the G-20 (Mexico, </w:t>
      </w:r>
      <w:r w:rsidRPr="00FC71BC">
        <w:rPr>
          <w:sz w:val="12"/>
        </w:rPr>
        <w:t>¶</w:t>
      </w:r>
      <w:r w:rsidRPr="00FC71BC">
        <w:t xml:space="preserve"> Argentina, and Canada also participate in the G-20), and in efforts to </w:t>
      </w:r>
      <w:r w:rsidRPr="00FC71BC">
        <w:rPr>
          <w:sz w:val="12"/>
        </w:rPr>
        <w:t>¶</w:t>
      </w:r>
      <w:r w:rsidRPr="00FC71BC">
        <w:t xml:space="preserve"> rebuild and provide security for Haiti . </w:t>
      </w:r>
      <w:r w:rsidRPr="000D7422">
        <w:rPr>
          <w:highlight w:val="yellow"/>
          <w:u w:val="single"/>
        </w:rPr>
        <w:t>Washington has worked with</w:t>
      </w:r>
      <w:r w:rsidRPr="00FC71BC">
        <w:t xml:space="preserve"> Brazil </w:t>
      </w:r>
      <w:r w:rsidRPr="00FC71BC">
        <w:rPr>
          <w:sz w:val="12"/>
        </w:rPr>
        <w:t>¶</w:t>
      </w:r>
      <w:r w:rsidRPr="00FC71BC">
        <w:t xml:space="preserve"> and other </w:t>
      </w:r>
      <w:r w:rsidRPr="000D7422">
        <w:rPr>
          <w:highlight w:val="yellow"/>
          <w:u w:val="single"/>
        </w:rPr>
        <w:t>Latin American countries to raise the profile of emerging economies</w:t>
      </w:r>
      <w:r w:rsidRPr="00FC71BC">
        <w:rPr>
          <w:u w:val="single"/>
        </w:rPr>
        <w:t xml:space="preserve"> in various international financial agencies</w:t>
      </w:r>
      <w:r w:rsidRPr="00FC71BC">
        <w:t xml:space="preserve">, including the World Bank </w:t>
      </w:r>
      <w:r w:rsidRPr="00FC71BC">
        <w:rPr>
          <w:sz w:val="12"/>
        </w:rPr>
        <w:t>¶</w:t>
      </w:r>
      <w:r w:rsidRPr="00FC71BC">
        <w:t xml:space="preserve"> and the International Monetary Fund .</w:t>
      </w:r>
      <w:r w:rsidRPr="00FC71BC">
        <w:rPr>
          <w:sz w:val="12"/>
        </w:rPr>
        <w:t>¶</w:t>
      </w:r>
      <w:r w:rsidRPr="00FC71BC">
        <w:t xml:space="preserve"> In addition to economic and financial matters, Brazil and other </w:t>
      </w:r>
      <w:r w:rsidRPr="000D7422">
        <w:rPr>
          <w:highlight w:val="yellow"/>
          <w:u w:val="single"/>
        </w:rPr>
        <w:t xml:space="preserve">Latin </w:t>
      </w:r>
      <w:r w:rsidRPr="000D7422">
        <w:rPr>
          <w:sz w:val="12"/>
          <w:highlight w:val="yellow"/>
        </w:rPr>
        <w:t>¶</w:t>
      </w:r>
      <w:r w:rsidRPr="000D7422">
        <w:rPr>
          <w:sz w:val="12"/>
          <w:highlight w:val="yellow"/>
          <w:u w:val="single"/>
        </w:rPr>
        <w:t xml:space="preserve"> </w:t>
      </w:r>
      <w:r w:rsidRPr="000D7422">
        <w:rPr>
          <w:highlight w:val="yellow"/>
          <w:u w:val="single"/>
        </w:rPr>
        <w:t xml:space="preserve">American nations are assuming enhanced roles on an array of global political, environmental, and security issues </w:t>
      </w:r>
      <w:r w:rsidRPr="00AA31A6">
        <w:rPr>
          <w:u w:val="single"/>
        </w:rPr>
        <w:t xml:space="preserve">. Several for which US and Latin </w:t>
      </w:r>
      <w:r w:rsidRPr="00AA31A6">
        <w:rPr>
          <w:sz w:val="12"/>
        </w:rPr>
        <w:t>¶</w:t>
      </w:r>
      <w:r w:rsidRPr="00AA31A6">
        <w:rPr>
          <w:sz w:val="12"/>
          <w:u w:val="single"/>
        </w:rPr>
        <w:t xml:space="preserve"> </w:t>
      </w:r>
      <w:r w:rsidRPr="00AA31A6">
        <w:rPr>
          <w:u w:val="single"/>
        </w:rPr>
        <w:t>American cooperation could become increasingly important include</w:t>
      </w:r>
      <w:r w:rsidRPr="00FC71BC">
        <w:rPr>
          <w:u w:val="single"/>
        </w:rPr>
        <w:t xml:space="preserve">: </w:t>
      </w:r>
      <w:r w:rsidRPr="00FC71BC">
        <w:rPr>
          <w:sz w:val="12"/>
        </w:rPr>
        <w:t>¶</w:t>
      </w:r>
      <w:r w:rsidRPr="00FC71BC">
        <w:rPr>
          <w:sz w:val="12"/>
          <w:u w:val="single"/>
        </w:rPr>
        <w:t xml:space="preserve"> </w:t>
      </w:r>
      <w:r w:rsidRPr="00FC71BC">
        <w:rPr>
          <w:rFonts w:hint="eastAsia"/>
          <w:u w:val="single"/>
        </w:rPr>
        <w:t></w:t>
      </w:r>
      <w:r w:rsidRPr="00FC71BC">
        <w:rPr>
          <w:u w:val="single"/>
        </w:rPr>
        <w:t xml:space="preserve"> </w:t>
      </w:r>
      <w:r w:rsidRPr="000D7422">
        <w:rPr>
          <w:highlight w:val="yellow"/>
          <w:u w:val="single"/>
        </w:rPr>
        <w:t xml:space="preserve">As the world’s lone nuclear-weapons-free region, Latin America has the </w:t>
      </w:r>
      <w:r w:rsidRPr="000D7422">
        <w:rPr>
          <w:sz w:val="12"/>
          <w:highlight w:val="yellow"/>
        </w:rPr>
        <w:t>¶</w:t>
      </w:r>
      <w:r w:rsidRPr="000D7422">
        <w:rPr>
          <w:sz w:val="12"/>
          <w:highlight w:val="yellow"/>
          <w:u w:val="single"/>
        </w:rPr>
        <w:t xml:space="preserve"> </w:t>
      </w:r>
      <w:r w:rsidRPr="000D7422">
        <w:rPr>
          <w:highlight w:val="yellow"/>
          <w:u w:val="single"/>
        </w:rPr>
        <w:t>opportunity to participate more actively in non-proliferation efforts</w:t>
      </w:r>
      <w:r w:rsidRPr="00FC71BC">
        <w:t xml:space="preserve"> .</w:t>
      </w:r>
      <w:r w:rsidRPr="00FC71BC">
        <w:rPr>
          <w:sz w:val="12"/>
        </w:rPr>
        <w:t>¶</w:t>
      </w:r>
      <w:r w:rsidRPr="00FC71BC">
        <w:t xml:space="preserve"> Although US and Latin American interests do not always converge </w:t>
      </w:r>
      <w:r w:rsidRPr="00FC71BC">
        <w:rPr>
          <w:sz w:val="12"/>
        </w:rPr>
        <w:t>¶</w:t>
      </w:r>
      <w:r w:rsidRPr="00FC71BC">
        <w:t xml:space="preserve"> on non-proliferation questions, they align on some related goals . For </w:t>
      </w:r>
      <w:r w:rsidRPr="00FC71BC">
        <w:rPr>
          <w:sz w:val="12"/>
        </w:rPr>
        <w:t>¶</w:t>
      </w:r>
      <w:r w:rsidRPr="00FC71BC">
        <w:t xml:space="preserve"> example, </w:t>
      </w:r>
      <w:r w:rsidRPr="000D7422">
        <w:rPr>
          <w:highlight w:val="yellow"/>
          <w:u w:val="single"/>
        </w:rPr>
        <w:t xml:space="preserve">the main proliferation challenges today are found in developing and unstable parts of the world, as well as in the leakage—or transfer </w:t>
      </w:r>
      <w:r w:rsidRPr="000D7422">
        <w:rPr>
          <w:sz w:val="12"/>
          <w:highlight w:val="yellow"/>
        </w:rPr>
        <w:t>¶</w:t>
      </w:r>
      <w:r w:rsidRPr="000D7422">
        <w:rPr>
          <w:sz w:val="12"/>
          <w:highlight w:val="yellow"/>
          <w:u w:val="single"/>
        </w:rPr>
        <w:t xml:space="preserve"> </w:t>
      </w:r>
      <w:r w:rsidRPr="000D7422">
        <w:rPr>
          <w:highlight w:val="yellow"/>
          <w:u w:val="single"/>
        </w:rPr>
        <w:t>of nuclear materials—to terrorists</w:t>
      </w:r>
      <w:r w:rsidRPr="000D7422">
        <w:rPr>
          <w:highlight w:val="yellow"/>
        </w:rPr>
        <w:t xml:space="preserve"> .</w:t>
      </w:r>
      <w:r w:rsidRPr="00FC71BC">
        <w:t xml:space="preserve"> In that context, </w:t>
      </w:r>
      <w:r w:rsidRPr="000D7422">
        <w:rPr>
          <w:highlight w:val="yellow"/>
          <w:u w:val="single"/>
        </w:rPr>
        <w:t>south-south connections are crucial</w:t>
      </w:r>
      <w:r w:rsidRPr="00FC71BC">
        <w:t xml:space="preserve"> . Brazil could play a pivotal role.</w:t>
      </w:r>
    </w:p>
    <w:p w14:paraId="2301D2C5" w14:textId="77777777" w:rsidR="00595E6C" w:rsidRDefault="00595E6C" w:rsidP="00595E6C">
      <w:pPr>
        <w:pStyle w:val="Heading4"/>
      </w:pPr>
      <w:r>
        <w:t>Proliferation causes extinction</w:t>
      </w:r>
    </w:p>
    <w:p w14:paraId="17FF8571" w14:textId="77777777" w:rsidR="00595E6C" w:rsidRPr="00AD3376" w:rsidRDefault="00595E6C" w:rsidP="00595E6C">
      <w:pPr>
        <w:rPr>
          <w:rStyle w:val="Style13ptBold"/>
        </w:rPr>
      </w:pPr>
      <w:r w:rsidRPr="00AD3376">
        <w:rPr>
          <w:rStyle w:val="Style13ptBold"/>
        </w:rPr>
        <w:t>Utgoff 2’</w:t>
      </w:r>
    </w:p>
    <w:p w14:paraId="40AF0A88" w14:textId="77777777" w:rsidR="00595E6C" w:rsidRDefault="00595E6C" w:rsidP="00595E6C">
      <w:r w:rsidRPr="00807D37">
        <w:t>Utgoff</w:t>
      </w:r>
      <w:r>
        <w:rPr>
          <w:b/>
        </w:rPr>
        <w:t xml:space="preserve">, </w:t>
      </w:r>
      <w:r w:rsidRPr="00807D37">
        <w:t>2002</w:t>
      </w:r>
      <w:r w:rsidRPr="005D71E6">
        <w:t xml:space="preserve"> </w:t>
      </w:r>
      <w:r>
        <w:t>(Deputy Director of the Strategy Forces, and Resources Division of the Institute for Defense Analyses, Victor, “Proliferation, Missile Defence, and American Ambitions,” Survival, Volume 44, Number 2, Summer)</w:t>
      </w:r>
    </w:p>
    <w:p w14:paraId="35022897" w14:textId="5C26694D" w:rsidR="00595E6C" w:rsidRDefault="00595E6C" w:rsidP="00595E6C">
      <w:r>
        <w:t xml:space="preserve">First, the dynamics </w:t>
      </w:r>
      <w:r w:rsidRPr="00CC1E99">
        <w:t xml:space="preserve">of getting to </w:t>
      </w:r>
      <w:r w:rsidRPr="00AF59E0">
        <w:rPr>
          <w:rStyle w:val="StyleUnderline"/>
          <w:highlight w:val="yellow"/>
        </w:rPr>
        <w:t>a highly proliferated world could be very dangerous</w:t>
      </w:r>
      <w:r w:rsidRPr="00CC1E99">
        <w:rPr>
          <w:sz w:val="12"/>
        </w:rPr>
        <w:t xml:space="preserve">. </w:t>
      </w:r>
      <w:r w:rsidRPr="00CC1E99">
        <w:t xml:space="preserve">Proliferating </w:t>
      </w:r>
      <w:r w:rsidRPr="00AF59E0">
        <w:rPr>
          <w:rStyle w:val="StyleUnderline"/>
          <w:highlight w:val="yellow"/>
        </w:rPr>
        <w:t>states will feel great pressures to obtain</w:t>
      </w:r>
      <w:r w:rsidRPr="00CC1E99">
        <w:t xml:space="preserve"> nuclear </w:t>
      </w:r>
      <w:r w:rsidRPr="00AF59E0">
        <w:rPr>
          <w:rStyle w:val="StyleUnderline"/>
          <w:highlight w:val="yellow"/>
        </w:rPr>
        <w:t>weapons</w:t>
      </w:r>
      <w:r w:rsidRPr="00CC1E99">
        <w:t xml:space="preserve"> and delivery systems</w:t>
      </w:r>
      <w:r w:rsidRPr="00CC1E99">
        <w:rPr>
          <w:sz w:val="12"/>
        </w:rPr>
        <w:t xml:space="preserve"> </w:t>
      </w:r>
      <w:r w:rsidRPr="00AF59E0">
        <w:rPr>
          <w:rStyle w:val="StyleUnderline"/>
          <w:highlight w:val="yellow"/>
        </w:rPr>
        <w:t>before any</w:t>
      </w:r>
      <w:r w:rsidRPr="00CC1E99">
        <w:t xml:space="preserve"> potential</w:t>
      </w:r>
      <w:r w:rsidRPr="00CC1E99">
        <w:rPr>
          <w:sz w:val="12"/>
        </w:rPr>
        <w:t xml:space="preserve"> </w:t>
      </w:r>
      <w:r w:rsidRPr="00AF59E0">
        <w:rPr>
          <w:rStyle w:val="StyleUnderline"/>
          <w:highlight w:val="yellow"/>
        </w:rPr>
        <w:t>opponent does.</w:t>
      </w:r>
      <w:r w:rsidRPr="00AF59E0">
        <w:rPr>
          <w:rStyle w:val="StyleUnderline"/>
        </w:rPr>
        <w:t xml:space="preserve"> Those who succeed</w:t>
      </w:r>
      <w:r w:rsidRPr="00CC1E99">
        <w:t xml:space="preserve"> in outracing an opponent</w:t>
      </w:r>
      <w:r w:rsidRPr="00CC1E99">
        <w:rPr>
          <w:sz w:val="12"/>
        </w:rPr>
        <w:t xml:space="preserve"> </w:t>
      </w:r>
      <w:r w:rsidRPr="00AF59E0">
        <w:rPr>
          <w:rStyle w:val="StyleUnderline"/>
        </w:rPr>
        <w:t>may consider preemptive nuclear war before the opponent becomes capable of nuclear retaliation</w:t>
      </w:r>
      <w:r w:rsidRPr="00CC1E99">
        <w:t xml:space="preserve">. 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w:t>
      </w:r>
      <w:r w:rsidRPr="00AF59E0">
        <w:rPr>
          <w:rStyle w:val="StyleUnderline"/>
          <w:highlight w:val="yellow"/>
        </w:rPr>
        <w:t>the risk of nuclear accidents</w:t>
      </w:r>
      <w:r w:rsidRPr="00CC1E99">
        <w:t xml:space="preserve"> that could cause serious damage not only to their own populations and environments, but those of others, </w:t>
      </w:r>
      <w:r w:rsidRPr="00AF59E0">
        <w:rPr>
          <w:rStyle w:val="StyleUnderline"/>
          <w:highlight w:val="yellow"/>
        </w:rPr>
        <w:t>is hugely increased</w:t>
      </w:r>
      <w:r w:rsidRPr="00CC1E99">
        <w:t xml:space="preserve">. The chances of such weapons falling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w:t>
      </w:r>
      <w:r w:rsidRPr="00AF59E0">
        <w:rPr>
          <w:rStyle w:val="StyleUnderline"/>
        </w:rPr>
        <w:t>some theorists</w:t>
      </w:r>
      <w:r w:rsidRPr="00CC1E99">
        <w:t xml:space="preserve"> on nuclear deterrence appear to </w:t>
      </w:r>
      <w:r w:rsidRPr="00AF59E0">
        <w:rPr>
          <w:rStyle w:val="StyleUnderline"/>
        </w:rPr>
        <w:t>think that</w:t>
      </w:r>
      <w:r w:rsidRPr="00CC1E99">
        <w:t xml:space="preserve"> in any confrontation between two states known to have reliable nuclear capabilities, </w:t>
      </w:r>
      <w:r w:rsidRPr="00AF59E0">
        <w:rPr>
          <w:rStyle w:val="StyleUnderline"/>
        </w:rPr>
        <w:t>the probability of nuclear weapons being used is zero</w:t>
      </w:r>
      <w:r w:rsidRPr="00CC1E99">
        <w:t xml:space="preserve"> .3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AF59E0">
        <w:rPr>
          <w:rStyle w:val="StyleUnderline"/>
        </w:rPr>
        <w:t>History and human nature, however, suggest that they are almost surely wrong. History includes instances in which states known to possess nuclear weapons did engage in direct conventional conflict.</w:t>
      </w:r>
      <w:r w:rsidRPr="00CC1E99">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C8256F">
        <w:rPr>
          <w:rFonts w:eastAsia="SimSun"/>
        </w:rPr>
        <w:t>Egypt attacked Israel</w:t>
      </w:r>
      <w:r w:rsidRPr="00CC1E99">
        <w:t xml:space="preserve">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w:t>
      </w:r>
      <w:r w:rsidRPr="00AF59E0">
        <w:rPr>
          <w:rStyle w:val="StyleUnderline"/>
          <w:highlight w:val="yellow"/>
        </w:rPr>
        <w:t>the threat of retaliation with nuclear weapons is not a reliable guarantee</w:t>
      </w:r>
      <w:r w:rsidRPr="00CC1E99">
        <w:t xml:space="preserv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w:t>
      </w:r>
      <w:r w:rsidRPr="00AF59E0">
        <w:rPr>
          <w:rStyle w:val="StyleUnderline"/>
          <w:highlight w:val="yellow"/>
        </w:rPr>
        <w:t>national leaders can</w:t>
      </w:r>
      <w:r w:rsidRPr="00CC1E99">
        <w:t xml:space="preserve"> be seduced by wishful thinking. They can </w:t>
      </w:r>
      <w:r w:rsidRPr="00AF59E0">
        <w:rPr>
          <w:rStyle w:val="StyleUnderline"/>
          <w:highlight w:val="yellow"/>
        </w:rPr>
        <w:t>misinterpret</w:t>
      </w:r>
      <w:r w:rsidRPr="00CC1E99">
        <w:t xml:space="preserve"> the words or actions of </w:t>
      </w:r>
      <w:r w:rsidRPr="00AF59E0">
        <w:rPr>
          <w:rStyle w:val="StyleUnderline"/>
          <w:highlight w:val="yellow"/>
        </w:rPr>
        <w:t>opposing leade</w:t>
      </w:r>
      <w:r w:rsidRPr="008C0BF3">
        <w:rPr>
          <w:highlight w:val="yellow"/>
        </w:rPr>
        <w:t>rs</w:t>
      </w:r>
      <w:r w:rsidRPr="00CC1E99">
        <w:t>. Their advisors may produce answers that they think the leader wants to hear, or coalesce around what they know is an inferior decision because the group urgently needs the confidence or the sharing of responsibility that results fro</w:t>
      </w:r>
      <w:r>
        <w:t xml:space="preserve">m settling on something. </w:t>
      </w:r>
      <w:r w:rsidRPr="00CC1E99">
        <w:t xml:space="preserve">Thus, both history and human nature suggest </w:t>
      </w:r>
      <w:r w:rsidRPr="00AF59E0">
        <w:rPr>
          <w:rStyle w:val="StyleUnderline"/>
        </w:rPr>
        <w:t xml:space="preserve">that </w:t>
      </w:r>
      <w:r w:rsidRPr="00AF59E0">
        <w:rPr>
          <w:rStyle w:val="StyleUnderline"/>
          <w:highlight w:val="yellow"/>
        </w:rPr>
        <w:t>nuclear deterrence can be expected to fail from time to time</w:t>
      </w:r>
      <w:r w:rsidRPr="008C0BF3">
        <w:rPr>
          <w:highlight w:val="yellow"/>
        </w:rPr>
        <w:t>,</w:t>
      </w:r>
      <w:r w:rsidRPr="00CC1E99">
        <w:t xml:space="preserve"> and we are fortunate it has not happened yet. But </w:t>
      </w:r>
      <w:r w:rsidRPr="00AF59E0">
        <w:rPr>
          <w:rStyle w:val="StyleUnderline"/>
        </w:rPr>
        <w:t>the threat</w:t>
      </w:r>
      <w:r w:rsidRPr="00CC1E99">
        <w:t xml:space="preserve"> of nuclear war </w:t>
      </w:r>
      <w:r w:rsidRPr="00AF59E0">
        <w:rPr>
          <w:rStyle w:val="StyleUnderline"/>
        </w:rPr>
        <w:t>is not just a matter of a few weapons being used.</w:t>
      </w:r>
      <w:r w:rsidRPr="00CC1E99">
        <w:t xml:space="preserve"> It could get much worse. </w:t>
      </w:r>
      <w:r w:rsidRPr="00AF59E0">
        <w:rPr>
          <w:rStyle w:val="StyleUnderline"/>
        </w:rPr>
        <w:t>Once</w:t>
      </w:r>
      <w:r w:rsidRPr="00CC1E99">
        <w:t xml:space="preserve"> a conflict reaches the point where </w:t>
      </w:r>
      <w:r w:rsidRPr="00AF59E0">
        <w:rPr>
          <w:rStyle w:val="StyleUnderline"/>
        </w:rPr>
        <w:t>nuclear weapons are employed, the</w:t>
      </w:r>
      <w:r w:rsidRPr="00CC1E99">
        <w:t xml:space="preserve"> stresses felt by the leaderships would rise enormously. These stresses can be expected to further degrade their decision-making. The </w:t>
      </w:r>
      <w:r w:rsidRPr="00AF59E0">
        <w:rPr>
          <w:rStyle w:val="StyleUnderline"/>
        </w:rPr>
        <w:t>pressures to force the enemy to stop fighting</w:t>
      </w:r>
      <w:r w:rsidRPr="00CC1E99">
        <w:t xml:space="preserve"> or to surrender </w:t>
      </w:r>
      <w:r w:rsidRPr="00AF59E0">
        <w:rPr>
          <w:rStyle w:val="StyleUnderline"/>
        </w:rPr>
        <w:t>could argue for more forceful and decisive military action</w:t>
      </w:r>
      <w:r w:rsidRPr="00CC1E99">
        <w:t xml:space="preserve">,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to impose on our opponents whatever levels of violence are readily accessible. In sum, </w:t>
      </w:r>
      <w:r w:rsidRPr="00AF59E0">
        <w:rPr>
          <w:rStyle w:val="StyleUnderline"/>
          <w:highlight w:val="yellow"/>
        </w:rPr>
        <w:t>widespread proliferation is likely to lead to an occasional shoot-out with nuclear weapons, and that such shoot-outs will have a substantial probability of escalating to the maximum destruction possibl</w:t>
      </w:r>
      <w:r w:rsidRPr="008C0BF3">
        <w:rPr>
          <w:highlight w:val="yellow"/>
        </w:rPr>
        <w:t>e</w:t>
      </w:r>
      <w:r w:rsidRPr="00CC1E99">
        <w:t xml:space="preserve"> with the weapons at hand. Unless nuclear proliferation is stopped, </w:t>
      </w:r>
      <w:r w:rsidRPr="00AF59E0">
        <w:rPr>
          <w:rStyle w:val="StyleUnderline"/>
        </w:rPr>
        <w:t xml:space="preserve">we are headed toward a world </w:t>
      </w:r>
      <w:r w:rsidRPr="00CC1E99">
        <w:t xml:space="preserve">that will mirror the American Wild West of the, late 1800s. </w:t>
      </w:r>
      <w:r w:rsidRPr="00AF59E0">
        <w:rPr>
          <w:rStyle w:val="StyleUnderline"/>
        </w:rPr>
        <w:t>With most, if not all, nations wearing nuclear 'six-shooters' on their hips,</w:t>
      </w:r>
      <w:r w:rsidRPr="00CC1E99">
        <w:t xml:space="preserve"> the world may even be a more polite place than it is today, but</w:t>
      </w:r>
      <w:r w:rsidRPr="00CC1E99">
        <w:rPr>
          <w:sz w:val="12"/>
        </w:rPr>
        <w:t xml:space="preserve"> </w:t>
      </w:r>
      <w:r w:rsidRPr="00AF59E0">
        <w:rPr>
          <w:rStyle w:val="StyleUnderline"/>
        </w:rPr>
        <w:t xml:space="preserve">every once in a while we will all gather on a hill to bury the bodies of dead cities or even whole nations </w:t>
      </w:r>
      <w:r>
        <w:t xml:space="preserve"> </w:t>
      </w:r>
    </w:p>
    <w:p w14:paraId="0A6CD95C" w14:textId="6D3430D0" w:rsidR="00C51149" w:rsidRDefault="00C51149" w:rsidP="00C51149">
      <w:pPr>
        <w:pStyle w:val="Heading3"/>
      </w:pPr>
      <w:r>
        <w:t>Relations—Embargo Key</w:t>
      </w:r>
    </w:p>
    <w:p w14:paraId="06419493" w14:textId="77777777" w:rsidR="00C51149" w:rsidRDefault="00C51149" w:rsidP="00C51149">
      <w:pPr>
        <w:pStyle w:val="Heading4"/>
      </w:pPr>
      <w:r>
        <w:t>Failing to lift the embargo now dooms relations forever</w:t>
      </w:r>
    </w:p>
    <w:p w14:paraId="1CED8C5E" w14:textId="77777777" w:rsidR="00C51149" w:rsidRPr="00BD49C7" w:rsidRDefault="00C51149" w:rsidP="00C51149">
      <w:r w:rsidRPr="00BD49C7">
        <w:rPr>
          <w:b/>
          <w:sz w:val="26"/>
          <w:szCs w:val="26"/>
        </w:rPr>
        <w:t>White, ’13</w:t>
      </w:r>
      <w:r>
        <w:t xml:space="preserve"> </w:t>
      </w:r>
      <w:r w:rsidRPr="00BD49C7">
        <w:t xml:space="preserve">[3/7/13, Robert E. White, a senior fellow at the Center for International Policy, was the United States ambassador to Paraguay from 1977 to 1979 and to El Salvador from 1980 to 1981, “After Chávez, a Chance to Rethink Relations With Cuba”, </w:t>
      </w:r>
      <w:hyperlink r:id="rId11" w:history="1">
        <w:r w:rsidRPr="00BD49C7">
          <w:rPr>
            <w:rStyle w:val="Hyperlink"/>
          </w:rPr>
          <w:t>http://www.nytimes.com/2013/03/08/opinion/after-chavez-hope-for-good-neighbors-in-latin-america.html?pagewanted=all</w:t>
        </w:r>
      </w:hyperlink>
      <w:r w:rsidRPr="00BD49C7">
        <w:t>]</w:t>
      </w:r>
    </w:p>
    <w:p w14:paraId="5E974B64" w14:textId="7B5ABCDA" w:rsidR="00C51149" w:rsidRDefault="00C51149" w:rsidP="00C51149">
      <w:pPr>
        <w:rPr>
          <w:rStyle w:val="StyleUnderline"/>
        </w:rPr>
      </w:pPr>
      <w:r w:rsidRPr="00BD49C7">
        <w:rPr>
          <w:rStyle w:val="StyleUnderline"/>
        </w:rPr>
        <w:t xml:space="preserve">FOR most of our history, the United States assumed that its security was inextricably linked to a partnership with Latin America. </w:t>
      </w:r>
      <w:r w:rsidRPr="00BD49C7">
        <w:t>This legacy dates from the Monroe Doctrine, articulated in 1823, through the Rio pact, the</w:t>
      </w:r>
      <w:hyperlink r:id="rId12" w:history="1">
        <w:r w:rsidRPr="00BD49C7">
          <w:rPr>
            <w:rStyle w:val="Hyperlink"/>
          </w:rPr>
          <w:t>postwar treaty</w:t>
        </w:r>
      </w:hyperlink>
      <w:r w:rsidRPr="00BD49C7">
        <w:t xml:space="preserve"> that pledged the United States to come to the defense of its allies in Central and South America. </w:t>
      </w:r>
      <w:r w:rsidRPr="00BD49C7">
        <w:rPr>
          <w:rStyle w:val="StyleUnderline"/>
        </w:rPr>
        <w:t xml:space="preserve">Yet </w:t>
      </w:r>
      <w:r w:rsidRPr="00117DDB">
        <w:rPr>
          <w:rStyle w:val="StyleUnderline"/>
          <w:highlight w:val="yellow"/>
        </w:rPr>
        <w:t>for a half-century, our policies toward our southern neighbors have alternated between</w:t>
      </w:r>
      <w:r w:rsidRPr="00BD49C7">
        <w:rPr>
          <w:rStyle w:val="StyleUnderline"/>
        </w:rPr>
        <w:t xml:space="preserve"> </w:t>
      </w:r>
      <w:r w:rsidRPr="00117DDB">
        <w:rPr>
          <w:rStyle w:val="StyleUnderline"/>
          <w:highlight w:val="yellow"/>
        </w:rPr>
        <w:t>intervention and neglect, inappropriate meddling and missed opportunities</w:t>
      </w:r>
      <w:r w:rsidRPr="00BD49C7">
        <w:rPr>
          <w:rStyle w:val="StyleUnderline"/>
        </w:rPr>
        <w:t>.</w:t>
      </w:r>
      <w:r w:rsidRPr="00BD49C7">
        <w:t xml:space="preserve"> </w:t>
      </w:r>
      <w:r w:rsidRPr="00117DDB">
        <w:rPr>
          <w:rStyle w:val="Emphasis"/>
          <w:highlight w:val="yellow"/>
        </w:rPr>
        <w:t xml:space="preserve">The death this week of President </w:t>
      </w:r>
      <w:hyperlink r:id="rId13" w:tooltip="More articles about Hugo Chavez." w:history="1">
        <w:r w:rsidRPr="00117DDB">
          <w:rPr>
            <w:rStyle w:val="Emphasis"/>
            <w:highlight w:val="yellow"/>
          </w:rPr>
          <w:t>Hugo Chávez</w:t>
        </w:r>
      </w:hyperlink>
      <w:r w:rsidRPr="00117DDB">
        <w:rPr>
          <w:rStyle w:val="Emphasis"/>
          <w:highlight w:val="yellow"/>
        </w:rPr>
        <w:t xml:space="preserve"> of Venezuela</w:t>
      </w:r>
      <w:r w:rsidRPr="00BD49C7">
        <w:rPr>
          <w:rStyle w:val="StyleUnderline"/>
        </w:rPr>
        <w:t xml:space="preserve"> — who along with Fidel Castro of </w:t>
      </w:r>
      <w:hyperlink r:id="rId14" w:tooltip="More news and information about Cuba." w:history="1">
        <w:r w:rsidRPr="00BD49C7">
          <w:rPr>
            <w:rStyle w:val="StyleUnderline"/>
          </w:rPr>
          <w:t>Cuba</w:t>
        </w:r>
      </w:hyperlink>
      <w:r w:rsidRPr="00BD49C7">
        <w:rPr>
          <w:rStyle w:val="StyleUnderline"/>
        </w:rPr>
        <w:t xml:space="preserve"> was perhaps the most vociferous critic of the United States among the political leaders of the Western Hemisphere in recent decades — </w:t>
      </w:r>
      <w:r w:rsidRPr="00117DDB">
        <w:rPr>
          <w:rStyle w:val="Emphasis"/>
          <w:highlight w:val="yellow"/>
        </w:rPr>
        <w:t>offers an opportunity to restore bonds with potential allies who share the American goal of prosperity</w:t>
      </w:r>
      <w:r w:rsidRPr="00BD49C7">
        <w:t xml:space="preserve">. Throughout his career, the autocratic </w:t>
      </w:r>
      <w:r w:rsidRPr="00BD49C7">
        <w:rPr>
          <w:rStyle w:val="StyleUnderline"/>
        </w:rPr>
        <w:t>Mr. Chávez used our embargo as a wedge with which to antagonize the United States and alienate its supporters</w:t>
      </w:r>
      <w:r w:rsidRPr="00BD49C7">
        <w:t xml:space="preserve">. His fuel helped prop up the rule of Mr. Castro and his brother Raúl, Cuba’s current president. </w:t>
      </w:r>
      <w:r w:rsidRPr="00117DDB">
        <w:rPr>
          <w:rStyle w:val="StyleUnderline"/>
          <w:highlight w:val="yellow"/>
        </w:rPr>
        <w:t>The embargo no longer serves any useful purpose</w:t>
      </w:r>
      <w:r w:rsidRPr="00BD49C7">
        <w:t xml:space="preserve"> (if it ever did at all); </w:t>
      </w:r>
      <w:r w:rsidRPr="00BD49C7">
        <w:rPr>
          <w:rStyle w:val="StyleUnderline"/>
        </w:rPr>
        <w:t xml:space="preserve">President </w:t>
      </w:r>
      <w:r w:rsidRPr="00117DDB">
        <w:rPr>
          <w:rStyle w:val="StyleUnderline"/>
          <w:highlight w:val="yellow"/>
        </w:rPr>
        <w:t>Obama should end it,</w:t>
      </w:r>
      <w:r w:rsidRPr="00BD49C7">
        <w:rPr>
          <w:rStyle w:val="StyleUnderline"/>
        </w:rPr>
        <w:t xml:space="preserve"> though it would mean overcoming powerful opposition from Cuban-American lawmakers in Congress</w:t>
      </w:r>
      <w:r w:rsidRPr="00BD49C7">
        <w:t xml:space="preserve">. </w:t>
      </w:r>
      <w:r w:rsidRPr="00117DDB">
        <w:rPr>
          <w:rStyle w:val="Emphasis"/>
          <w:highlight w:val="yellow"/>
        </w:rPr>
        <w:t>An end to the Cuba embargo would send a powerful signal to all of Latin America that the United States wants a new, warmer relationship with democratic forces seeking social change throughout the Americas</w:t>
      </w:r>
      <w:r w:rsidRPr="00BD49C7">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 Kennedy had a charisma of his own, and it captured the imaginations of leaders who wanted democratic change, not violent revolution. Kennedy reacted to the threat of continental insurrection by creating the </w:t>
      </w:r>
      <w:hyperlink r:id="rId15" w:history="1">
        <w:r w:rsidRPr="00BD49C7">
          <w:rPr>
            <w:rStyle w:val="Hyperlink"/>
          </w:rPr>
          <w:t>Alliance for Progress</w:t>
        </w:r>
      </w:hyperlink>
      <w:r w:rsidRPr="00BD49C7">
        <w:t xml:space="preserve">,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w:t>
      </w:r>
      <w:hyperlink r:id="rId16" w:history="1">
        <w:r w:rsidRPr="00BD49C7">
          <w:rPr>
            <w:rStyle w:val="Hyperlink"/>
          </w:rPr>
          <w:t>Good Neighbor Policy</w:t>
        </w:r>
      </w:hyperlink>
      <w:r w:rsidRPr="00BD49C7">
        <w:t xml:space="preserve"> of Franklin D. Roosevelt and transformed the whole concept of inter-American relations.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 During my Foreign Service career, I did what I could to oppose policies that supported dictators and closed off democratic alternatives. In 1981, as the ambassador to </w:t>
      </w:r>
      <w:hyperlink r:id="rId17" w:tooltip="More news and information about El Salvador." w:history="1">
        <w:r w:rsidRPr="00BD49C7">
          <w:rPr>
            <w:rStyle w:val="Hyperlink"/>
          </w:rPr>
          <w:t>El Salvador</w:t>
        </w:r>
      </w:hyperlink>
      <w:r w:rsidRPr="00BD49C7">
        <w:t xml:space="preserve">, I refused a demand by the secretary of state, </w:t>
      </w:r>
      <w:hyperlink r:id="rId18" w:history="1">
        <w:r w:rsidRPr="00BD49C7">
          <w:rPr>
            <w:rStyle w:val="Hyperlink"/>
          </w:rPr>
          <w:t>Alexander M. Haig Jr.</w:t>
        </w:r>
      </w:hyperlink>
      <w:r w:rsidRPr="00BD49C7">
        <w:t xml:space="preserve">, that I use official channels to cover up the Salvadoran military’s responsibility for the murders of four American churchwomen. </w:t>
      </w:r>
      <w:hyperlink r:id="rId19" w:history="1">
        <w:r w:rsidRPr="00BD49C7">
          <w:rPr>
            <w:rStyle w:val="Hyperlink"/>
          </w:rPr>
          <w:t>I was fired and forced out of the Foreign Service.</w:t>
        </w:r>
      </w:hyperlink>
      <w:r w:rsidRPr="00BD49C7">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Over the subsequent quarter-century, a series of profound political, social and economic changes have undermined the traditional power bases in Latin America and, with them, longstanding regional institutions like the Organization of American States. The organization, which is headquartered in Washington and which excluded Cuba in 1962, was seen as irrelevant by Mr. Chávez. He promoted the creation of the </w:t>
      </w:r>
      <w:hyperlink r:id="rId20" w:history="1">
        <w:r w:rsidRPr="00BD49C7">
          <w:rPr>
            <w:rStyle w:val="Hyperlink"/>
          </w:rPr>
          <w:t>Community of Latin American and Caribbean States</w:t>
        </w:r>
      </w:hyperlink>
      <w:r w:rsidRPr="00BD49C7">
        <w:t xml:space="preserve"> — which excludes the United States and Canada — as an alternative. At a regional meeting that included Cuba and excluded the United States, Mr. Chávez said that “the most positive thing for the independence of our continent is that we meet alone without the hegemony of empire.”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 Like its predecessors, the Obama administration has given few signs that it has grasped the magnitude of these changes or cares about their consequences. After President Obama took office in 2009, Latin America’s leading statesman at the time, Luiz Inácio Lula da Silva, then the president of Brazil, urged Mr. Obama to normalize relations with Cuba. Lula, as he is universally known, correctly identified our Cuba policy as the chief stumbling block to renewed ties with Latin America, 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 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w:t>
      </w:r>
      <w:r w:rsidRPr="00BD49C7">
        <w:rPr>
          <w:rStyle w:val="StyleUnderline"/>
        </w:rPr>
        <w:t>The re-election of President Obama, and the death of Mr. Chávez, give America a chance to reassess the irrational hold on our imaginations that Fidel Castro has exerted for five decades</w:t>
      </w:r>
      <w:r w:rsidRPr="00BD49C7">
        <w:t xml:space="preserve">. The president and his new secretary of state, John Kerry, should quietly reach out to Latin American leaders like President </w:t>
      </w:r>
      <w:hyperlink r:id="rId21" w:history="1">
        <w:r w:rsidRPr="00BD49C7">
          <w:rPr>
            <w:rStyle w:val="Hyperlink"/>
          </w:rPr>
          <w:t>Juan Manuel Santos</w:t>
        </w:r>
      </w:hyperlink>
      <w:r w:rsidRPr="00BD49C7">
        <w:t xml:space="preserve"> of Colombia and </w:t>
      </w:r>
      <w:hyperlink r:id="rId22" w:history="1">
        <w:r w:rsidRPr="00BD49C7">
          <w:rPr>
            <w:rStyle w:val="Hyperlink"/>
          </w:rPr>
          <w:t>José Miguel Insulza</w:t>
        </w:r>
      </w:hyperlink>
      <w:r w:rsidRPr="00BD49C7">
        <w:t xml:space="preserve">, secretary general of the Organization of American States. </w:t>
      </w:r>
      <w:r w:rsidRPr="00117DDB">
        <w:rPr>
          <w:rStyle w:val="StyleUnderline"/>
          <w:highlight w:val="yellow"/>
        </w:rPr>
        <w:t>The message should be simple: The president is prepared to show some flexibility on Cuba</w:t>
      </w:r>
      <w:r w:rsidRPr="00BD49C7">
        <w:rPr>
          <w:rStyle w:val="StyleUnderline"/>
        </w:rPr>
        <w:t xml:space="preserve"> and asks your help. Such a simple request could transform the Cuban issue from a bilateral problem into a multilateral challenge.</w:t>
      </w:r>
      <w:r w:rsidRPr="00BD49C7">
        <w:t xml:space="preserve"> It would then be up to Latin Americans to devise a policy that would help Cuba achieve a sufficient measure of democratic change to justify its reintegration into a hemisphere composed entirely of elected governments. </w:t>
      </w:r>
      <w:r w:rsidRPr="00117DDB">
        <w:rPr>
          <w:rStyle w:val="StyleUnderline"/>
          <w:highlight w:val="yellow"/>
        </w:rPr>
        <w:t>If,</w:t>
      </w:r>
      <w:r w:rsidRPr="00BD49C7">
        <w:rPr>
          <w:rStyle w:val="StyleUnderline"/>
        </w:rPr>
        <w:t xml:space="preserve"> however, </w:t>
      </w:r>
      <w:r w:rsidRPr="00117DDB">
        <w:rPr>
          <w:rStyle w:val="StyleUnderline"/>
          <w:highlight w:val="yellow"/>
        </w:rPr>
        <w:t>our present policy paralysis continues, we will soon see the emergence of two rival camps, the United States versus Latin America</w:t>
      </w:r>
      <w:r w:rsidRPr="00BD49C7">
        <w:rPr>
          <w:rStyle w:val="StyleUnderline"/>
        </w:rPr>
        <w:t xml:space="preserve">. While </w:t>
      </w:r>
      <w:r w:rsidRPr="00117DDB">
        <w:rPr>
          <w:rStyle w:val="StyleUnderline"/>
          <w:highlight w:val="yellow"/>
        </w:rPr>
        <w:t>Washington would c</w:t>
      </w:r>
      <w:r w:rsidRPr="00BD49C7">
        <w:rPr>
          <w:rStyle w:val="StyleUnderline"/>
        </w:rPr>
        <w:t xml:space="preserve">ontinue to </w:t>
      </w:r>
      <w:r w:rsidRPr="00117DDB">
        <w:rPr>
          <w:rStyle w:val="StyleUnderline"/>
          <w:highlight w:val="yellow"/>
        </w:rPr>
        <w:t>enjoy friendly relations with individual countries</w:t>
      </w:r>
      <w:r w:rsidRPr="00BD49C7">
        <w:t xml:space="preserve"> like Brazil, Mexico and Colombia, </w:t>
      </w:r>
      <w:r w:rsidRPr="00117DDB">
        <w:rPr>
          <w:rStyle w:val="StyleUnderline"/>
          <w:highlight w:val="yellow"/>
        </w:rPr>
        <w:t>the vision of</w:t>
      </w:r>
      <w:r w:rsidRPr="00BD49C7">
        <w:rPr>
          <w:rStyle w:val="StyleUnderline"/>
        </w:rPr>
        <w:t xml:space="preserve"> Roosevelt and Kennedy of </w:t>
      </w:r>
      <w:r w:rsidRPr="00117DDB">
        <w:rPr>
          <w:rStyle w:val="StyleUnderline"/>
          <w:highlight w:val="yellow"/>
        </w:rPr>
        <w:t>a hemisphere of partners cooperating i</w:t>
      </w:r>
      <w:r w:rsidRPr="00BD49C7">
        <w:rPr>
          <w:rStyle w:val="StyleUnderline"/>
        </w:rPr>
        <w:t xml:space="preserve">n matters of common concern </w:t>
      </w:r>
      <w:r w:rsidRPr="00117DDB">
        <w:rPr>
          <w:rStyle w:val="StyleUnderline"/>
          <w:highlight w:val="yellow"/>
        </w:rPr>
        <w:t>would be reduced to a historical footnote.</w:t>
      </w:r>
    </w:p>
    <w:p w14:paraId="662E7D60" w14:textId="6DF4D9B2" w:rsidR="00FE3D61" w:rsidRDefault="00FE3D61" w:rsidP="00FE3D61">
      <w:pPr>
        <w:pStyle w:val="Heading3"/>
      </w:pPr>
      <w:r>
        <w:t>Relations—Solves Prolif</w:t>
      </w:r>
    </w:p>
    <w:p w14:paraId="65506B63" w14:textId="77777777" w:rsidR="00FE3D61" w:rsidRDefault="00FE3D61" w:rsidP="00FE3D61">
      <w:pPr>
        <w:pStyle w:val="Heading4"/>
      </w:pPr>
      <w:r>
        <w:t>Relations are key to preventing Latin American proliferation and nuclear terrorism</w:t>
      </w:r>
    </w:p>
    <w:p w14:paraId="59349A31" w14:textId="77777777" w:rsidR="00FE3D61" w:rsidRDefault="00FE3D61" w:rsidP="00FE3D61">
      <w:r w:rsidRPr="000A4991">
        <w:rPr>
          <w:rStyle w:val="Style13ptBold"/>
        </w:rPr>
        <w:t>Ferkaluk</w:t>
      </w:r>
      <w:r>
        <w:t>, Executive Officer to the Commander at 88 Air Base Wing</w:t>
      </w:r>
    </w:p>
    <w:p w14:paraId="520C32D9" w14:textId="77777777" w:rsidR="00FE3D61" w:rsidRDefault="00FE3D61" w:rsidP="00FE3D61">
      <w:r>
        <w:t xml:space="preserve">Logistics Readiness Officer at United States Air Force, </w:t>
      </w:r>
      <w:r w:rsidRPr="000A4991">
        <w:rPr>
          <w:rStyle w:val="Style13ptBold"/>
        </w:rPr>
        <w:t>10</w:t>
      </w:r>
    </w:p>
    <w:p w14:paraId="3907A1FF" w14:textId="77777777" w:rsidR="00FE3D61" w:rsidRDefault="00FE3D61" w:rsidP="00FE3D61">
      <w:r>
        <w:t>(Brian, Fall 2010, Global Security Studies, “Latin America: Terrorist Actors on a Nuclear Stage,” pg 12, ACCESSED June 29, 2013, RJ)</w:t>
      </w:r>
    </w:p>
    <w:p w14:paraId="74D0164F" w14:textId="19F1A6F8" w:rsidR="00FE3D61" w:rsidRDefault="00FE3D61" w:rsidP="00FE3D61">
      <w:r w:rsidRPr="000A4991">
        <w:rPr>
          <w:rStyle w:val="StyleUnderline"/>
        </w:rPr>
        <w:t>The policy implications</w:t>
      </w:r>
      <w:r w:rsidRPr="000A4991">
        <w:t xml:space="preserve"> </w:t>
      </w:r>
      <w:r w:rsidRPr="000A4991">
        <w:rPr>
          <w:rStyle w:val="StyleUnderline"/>
        </w:rPr>
        <w:t>for</w:t>
      </w:r>
      <w:r w:rsidRPr="000A4991">
        <w:t xml:space="preserve"> the United States are to maintain the role of a guiding figure in </w:t>
      </w:r>
      <w:r w:rsidRPr="000A4991">
        <w:rPr>
          <w:rStyle w:val="StyleUnderline"/>
        </w:rPr>
        <w:t>Latin American developments</w:t>
      </w:r>
      <w:r w:rsidRPr="000A4991">
        <w:t xml:space="preserve">. The stakes for the US </w:t>
      </w:r>
      <w:r w:rsidRPr="000A4991">
        <w:rPr>
          <w:rStyle w:val="StyleUnderline"/>
        </w:rPr>
        <w:t>have never been higher. In a region that has a strong history of domestic terrorism and stratocracy, strong oversight is warranted</w:t>
      </w:r>
      <w:r w:rsidRPr="000A4991">
        <w:t xml:space="preserve">. The current US administration’s policy on nuclear deterrence is that the threat of a nuclear attack from a sovereign state has gone down, but </w:t>
      </w:r>
      <w:r w:rsidRPr="000A4991">
        <w:rPr>
          <w:rStyle w:val="StyleUnderline"/>
        </w:rPr>
        <w:t>the threat of nuclear weapons falling into the hands of terrorists has gone up. No region of the world is closer to the US or has a greater ease of access to the US border than Latin America</w:t>
      </w:r>
      <w:r w:rsidRPr="000A4991">
        <w:t xml:space="preserve">. Therefore, </w:t>
      </w:r>
      <w:r w:rsidRPr="000A4991">
        <w:rPr>
          <w:rStyle w:val="StyleUnderline"/>
        </w:rPr>
        <w:t>it is vital that the US continue providing antiterrorism training to key Latin American states, offer economic assistance and encourage mutual cooperation and information sharing among allied states. Once this is accomplished, Latin American nuclear proliferation will cease to be a factor</w:t>
      </w:r>
      <w:r w:rsidRPr="000A4991">
        <w:t xml:space="preserve"> in the terrorist activity that threatens each state to this day. The mutual cooperation will help to diminish the activities of groups like the FARC and the AUC. Furthermore, international groups such as Al Qaida and Hezbollah will not be able to acquire nuclear weapons should they develop a stronger presence in the region. A blind eye should also not be turned towards states that overtly refuse to cooperate in the GWOT. States like Venezuela and Nicaragua should not be left to their own devices. The relationships that are being built with Russia and Iran must also be carefully monitored. </w:t>
      </w:r>
      <w:r w:rsidRPr="000A4991">
        <w:rPr>
          <w:rStyle w:val="StyleUnderline"/>
        </w:rPr>
        <w:t>Venezuela may not be very close to a nuclear weapon, but the technology and applied sciences it receives from both Iran and Russia has the potential to speed up its development</w:t>
      </w:r>
      <w:r w:rsidRPr="000A4991">
        <w:t xml:space="preserve">. </w:t>
      </w:r>
      <w:r w:rsidRPr="000A4991">
        <w:rPr>
          <w:rStyle w:val="StyleUnderline"/>
        </w:rPr>
        <w:t>It has already failed to acquire technology from its neighbors, so the US must continue to solidify its relations with states like Brazil and Argentina and discourage any relations with Iran</w:t>
      </w:r>
      <w:r w:rsidRPr="000A4991">
        <w:t xml:space="preserve">. If its leaders and diplomats can continue to press that issue, it can curb the increase in trade between Latin America and Iran and end the political and diplomatic connections Iran has been forming in recent years. Above any other measure, the US must ensure that every Latin American nation knows that it cares about the development and defense of the region. </w:t>
      </w:r>
      <w:r w:rsidRPr="000A4991">
        <w:rPr>
          <w:rStyle w:val="StyleUnderline"/>
        </w:rPr>
        <w:t>If that region is secure, the US is secure; and as long as the region struggles with terrorism and nuclear proliferation, the US will be there to support it in every way possible</w:t>
      </w:r>
      <w:r w:rsidRPr="000A4991">
        <w:t>.</w:t>
      </w:r>
    </w:p>
    <w:p w14:paraId="1BFC6B44" w14:textId="682A2A3D" w:rsidR="00FE3D61" w:rsidRDefault="00FE3D61" w:rsidP="00FE3D61">
      <w:pPr>
        <w:pStyle w:val="Heading3"/>
      </w:pPr>
      <w:r>
        <w:t>Relations—Prolif Bad</w:t>
      </w:r>
    </w:p>
    <w:p w14:paraId="34A34B04" w14:textId="77777777" w:rsidR="00FE3D61" w:rsidRDefault="00FE3D61" w:rsidP="00FE3D61">
      <w:pPr>
        <w:pStyle w:val="Heading4"/>
      </w:pPr>
      <w:r>
        <w:t>Proliferation increases the risk of nuclear war</w:t>
      </w:r>
    </w:p>
    <w:p w14:paraId="7781AA1F" w14:textId="77777777" w:rsidR="00FE3D61" w:rsidRPr="00AD3376" w:rsidRDefault="00FE3D61" w:rsidP="00FE3D61">
      <w:pPr>
        <w:rPr>
          <w:rStyle w:val="Style13ptBold"/>
        </w:rPr>
      </w:pPr>
      <w:r w:rsidRPr="00AD3376">
        <w:rPr>
          <w:rStyle w:val="Style13ptBold"/>
        </w:rPr>
        <w:t>CFR 9’</w:t>
      </w:r>
    </w:p>
    <w:p w14:paraId="44686704" w14:textId="77777777" w:rsidR="00FE3D61" w:rsidRDefault="00FE3D61" w:rsidP="00FE3D61">
      <w:r>
        <w:t xml:space="preserve">http://www.cfr.org/publication/19226/us_nuclear_weapons_policy. “US Nuclear Weapons Policy.” Council on Foreign Relations April 2009. </w:t>
      </w:r>
    </w:p>
    <w:p w14:paraId="7444D2C0" w14:textId="77777777" w:rsidR="00FE3D61" w:rsidRDefault="00FE3D61" w:rsidP="00FE3D61">
      <w:r w:rsidRPr="00AD3376">
        <w:rPr>
          <w:rStyle w:val="StyleUnderline"/>
        </w:rPr>
        <w:t>Increasing global access to weapons-usable nuclear materials, and the technologies used to make them, has substantially challenged the United States in its mission of preventing nuclear weapons acquisition and use</w:t>
      </w:r>
      <w:r w:rsidRPr="00AD3376">
        <w:t xml:space="preserve">. </w:t>
      </w:r>
      <w:r w:rsidRPr="00AD3376">
        <w:rPr>
          <w:rStyle w:val="StyleUnderline"/>
        </w:rPr>
        <w:t>Further proliferation will likely raise the risks of strategic miscalculation and increase the probability of nuclear use, particularly if it happens quickly and involves actors that oppose the mainstream international order</w:t>
      </w:r>
      <w:r w:rsidRPr="00AD3376">
        <w:t xml:space="preserve">. Presently, seven states—China, France, India, Pakistan, Russia, the United Kingdom, and the United States—have demonstrated the capability to make nuclear weapons; Israel is widely believed to have the capability but has not explicitly acknowledged this status as a matter of policy; and though North Korea detonated a low-yield nuclear device in October 2006, it may not yet have the ability to deploy nuclear weapons. </w:t>
      </w:r>
    </w:p>
    <w:p w14:paraId="0F5608D6" w14:textId="77777777" w:rsidR="00FE3D61" w:rsidRDefault="00FE3D61" w:rsidP="00FE3D61">
      <w:pPr>
        <w:pStyle w:val="Heading4"/>
      </w:pPr>
      <w:r>
        <w:t>Proliferation won’t be stable – intentional or accidental use becomes likely</w:t>
      </w:r>
    </w:p>
    <w:p w14:paraId="729DC198" w14:textId="77777777" w:rsidR="00FE3D61" w:rsidRPr="00AD3376" w:rsidRDefault="00FE3D61" w:rsidP="00FE3D61">
      <w:pPr>
        <w:rPr>
          <w:rStyle w:val="Style13ptBold"/>
        </w:rPr>
      </w:pPr>
      <w:r w:rsidRPr="00AD3376">
        <w:rPr>
          <w:rStyle w:val="Style13ptBold"/>
        </w:rPr>
        <w:t>Ong 2000</w:t>
      </w:r>
    </w:p>
    <w:p w14:paraId="2918EBD7" w14:textId="77777777" w:rsidR="00FE3D61" w:rsidRDefault="00FE3D61" w:rsidP="00FE3D61">
      <w:r>
        <w:t>Graham Gerard Ong, officer with the Ministry of Information and the Arts (Singapore), 2000, http://www.mindef.gov.sg/safti/pointer/Vol27_2/Denying%20Armageddon.htm</w:t>
      </w:r>
    </w:p>
    <w:p w14:paraId="010CEE9A" w14:textId="28D85497" w:rsidR="00FE3D61" w:rsidRDefault="00FE3D61" w:rsidP="00FE3D61">
      <w:r w:rsidRPr="00AD3376">
        <w:t xml:space="preserve">Military analyst Roger </w:t>
      </w:r>
      <w:r w:rsidRPr="00AD3376">
        <w:rPr>
          <w:rStyle w:val="StyleUnderline"/>
        </w:rPr>
        <w:t>Hilsman</w:t>
      </w:r>
      <w:r w:rsidRPr="00AD3376">
        <w:t xml:space="preserve"> in his recent book, From Nuclear Military Strategy to a World Without War5, </w:t>
      </w:r>
      <w:r w:rsidRPr="00AD3376">
        <w:rPr>
          <w:rStyle w:val="StyleUnderline"/>
        </w:rPr>
        <w:t>draws up</w:t>
      </w:r>
      <w:r w:rsidRPr="00AD3376">
        <w:t xml:space="preserve"> six possible </w:t>
      </w:r>
      <w:r w:rsidRPr="00AD3376">
        <w:rPr>
          <w:rStyle w:val="StyleUnderline"/>
        </w:rPr>
        <w:t>scenarios</w:t>
      </w:r>
      <w:r w:rsidRPr="00AD3376">
        <w:t xml:space="preserve"> </w:t>
      </w:r>
      <w:r w:rsidRPr="00AD3376">
        <w:rPr>
          <w:rStyle w:val="StyleUnderline"/>
        </w:rPr>
        <w:t>of</w:t>
      </w:r>
      <w:r w:rsidRPr="00AD3376">
        <w:t xml:space="preserve"> "Armageddon" or </w:t>
      </w:r>
      <w:r w:rsidRPr="00AD3376">
        <w:rPr>
          <w:rStyle w:val="StyleUnderline"/>
        </w:rPr>
        <w:t>nuclear war of a global scale</w:t>
      </w:r>
      <w:r w:rsidRPr="00AD3376">
        <w:t xml:space="preserve"> that mankind can face in the near future: · Scenario 1: Group sponsored nuclear terrorism. A terrorist organisation might smuggle a small suitcase type nuclear bomb in a city of a major power and set it off to dramatise its demands. · Scenario 2: State sponsored nuclear terrorism. </w:t>
      </w:r>
      <w:r w:rsidRPr="00AD3376">
        <w:rPr>
          <w:rStyle w:val="StyleUnderline"/>
        </w:rPr>
        <w:t>An "outlaw" state that acquires or manufactures nuclear weapons may try to provoke a war between the US and Russia or the US and China by sending agents to set off nuclear devices in the capitols of these countries.</w:t>
      </w:r>
      <w:r w:rsidRPr="00AD3376">
        <w:t xml:space="preserve"> · Scenario 3: Nuclear war between third and fourth countries. A good possibility is India and Pakistan. Both have tested nuclear weapons, and in the case of war are very likely to use them. · Scenario 4: A war between Israel and a Muslim state in the Middle East. Israel is known to have built a stockpile of nuclear weapons. Countries such as Iraq and Iran have engaged in nuclear weapons activities before. If any of these or other Muslim states acquire such weapons, a war with Israel could easily escalate into nuclear warfare. · Scenario 5: </w:t>
      </w:r>
      <w:r w:rsidRPr="00AD3376">
        <w:rPr>
          <w:rStyle w:val="StyleUnderline"/>
        </w:rPr>
        <w:t xml:space="preserve">Nuclear war between nuclear powers purely by accident. </w:t>
      </w:r>
      <w:r w:rsidRPr="00AD3376">
        <w:t xml:space="preserve">Hilsman predicts that the number of states possessing nuclear weapons will rise such that in a decade or two, several dozen countries will have such weapons. </w:t>
      </w:r>
      <w:r w:rsidRPr="00AD3376">
        <w:rPr>
          <w:rStyle w:val="StyleUnderline"/>
        </w:rPr>
        <w:t>The chances for miscalculation will be proportionately higher in launching such weapons.</w:t>
      </w:r>
      <w:r w:rsidRPr="00AD3376">
        <w:t xml:space="preserve"> · Scenario 6: </w:t>
      </w:r>
      <w:r w:rsidRPr="00AD3376">
        <w:rPr>
          <w:rStyle w:val="StyleUnderline"/>
        </w:rPr>
        <w:t>The "bolt from the blue" scenario. This is a war that starts when one nuclear state attacks an adversary without warning during a period of low international tension and succeeds in achieving surprise. Countries that have</w:t>
      </w:r>
      <w:r w:rsidRPr="00AD3376">
        <w:t xml:space="preserve"> autocratic governments allow an irratio</w:t>
      </w:r>
      <w:r w:rsidRPr="00AD3376">
        <w:rPr>
          <w:rStyle w:val="StyleUnderline"/>
        </w:rPr>
        <w:t>nal leader to carry out such attacks based on hatred and anger without much opposition</w:t>
      </w:r>
      <w:r w:rsidRPr="00AD3376">
        <w:t>.</w:t>
      </w:r>
    </w:p>
    <w:p w14:paraId="733A421A" w14:textId="2901549C" w:rsidR="005B4EC7" w:rsidRDefault="005B4EC7" w:rsidP="005B4EC7">
      <w:pPr>
        <w:pStyle w:val="Heading3"/>
      </w:pPr>
      <w:r>
        <w:t>AT Embargo Good</w:t>
      </w:r>
    </w:p>
    <w:p w14:paraId="3317A6C2" w14:textId="77777777" w:rsidR="005B4EC7" w:rsidRPr="002A54B4" w:rsidRDefault="005B4EC7" w:rsidP="005B4EC7">
      <w:pPr>
        <w:pStyle w:val="Heading4"/>
      </w:pPr>
      <w:r w:rsidRPr="002A54B4">
        <w:t>No offense – the embargo has repeatedly failed to liberalize Cuban governance and solidifies support for regime hardliners</w:t>
      </w:r>
    </w:p>
    <w:p w14:paraId="2D654242" w14:textId="77777777" w:rsidR="005B4EC7" w:rsidRPr="002A54B4" w:rsidRDefault="005B4EC7" w:rsidP="005B4EC7">
      <w:r w:rsidRPr="002A54B4">
        <w:rPr>
          <w:rStyle w:val="Style13ptBold"/>
        </w:rPr>
        <w:t>Bandow 12</w:t>
      </w:r>
      <w:r w:rsidRPr="002A54B4">
        <w:t xml:space="preserve"> (Doug Bandow is a senior fellow at the Cato Institute and a former special assistant to former US president Ronald Reagan. December 11, 2012, “Time to End the Cuba Embargo”, </w:t>
      </w:r>
      <w:hyperlink r:id="rId23" w:history="1">
        <w:r w:rsidRPr="002A54B4">
          <w:rPr>
            <w:rStyle w:val="Hyperlink"/>
          </w:rPr>
          <w:t>http://www.cato.org/publications/commentary/time-end-cuba-embargo</w:t>
        </w:r>
      </w:hyperlink>
    </w:p>
    <w:p w14:paraId="20ABB964" w14:textId="77777777" w:rsidR="005B4EC7" w:rsidRPr="002A54B4" w:rsidRDefault="005B4EC7" w:rsidP="005B4EC7"/>
    <w:p w14:paraId="76F3FBE1" w14:textId="77777777" w:rsidR="005B4EC7" w:rsidRPr="002A54B4" w:rsidRDefault="005B4EC7" w:rsidP="005B4EC7">
      <w:pPr>
        <w:rPr>
          <w:rStyle w:val="StyleUnderline"/>
        </w:rPr>
      </w:pPr>
      <w:r w:rsidRPr="002A54B4">
        <w:rPr>
          <w:rStyle w:val="StyleUnderline"/>
        </w:rPr>
        <w:t xml:space="preserve">The U.S. government has waged economic war against the Castro regime for half a century. The policy may have been worth a try during the Cold War, but the embargo has failed to liberate the Cuban people. It is time to end sanctions against Havana. </w:t>
      </w:r>
      <w:r w:rsidRPr="002A54B4">
        <w:rPr>
          <w:sz w:val="10"/>
        </w:rPr>
        <w:t xml:space="preserve">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w:t>
      </w:r>
      <w:r w:rsidRPr="002A54B4">
        <w:rPr>
          <w:rStyle w:val="StyleUnderline"/>
        </w:rPr>
        <w:t>Three years ago, President Barack Obama loosened regulations on Cuban Americans</w:t>
      </w:r>
      <w:r w:rsidRPr="002A54B4">
        <w:rPr>
          <w:sz w:val="10"/>
        </w:rPr>
        <w:t xml:space="preserve">, as well as telecommunications between the United States and Cuba. </w:t>
      </w:r>
      <w:r w:rsidRPr="002A54B4">
        <w:rPr>
          <w:rStyle w:val="StyleUnderline"/>
        </w:rPr>
        <w:t>However, the law sharply constrains the president’s discretion. Moreover, UN Ambassador Susan Rice said that the embargo will continue until Cuba is free.</w:t>
      </w:r>
      <w:r w:rsidRPr="002A54B4">
        <w:rPr>
          <w:sz w:val="10"/>
        </w:rPr>
        <w:t xml:space="preserve"> </w:t>
      </w:r>
      <w:r w:rsidRPr="002A54B4">
        <w:rPr>
          <w:rStyle w:val="StyleUnderline"/>
        </w:rPr>
        <w:t xml:space="preserve">It is far past time to end the embargo. </w:t>
      </w:r>
      <w:r w:rsidRPr="002A54B4">
        <w:rPr>
          <w:sz w:val="10"/>
        </w:rPr>
        <w:t xml:space="preserve">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 However, the end of the Cold War left Cuba strategically irrelevant. It is a poor country with little ability to harm the United States. The Castro regime might still encourage unrest, but its survival has no measurable impact on any important U.S. interest. </w:t>
      </w:r>
      <w:r w:rsidRPr="002A54B4">
        <w:rPr>
          <w:rStyle w:val="StyleUnderline"/>
        </w:rPr>
        <w:t>The regime remains a humanitarian travesty</w:t>
      </w:r>
      <w:r w:rsidRPr="002A54B4">
        <w:rPr>
          <w:sz w:val="10"/>
        </w:rPr>
        <w:t xml:space="preserve">, of course. Nor are Cubans the only victims: three years ago the regime jailed a State Department contractor for distributing satellite telephone equipment in Cuba. </w:t>
      </w:r>
      <w:r w:rsidRPr="002A54B4">
        <w:rPr>
          <w:rStyle w:val="StyleUnderline"/>
        </w:rPr>
        <w:t xml:space="preserve">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 </w:t>
      </w:r>
      <w:r w:rsidRPr="002A54B4">
        <w:rPr>
          <w:sz w:val="10"/>
        </w:rPr>
        <w:t>T</w:t>
      </w:r>
      <w:r w:rsidRPr="002A54B4">
        <w:rPr>
          <w:rStyle w:val="StyleUnderline"/>
        </w:rPr>
        <w:t>he policy in Cuba obviously has failed. The regime remains in power. Indeed, it has consistently used the embargo to justify its own mismanagement, blaming poverty on America. Observed</w:t>
      </w:r>
      <w:r w:rsidRPr="002A54B4">
        <w:rPr>
          <w:sz w:val="10"/>
        </w:rPr>
        <w:t xml:space="preserve"> Secretary of State </w:t>
      </w:r>
      <w:r w:rsidRPr="002A54B4">
        <w:rPr>
          <w:rStyle w:val="StyleUnderline"/>
        </w:rPr>
        <w:t>Hillary Clinton: “It is my personal belief that the Castros do not want to see an end to the embargo and do not want to see normalization with the United States, because they would lose all of their excuses for what hasn’t happened in Cuba in the last 50 years.”</w:t>
      </w:r>
      <w:r w:rsidRPr="002A54B4">
        <w:rPr>
          <w:sz w:val="10"/>
        </w:rPr>
        <w:t xml:space="preserve"> Similarly, Cuban exile Carlos Saladrigas of the Cuba Study Group argued that </w:t>
      </w:r>
      <w:r w:rsidRPr="002A54B4">
        <w:rPr>
          <w:rStyle w:val="StyleUnderline"/>
        </w:rPr>
        <w:t xml:space="preserve">keeping </w:t>
      </w:r>
      <w:r w:rsidRPr="002A54B4">
        <w:rPr>
          <w:rStyle w:val="Emphasis"/>
        </w:rPr>
        <w:t>the “embargo</w:t>
      </w:r>
      <w:r w:rsidRPr="002A54B4">
        <w:rPr>
          <w:rStyle w:val="StyleUnderline"/>
        </w:rPr>
        <w:t xml:space="preserve">, maintaining this hostility, all it does is </w:t>
      </w:r>
      <w:r w:rsidRPr="002A54B4">
        <w:rPr>
          <w:rStyle w:val="Emphasis"/>
        </w:rPr>
        <w:t xml:space="preserve">strengthen and embolden the hardliners.” </w:t>
      </w:r>
      <w:r w:rsidRPr="002A54B4">
        <w:rPr>
          <w:rStyle w:val="StyleUnderline"/>
        </w:rPr>
        <w:t>Cuban human rights activists also generally oppose sanctions</w:t>
      </w:r>
      <w:r w:rsidRPr="002A54B4">
        <w:rPr>
          <w:sz w:val="10"/>
        </w:rPr>
        <w:t xml:space="preserve">. A decade ago I (legally) visited Havana, where I met Elizardo Sanchez Santa Cruz, who suffered in communist prisons for eight years. He told me that </w:t>
      </w:r>
      <w:r w:rsidRPr="002A54B4">
        <w:rPr>
          <w:rStyle w:val="Emphasis"/>
        </w:rPr>
        <w:t xml:space="preserve">the “sanctions policy gives the government a good alibi to justify the failure of the totalitarian model in Cuba.” </w:t>
      </w:r>
      <w:r w:rsidRPr="002A54B4">
        <w:rPr>
          <w:sz w:val="10"/>
        </w:rPr>
        <w:t xml:space="preserve">Indeed, it is only by posing as an opponent of Yanqui Imperialism that Fidel Castro has achieved an international reputation. If he had been ignored by Washington, he never would have been anything other than an obscure authoritarian windbag. 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 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 The embargo survives largely because of Florida’s political importance. Every presidential candidate wants to win the Sunshine State’s electoral votes, and the Cuban American community is a significant voting bloc. 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 Obama increased his votes among Cuban Americans after liberalizing contacts with the island. He also would have won the presidency without Florida, demonstrating that the state may not be essential politically. 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 </w:t>
      </w:r>
      <w:r w:rsidRPr="002A54B4">
        <w:rPr>
          <w:rStyle w:val="StyleUnderline"/>
        </w:rPr>
        <w:t xml:space="preserve">There is essentially no international support for continuing the embargo. </w:t>
      </w:r>
      <w:r w:rsidRPr="002A54B4">
        <w:rPr>
          <w:sz w:val="10"/>
        </w:rPr>
        <w:t xml:space="preserve">For instance, the European Union plans to explore improving relations with Havana. Spain’s Deputy Foreign Minister Gonzalo de Benito explained that the EU saw a positive evolution in Cuba. The hope, then, is to move forward in the relationship between the European Union and Cuba. 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 </w:t>
      </w:r>
      <w:r w:rsidRPr="002A54B4">
        <w:rPr>
          <w:rStyle w:val="StyleUnderline"/>
        </w:rPr>
        <w:t xml:space="preserve">Ending the embargo would have obvious economic benefits for both Cubans and Americans. </w:t>
      </w:r>
      <w:r w:rsidRPr="002A54B4">
        <w:rPr>
          <w:sz w:val="10"/>
        </w:rPr>
        <w:t xml:space="preserve">The U.S. International Trade Commission estimates American losses alone from the embargo as much as $1.2 billion annually. </w:t>
      </w:r>
      <w:r w:rsidRPr="002A54B4">
        <w:rPr>
          <w:rStyle w:val="StyleUnderline"/>
        </w:rPr>
        <w:t>Expanding economic opportunities also might increase pressure within Cuba for further economic reform. So far the regime has taken small steps, but rejected significant change. Moreover, thrusting more Americans into Cuban society could help undermine the ruling system.</w:t>
      </w:r>
      <w:r w:rsidRPr="002A54B4">
        <w:rPr>
          <w:sz w:val="10"/>
        </w:rPr>
        <w:t xml:space="preserve"> Despite Fidel Castro’s decline, </w:t>
      </w:r>
      <w:r w:rsidRPr="002A54B4">
        <w:rPr>
          <w:rStyle w:val="StyleUnderline"/>
        </w:rPr>
        <w:t>Cuban politics remains largely static.</w:t>
      </w:r>
      <w:r w:rsidRPr="002A54B4">
        <w:rPr>
          <w:sz w:val="10"/>
        </w:rPr>
        <w:t xml:space="preserve">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2A54B4">
        <w:rPr>
          <w:rStyle w:val="StyleUnderline"/>
        </w:rPr>
        <w:t>more U.S. contact would have an impact</w:t>
      </w:r>
      <w:r w:rsidRPr="002A54B4">
        <w:rPr>
          <w:sz w:val="10"/>
        </w:rPr>
        <w:t>. Argued trade specialist Dan Griswold, “</w:t>
      </w:r>
      <w:r w:rsidRPr="002A54B4">
        <w:rPr>
          <w:rStyle w:val="StyleUnderline"/>
        </w:rPr>
        <w:t>American tourists would boost the earnings of Cubans</w:t>
      </w:r>
      <w:r w:rsidRPr="002A54B4">
        <w:rPr>
          <w:sz w:val="10"/>
        </w:rPr>
        <w:t xml:space="preserve"> who rent rooms, drive taxis, sell art, and operate restaurants in their homes. </w:t>
      </w:r>
      <w:r w:rsidRPr="002A54B4">
        <w:rPr>
          <w:rStyle w:val="StyleUnderline"/>
        </w:rPr>
        <w:t xml:space="preserve">Those dollars would then find their way to the hundreds of freely priced farmers markets, to carpenters, repairmen, tutors, food venders, and other entrepreneurs.” The Castro dictatorship ultimately will end up in history’s dustbin. But it will continue to cause much human hardship along the way. </w:t>
      </w:r>
      <w:r w:rsidRPr="002A54B4">
        <w:rPr>
          <w:sz w:val="10"/>
        </w:rPr>
        <w:t xml:space="preserve">The Heritage Foundation’s John Sweeney complained nearly two decades ago that “the United States must not abandon the Cuban people by relaxing or lifting the trade embargo against the communist regime.” But </w:t>
      </w:r>
      <w:r w:rsidRPr="002A54B4">
        <w:rPr>
          <w:rStyle w:val="StyleUnderline"/>
        </w:rPr>
        <w:t>the dead hand of half a century of failed policy is the worst breach of faith with the Cuban people. Lifting sanctions would be a victory not for Fidel Castro, but for the power of free people to spread liberty.</w:t>
      </w:r>
      <w:r w:rsidRPr="002A54B4">
        <w:rPr>
          <w:sz w:val="10"/>
        </w:rPr>
        <w:t xml:space="preserve"> As Griswold argued, “commercial engagement is the best way to encourage more open societies abroad.” Of course, there are no guarantees. But </w:t>
      </w:r>
      <w:r w:rsidRPr="002A54B4">
        <w:rPr>
          <w:rStyle w:val="StyleUnderline"/>
        </w:rPr>
        <w:t>lifting the embargo would have a greater likelihood of success than continuing a policy which has failed. Some day the Cuban people will be free. Allowing more contact with Americans likely would make that day come sooner.</w:t>
      </w:r>
    </w:p>
    <w:p w14:paraId="0912DCAE" w14:textId="77777777" w:rsidR="005B4EC7" w:rsidRPr="004D433D" w:rsidRDefault="005B4EC7" w:rsidP="005B4EC7"/>
    <w:p w14:paraId="33A8AF17" w14:textId="77777777" w:rsidR="005B4EC7" w:rsidRDefault="005B4EC7" w:rsidP="005B4EC7"/>
    <w:p w14:paraId="6951E1D1" w14:textId="77777777" w:rsidR="005B4EC7" w:rsidRPr="00BC0A62" w:rsidRDefault="005B4EC7" w:rsidP="005B4EC7">
      <w:pPr>
        <w:pStyle w:val="Heading4"/>
      </w:pPr>
      <w:r>
        <w:t xml:space="preserve">Cuba embargo fails to create reform—lifting it unilaterally key to create prerequisite conditions </w:t>
      </w:r>
    </w:p>
    <w:p w14:paraId="0550EE50" w14:textId="77777777" w:rsidR="005B4EC7" w:rsidRPr="00BC0A62" w:rsidRDefault="005B4EC7" w:rsidP="005B4EC7">
      <w:pPr>
        <w:rPr>
          <w:rStyle w:val="Style13ptBold"/>
        </w:rPr>
      </w:pPr>
      <w:r w:rsidRPr="00BC0A62">
        <w:rPr>
          <w:rStyle w:val="Style13ptBold"/>
        </w:rPr>
        <w:t xml:space="preserve">Birns and Mills 13—director and senior research fellow @ Council on Hemispheric Affairs </w:t>
      </w:r>
    </w:p>
    <w:p w14:paraId="0CD32F4F" w14:textId="77777777" w:rsidR="005B4EC7" w:rsidRDefault="005B4EC7" w:rsidP="005B4EC7">
      <w:r>
        <w:t>Larry and Frederick“</w:t>
      </w:r>
      <w:r w:rsidRPr="00BC0A62">
        <w:t>Best Time for U.S.– Cuba Rapprochement Is Now</w:t>
      </w:r>
      <w:r>
        <w:t>” [</w:t>
      </w:r>
      <w:r w:rsidRPr="00BC0A62">
        <w:t>http://www.coha.org/best-time-for-u-s-cuba-rapprochement-is-now/</w:t>
      </w:r>
      <w:r>
        <w:t xml:space="preserve">] </w:t>
      </w:r>
    </w:p>
    <w:p w14:paraId="1D06CD5E" w14:textId="2436166F" w:rsidR="005B4EC7" w:rsidRPr="005B4EC7" w:rsidRDefault="005B4EC7" w:rsidP="005B4EC7">
      <w:pPr>
        <w:pStyle w:val="card"/>
      </w:pPr>
      <w:r w:rsidRPr="00BC0A62">
        <w:rPr>
          <w:rStyle w:val="StyleUnderline"/>
        </w:rPr>
        <w:t>The anti-Castro lobby</w:t>
      </w:r>
      <w:r w:rsidRPr="00BC0A62">
        <w:t xml:space="preserve"> and their allies in the US Congress argue that the reforms coming out of Havana are too little too late and that political repression continues unabated. They </w:t>
      </w:r>
      <w:r w:rsidRPr="00BC0A62">
        <w:rPr>
          <w:rStyle w:val="StyleUnderline"/>
        </w:rPr>
        <w:t>continue to see the embargo as a tool for coercing either more dramatic reforms or regime change</w:t>
      </w:r>
      <w:r w:rsidRPr="00BC0A62">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w:t>
      </w:r>
      <w:r w:rsidRPr="00BC0A62">
        <w:rPr>
          <w:rStyle w:val="StyleUnderline"/>
        </w:rPr>
        <w:t xml:space="preserve">But continuing to maliciously turn the screws on Havana has never provided an incentive for more democracy in any sense </w:t>
      </w:r>
      <w:r w:rsidRPr="00BC0A62">
        <w:t xml:space="preserve">of the word </w:t>
      </w:r>
      <w:r w:rsidRPr="00BC0A62">
        <w:rPr>
          <w:rStyle w:val="StyleUnderline"/>
        </w:rPr>
        <w:t>nor has it created a political opening into which Cuba, with confidence, could enter.</w:t>
      </w:r>
      <w:r w:rsidRPr="00BC0A62">
        <w:t xml:space="preserve"> </w:t>
      </w:r>
      <w:r w:rsidRPr="00BC0A62">
        <w:rPr>
          <w:rStyle w:val="StyleUnderline"/>
        </w:rPr>
        <w:t>The easing of tensions between Washington and Havana is more likely to contribute to the evolution of a more democratic form of socialism on the island, the early stages of which we may presently be witnessing</w:t>
      </w:r>
      <w:r w:rsidRPr="00BC0A62">
        <w:t xml:space="preserve">. In any case the precise form of such change inevitably should and will be decided in Cuba, not in Washington or Miami. </w:t>
      </w:r>
    </w:p>
    <w:p w14:paraId="4549F127" w14:textId="02FA3004" w:rsidR="00674D43" w:rsidRDefault="00674D43" w:rsidP="00674D43">
      <w:pPr>
        <w:pStyle w:val="Heading1"/>
      </w:pPr>
      <w:r>
        <w:t>**Aff</w:t>
      </w:r>
    </w:p>
    <w:p w14:paraId="40B5368A" w14:textId="44E79FBB" w:rsidR="00674D43" w:rsidRDefault="00674D43" w:rsidP="00674D43">
      <w:pPr>
        <w:pStyle w:val="Heading2"/>
      </w:pPr>
      <w:r>
        <w:t>Uniqueness</w:t>
      </w:r>
    </w:p>
    <w:p w14:paraId="5310C1CC" w14:textId="7234E12F" w:rsidR="00674D43" w:rsidRPr="00674D43" w:rsidRDefault="00A527B9" w:rsidP="00674D43">
      <w:pPr>
        <w:pStyle w:val="Heading3"/>
      </w:pPr>
      <w:r>
        <w:t xml:space="preserve">2ac </w:t>
      </w:r>
      <w:r w:rsidR="00674D43">
        <w:t>Won’t Pass</w:t>
      </w:r>
    </w:p>
    <w:p w14:paraId="772FB013" w14:textId="4EC9A427" w:rsidR="00075F5F" w:rsidRDefault="00075F5F" w:rsidP="00075F5F">
      <w:pPr>
        <w:pStyle w:val="Heading4"/>
      </w:pPr>
      <w:r>
        <w:t>No Cuba legislation—massive opposition in Congress</w:t>
      </w:r>
    </w:p>
    <w:p w14:paraId="28AB49C1" w14:textId="60C4D3C7" w:rsidR="00075F5F" w:rsidRDefault="00075F5F" w:rsidP="00075F5F">
      <w:r w:rsidRPr="00075F5F">
        <w:rPr>
          <w:rStyle w:val="Style13ptBold"/>
        </w:rPr>
        <w:t>Kim 7/2</w:t>
      </w:r>
      <w:r>
        <w:t xml:space="preserve"> – Politico </w:t>
      </w:r>
    </w:p>
    <w:p w14:paraId="79FD54C7" w14:textId="7E34A4D0" w:rsidR="00075F5F" w:rsidRPr="00075F5F" w:rsidRDefault="00075F5F" w:rsidP="00075F5F">
      <w:r>
        <w:t xml:space="preserve">Seung Min, Why the GOP Congress could be trouble for Obama in Cuba, 7/2/15, </w:t>
      </w:r>
      <w:r w:rsidRPr="00075F5F">
        <w:t>http://www.politico.com/story/2015/07/why-the-gop-congress-could-be-trouble-for-obama-in-cuba-119668.html</w:t>
      </w:r>
    </w:p>
    <w:p w14:paraId="312334B2" w14:textId="4672346A" w:rsidR="00075F5F" w:rsidRDefault="00075F5F" w:rsidP="00075F5F">
      <w:r>
        <w:t xml:space="preserve">President Barack </w:t>
      </w:r>
      <w:r w:rsidRPr="00075F5F">
        <w:rPr>
          <w:rStyle w:val="StyleUnderline"/>
        </w:rPr>
        <w:t>Obama knows he didn’t need Congress to formally relaunch a U.S. Embassy in Cuba</w:t>
      </w:r>
      <w:r>
        <w:t xml:space="preserve">. </w:t>
      </w:r>
      <w:r w:rsidRPr="00075F5F">
        <w:rPr>
          <w:rStyle w:val="StyleUnderline"/>
        </w:rPr>
        <w:t>But Republicans are already plotting revenge for when Obama does need them down the road</w:t>
      </w:r>
      <w:r>
        <w:t xml:space="preserve">. </w:t>
      </w:r>
      <w:r w:rsidRPr="00075F5F">
        <w:rPr>
          <w:rStyle w:val="StyleUnderline"/>
        </w:rPr>
        <w:t>Within hours</w:t>
      </w:r>
      <w:r>
        <w:t xml:space="preserve"> of Obama’s announcement to open an embassy in Cuba, </w:t>
      </w:r>
      <w:r w:rsidRPr="00075F5F">
        <w:rPr>
          <w:rStyle w:val="StyleUnderline"/>
        </w:rPr>
        <w:t>Republicans in Congress were threatening to deny funding to the embassy while blocking any ambassador to lead it — underscoring the deep antipathy toward Obama’s Cuba policy on Capitol Hill</w:t>
      </w:r>
      <w:r>
        <w:t xml:space="preserve">. </w:t>
      </w:r>
      <w:r w:rsidRPr="00075F5F">
        <w:rPr>
          <w:rStyle w:val="StyleUnderline"/>
        </w:rPr>
        <w:t>And lifting that decades-old embargo</w:t>
      </w:r>
      <w:r>
        <w:t xml:space="preserve">? </w:t>
      </w:r>
      <w:r w:rsidRPr="00075F5F">
        <w:rPr>
          <w:rStyle w:val="StyleUnderline"/>
        </w:rPr>
        <w:t>Fat chance, Republicans say</w:t>
      </w:r>
      <w:r>
        <w:t>. “</w:t>
      </w:r>
      <w:r w:rsidRPr="00075F5F">
        <w:rPr>
          <w:rStyle w:val="StyleUnderline"/>
        </w:rPr>
        <w:t>The support to keep pressure on the Castro regime is stronger now than it has ever been in Congress</w:t>
      </w:r>
      <w:r>
        <w:t xml:space="preserve">,” Rep. Mario Diaz-Balart (R-Fla.), a Cuban-American lawmaker and one of the most vocal critics of Obama’s Cuba policy, said in an interview. Obama has already acted without Congress, easing some trade and travel restrictions to Cuba as well as taking the island nation off the U.S. list of state sponsors of terrorism. But </w:t>
      </w:r>
      <w:r w:rsidRPr="00075F5F">
        <w:rPr>
          <w:rStyle w:val="StyleUnderline"/>
        </w:rPr>
        <w:t>the White House would need lawmakers to green-light funding for an embassy and to officially end the embargo</w:t>
      </w:r>
      <w:r>
        <w:t xml:space="preserve">. Though he appears unlikely to nominate a permanent ambassador, that would take Congress’ assent, too. </w:t>
      </w:r>
      <w:r w:rsidRPr="00075F5F">
        <w:rPr>
          <w:rStyle w:val="StyleUnderline"/>
        </w:rPr>
        <w:t>Obama has some congressional allies on Cuba, mostly Democrats but also a handful of Republicans</w:t>
      </w:r>
      <w:r>
        <w:t xml:space="preserve">. </w:t>
      </w:r>
      <w:r w:rsidRPr="00075F5F">
        <w:rPr>
          <w:rStyle w:val="StyleUnderline"/>
        </w:rPr>
        <w:t>After that, it’s a wall of opposition, from GOP leadership that opposes restoring full diplomatic relations, to committee chairs skeptical of the administration’s Cuba policy, to a raft of Republican presidential contenders waving a loud megaphone to showcase their Cuba opposition</w:t>
      </w:r>
      <w:r>
        <w:t xml:space="preserve">. Sen. Ted Cruz (R-Texas), a 2016 presidential candidate who is of Cuban descent, said in a statement Wednesday that he would work to block funding for a U.S. Embassy in Cuba and any nominee for ambassador Obama recommends, “unless and until the president can demonstrate that he has made some progress in alleviating the misery of our friends, the people of Cuba.” The Obama administration doesn’t need Congress’s approval to simply switch its existing “interests section” in Havana to a full-fledged embassy. But it would need lawmakers to sign off on additional funding. The State Department asked Congress for roughly $6 million for fiscal 2016 to convert the interests section to an embassy. It’s clear the current building would need upgrades: A May 2014 inspector general report said the facility, located on the waterfront Malecón boulevard in Havana, is “subject to high winds and salt air and requires constant attention.” Administration officials “believe that they have the resources available in the State Department to at least start the embassy,” Sen. Dick Durbin (D-Ill.) said in an interview Wednesday. Republicans “cannot stop the president from his policy change; they can embarrass the United States by limiting investment.” But </w:t>
      </w:r>
      <w:r w:rsidRPr="00075F5F">
        <w:rPr>
          <w:rStyle w:val="StyleUnderline"/>
        </w:rPr>
        <w:t>Republicans have already shown plenty of appetite for a Cuba fight</w:t>
      </w:r>
      <w:r>
        <w:t xml:space="preserve">. House Republicans have a funding bill for the State Department that restricts money for an embassy or a similar diplomatic facility in Havana, beyond funds already in place before Obama’s announcement in December to normalize relations with Cuba. The measure would also bar money from being spent on opening a Cuban embassy in Washington. It’s unclear when the State Department appropriations bill, which has already cleared a House committee, would come to the floor. It wasn’t on a list of legislation released Wednesday that House Republicans will take up in July. The Senate hasn’t yet released its funding bill for the State Department. But the lawmaker who would spearhead it is Sen. Lindsey Graham (R-S.C.), who chairs the panel that oversees State funding and vowed in December to use every tool in his power to block funds for an embassy in Cuba. Senate aides didn’t indicate Wednesday whether the chamber’s funding bill for the State Department would include such restrictions. The Senate Appropriations Committee will take up that bill next week. “As president, I would not honor this decision with Cuba and I would close the embassy until the Castro brothers actually change their behavior,” Graham, another 2016 contender, said Wednesday. Another key leverage point Republicans would have is if Obama nominates an ambassador to Cuba. But given deep opposition from the likes of Sen. Marco Rubio (R-Fla.), Cruz and others, and the likelihood of a drawn-out nomination battle he might not win, Obama might decide against it. If he choose to not nominate an ambassador, observers have said the U.S. Embassy could function without one. The U.S. currently has a chief of mission at the interests section in Havana: Jeffrey DeLaurentis, who is considered a top contender for the ambassadorship. He’ll become the chargé d’affaires as soon as diplomatic relations are normalized. Durbin, a strong advocate of normalizing ties with Cuba, conceded that </w:t>
      </w:r>
      <w:r w:rsidRPr="00075F5F">
        <w:rPr>
          <w:rStyle w:val="StyleUnderline"/>
        </w:rPr>
        <w:t>the prospects for confirming an ambassador were slim in the GOP-led Senate</w:t>
      </w:r>
      <w:r>
        <w:t xml:space="preserve">. “We have three Cuban-American senators and any one of them, if they decided to, could be a hold on that ambassador,” said Durbin, referring to Rubio, Cruz and Sen. Robert Menendez (D-N.J.). </w:t>
      </w:r>
      <w:r w:rsidRPr="00075F5F">
        <w:rPr>
          <w:rStyle w:val="StyleUnderline"/>
        </w:rPr>
        <w:t>Still, the Obama administration’s Cuba overtures have driven a rift through Capitol Hill that doesn’t fall neatly along party lines</w:t>
      </w:r>
      <w:r>
        <w:t xml:space="preserve">. For instance, some Senate Republicans representing farm states such as Jerry Moran of Kansas favor opening up more relations with Cuba, since more agricultural exports there could be an economic boon back home. Sen. Jeff Flake (R-Ariz.) was part of the congressional mission that rescued Alan Gross, a U.S. contractor held by the Cuban government for five years until his release in December. Flake praised Obama’s steps to open an embassy, saying it would lead to more travel and contacts between U.S. citizens and Cubans. “It’s long past time for U.S. policy toward Cuba to be associated with something other than five decades of failure,” Flake said. Flake is pushing legislation that would end the travel ban on U.S. citizens and legal residents to Cuba; it’s backed by more than 40 other senators, including a half-dozen Republicans. Another bill, by Sen. Amy Klobuchar (D-Minn.), that would end the Cuba trade embargo has 17 co-sponsors. Notably, both measures are backed by Sen. Rand Paul (R-Ky.), a 2016 presidential hopeful who sparred with Rubio in December over Cuba, saying the Florida senator was “acting like an isolationist who wants to retreat to our borders and perhaps build a moat.” (Rubio has said of Paul: “He has no idea what he’s talking about.”) But </w:t>
      </w:r>
      <w:r w:rsidRPr="00075F5F">
        <w:rPr>
          <w:rStyle w:val="StyleUnderline"/>
        </w:rPr>
        <w:t>with opposition from Republican leaders and key committee chairs on the administration’s Cuba policy, those bills will have little chance of success</w:t>
      </w:r>
      <w:r>
        <w:t xml:space="preserve">. </w:t>
      </w:r>
      <w:r w:rsidRPr="00075F5F">
        <w:rPr>
          <w:rStyle w:val="StyleUnderline"/>
        </w:rPr>
        <w:t>The top two Republicans on Capitol Hill are both strong opponents of normalizing relations with Cuba</w:t>
      </w:r>
      <w:r>
        <w:t>. Speaker John Boehner (R-Ohio) indicated again Wednesday that any conversation in the House about easing relations with Cuba would be a nonstarter.</w:t>
      </w:r>
    </w:p>
    <w:p w14:paraId="67B86779" w14:textId="6864BD72" w:rsidR="00A527B9" w:rsidRDefault="00A527B9" w:rsidP="00A527B9">
      <w:pPr>
        <w:pStyle w:val="Heading3"/>
      </w:pPr>
      <w:r>
        <w:t>1ar Won’t Pass</w:t>
      </w:r>
    </w:p>
    <w:p w14:paraId="7BC4AB22" w14:textId="77777777" w:rsidR="00A527B9" w:rsidRDefault="00A527B9" w:rsidP="00A527B9">
      <w:pPr>
        <w:pStyle w:val="Heading4"/>
      </w:pPr>
      <w:r>
        <w:t xml:space="preserve">Congress won’t lift the embargo </w:t>
      </w:r>
    </w:p>
    <w:p w14:paraId="42E626B2" w14:textId="77777777" w:rsidR="00A527B9" w:rsidRDefault="00A527B9" w:rsidP="00A527B9">
      <w:r w:rsidRPr="00DE5FD2">
        <w:rPr>
          <w:rStyle w:val="Style13ptBold"/>
        </w:rPr>
        <w:t>Parsons and Wilkinson 7/1</w:t>
      </w:r>
      <w:r>
        <w:t xml:space="preserve"> – Los Angeles Times </w:t>
      </w:r>
    </w:p>
    <w:p w14:paraId="12675182" w14:textId="77777777" w:rsidR="00A527B9" w:rsidRPr="00DE5FD2" w:rsidRDefault="00A527B9" w:rsidP="00A527B9">
      <w:r>
        <w:t xml:space="preserve">Christi and Tracy, </w:t>
      </w:r>
      <w:r w:rsidRPr="00DE5FD2">
        <w:t>With embassies to reopen, Obama urges Congress to 'move forward' on Cuba</w:t>
      </w:r>
      <w:r>
        <w:t xml:space="preserve">, 7/1/15, </w:t>
      </w:r>
      <w:r w:rsidRPr="00DE5FD2">
        <w:t>http://www.latimes.com/world/mexico-americas/la-fg-obama-embassy-cuba-20150701-story.html#page=1</w:t>
      </w:r>
    </w:p>
    <w:p w14:paraId="46F96356" w14:textId="68979788" w:rsidR="00A527B9" w:rsidRPr="00A527B9" w:rsidRDefault="00A527B9" w:rsidP="00A527B9">
      <w:r>
        <w:t xml:space="preserve">For now, </w:t>
      </w:r>
      <w:r w:rsidRPr="00DE5FD2">
        <w:rPr>
          <w:rStyle w:val="StyleUnderline"/>
        </w:rPr>
        <w:t>Congress appears unlikely to lift the economic embargo</w:t>
      </w:r>
      <w:r>
        <w:t xml:space="preserve">, which was first imposed in the 1960s and stiffened several times, and allow U.S. businesses to invest freely in Cuba. </w:t>
      </w:r>
      <w:r w:rsidRPr="00DE5FD2">
        <w:rPr>
          <w:rStyle w:val="StyleUnderline"/>
        </w:rPr>
        <w:t>Critics in both parties lined up</w:t>
      </w:r>
      <w:r>
        <w:t xml:space="preserve"> Wednesday </w:t>
      </w:r>
      <w:r w:rsidRPr="00DE5FD2">
        <w:rPr>
          <w:rStyle w:val="StyleUnderline"/>
        </w:rPr>
        <w:t>to emphasize their opposition</w:t>
      </w:r>
      <w:r>
        <w:t xml:space="preserve">. Rep. Ileana </w:t>
      </w:r>
      <w:r w:rsidRPr="00DE5FD2">
        <w:rPr>
          <w:rStyle w:val="StyleUnderline"/>
        </w:rPr>
        <w:t>Ros-Lehtinen</w:t>
      </w:r>
      <w:r>
        <w:t xml:space="preserve"> (R-Fla.), a member of the House Foreign Affairs Committee, </w:t>
      </w:r>
      <w:r w:rsidRPr="00DE5FD2">
        <w:rPr>
          <w:rStyle w:val="StyleUnderline"/>
        </w:rPr>
        <w:t>said Congress may not approve money for the new embassy or confirm an ambassador after Obama nominates one</w:t>
      </w:r>
      <w:r>
        <w:t xml:space="preserve">. Sen. Robert </w:t>
      </w:r>
      <w:r w:rsidRPr="00DE5FD2">
        <w:rPr>
          <w:rStyle w:val="StyleUnderline"/>
        </w:rPr>
        <w:t>Menendez</w:t>
      </w:r>
      <w:r>
        <w:t xml:space="preserve"> (D-N.J.), former chairman of the Senate Foreign Relations Committee, also </w:t>
      </w:r>
      <w:r w:rsidRPr="00DE5FD2">
        <w:rPr>
          <w:rStyle w:val="StyleUnderline"/>
        </w:rPr>
        <w:t>slammed the White House move</w:t>
      </w:r>
      <w:r>
        <w:t>. “Once again the regime is being rewarded while they jail dissidents, silence political opponents, and harbor American fugitives and cop killers,” he said in a statement.</w:t>
      </w:r>
    </w:p>
    <w:p w14:paraId="34A8C896" w14:textId="0BB83E2D" w:rsidR="00075F5F" w:rsidRDefault="00A527B9" w:rsidP="00A527B9">
      <w:pPr>
        <w:pStyle w:val="Heading4"/>
      </w:pPr>
      <w:r>
        <w:t xml:space="preserve">No Republicans support for lifting the embargo </w:t>
      </w:r>
    </w:p>
    <w:p w14:paraId="10A4D858" w14:textId="2CE0ADDB" w:rsidR="00A527B9" w:rsidRDefault="00A527B9" w:rsidP="00A527B9">
      <w:r w:rsidRPr="00A527B9">
        <w:rPr>
          <w:rStyle w:val="Style13ptBold"/>
        </w:rPr>
        <w:t>Beam 7/2</w:t>
      </w:r>
      <w:r>
        <w:t xml:space="preserve"> – Associated Press </w:t>
      </w:r>
    </w:p>
    <w:p w14:paraId="45280F53" w14:textId="0174A043" w:rsidR="00A527B9" w:rsidRPr="00A527B9" w:rsidRDefault="00A527B9" w:rsidP="00A527B9">
      <w:r>
        <w:t xml:space="preserve">Adam, </w:t>
      </w:r>
      <w:r w:rsidRPr="00A527B9">
        <w:t>Mitch McConnell says Senate unlikely to confirm any envoy to Cuba</w:t>
      </w:r>
      <w:r>
        <w:t xml:space="preserve">, 7/2/15, </w:t>
      </w:r>
      <w:r w:rsidRPr="00A527B9">
        <w:t>http://www.pressherald.com/2015/07/02/mitch-mcconnell-says-senate-unlikely-to-confirm-any-envoy-to-cuba/</w:t>
      </w:r>
    </w:p>
    <w:p w14:paraId="2D395680" w14:textId="496DB425" w:rsidR="00A527B9" w:rsidRDefault="00A527B9" w:rsidP="00A527B9">
      <w:r>
        <w:t xml:space="preserve">Senate Majority Leader Mitch </w:t>
      </w:r>
      <w:r w:rsidRPr="00A527B9">
        <w:rPr>
          <w:rStyle w:val="StyleUnderline"/>
        </w:rPr>
        <w:t>McConnell said the Republican majority is unlikely to confirm an ambassador to Cuba</w:t>
      </w:r>
      <w:r>
        <w:t xml:space="preserve">, as the United States prepares to reopen its embassy in the communist country after more than 50 years of hostile relations. In a speech to a local chamber of commerce in Kentucky, </w:t>
      </w:r>
      <w:r w:rsidRPr="00A527B9">
        <w:rPr>
          <w:rStyle w:val="StyleUnderline"/>
        </w:rPr>
        <w:t>McConnell called Cuba “a thuggish regime”</w:t>
      </w:r>
      <w:r>
        <w:t xml:space="preserve"> that is “a haven for criminals” fleeing prosecution in the United States. “I’m having a hard time figuring out what we got out of this, you know? You would think that the normalization of relations with Cuba would be accompanied by some modification of their behavior,” McConnell said. “I don’t see any evidence at all that they are going to change their behavior. So I doubt if we’ll confirm an ambassador, they probably don’t need one.” President </w:t>
      </w:r>
      <w:r w:rsidRPr="00A527B9">
        <w:rPr>
          <w:rStyle w:val="StyleUnderline"/>
        </w:rPr>
        <w:t>Obama has urged Congress to lift the country’s trade embargo</w:t>
      </w:r>
      <w:r>
        <w:t xml:space="preserve"> with Cuba as part of his effort to re-establish ties. </w:t>
      </w:r>
      <w:r w:rsidRPr="00A527B9">
        <w:rPr>
          <w:rStyle w:val="StyleUnderline"/>
        </w:rPr>
        <w:t>But McConnell noted</w:t>
      </w:r>
      <w:r>
        <w:t xml:space="preserve"> Thursday </w:t>
      </w:r>
      <w:r w:rsidRPr="00A527B9">
        <w:rPr>
          <w:rStyle w:val="StyleUnderline"/>
        </w:rPr>
        <w:t>that many of the restrictions placed on Cuba would require legislation, “and we’re going to resist that</w:t>
      </w:r>
      <w:r>
        <w:t>.” “</w:t>
      </w:r>
      <w:r w:rsidRPr="00A527B9">
        <w:rPr>
          <w:rStyle w:val="StyleUnderline"/>
        </w:rPr>
        <w:t>It is a police state</w:t>
      </w:r>
      <w:r>
        <w:t xml:space="preserve"> that is mired in the ’50s and ’60s,” he said. “I don’t know how it ends, but I do think there is going to be resistance.” </w:t>
      </w:r>
      <w:r w:rsidRPr="00A527B9">
        <w:rPr>
          <w:rStyle w:val="StyleUnderline"/>
        </w:rPr>
        <w:t>McConnell’s comments were part of a larger criticism of Obama’s foreign policy initiatives</w:t>
      </w:r>
      <w:r>
        <w:t>, saying that he “can’t think of a single place, not one, where we’re in better shape now than we were when he came into office.” But McConnell said he is seeking common ground with Obama to accomplish some things at home, including passing legislation to keep the federal Highway Trust Fund solvent.</w:t>
      </w:r>
    </w:p>
    <w:p w14:paraId="25E2982F" w14:textId="45B15A9A" w:rsidR="004E57C3" w:rsidRDefault="004E57C3" w:rsidP="00C76459">
      <w:pPr>
        <w:pStyle w:val="Heading3"/>
      </w:pPr>
      <w:r>
        <w:t>2ac PC Thumper</w:t>
      </w:r>
    </w:p>
    <w:p w14:paraId="00F5065D" w14:textId="1A683013" w:rsidR="004E57C3" w:rsidRDefault="004E57C3" w:rsidP="004E57C3">
      <w:pPr>
        <w:pStyle w:val="Heading4"/>
      </w:pPr>
      <w:r>
        <w:t xml:space="preserve">Obama spending PC on a litany of other issues </w:t>
      </w:r>
    </w:p>
    <w:p w14:paraId="214325F5" w14:textId="1FE3B9B4" w:rsidR="004E57C3" w:rsidRDefault="004E57C3" w:rsidP="004E57C3">
      <w:r w:rsidRPr="004E57C3">
        <w:rPr>
          <w:rStyle w:val="Style13ptBold"/>
        </w:rPr>
        <w:t>Kumar 6/30</w:t>
      </w:r>
      <w:r>
        <w:t xml:space="preserve"> – McClatchy DC </w:t>
      </w:r>
    </w:p>
    <w:p w14:paraId="40308178" w14:textId="00055F09" w:rsidR="004E57C3" w:rsidRPr="004E57C3" w:rsidRDefault="004E57C3" w:rsidP="004E57C3">
      <w:r>
        <w:t xml:space="preserve">Anita, </w:t>
      </w:r>
      <w:r w:rsidRPr="004E57C3">
        <w:t>Obama: I might walk away from Iran deal</w:t>
      </w:r>
      <w:r>
        <w:t xml:space="preserve">, 6/30/15, </w:t>
      </w:r>
      <w:r w:rsidRPr="004E57C3">
        <w:t>http://www.mcclatchydc.com/news/politics-government/white-house/article25839220.html</w:t>
      </w:r>
    </w:p>
    <w:p w14:paraId="2E86C333" w14:textId="77777777" w:rsidR="004E57C3" w:rsidRDefault="004E57C3" w:rsidP="004E57C3">
      <w:r w:rsidRPr="004E57C3">
        <w:rPr>
          <w:rStyle w:val="StyleUnderline"/>
        </w:rPr>
        <w:t>Obama said that last week was a good week</w:t>
      </w:r>
      <w:r>
        <w:t xml:space="preserve"> – which some analysts are calling his best week as president – when the Supreme Court upheld the Affordable Care Act and same-sex marriage, Congress passed hard-fought trade legislation and he delivered a heartfelt eulogy for a slain pastor in Charleston. “Last week was gratifying,” he said. </w:t>
      </w:r>
      <w:r w:rsidRPr="004E57C3">
        <w:rPr>
          <w:rStyle w:val="StyleUnderline"/>
        </w:rPr>
        <w:t>He said he plans to use his political capital to work with Congress to rebuild aging infrastructure, change the criminal justice system and boost job training</w:t>
      </w:r>
      <w:r>
        <w:t>. “I might see if we can make next week even better.”</w:t>
      </w:r>
    </w:p>
    <w:p w14:paraId="2C514997" w14:textId="678B9194" w:rsidR="00C76459" w:rsidRPr="00C76459" w:rsidRDefault="00C76459" w:rsidP="00C76459">
      <w:pPr>
        <w:pStyle w:val="Heading3"/>
      </w:pPr>
      <w:r>
        <w:t>2ac Gun Control Thumper</w:t>
      </w:r>
    </w:p>
    <w:p w14:paraId="61A8D9A3" w14:textId="71C14231" w:rsidR="00C76459" w:rsidRDefault="00C76459" w:rsidP="00C76459">
      <w:pPr>
        <w:pStyle w:val="Heading4"/>
      </w:pPr>
      <w:r>
        <w:t xml:space="preserve">Obama spending PC on gun control </w:t>
      </w:r>
    </w:p>
    <w:p w14:paraId="1E71EB81" w14:textId="3434D69B" w:rsidR="00C76459" w:rsidRDefault="00C76459" w:rsidP="00C76459">
      <w:r w:rsidRPr="00C76459">
        <w:rPr>
          <w:rStyle w:val="Style13ptBold"/>
        </w:rPr>
        <w:t>Kumar 7/2</w:t>
      </w:r>
      <w:r>
        <w:t xml:space="preserve"> – International Business Times </w:t>
      </w:r>
    </w:p>
    <w:p w14:paraId="350FA4DF" w14:textId="221DA5B5" w:rsidR="00C76459" w:rsidRPr="00C76459" w:rsidRDefault="00C76459" w:rsidP="00C76459">
      <w:r>
        <w:t xml:space="preserve">Kalyan, </w:t>
      </w:r>
      <w:r w:rsidRPr="00C76459">
        <w:t>Obama Turns Gaze On Gun Control Reforms: Survey Shows Slimming Support For Obama Line On Guns</w:t>
      </w:r>
      <w:r>
        <w:t xml:space="preserve">, 7/2/15, </w:t>
      </w:r>
      <w:r w:rsidRPr="00C76459">
        <w:t>http://www.ibtimes.com.au/obama-turns-gaze-gun-control-reforms-survey-shows-slimming-support-obama-line-guns-1454168</w:t>
      </w:r>
    </w:p>
    <w:p w14:paraId="41D05E5F" w14:textId="5D4AB281" w:rsidR="00C76459" w:rsidRDefault="00C76459" w:rsidP="00C76459">
      <w:r w:rsidRPr="00C76459">
        <w:t xml:space="preserve">Mr </w:t>
      </w:r>
      <w:r w:rsidRPr="00C76459">
        <w:rPr>
          <w:rStyle w:val="StyleUnderline"/>
        </w:rPr>
        <w:t>Obama in the past expended much of his political capital by meeting with failure in pursuing gun control reform</w:t>
      </w:r>
      <w:r w:rsidRPr="00C76459">
        <w:t xml:space="preserve">, after the Connecticut, school shooting in 2012, in which 20 children and six adults were killed. </w:t>
      </w:r>
      <w:r w:rsidRPr="00C76459">
        <w:rPr>
          <w:rStyle w:val="StyleUnderline"/>
        </w:rPr>
        <w:t>Now the reinvigorated administration, charged up after the Supreme Court victories and broad support for his Charleston eulogy are exuding a bold confidence to act on it</w:t>
      </w:r>
      <w:r w:rsidRPr="00C76459">
        <w:t xml:space="preserve">. </w:t>
      </w:r>
      <w:r w:rsidRPr="00C76459">
        <w:rPr>
          <w:rStyle w:val="StyleUnderline"/>
        </w:rPr>
        <w:t>Obama’s personal political listserv also sent out an email calling for supporters to "stand against gun violence,"</w:t>
      </w:r>
      <w:r w:rsidRPr="00C76459">
        <w:t xml:space="preserve"> reported The Guardian.</w:t>
      </w:r>
    </w:p>
    <w:p w14:paraId="29B37339" w14:textId="64580CD3" w:rsidR="00C76459" w:rsidRDefault="00C76459" w:rsidP="00C76459">
      <w:pPr>
        <w:pStyle w:val="Heading3"/>
      </w:pPr>
      <w:r>
        <w:t>1ar Gun Control Thumper</w:t>
      </w:r>
    </w:p>
    <w:p w14:paraId="34B3B47E" w14:textId="77777777" w:rsidR="00C76459" w:rsidRDefault="00C76459" w:rsidP="00C76459">
      <w:pPr>
        <w:pStyle w:val="Heading4"/>
      </w:pPr>
      <w:r>
        <w:t>Massive push for gun control</w:t>
      </w:r>
    </w:p>
    <w:p w14:paraId="6D200F6D" w14:textId="77777777" w:rsidR="00C76459" w:rsidRDefault="00C76459" w:rsidP="00C76459">
      <w:r w:rsidRPr="00C76459">
        <w:rPr>
          <w:rStyle w:val="Style13ptBold"/>
        </w:rPr>
        <w:t>Kumar 7/2</w:t>
      </w:r>
      <w:r>
        <w:t xml:space="preserve"> – International Business Times </w:t>
      </w:r>
    </w:p>
    <w:p w14:paraId="01FCB7A5" w14:textId="77777777" w:rsidR="00C76459" w:rsidRPr="00C76459" w:rsidRDefault="00C76459" w:rsidP="00C76459">
      <w:r>
        <w:t xml:space="preserve">Kalyan, </w:t>
      </w:r>
      <w:r w:rsidRPr="00C76459">
        <w:t>Obama Turns Gaze On Gun Control Reforms: Survey Shows Slimming Support For Obama Line On Guns</w:t>
      </w:r>
      <w:r>
        <w:t xml:space="preserve">, 7/2/15, </w:t>
      </w:r>
      <w:r w:rsidRPr="00C76459">
        <w:t>http://www.ibtimes.com.au/obama-turns-gaze-gun-control-reforms-survey-shows-slimming-support-obama-line-guns-1454168</w:t>
      </w:r>
    </w:p>
    <w:p w14:paraId="705CD712" w14:textId="633D7BF4" w:rsidR="00C76459" w:rsidRPr="00C76459" w:rsidRDefault="00C76459" w:rsidP="00C76459">
      <w:r w:rsidRPr="00C76459">
        <w:rPr>
          <w:rStyle w:val="StyleUnderline"/>
        </w:rPr>
        <w:t>Recent developments in the U.S. have helped</w:t>
      </w:r>
      <w:r>
        <w:t xml:space="preserve"> president Barack </w:t>
      </w:r>
      <w:r w:rsidRPr="00C76459">
        <w:rPr>
          <w:rStyle w:val="StyleUnderline"/>
        </w:rPr>
        <w:t xml:space="preserve">Obama to </w:t>
      </w:r>
      <w:r w:rsidRPr="00C76459">
        <w:rPr>
          <w:rStyle w:val="Emphasis"/>
        </w:rPr>
        <w:t>revisit</w:t>
      </w:r>
      <w:r w:rsidRPr="00C76459">
        <w:rPr>
          <w:rStyle w:val="StyleUnderline"/>
        </w:rPr>
        <w:t xml:space="preserve"> his unfinished agenda that includes gun control reforms</w:t>
      </w:r>
      <w:r>
        <w:t xml:space="preserve">. Among the land mark recent developments that buoyed Mr Obama are Supreme Court decisions on Obamacare and same-sex marriage. Then there was the nation-wide outrage over the Charleston church shootings on nine black parishioners in a South Carolina church, calling for curbs on guns. Mr </w:t>
      </w:r>
      <w:r w:rsidRPr="00C76459">
        <w:rPr>
          <w:rStyle w:val="StyleUnderline"/>
        </w:rPr>
        <w:t xml:space="preserve">Obama’s efforts to </w:t>
      </w:r>
      <w:r w:rsidRPr="00C76459">
        <w:rPr>
          <w:rStyle w:val="Emphasis"/>
        </w:rPr>
        <w:t>re-emerge</w:t>
      </w:r>
      <w:r>
        <w:rPr>
          <w:rStyle w:val="Emphasis"/>
        </w:rPr>
        <w:t xml:space="preserve"> </w:t>
      </w:r>
      <w:r w:rsidRPr="00C76459">
        <w:rPr>
          <w:rStyle w:val="Emphasis"/>
        </w:rPr>
        <w:t>as a "full-throated progressive"</w:t>
      </w:r>
      <w:r w:rsidRPr="00C76459">
        <w:rPr>
          <w:rStyle w:val="StyleUnderline"/>
        </w:rPr>
        <w:t xml:space="preserve"> with the message of hope and change that he oozed at the start of the 2008 presidential campaign is getting a new reinforcement with the president turning his gaze into new areas of reform, including gun control</w:t>
      </w:r>
      <w:r>
        <w:t>. "In the past 10 days, through the intervention of America’s top judges combined with public revulsion towards the murderous actions of a white supremacist, Obama has seen the national mood shift sharply in his direction," the Guardian noted. It said Obama’s signature healthcare reform, Obamacare, has been upheld and gay marriage got elevated into a constitutional right and the Confederate flag has been torn down across South.</w:t>
      </w:r>
    </w:p>
    <w:p w14:paraId="15AEE42B" w14:textId="7761941C" w:rsidR="00C76459" w:rsidRDefault="00C76459" w:rsidP="00C76459">
      <w:pPr>
        <w:pStyle w:val="Heading4"/>
      </w:pPr>
      <w:r>
        <w:t xml:space="preserve">It’s massively unpopular </w:t>
      </w:r>
    </w:p>
    <w:p w14:paraId="4212D07A" w14:textId="77777777" w:rsidR="00C76459" w:rsidRDefault="00C76459" w:rsidP="00C76459">
      <w:r w:rsidRPr="00C76459">
        <w:rPr>
          <w:rStyle w:val="Style13ptBold"/>
        </w:rPr>
        <w:t>Kumar 7/2</w:t>
      </w:r>
      <w:r>
        <w:t xml:space="preserve"> – International Business Times </w:t>
      </w:r>
    </w:p>
    <w:p w14:paraId="07BB9369" w14:textId="66D4AE09" w:rsidR="00C76459" w:rsidRPr="00C76459" w:rsidRDefault="00C76459" w:rsidP="00C76459">
      <w:r>
        <w:t xml:space="preserve">Kalyan, </w:t>
      </w:r>
      <w:r w:rsidRPr="00C76459">
        <w:t>Obama Turns Gaze On Gun Control Reforms: Survey Shows Slimming Support For Obama Line On Guns</w:t>
      </w:r>
      <w:r>
        <w:t xml:space="preserve">, 7/2/15, </w:t>
      </w:r>
      <w:r w:rsidRPr="00C76459">
        <w:t>http://www.ibtimes.com.au/obama-turns-gaze-gun-control-reforms-survey-shows-slimming-support-obama-line-guns-1454168</w:t>
      </w:r>
    </w:p>
    <w:p w14:paraId="73EA1CD9" w14:textId="06F49D5B" w:rsidR="00C76459" w:rsidRDefault="00C76459" w:rsidP="00C76459">
      <w:r w:rsidRPr="00C76459">
        <w:t xml:space="preserve">Meanwhile, the CNN/ORC poll has found that </w:t>
      </w:r>
      <w:r w:rsidRPr="00C76459">
        <w:rPr>
          <w:rStyle w:val="StyleUnderline"/>
        </w:rPr>
        <w:t>only 42 percent people are approving the way</w:t>
      </w:r>
      <w:r w:rsidRPr="00C76459">
        <w:t xml:space="preserve"> Mr </w:t>
      </w:r>
      <w:r w:rsidRPr="00C76459">
        <w:rPr>
          <w:rStyle w:val="StyleUnderline"/>
        </w:rPr>
        <w:t>Obama is handling gun policy</w:t>
      </w:r>
      <w:r w:rsidRPr="00C76459">
        <w:t xml:space="preserve"> compared to 53 percent, not approving it. In the two polls in 2013, after the Sandy Hook killings, the president's approval on gun policy had reached 46 percent. The issue has serious racial undertones, with 61 percent whites disapproving of the president's gun policies and 79 percent of blacks approving it. </w:t>
      </w:r>
      <w:r w:rsidRPr="00C76459">
        <w:rPr>
          <w:rStyle w:val="StyleUnderline"/>
        </w:rPr>
        <w:t>That is why, many congressional and pro-gun sources are saying support for broad gun control and ban on new assault weapons ban are almost dead on Capitol Hill</w:t>
      </w:r>
      <w:r w:rsidRPr="00C76459">
        <w:t>.</w:t>
      </w:r>
    </w:p>
    <w:p w14:paraId="22ACAD24" w14:textId="6DD009DC" w:rsidR="00651909" w:rsidRDefault="00651909" w:rsidP="001C5CA1">
      <w:pPr>
        <w:pStyle w:val="Heading2"/>
      </w:pPr>
      <w:r>
        <w:t>Links</w:t>
      </w:r>
    </w:p>
    <w:p w14:paraId="557B148B" w14:textId="528B3211" w:rsidR="00651909" w:rsidRDefault="00651909" w:rsidP="00651909">
      <w:pPr>
        <w:pStyle w:val="Heading3"/>
      </w:pPr>
      <w:r>
        <w:t>Generic</w:t>
      </w:r>
    </w:p>
    <w:p w14:paraId="6117364E" w14:textId="18A1EAC7" w:rsidR="00651909" w:rsidRDefault="00651909" w:rsidP="00651909">
      <w:pPr>
        <w:pStyle w:val="Heading4"/>
      </w:pPr>
      <w:r>
        <w:t xml:space="preserve">Surveillance changes are bipartisan </w:t>
      </w:r>
    </w:p>
    <w:p w14:paraId="12E3270D" w14:textId="7EF6D2DF" w:rsidR="00651909" w:rsidRDefault="005D3DFD" w:rsidP="00651909">
      <w:r w:rsidRPr="005D3DFD">
        <w:rPr>
          <w:rStyle w:val="Style13ptBold"/>
        </w:rPr>
        <w:t>Steinhauer and Weisman 15</w:t>
      </w:r>
      <w:r>
        <w:t xml:space="preserve"> – New York Times </w:t>
      </w:r>
    </w:p>
    <w:p w14:paraId="111F75CC" w14:textId="45857AF7" w:rsidR="005D3DFD" w:rsidRPr="00651909" w:rsidRDefault="005D3DFD" w:rsidP="00651909">
      <w:r>
        <w:t xml:space="preserve">Jennifer and Jonathan, </w:t>
      </w:r>
      <w:r w:rsidRPr="005D3DFD">
        <w:t>Battle Lines in G.O.P. Set Stage for Surveillance Vote</w:t>
      </w:r>
      <w:r>
        <w:t xml:space="preserve">, 5/30/15, </w:t>
      </w:r>
      <w:r w:rsidRPr="005D3DFD">
        <w:t>http://www.nytimes.com/2015/05/31/us/surveillance-vote-in-senate-is-tangled-in-gop-debate.html</w:t>
      </w:r>
    </w:p>
    <w:p w14:paraId="11B11738" w14:textId="74D10CC0" w:rsidR="00651909" w:rsidRPr="00651909" w:rsidRDefault="00651909" w:rsidP="00651909">
      <w:r w:rsidRPr="00651909">
        <w:rPr>
          <w:rStyle w:val="StyleUnderline"/>
        </w:rPr>
        <w:t>Since 2011</w:t>
      </w:r>
      <w:r>
        <w:t xml:space="preserve">, when Republicans took control of the House, </w:t>
      </w:r>
      <w:r w:rsidRPr="00651909">
        <w:rPr>
          <w:rStyle w:val="StyleUnderline"/>
        </w:rPr>
        <w:t>Congress has lurched from one deadline to the next</w:t>
      </w:r>
      <w:r>
        <w:t xml:space="preserve">, as Republicans and Democrats have sparred bitterly over funding for the government, the ability to lift the debt ceiling and other policy matters. But </w:t>
      </w:r>
      <w:r w:rsidRPr="00651909">
        <w:rPr>
          <w:rStyle w:val="StyleUnderline"/>
        </w:rPr>
        <w:t>unlike those fights, the Senate’s showdown this weekend over the future of the government’s dragnet of American phone records is not a result of a partisan fracas</w:t>
      </w:r>
      <w:r>
        <w:t xml:space="preserve">. </w:t>
      </w:r>
      <w:r w:rsidRPr="00651909">
        <w:rPr>
          <w:rStyle w:val="StyleUnderline"/>
        </w:rPr>
        <w:t>It is an ideological battle within the Republican Party</w:t>
      </w:r>
      <w:r>
        <w:t xml:space="preserve">, pitting the Senate majority leader against the speaker of the House and, in the Senate, newcomers against long-serving members, and defense hawks against a rising tide of younger, more libertarian-minded members often from Western states. Senate leaders are expected to try to assemble a compromise surveillance bill on Sunday that can get the required votes to proceed before the authorizing law expires Monday. President Obama and his director of national intelligence, James R. Clapper Jr., added more pressure with sharp statements on Friday and Saturday calling for immediate approval of a surveillance bill passed by the House. “A small group of senators is standing in the way, and, unfortunately, some folks are trying to use this debate to score political points,” Mr. Obama said in his weekly address. “But this shouldn’t and can’t be about politics. This is a matter of national security.” Even if a compromise can be reached in a rare Sunday session in the Senate, all signs point to at least a temporary expiration on Monday of a key section of the Patriot Act that the government has been using to sweep up vast amounts of telephone “metadata.” Last month, the House overwhelmingly passed a bill that would overhaul the Patriot Act and curtail the metadata surveillance exposed by Edward J. Snowden, the former contractor for the National Security Agency. But in the Senate, that measure failed on a procedural vote this month, and efforts to pass a short-term extension collapsed under objections by three senators. On Sunday, Senator Mitch McConnell of Kentucky, the majority leader, will try again. But opponents of a quick resolution, like Senator Rand Paul, Republican of Kentucky, can easily force a delay. Mr. Paul said Saturday that he would move to end the current law, although he was silent about passing a new one. “Tomorrow I will force the expiration of the N.S.A. illegal spy program,” he said in an email to supporters. Representative Devin Nunes of California, the chairman of the House Intelligence Committee, said, “They can take things into the middle of the week.” He added, “This is very likely to go on for a few days.” Over the congressional recess last week, Senate Republican leaders reached out to Representative Robert W. Goodlatte of Virginia, the House Judiciary Committee chairman, to see if he would negotiate a compromise with Senator Richard M. Burr of North Carolina, the Senate Intelligence Committee chairman and a strong opponent of changes to current law. Mr. Goodlatte declined. Several factors have combined to force the showdown. The revelations of the breadth of the program have increased voter distrust of it, members of Congress said. American companies have complained that foreign customers have been turned off by their products because of fears that their privacy would be at risk if they purchased computers and cellphones made in the United States. </w:t>
      </w:r>
      <w:r w:rsidRPr="00651909">
        <w:rPr>
          <w:rStyle w:val="StyleUnderline"/>
        </w:rPr>
        <w:t>Democrats and an increasing number of Republicans make up a growing alliance of members as concerned with civil liberties as national security</w:t>
      </w:r>
      <w:r>
        <w:t>. “</w:t>
      </w:r>
      <w:r w:rsidRPr="00651909">
        <w:rPr>
          <w:rStyle w:val="StyleUnderline"/>
        </w:rPr>
        <w:t xml:space="preserve">People who could not agree on anything have </w:t>
      </w:r>
      <w:r w:rsidRPr="00651909">
        <w:rPr>
          <w:rStyle w:val="Emphasis"/>
        </w:rPr>
        <w:t>come together on this issue</w:t>
      </w:r>
      <w:r>
        <w:t>,” said Neema Singh Guliani, a legislative counsel with the American Civil Liberties Union. “</w:t>
      </w:r>
      <w:r w:rsidRPr="00651909">
        <w:rPr>
          <w:rStyle w:val="StyleUnderline"/>
        </w:rPr>
        <w:t>That has created a different dynamic in Congress, which has been so partisan over the last several years</w:t>
      </w:r>
      <w:r>
        <w:t xml:space="preserve">. </w:t>
      </w:r>
      <w:r w:rsidRPr="00651909">
        <w:rPr>
          <w:rStyle w:val="StyleUnderline"/>
        </w:rPr>
        <w:t>These divisions are not along party lines</w:t>
      </w:r>
      <w:r>
        <w:t>. They are over something else entirely.”</w:t>
      </w:r>
    </w:p>
    <w:p w14:paraId="28131A26" w14:textId="279BD84B" w:rsidR="004A4E93" w:rsidRDefault="004A4E93" w:rsidP="001C5CA1">
      <w:pPr>
        <w:pStyle w:val="Heading2"/>
      </w:pPr>
      <w:r>
        <w:t>Internals</w:t>
      </w:r>
    </w:p>
    <w:p w14:paraId="7FDEF64D" w14:textId="51ED4041" w:rsidR="004A4E93" w:rsidRDefault="004A4E93" w:rsidP="004A4E93">
      <w:pPr>
        <w:pStyle w:val="Heading3"/>
      </w:pPr>
      <w:r>
        <w:t>PC Theory False</w:t>
      </w:r>
    </w:p>
    <w:p w14:paraId="3E12F81C" w14:textId="77777777" w:rsidR="004A4E93" w:rsidRPr="006A3BBC" w:rsidRDefault="004A4E93" w:rsidP="004A4E93">
      <w:pPr>
        <w:pStyle w:val="Heading4"/>
      </w:pPr>
      <w:r w:rsidRPr="006A3BBC">
        <w:t>Political capital not key to the agenda</w:t>
      </w:r>
    </w:p>
    <w:p w14:paraId="3368DAA1" w14:textId="77777777" w:rsidR="004A4E93" w:rsidRPr="006A3BBC" w:rsidRDefault="004A4E93" w:rsidP="004A4E93">
      <w:pPr>
        <w:rPr>
          <w:rStyle w:val="Style13ptBold"/>
        </w:rPr>
      </w:pPr>
      <w:r w:rsidRPr="006A3BBC">
        <w:rPr>
          <w:rStyle w:val="Style13ptBold"/>
        </w:rPr>
        <w:t>Dickinson 9 – Professor of Political Science</w:t>
      </w:r>
    </w:p>
    <w:p w14:paraId="58981CF7" w14:textId="77777777" w:rsidR="004A4E93" w:rsidRPr="006A3BBC" w:rsidRDefault="004A4E93" w:rsidP="004A4E93">
      <w:r w:rsidRPr="006A3BBC">
        <w:t xml:space="preserve">Matthew, professor of political science at Middlebury College and taught previously at Harvard University where he worked under the supervision of </w:t>
      </w:r>
      <w:r w:rsidRPr="002041EB">
        <w:t xml:space="preserve">presidential scholar Richard Neustadt, 5-26-2009, Presidential Power: A NonPartisan Analysis of Presidential Politics, “Sotomayor, Obama and Presidential Power,” </w:t>
      </w:r>
      <w:r w:rsidRPr="002041EB">
        <w:fldChar w:fldCharType="begin"/>
      </w:r>
      <w:r w:rsidRPr="002041EB">
        <w:instrText xml:space="preserve"> HYPERLINK "http://blogs.middlebury.edu/presidentialpower/2009/05/26/sotamayor-obama-and-presidential-power/" \t "_blank" </w:instrText>
      </w:r>
      <w:r w:rsidRPr="002041EB">
        <w:fldChar w:fldCharType="separate"/>
      </w:r>
      <w:r w:rsidRPr="002041EB">
        <w:t>http://blogs.middlebury.edu/presidentialpower/2009/05/26/sotamayor-obama-and-presidential-power/</w:t>
      </w:r>
      <w:r w:rsidRPr="002041EB">
        <w:fldChar w:fldCharType="end"/>
      </w:r>
    </w:p>
    <w:p w14:paraId="4106D480" w14:textId="2652933E" w:rsidR="004A4E93" w:rsidRPr="004A4E93" w:rsidRDefault="004A4E93" w:rsidP="004A4E93">
      <w:pPr>
        <w:pStyle w:val="card"/>
      </w:pPr>
      <w:r w:rsidRPr="006A3BBC">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6A3BBC">
        <w:rPr>
          <w:rStyle w:val="StyleUnderline"/>
        </w:rPr>
        <w:t xml:space="preserve">Political scientists, </w:t>
      </w:r>
      <w:r w:rsidRPr="006A3BBC">
        <w:t xml:space="preserve">like baseball writers evaluating hitters, </w:t>
      </w:r>
      <w:r w:rsidRPr="006A3BBC">
        <w:rPr>
          <w:rStyle w:val="StyleUnderline"/>
        </w:rPr>
        <w:t>have devised numerous means of measuring a president’s influence in Congress</w:t>
      </w:r>
      <w:r w:rsidRPr="006A3BBC">
        <w:t xml:space="preserve">. I will devote a separate post to discussing these, but in brief, </w:t>
      </w:r>
      <w:r w:rsidRPr="006A3BBC">
        <w:rPr>
          <w:rStyle w:val="StyleUnderline"/>
        </w:rPr>
        <w:t>they often center on the creation of legislative “box scores” designed to measure how many times a president’s preferred piece of legislation, or nominee to the executive branch or the courts, is approved by Congress</w:t>
      </w:r>
      <w:r w:rsidRPr="006A3BBC">
        <w:t xml:space="preserve">.  That is, how many pieces of legislation that the president supports actually pass Congress? How often do members of Congress vote with the president’s preferences?  How often is a president’s policy position supported by roll call outcomes?  </w:t>
      </w:r>
      <w:r w:rsidRPr="006A3BBC">
        <w:rPr>
          <w:rStyle w:val="StyleUnderline"/>
          <w:rFonts w:eastAsia="Calibri"/>
        </w:rPr>
        <w:t>These measures, however, are a misleading gauge of presidential power</w:t>
      </w:r>
      <w:r w:rsidRPr="006A3BBC">
        <w:t xml:space="preserve"> – they are a better indicator of congressional power.  </w:t>
      </w:r>
      <w:r w:rsidRPr="006A3BBC">
        <w:rPr>
          <w:rStyle w:val="StyleUnderline"/>
        </w:rPr>
        <w:t>This is because how members of Congress vote on a</w:t>
      </w:r>
      <w:r w:rsidRPr="006A3BBC">
        <w:t xml:space="preserve"> nominee or </w:t>
      </w:r>
      <w:r w:rsidRPr="006A3BBC">
        <w:rPr>
          <w:rStyle w:val="StyleUnderline"/>
          <w:rFonts w:eastAsia="Calibri"/>
        </w:rPr>
        <w:t>legislative item is rarely influenced by anything a president does</w:t>
      </w:r>
      <w:r w:rsidRPr="006A3BBC">
        <w:rPr>
          <w:rStyle w:val="StyleUnderline"/>
        </w:rPr>
        <w:t xml:space="preserve">.  Although journalists (and political scientists) often focus on the legislative “endgame” to gauge presidential influence – will the President swing enough votes to get his preferred legislation enacted? – this mistakes an outcome with actual evidence of presidential influence.  Once we </w:t>
      </w:r>
      <w:r w:rsidRPr="006A3BBC">
        <w:rPr>
          <w:rStyle w:val="StyleUnderline"/>
          <w:b/>
        </w:rPr>
        <w:t>control for other factors</w:t>
      </w:r>
      <w:r w:rsidRPr="006A3BBC">
        <w:rPr>
          <w:rStyle w:val="StyleUnderline"/>
        </w:rPr>
        <w:t xml:space="preserve"> – a member of Congress’ ideological and partisan leanings, the political leanings of her constituency, whether she’s up for reelection or not – we can usually predict how she will vote </w:t>
      </w:r>
      <w:r w:rsidRPr="006A3BBC">
        <w:rPr>
          <w:rStyle w:val="StyleUnderline"/>
          <w:b/>
        </w:rPr>
        <w:t>without needing to know</w:t>
      </w:r>
      <w:r w:rsidRPr="006A3BBC">
        <w:rPr>
          <w:rStyle w:val="StyleUnderline"/>
        </w:rPr>
        <w:t xml:space="preserve"> </w:t>
      </w:r>
      <w:r w:rsidRPr="006A3BBC">
        <w:t>much of anything about</w:t>
      </w:r>
      <w:r w:rsidRPr="006A3BBC">
        <w:rPr>
          <w:rStyle w:val="StyleUnderline"/>
        </w:rPr>
        <w:t xml:space="preserve"> </w:t>
      </w:r>
      <w:r w:rsidRPr="006A3BBC">
        <w:rPr>
          <w:rStyle w:val="StyleUnderline"/>
          <w:b/>
        </w:rPr>
        <w:t>what the president wants</w:t>
      </w:r>
      <w:r w:rsidRPr="006A3BBC">
        <w:rPr>
          <w:rStyle w:val="StyleUnderline"/>
        </w:rPr>
        <w:t>.</w:t>
      </w:r>
      <w:r w:rsidRPr="006A3BBC">
        <w:t xml:space="preserve">  (I am ignoring the importance of a president’s veto power for the moment.) </w:t>
      </w:r>
      <w:r w:rsidRPr="006A3BBC">
        <w:rPr>
          <w:rStyle w:val="StyleUnderline"/>
        </w:rPr>
        <w:t>Despite the much publicized and celebrated instances of presidential arm-twisting during the legislative endgame, then, most legislative outcomes don’t depend on presidential lobbying. </w:t>
      </w:r>
      <w:r w:rsidRPr="006A3BBC">
        <w:t xml:space="preserve"> But this is not to say that presidents lack influence.  Instead, the primary means by which presidents influence what Congress does is through their ability to determine the alternatives from which Congress must choose.  That is, </w:t>
      </w:r>
      <w:r w:rsidRPr="006A3BBC">
        <w:rPr>
          <w:rStyle w:val="StyleUnderline"/>
        </w:rPr>
        <w:t>presidential power is largely an exercise in agenda-setting – not arm-twisting</w:t>
      </w:r>
      <w:r w:rsidRPr="006A3BBC">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w:t>
      </w:r>
      <w:r>
        <w:t>T</w:t>
      </w:r>
      <w:r w:rsidRPr="00990D33">
        <w:t>hat is, how senators decide to vote on Sotomayor will have almost nothing to do with Obama’s lobbying from here on in (or lack thereof).  His real influence has already occurred, in the decision to present Sotomayor as his nominee.</w:t>
      </w:r>
    </w:p>
    <w:p w14:paraId="15C6EB63" w14:textId="77777777" w:rsidR="004A4E93" w:rsidRDefault="004A4E93" w:rsidP="004A4E93">
      <w:pPr>
        <w:pStyle w:val="Heading4"/>
      </w:pPr>
      <w:r>
        <w:t>Political capital isn’t key</w:t>
      </w:r>
    </w:p>
    <w:p w14:paraId="0B40EC6A" w14:textId="77777777" w:rsidR="004A4E93" w:rsidRPr="0000109B" w:rsidRDefault="004A4E93" w:rsidP="004A4E93">
      <w:r>
        <w:t>-tons of other factors are comparatively more important</w:t>
      </w:r>
    </w:p>
    <w:p w14:paraId="54BA61DE" w14:textId="77777777" w:rsidR="004A4E93" w:rsidRPr="00713154" w:rsidRDefault="004A4E93" w:rsidP="004A4E93">
      <w:pPr>
        <w:rPr>
          <w:rStyle w:val="Style13ptBold"/>
        </w:rPr>
      </w:pPr>
      <w:r>
        <w:rPr>
          <w:rStyle w:val="Style13ptBold"/>
        </w:rPr>
        <w:t>Beckmann and Kumar 11</w:t>
      </w:r>
    </w:p>
    <w:p w14:paraId="0D4966CE" w14:textId="77777777" w:rsidR="004A4E93" w:rsidRDefault="004A4E93" w:rsidP="004A4E93">
      <w:r>
        <w:t xml:space="preserve">Matt, Professor of Political Science, and Vimal, </w:t>
      </w:r>
      <w:r w:rsidRPr="00713154">
        <w:t>How presidents push, when presidents win: A</w:t>
      </w:r>
      <w:r>
        <w:t xml:space="preserve"> model of positive presidential </w:t>
      </w:r>
      <w:r w:rsidRPr="00713154">
        <w:t xml:space="preserve">power in US </w:t>
      </w:r>
      <w:r>
        <w:t xml:space="preserve">lawmaking, </w:t>
      </w:r>
      <w:r w:rsidRPr="00713154">
        <w:t>Journal of The</w:t>
      </w:r>
      <w:r>
        <w:t>oretical Politics 2011 23: 3</w:t>
      </w:r>
    </w:p>
    <w:p w14:paraId="20C57384" w14:textId="2BC42083" w:rsidR="004A4E93" w:rsidRDefault="004A4E93" w:rsidP="004A4E93">
      <w:pPr>
        <w:pStyle w:val="card"/>
      </w:pPr>
      <w:r w:rsidRPr="0000109B">
        <w:t>For political scientists, however</w:t>
      </w:r>
      <w:r>
        <w:t xml:space="preserve">, the resources allocated to formulating and implementing the White House’s lobbying offensive appear puzzling, if not altogether misguided. </w:t>
      </w:r>
      <w:r w:rsidRPr="0000109B">
        <w:rPr>
          <w:rStyle w:val="StyleUnderline"/>
        </w:rPr>
        <w:t>Far from highlighting each president’s capacity to marshal legislative proposals through Congress, the prevailing wisdom now stresses contextual factors as predetermining his agenda’s fate on Capitol Hill. From the particular ‘political time’</w:t>
      </w:r>
      <w:r>
        <w:t xml:space="preserve"> in which they happen to take ofﬁce (Skowronek, 1993) to </w:t>
      </w:r>
      <w:r w:rsidRPr="0000109B">
        <w:rPr>
          <w:rStyle w:val="StyleUnderline"/>
        </w:rPr>
        <w:t>the state of the budget</w:t>
      </w:r>
      <w:r>
        <w:t xml:space="preserve"> (Brady and Volden, 1998; Peterson, 1990), </w:t>
      </w:r>
      <w:r w:rsidRPr="0000109B">
        <w:rPr>
          <w:rStyle w:val="StyleUnderline"/>
        </w:rPr>
        <w:t>the partisan composition of Congress</w:t>
      </w:r>
      <w:r>
        <w:t xml:space="preserve"> (Bond and Fleisher, 1990; Edwards, 1989) (see also Gilmour (1995), Groseclose and McCarty (2001), and Sinclair (2006)) </w:t>
      </w:r>
      <w:r w:rsidRPr="0000109B">
        <w:rPr>
          <w:rStyle w:val="StyleUnderline"/>
        </w:rPr>
        <w:t>to the preferences of speciﬁc</w:t>
      </w:r>
      <w:r>
        <w:t xml:space="preserve"> ‘pivotal’ </w:t>
      </w:r>
      <w:r w:rsidRPr="0000109B">
        <w:rPr>
          <w:rStyle w:val="StyleUnderline"/>
        </w:rPr>
        <w:t>voters</w:t>
      </w:r>
      <w:r>
        <w:t xml:space="preserve"> (Brady and Volden, 1998; Krehbie, l998), </w:t>
      </w:r>
      <w:r w:rsidRPr="0000109B">
        <w:rPr>
          <w:rStyle w:val="StyleUnderline"/>
          <w:b/>
        </w:rPr>
        <w:t>current research</w:t>
      </w:r>
      <w:r w:rsidRPr="0000109B">
        <w:rPr>
          <w:rStyle w:val="StyleUnderline"/>
        </w:rPr>
        <w:t xml:space="preserve"> suggests a president’s congressional fortunes are</w:t>
      </w:r>
      <w:r>
        <w:t xml:space="preserve"> basically </w:t>
      </w:r>
      <w:r w:rsidRPr="0000109B">
        <w:rPr>
          <w:rStyle w:val="StyleUnderline"/>
          <w:b/>
        </w:rPr>
        <w:t>beyond his control</w:t>
      </w:r>
      <w:r>
        <w:t>. The implication is straightforward, as Bond and Fleisher indicate: …</w:t>
      </w:r>
      <w:r w:rsidRPr="0000109B">
        <w:rPr>
          <w:rStyle w:val="StyleUnderline"/>
        </w:rPr>
        <w:t>presidential success is determined</w:t>
      </w:r>
      <w:r>
        <w:t xml:space="preserve"> in large measure </w:t>
      </w:r>
      <w:r w:rsidRPr="0000109B">
        <w:rPr>
          <w:rStyle w:val="StyleUnderline"/>
        </w:rPr>
        <w:t>by</w:t>
      </w:r>
      <w:r>
        <w:t xml:space="preserve"> the results of the last election. If the last election brings individuals to Congress whose </w:t>
      </w:r>
      <w:r w:rsidRPr="0000109B">
        <w:rPr>
          <w:rStyle w:val="StyleUnderline"/>
        </w:rPr>
        <w:t>local interests and preferences</w:t>
      </w:r>
      <w:r>
        <w:t xml:space="preserve"> coincide with the president’s, then he will enjoy greater success. </w:t>
      </w:r>
      <w:r w:rsidRPr="0000109B">
        <w:rPr>
          <w:rStyle w:val="StyleUnderline"/>
        </w:rPr>
        <w:t>If</w:t>
      </w:r>
      <w:r>
        <w:t xml:space="preserve">, on the other hand, most </w:t>
      </w:r>
      <w:r w:rsidRPr="0000109B">
        <w:rPr>
          <w:rStyle w:val="StyleUnderline"/>
        </w:rPr>
        <w:t>members of Congress have preferences different from the president’s, then he will suffer</w:t>
      </w:r>
      <w:r>
        <w:t xml:space="preserve"> more </w:t>
      </w:r>
      <w:r w:rsidRPr="0000109B">
        <w:rPr>
          <w:rStyle w:val="StyleUnderline"/>
        </w:rPr>
        <w:t xml:space="preserve">defeats, and </w:t>
      </w:r>
      <w:r w:rsidRPr="0000109B">
        <w:rPr>
          <w:rStyle w:val="StyleUnderline"/>
          <w:b/>
        </w:rPr>
        <w:t>no amount of bargaining and persuasion</w:t>
      </w:r>
      <w:r w:rsidRPr="0000109B">
        <w:rPr>
          <w:rStyle w:val="StyleUnderline"/>
        </w:rPr>
        <w:t xml:space="preserve"> can</w:t>
      </w:r>
      <w:r>
        <w:t xml:space="preserve"> do much to </w:t>
      </w:r>
      <w:r w:rsidRPr="0000109B">
        <w:rPr>
          <w:rStyle w:val="StyleUnderline"/>
        </w:rPr>
        <w:t>improve his success</w:t>
      </w:r>
      <w:r>
        <w:t>. (Bond and Fleisher, 1990: 13</w:t>
      </w:r>
    </w:p>
    <w:p w14:paraId="3BA1A9CE" w14:textId="373F87B9" w:rsidR="00A43E94" w:rsidRDefault="00A43E94" w:rsidP="00A43E94">
      <w:pPr>
        <w:pStyle w:val="Heading3"/>
      </w:pPr>
      <w:r>
        <w:t>Winners Win</w:t>
      </w:r>
    </w:p>
    <w:p w14:paraId="1B4693EF" w14:textId="77777777" w:rsidR="00A43E94" w:rsidRDefault="00A43E94" w:rsidP="00A43E94">
      <w:pPr>
        <w:pStyle w:val="Heading4"/>
      </w:pPr>
      <w:r>
        <w:t>Winners win – PC is a false concept</w:t>
      </w:r>
    </w:p>
    <w:p w14:paraId="7DA5F57D" w14:textId="77777777" w:rsidR="00A43E94" w:rsidRPr="008129BB" w:rsidRDefault="00A43E94" w:rsidP="00A43E94">
      <w:pPr>
        <w:rPr>
          <w:rStyle w:val="Style13ptBold"/>
        </w:rPr>
      </w:pPr>
      <w:r w:rsidRPr="008129BB">
        <w:rPr>
          <w:rStyle w:val="Style13ptBold"/>
        </w:rPr>
        <w:t xml:space="preserve">Hirsh </w:t>
      </w:r>
      <w:r>
        <w:rPr>
          <w:rStyle w:val="Style13ptBold"/>
        </w:rPr>
        <w:t>13</w:t>
      </w:r>
    </w:p>
    <w:p w14:paraId="62C7A90E" w14:textId="77777777" w:rsidR="00A43E94" w:rsidRPr="008129BB" w:rsidRDefault="00A43E94" w:rsidP="00A43E94">
      <w:r>
        <w:t xml:space="preserve">Michael, chief correspondent, </w:t>
      </w:r>
      <w:r w:rsidRPr="008129BB">
        <w:t>There’s No Such Thing as Political Capital</w:t>
      </w:r>
      <w:r>
        <w:t xml:space="preserve">, 2/7/13, </w:t>
      </w:r>
      <w:r w:rsidRPr="008129BB">
        <w:t>http://www.nationaljournal.com/magazine/there-s-no-such-thing-as-political-capital-20130207</w:t>
      </w:r>
    </w:p>
    <w:p w14:paraId="3746576C" w14:textId="6B82B7FC" w:rsidR="00A43E94" w:rsidRDefault="00A43E94" w:rsidP="00A43E94">
      <w:pPr>
        <w:pStyle w:val="card"/>
      </w:pPr>
      <w:r>
        <w:t xml:space="preserve">But </w:t>
      </w:r>
      <w:r w:rsidRPr="00BA23E3">
        <w:rPr>
          <w:rStyle w:val="StyleUnderline"/>
        </w:rPr>
        <w:t xml:space="preserve">the abrupt emergence of the immigration and gun-control issues illustrates how </w:t>
      </w:r>
      <w:r w:rsidRPr="00704C4F">
        <w:rPr>
          <w:rStyle w:val="StyleUnderline"/>
          <w:highlight w:val="yellow"/>
        </w:rPr>
        <w:t>sudden</w:t>
      </w:r>
      <w:r w:rsidRPr="00BA23E3">
        <w:rPr>
          <w:rStyle w:val="StyleUnderline"/>
        </w:rPr>
        <w:t xml:space="preserve">ly </w:t>
      </w:r>
      <w:r w:rsidRPr="00704C4F">
        <w:rPr>
          <w:rStyle w:val="StyleUnderline"/>
          <w:highlight w:val="yellow"/>
        </w:rPr>
        <w:t>shifts</w:t>
      </w:r>
      <w:r w:rsidRPr="00BA23E3">
        <w:rPr>
          <w:rStyle w:val="StyleUnderline"/>
        </w:rPr>
        <w:t xml:space="preserve"> in mood </w:t>
      </w:r>
      <w:r w:rsidRPr="00704C4F">
        <w:rPr>
          <w:rStyle w:val="StyleUnderline"/>
          <w:highlight w:val="yellow"/>
        </w:rPr>
        <w:t>can occur</w:t>
      </w:r>
      <w:r w:rsidRPr="00BA23E3">
        <w:rPr>
          <w:rStyle w:val="StyleUnderline"/>
        </w:rPr>
        <w:t xml:space="preserve"> and how political interests can align in new ways just as suddenly</w:t>
      </w:r>
      <w:r>
        <w:t xml:space="preserve">. Indeed, </w:t>
      </w:r>
      <w:r w:rsidRPr="00704C4F">
        <w:rPr>
          <w:rStyle w:val="StyleUnderline"/>
        </w:rPr>
        <w:t xml:space="preserve">the pseudo-concept of political capital masks a larger truth about Washington that is kindergarten simple: </w:t>
      </w:r>
      <w:r w:rsidRPr="00704C4F">
        <w:rPr>
          <w:rStyle w:val="StyleUnderline"/>
          <w:highlight w:val="yellow"/>
        </w:rPr>
        <w:t>You</w:t>
      </w:r>
      <w:r w:rsidRPr="00704C4F">
        <w:rPr>
          <w:rStyle w:val="StyleUnderline"/>
        </w:rPr>
        <w:t xml:space="preserve"> just </w:t>
      </w:r>
      <w:r w:rsidRPr="00704C4F">
        <w:rPr>
          <w:rStyle w:val="StyleUnderline"/>
          <w:highlight w:val="yellow"/>
        </w:rPr>
        <w:t>don’t know what you can do until you try</w:t>
      </w:r>
      <w:r>
        <w:t>. Or as Ornstein himself once wrote years ago, “</w:t>
      </w:r>
      <w:r w:rsidRPr="00704C4F">
        <w:rPr>
          <w:rStyle w:val="Emphasis"/>
          <w:rFonts w:eastAsiaTheme="majorEastAsia"/>
          <w:highlight w:val="yellow"/>
        </w:rPr>
        <w:t>Winning wins</w:t>
      </w:r>
      <w:r w:rsidRPr="00704C4F">
        <w:rPr>
          <w:highlight w:val="yellow"/>
        </w:rPr>
        <w:t xml:space="preserve">.” </w:t>
      </w:r>
      <w:r w:rsidRPr="00704C4F">
        <w:rPr>
          <w:rStyle w:val="StyleUnderline"/>
          <w:highlight w:val="yellow"/>
        </w:rPr>
        <w:t>In theory, and in practice</w:t>
      </w:r>
      <w:r w:rsidRPr="00BA23E3">
        <w:rPr>
          <w:rStyle w:val="StyleUnderline"/>
        </w:rPr>
        <w:t>, depending on Obama’s handling of any particular issue, even in a polarized time, he could still deliver on a lot of his second-term goals</w:t>
      </w:r>
      <w:r>
        <w:t>, depending on his skill and the breaks. Unforeseen catalysts can appear, like Newtown. Epiphanies can dawn, such as when many Republican Party leaders suddenly woke up in panic to the huge disparity in the Hispanic vote.</w:t>
      </w:r>
      <w:r w:rsidRPr="00C65EB4">
        <w:rPr>
          <w:sz w:val="12"/>
        </w:rPr>
        <w:t xml:space="preserve">¶ </w:t>
      </w:r>
      <w:r>
        <w:t xml:space="preserve">Some political scientists who study the elusive calculus of how to pass legislation and run successful presidencies say that </w:t>
      </w:r>
      <w:r w:rsidRPr="00704C4F">
        <w:rPr>
          <w:rStyle w:val="StyleUnderline"/>
          <w:highlight w:val="yellow"/>
        </w:rPr>
        <w:t>political capital is</w:t>
      </w:r>
      <w:r w:rsidRPr="00C65EB4">
        <w:rPr>
          <w:rStyle w:val="StyleUnderline"/>
        </w:rPr>
        <w:t xml:space="preserve">, at best, </w:t>
      </w:r>
      <w:r w:rsidRPr="00704C4F">
        <w:rPr>
          <w:rStyle w:val="StyleUnderline"/>
          <w:highlight w:val="yellow"/>
        </w:rPr>
        <w:t>an empty concept</w:t>
      </w:r>
      <w:r>
        <w:t xml:space="preserve">, and that </w:t>
      </w:r>
      <w:r w:rsidRPr="00704C4F">
        <w:rPr>
          <w:rStyle w:val="StyleUnderline"/>
        </w:rPr>
        <w:t xml:space="preserve">almost </w:t>
      </w:r>
      <w:r w:rsidRPr="00704C4F">
        <w:rPr>
          <w:rStyle w:val="StyleUnderline"/>
          <w:highlight w:val="yellow"/>
        </w:rPr>
        <w:t>nothing</w:t>
      </w:r>
      <w:r w:rsidRPr="00704C4F">
        <w:rPr>
          <w:rStyle w:val="StyleUnderline"/>
        </w:rPr>
        <w:t xml:space="preserve"> in the academic literature successfully </w:t>
      </w:r>
      <w:r w:rsidRPr="00704C4F">
        <w:rPr>
          <w:rStyle w:val="StyleUnderline"/>
          <w:highlight w:val="yellow"/>
        </w:rPr>
        <w:t>quantifies or even defines it</w:t>
      </w:r>
      <w:r>
        <w:t xml:space="preserve">. “It can refer to a very abstract thing, like a president’s popularity, but there’s no mechanism there. That makes it kind of useless,” says Richard Bensel, a government professor at Cornell University. </w:t>
      </w:r>
      <w:r w:rsidRPr="00C65EB4">
        <w:rPr>
          <w:rStyle w:val="StyleUnderline"/>
        </w:rPr>
        <w:t xml:space="preserve">Even Ornstein concedes that the calculus is far more complex than the term suggests. </w:t>
      </w:r>
      <w:r w:rsidRPr="00704C4F">
        <w:rPr>
          <w:rStyle w:val="Emphasis"/>
          <w:rFonts w:eastAsiaTheme="majorEastAsia"/>
          <w:highlight w:val="yellow"/>
        </w:rPr>
        <w:t>Winning</w:t>
      </w:r>
      <w:r w:rsidRPr="00704C4F">
        <w:rPr>
          <w:rStyle w:val="Emphasis"/>
          <w:rFonts w:eastAsiaTheme="majorEastAsia"/>
        </w:rPr>
        <w:t xml:space="preserve"> on one issue often </w:t>
      </w:r>
      <w:r w:rsidRPr="00704C4F">
        <w:rPr>
          <w:rStyle w:val="Emphasis"/>
          <w:rFonts w:eastAsiaTheme="majorEastAsia"/>
          <w:highlight w:val="yellow"/>
        </w:rPr>
        <w:t>changes the calculation for the next issue</w:t>
      </w:r>
      <w:r w:rsidRPr="00C65EB4">
        <w:rPr>
          <w:rStyle w:val="StyleUnderline"/>
        </w:rPr>
        <w:t>; there is never any known amount of capital</w:t>
      </w:r>
      <w:r>
        <w:t xml:space="preserve">. “The idea here is, </w:t>
      </w:r>
      <w:r w:rsidRPr="00704C4F">
        <w:rPr>
          <w:rStyle w:val="StyleUnderline"/>
          <w:highlight w:val="yellow"/>
        </w:rPr>
        <w:t>if an issue comes up where the</w:t>
      </w:r>
      <w:r w:rsidRPr="00C65EB4">
        <w:rPr>
          <w:rStyle w:val="StyleUnderline"/>
        </w:rPr>
        <w:t xml:space="preserve"> conventional </w:t>
      </w:r>
      <w:r w:rsidRPr="00704C4F">
        <w:rPr>
          <w:rStyle w:val="StyleUnderline"/>
          <w:highlight w:val="yellow"/>
        </w:rPr>
        <w:t>wisdom is that president is not going to get what he wants, and he gets it</w:t>
      </w:r>
      <w:r w:rsidRPr="00C65EB4">
        <w:rPr>
          <w:rStyle w:val="StyleUnderline"/>
        </w:rPr>
        <w:t>, then each time that happens</w:t>
      </w:r>
      <w:r w:rsidRPr="00704C4F">
        <w:rPr>
          <w:rStyle w:val="StyleUnderline"/>
        </w:rPr>
        <w:t xml:space="preserve">, </w:t>
      </w:r>
      <w:r w:rsidRPr="00704C4F">
        <w:rPr>
          <w:rStyle w:val="StyleUnderline"/>
          <w:highlight w:val="yellow"/>
        </w:rPr>
        <w:t>it changes the calculus</w:t>
      </w:r>
      <w:r w:rsidRPr="00C65EB4">
        <w:rPr>
          <w:rStyle w:val="StyleUnderline"/>
        </w:rPr>
        <w:t xml:space="preserve"> of the other actors” Ornstein says. “If they think he’s going to win, they may change positions to get on the winning side. </w:t>
      </w:r>
      <w:r w:rsidRPr="00704C4F">
        <w:rPr>
          <w:rStyle w:val="StyleUnderline"/>
          <w:highlight w:val="yellow"/>
        </w:rPr>
        <w:t xml:space="preserve">It’s a </w:t>
      </w:r>
      <w:r w:rsidRPr="00704C4F">
        <w:rPr>
          <w:rStyle w:val="Emphasis"/>
          <w:rFonts w:eastAsiaTheme="majorEastAsia"/>
          <w:highlight w:val="yellow"/>
        </w:rPr>
        <w:t>bandwagon effect</w:t>
      </w:r>
      <w:r>
        <w:t>.”</w:t>
      </w:r>
    </w:p>
    <w:p w14:paraId="2094A187" w14:textId="79CD578B" w:rsidR="00A43E94" w:rsidRDefault="00A43E94" w:rsidP="00A43E94">
      <w:pPr>
        <w:pStyle w:val="Heading4"/>
      </w:pPr>
      <w:r>
        <w:t xml:space="preserve">Especially true </w:t>
      </w:r>
      <w:r>
        <w:t>for Obama</w:t>
      </w:r>
    </w:p>
    <w:p w14:paraId="010582FA" w14:textId="77777777" w:rsidR="00A43E94" w:rsidRPr="008129BB" w:rsidRDefault="00A43E94" w:rsidP="00A43E94">
      <w:pPr>
        <w:rPr>
          <w:rStyle w:val="Style13ptBold"/>
        </w:rPr>
      </w:pPr>
      <w:r w:rsidRPr="008129BB">
        <w:rPr>
          <w:rStyle w:val="Style13ptBold"/>
        </w:rPr>
        <w:t xml:space="preserve">Hirsh </w:t>
      </w:r>
      <w:r>
        <w:rPr>
          <w:rStyle w:val="Style13ptBold"/>
        </w:rPr>
        <w:t>13</w:t>
      </w:r>
    </w:p>
    <w:p w14:paraId="4B7E5682" w14:textId="77777777" w:rsidR="00A43E94" w:rsidRPr="006C1A2B" w:rsidRDefault="00A43E94" w:rsidP="00A43E94">
      <w:r>
        <w:t xml:space="preserve">Michael, chief correspondent, </w:t>
      </w:r>
      <w:r w:rsidRPr="008129BB">
        <w:t>There’s No Such Thing as Political Capital</w:t>
      </w:r>
      <w:r>
        <w:t xml:space="preserve">, 2/7/13, </w:t>
      </w:r>
      <w:r w:rsidRPr="008129BB">
        <w:t>http://www.nationaljournal.com/magazine/there-s-no-such-thing-as-political-c</w:t>
      </w:r>
      <w:r>
        <w:t>apital-20130207</w:t>
      </w:r>
    </w:p>
    <w:p w14:paraId="43FC0B05" w14:textId="7A355820" w:rsidR="00A43E94" w:rsidRDefault="00A43E94" w:rsidP="00A43E94">
      <w:pPr>
        <w:pStyle w:val="card"/>
        <w:rPr>
          <w:rStyle w:val="StyleUnderline"/>
        </w:rPr>
      </w:pPr>
      <w: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w:t>
      </w:r>
      <w:r w:rsidRPr="00C21E29">
        <w:rPr>
          <w:rStyle w:val="StyleUnderline"/>
          <w:highlight w:val="yellow"/>
        </w:rPr>
        <w:t>how much “political capital” Obama possesses</w:t>
      </w:r>
      <w:r>
        <w:t xml:space="preserve"> to push his program through.</w:t>
      </w:r>
      <w:r w:rsidRPr="006C1A2B">
        <w:rPr>
          <w:sz w:val="12"/>
        </w:rPr>
        <w:t xml:space="preserve">¶ </w:t>
      </w:r>
      <w:r>
        <w:t xml:space="preserve">Most of this talk </w:t>
      </w:r>
      <w:r w:rsidRPr="00C21E29">
        <w:rPr>
          <w:rStyle w:val="StyleUnderline"/>
          <w:highlight w:val="yellow"/>
        </w:rPr>
        <w:t xml:space="preserve">will have </w:t>
      </w:r>
      <w:r w:rsidRPr="00C21E29">
        <w:rPr>
          <w:rStyle w:val="Emphasis"/>
          <w:rFonts w:eastAsiaTheme="majorEastAsia"/>
          <w:highlight w:val="yellow"/>
        </w:rPr>
        <w:t>no bearing</w:t>
      </w:r>
      <w:r w:rsidRPr="00C21E29">
        <w:rPr>
          <w:rStyle w:val="StyleUnderline"/>
          <w:highlight w:val="yellow"/>
        </w:rPr>
        <w:t xml:space="preserve"> on what actually happens</w:t>
      </w:r>
      <w:r>
        <w:t xml:space="preserve"> over the next four years.</w:t>
      </w:r>
      <w:r w:rsidRPr="006C1A2B">
        <w:rPr>
          <w:sz w:val="12"/>
        </w:rPr>
        <w:t xml:space="preserve">¶ </w:t>
      </w:r>
      <w:r>
        <w:t>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r w:rsidRPr="006C1A2B">
        <w:rPr>
          <w:sz w:val="12"/>
        </w:rPr>
        <w:t xml:space="preserve">¶ </w:t>
      </w:r>
      <w: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r w:rsidRPr="006C1A2B">
        <w:rPr>
          <w:sz w:val="12"/>
        </w:rPr>
        <w:t xml:space="preserve">¶ </w:t>
      </w:r>
      <w:r>
        <w:t>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r w:rsidRPr="006C1A2B">
        <w:rPr>
          <w:sz w:val="12"/>
        </w:rPr>
        <w:t xml:space="preserve">¶ </w:t>
      </w:r>
      <w:r>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r w:rsidRPr="006C1A2B">
        <w:rPr>
          <w:sz w:val="12"/>
        </w:rPr>
        <w:t xml:space="preserve">¶ </w:t>
      </w:r>
      <w: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r w:rsidRPr="006C1A2B">
        <w:rPr>
          <w:sz w:val="12"/>
        </w:rPr>
        <w:t xml:space="preserve">¶ </w:t>
      </w:r>
      <w:r w:rsidRPr="00C21E29">
        <w:rPr>
          <w:rStyle w:val="StyleUnderline"/>
        </w:rPr>
        <w:t xml:space="preserve">The real problem is that the idea of </w:t>
      </w:r>
      <w:r w:rsidRPr="00C21E29">
        <w:rPr>
          <w:rStyle w:val="StyleUnderline"/>
          <w:highlight w:val="yellow"/>
        </w:rPr>
        <w:t>political capital</w:t>
      </w:r>
      <w:r>
        <w:t>—or mandates, or momentum—</w:t>
      </w:r>
      <w:r w:rsidRPr="00C21E29">
        <w:rPr>
          <w:rStyle w:val="StyleUnderline"/>
          <w:highlight w:val="yellow"/>
        </w:rPr>
        <w:t>is so poorly defined that</w:t>
      </w:r>
      <w:r w:rsidRPr="00C21E29">
        <w:rPr>
          <w:rStyle w:val="StyleUnderline"/>
        </w:rPr>
        <w:t xml:space="preserve"> presidents and </w:t>
      </w:r>
      <w:r w:rsidRPr="00C21E29">
        <w:rPr>
          <w:rStyle w:val="Emphasis"/>
          <w:rFonts w:eastAsiaTheme="majorEastAsia"/>
          <w:highlight w:val="yellow"/>
        </w:rPr>
        <w:t>pundits often get it wrong</w:t>
      </w:r>
      <w:r w:rsidRPr="00C21E29">
        <w:rPr>
          <w:rStyle w:val="StyleUnderline"/>
        </w:rPr>
        <w:t>. “Presidents usually over-estimate it,” says George Edwards, a presidential scholar at Texas A&amp;M University</w:t>
      </w:r>
      <w:r>
        <w:t xml:space="preserve">. “The best kind of political capital—some sense of an electoral mandate to do something—is very rare. It almost never happens. In 1964, maybe. And to some degree in 1980.” For that reason, </w:t>
      </w:r>
      <w:r w:rsidRPr="00C21E29">
        <w:rPr>
          <w:rStyle w:val="StyleUnderline"/>
          <w:highlight w:val="yellow"/>
        </w:rPr>
        <w:t>political capital</w:t>
      </w:r>
      <w:r w:rsidRPr="00C21E29">
        <w:rPr>
          <w:rStyle w:val="StyleUnderline"/>
        </w:rPr>
        <w:t xml:space="preserve"> is a concept that </w:t>
      </w:r>
      <w:r w:rsidRPr="00C21E29">
        <w:rPr>
          <w:rStyle w:val="StyleUnderline"/>
          <w:highlight w:val="yellow"/>
        </w:rPr>
        <w:t>misleads</w:t>
      </w:r>
      <w:r w:rsidRPr="00C21E29">
        <w:rPr>
          <w:rStyle w:val="StyleUnderline"/>
        </w:rPr>
        <w:t xml:space="preserve"> far more than it enlightens</w:t>
      </w:r>
      <w:r>
        <w:t>. It is distortionary. It conveys the idea that we know more than we really do about the ever-elusive concept of political power, and it discounts the way unforeseen events can suddenly change everything. Instead</w:t>
      </w:r>
      <w:r w:rsidRPr="00C21E29">
        <w:t xml:space="preserve">, </w:t>
      </w:r>
      <w:r w:rsidRPr="00C21E29">
        <w:rPr>
          <w:rStyle w:val="StyleUnderline"/>
          <w:highlight w:val="yellow"/>
        </w:rPr>
        <w:t>it suggests</w:t>
      </w:r>
      <w:r>
        <w:t xml:space="preserve">, erroneously, </w:t>
      </w:r>
      <w:r w:rsidRPr="00C21E29">
        <w:rPr>
          <w:rStyle w:val="StyleUnderline"/>
        </w:rPr>
        <w:t xml:space="preserve">that a political figure has a concrete amount of political capital to invest, just as someone might have real investment capital—that </w:t>
      </w:r>
      <w:r w:rsidRPr="00C21E29">
        <w:rPr>
          <w:rStyle w:val="StyleUnderline"/>
          <w:highlight w:val="yellow"/>
        </w:rPr>
        <w:t>a</w:t>
      </w:r>
      <w:r w:rsidRPr="00C21E29">
        <w:rPr>
          <w:rStyle w:val="StyleUnderline"/>
        </w:rPr>
        <w:t xml:space="preserve"> particular </w:t>
      </w:r>
      <w:r w:rsidRPr="00C21E29">
        <w:rPr>
          <w:rStyle w:val="StyleUnderline"/>
          <w:highlight w:val="yellow"/>
        </w:rPr>
        <w:t>leader can bank his gains, and the size of his account determines what he can do</w:t>
      </w:r>
      <w:r w:rsidRPr="00C21E29">
        <w:rPr>
          <w:rStyle w:val="StyleUnderline"/>
        </w:rPr>
        <w:t xml:space="preserve"> at any given moment in history</w:t>
      </w:r>
      <w:r>
        <w:t>.</w:t>
      </w:r>
      <w:r w:rsidRPr="006C1A2B">
        <w:rPr>
          <w:sz w:val="12"/>
        </w:rPr>
        <w:t xml:space="preserve">¶ </w:t>
      </w:r>
      <w: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r w:rsidRPr="006C1A2B">
        <w:rPr>
          <w:sz w:val="12"/>
        </w:rPr>
        <w:t xml:space="preserve">¶ </w:t>
      </w:r>
      <w: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r w:rsidRPr="006C1A2B">
        <w:rPr>
          <w:sz w:val="12"/>
        </w:rPr>
        <w:t xml:space="preserve">¶ </w:t>
      </w:r>
      <w:r>
        <w:t>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6C1A2B">
        <w:rPr>
          <w:sz w:val="12"/>
        </w:rPr>
        <w:t xml:space="preserve">¶ </w:t>
      </w:r>
      <w:r>
        <w:t>ALL THE WAY WITH LBJ</w:t>
      </w:r>
      <w:r w:rsidRPr="006C1A2B">
        <w:rPr>
          <w:sz w:val="12"/>
        </w:rPr>
        <w:t xml:space="preserve">¶ </w:t>
      </w:r>
      <w:r>
        <w:t xml:space="preserve">Sometimes, </w:t>
      </w:r>
      <w:r w:rsidRPr="00C21E29">
        <w:rPr>
          <w:rStyle w:val="StyleUnderline"/>
          <w:highlight w:val="yellow"/>
        </w:rPr>
        <w:t>a clever practitioner</w:t>
      </w:r>
      <w:r w:rsidRPr="00C21E29">
        <w:rPr>
          <w:rStyle w:val="StyleUnderline"/>
        </w:rPr>
        <w:t xml:space="preserve"> of power </w:t>
      </w:r>
      <w:r w:rsidRPr="00C21E29">
        <w:rPr>
          <w:rStyle w:val="StyleUnderline"/>
          <w:highlight w:val="yellow"/>
        </w:rPr>
        <w:t>can get more done just because he’s aggressive</w:t>
      </w:r>
      <w:r>
        <w:t xml:space="preser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w:t>
      </w:r>
      <w:r w:rsidRPr="006C1A2B">
        <w:rPr>
          <w:sz w:val="12"/>
        </w:rPr>
        <w:t xml:space="preserve">¶ </w:t>
      </w:r>
      <w:r w:rsidRPr="00C21E29">
        <w:rPr>
          <w:rStyle w:val="StyleUnderline"/>
          <w:highlight w:val="yellow"/>
        </w:rPr>
        <w:t>Johnson</w:t>
      </w:r>
      <w:r w:rsidRPr="00C21E29">
        <w:rPr>
          <w:rStyle w:val="StyleUnderline"/>
        </w:rPr>
        <w:t xml:space="preserve"> didn’t worry about coinage, and he </w:t>
      </w:r>
      <w:r w:rsidRPr="00C21E29">
        <w:rPr>
          <w:rStyle w:val="StyleUnderline"/>
          <w:highlight w:val="yellow"/>
        </w:rPr>
        <w:t>got the Civil Rights Act</w:t>
      </w:r>
      <w:r w:rsidRPr="00C21E29">
        <w:rPr>
          <w:rStyle w:val="StyleUnderline"/>
        </w:rPr>
        <w:t xml:space="preserve"> enacted, along with much else: </w:t>
      </w:r>
      <w:r w:rsidRPr="00C21E29">
        <w:rPr>
          <w:rStyle w:val="StyleUnderline"/>
          <w:highlight w:val="yellow"/>
        </w:rPr>
        <w:t>Medicare, a tax cut, antipoverty programs. He</w:t>
      </w:r>
      <w:r w:rsidRPr="00C21E29">
        <w:rPr>
          <w:rStyle w:val="StyleUnderline"/>
        </w:rPr>
        <w:t xml:space="preserve"> appeared to </w:t>
      </w:r>
      <w:r w:rsidRPr="00C21E29">
        <w:rPr>
          <w:rStyle w:val="StyleUnderline"/>
          <w:highlight w:val="yellow"/>
        </w:rPr>
        <w:t>understand</w:t>
      </w:r>
      <w:r w:rsidRPr="00C21E29">
        <w:rPr>
          <w:rStyle w:val="StyleUnderline"/>
        </w:rPr>
        <w:t xml:space="preserve"> not just the ways of Congress but also </w:t>
      </w:r>
      <w:r w:rsidRPr="00C21E29">
        <w:rPr>
          <w:rStyle w:val="StyleUnderline"/>
          <w:highlight w:val="yellow"/>
        </w:rPr>
        <w:t>the way to maximize the momentum</w:t>
      </w:r>
      <w:r>
        <w:t xml:space="preserve"> he possessed in the lingering mood of national grief and determination by picking the right issues, as Caro records. “</w:t>
      </w:r>
      <w:r w:rsidRPr="006C1A2B">
        <w:rPr>
          <w:rStyle w:val="StyleUnderline"/>
          <w:highlight w:val="yellow"/>
        </w:rPr>
        <w:t>Momentum</w:t>
      </w:r>
      <w:r>
        <w:t xml:space="preserve"> is not a mysterious mistress,” LBJ said. “It </w:t>
      </w:r>
      <w:r w:rsidRPr="006C1A2B">
        <w:rPr>
          <w:rStyle w:val="StyleUnderline"/>
          <w:highlight w:val="yellow"/>
        </w:rPr>
        <w:t>is</w:t>
      </w:r>
      <w:r>
        <w:t xml:space="preserve"> a </w:t>
      </w:r>
      <w:r w:rsidRPr="006C1A2B">
        <w:rPr>
          <w:rStyle w:val="StyleUnderline"/>
          <w:highlight w:val="yellow"/>
        </w:rPr>
        <w:t>controllable</w:t>
      </w:r>
      <w:r>
        <w:t xml:space="preserve"> fact of political life.” Johnson had the skill and wherewithal to realize that, at that moment of history, he could have unlimited coinage if he handled the politics right. He did. (At least until Vietnam, that is.)</w:t>
      </w:r>
      <w:r w:rsidRPr="006C1A2B">
        <w:rPr>
          <w:sz w:val="12"/>
        </w:rPr>
        <w:t xml:space="preserve">¶ </w:t>
      </w:r>
      <w:r>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r w:rsidRPr="006C1A2B">
        <w:rPr>
          <w:sz w:val="12"/>
        </w:rPr>
        <w:t xml:space="preserve">¶ </w:t>
      </w:r>
      <w:r>
        <w:t>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w:t>
      </w:r>
      <w:r w:rsidRPr="006C1A2B">
        <w:rPr>
          <w:sz w:val="12"/>
        </w:rPr>
        <w:t xml:space="preserve">¶ </w:t>
      </w:r>
      <w:r>
        <w:t>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w:t>
      </w:r>
      <w:r w:rsidRPr="006C1A2B">
        <w:rPr>
          <w:sz w:val="12"/>
        </w:rPr>
        <w:t xml:space="preserve">¶ </w:t>
      </w:r>
      <w:r>
        <w:t>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r w:rsidRPr="006C1A2B">
        <w:rPr>
          <w:sz w:val="12"/>
        </w:rPr>
        <w:t xml:space="preserve">¶ </w:t>
      </w:r>
      <w:r>
        <w:t>THE REAL LIMITS ON POWER</w:t>
      </w:r>
      <w:r w:rsidRPr="006C1A2B">
        <w:rPr>
          <w:sz w:val="12"/>
        </w:rPr>
        <w:t xml:space="preserve">¶ </w:t>
      </w:r>
      <w:r w:rsidRPr="006C1A2B">
        <w:rPr>
          <w:rStyle w:val="StyleUnderline"/>
        </w:rPr>
        <w:t>Presidents are limited in what they can do by time and attention span</w:t>
      </w:r>
      <w:r>
        <w:t xml:space="preserve">, of course, just as much as they are by electoral balances in the House and Senate. But </w:t>
      </w:r>
      <w:r w:rsidRPr="006C1A2B">
        <w:rPr>
          <w:rStyle w:val="StyleUnderline"/>
        </w:rPr>
        <w:t>this</w:t>
      </w:r>
      <w:r>
        <w:t xml:space="preserve">, too, </w:t>
      </w:r>
      <w:r w:rsidRPr="006C1A2B">
        <w:rPr>
          <w:rStyle w:val="StyleUnderline"/>
        </w:rPr>
        <w:t xml:space="preserve">has nothing to do with political capital. </w:t>
      </w:r>
      <w:r w:rsidRPr="006C1A2B">
        <w:rPr>
          <w:rStyle w:val="StyleUnderline"/>
          <w:highlight w:val="yellow"/>
        </w:rPr>
        <w:t>A</w:t>
      </w:r>
      <w:r w:rsidRPr="006C1A2B">
        <w:rPr>
          <w:rStyle w:val="StyleUnderline"/>
        </w:rPr>
        <w:t xml:space="preserve">nother well-worn </w:t>
      </w:r>
      <w:r w:rsidRPr="006C1A2B">
        <w:rPr>
          <w:rStyle w:val="StyleUnderline"/>
          <w:highlight w:val="yellow"/>
        </w:rPr>
        <w:t>meme</w:t>
      </w:r>
      <w:r w:rsidRPr="006C1A2B">
        <w:rPr>
          <w:rStyle w:val="StyleUnderline"/>
        </w:rPr>
        <w:t xml:space="preserve"> of recent years </w:t>
      </w:r>
      <w:r w:rsidRPr="006C1A2B">
        <w:rPr>
          <w:rStyle w:val="StyleUnderline"/>
          <w:highlight w:val="yellow"/>
        </w:rPr>
        <w:t>was that Obama used up too much political capital passing the health care law</w:t>
      </w:r>
      <w:r w:rsidRPr="006C1A2B">
        <w:rPr>
          <w:rStyle w:val="StyleUnderline"/>
        </w:rPr>
        <w:t xml:space="preserve"> in his first term. But </w:t>
      </w:r>
      <w:r w:rsidRPr="006C1A2B">
        <w:rPr>
          <w:rStyle w:val="StyleUnderline"/>
          <w:highlight w:val="yellow"/>
        </w:rPr>
        <w:t>the</w:t>
      </w:r>
      <w:r w:rsidRPr="006C1A2B">
        <w:rPr>
          <w:rStyle w:val="StyleUnderline"/>
        </w:rPr>
        <w:t xml:space="preserve"> real </w:t>
      </w:r>
      <w:r w:rsidRPr="006C1A2B">
        <w:rPr>
          <w:rStyle w:val="StyleUnderline"/>
          <w:highlight w:val="yellow"/>
        </w:rPr>
        <w:t>problem</w:t>
      </w:r>
      <w:r w:rsidRPr="006C1A2B">
        <w:rPr>
          <w:rStyle w:val="StyleUnderline"/>
        </w:rPr>
        <w:t xml:space="preserve"> was that the plan was unpopular, the economy was bad, and the president didn’t realize that the national mood</w:t>
      </w:r>
      <w:r>
        <w:t xml:space="preserve"> (yes, again, the national mood) </w:t>
      </w:r>
      <w:r w:rsidRPr="006C1A2B">
        <w:rPr>
          <w:rStyle w:val="StyleUnderline"/>
          <w:highlight w:val="yellow"/>
        </w:rPr>
        <w:t>was</w:t>
      </w:r>
      <w:r w:rsidRPr="006C1A2B">
        <w:rPr>
          <w:rStyle w:val="StyleUnderline"/>
        </w:rPr>
        <w:t xml:space="preserve"> at </w:t>
      </w:r>
      <w:r w:rsidRPr="006C1A2B">
        <w:rPr>
          <w:rStyle w:val="StyleUnderline"/>
          <w:highlight w:val="yellow"/>
        </w:rPr>
        <w:t>a tipping point against big-government</w:t>
      </w:r>
      <w:r w:rsidRPr="006C1A2B">
        <w:rPr>
          <w:rStyle w:val="StyleUnderline"/>
        </w:rPr>
        <w:t xml:space="preserve"> intervention</w:t>
      </w:r>
      <w:r w:rsidRPr="006C1A2B">
        <w:t>, with the tea-party revolt about to burst on the scene. For Americans in 2009 and 2010—haunted by too many rounds of layoffs, appalled</w:t>
      </w:r>
      <w:r>
        <w:t xml:space="preserve">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r w:rsidRPr="006C1A2B">
        <w:rPr>
          <w:sz w:val="12"/>
        </w:rPr>
        <w:t xml:space="preserve">¶ </w:t>
      </w:r>
      <w:r>
        <w:t>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w:t>
      </w:r>
      <w:r w:rsidRPr="006C1A2B">
        <w:rPr>
          <w:sz w:val="12"/>
        </w:rPr>
        <w:t xml:space="preserve">¶ </w:t>
      </w:r>
      <w:r>
        <w:t>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w:t>
      </w:r>
      <w:r w:rsidRPr="006C1A2B">
        <w:rPr>
          <w:sz w:val="12"/>
        </w:rPr>
        <w:t xml:space="preserve">¶ </w:t>
      </w:r>
      <w:r>
        <w:t>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w:t>
      </w:r>
      <w:r w:rsidRPr="006C1A2B">
        <w:rPr>
          <w:sz w:val="12"/>
        </w:rPr>
        <w:t xml:space="preserve">¶ </w:t>
      </w:r>
      <w:r>
        <w:t xml:space="preserve">In terms of Obama’s second-term agenda, </w:t>
      </w:r>
      <w:r w:rsidRPr="006C1A2B">
        <w:rPr>
          <w:rStyle w:val="StyleUnderline"/>
          <w:highlight w:val="yellow"/>
        </w:rPr>
        <w:t>what</w:t>
      </w:r>
      <w:r w:rsidRPr="006C1A2B">
        <w:rPr>
          <w:rStyle w:val="StyleUnderline"/>
        </w:rPr>
        <w:t xml:space="preserve"> all these shifting tides of </w:t>
      </w:r>
      <w:r w:rsidRPr="006C1A2B">
        <w:rPr>
          <w:rStyle w:val="StyleUnderline"/>
          <w:highlight w:val="yellow"/>
        </w:rPr>
        <w:t>momentum</w:t>
      </w:r>
      <w:r w:rsidRPr="006C1A2B">
        <w:rPr>
          <w:rStyle w:val="StyleUnderline"/>
        </w:rPr>
        <w:t xml:space="preserve"> and political calculation </w:t>
      </w:r>
      <w:r w:rsidRPr="006C1A2B">
        <w:rPr>
          <w:rStyle w:val="StyleUnderline"/>
          <w:highlight w:val="yellow"/>
        </w:rPr>
        <w:t>mean is this: Anything goes</w:t>
      </w:r>
      <w:r>
        <w:t>. Obama has no more elections to win, and he needs to worry only about the support he will have in the House and Senate after 2014. But if he picks issues that the country’s mood will support—such as, perhaps, immigration reform and gun control—</w:t>
      </w:r>
      <w:r w:rsidRPr="006C1A2B">
        <w:rPr>
          <w:rStyle w:val="StyleUnderline"/>
          <w:highlight w:val="yellow"/>
        </w:rPr>
        <w:t>there is no reason to think he can’t win far more victories than any of the</w:t>
      </w:r>
      <w:r w:rsidRPr="006C1A2B">
        <w:rPr>
          <w:rStyle w:val="StyleUnderline"/>
        </w:rPr>
        <w:t xml:space="preserve"> careful </w:t>
      </w:r>
      <w:r w:rsidRPr="006C1A2B">
        <w:rPr>
          <w:rStyle w:val="StyleUnderline"/>
          <w:highlight w:val="yellow"/>
        </w:rPr>
        <w:t>calculators of political capital now believe is possible</w:t>
      </w:r>
      <w:r>
        <w:t>, including battles over tax reform and deficit reduction.</w:t>
      </w:r>
      <w:r w:rsidRPr="006C1A2B">
        <w:rPr>
          <w:sz w:val="12"/>
        </w:rPr>
        <w:t xml:space="preserve">¶ </w:t>
      </w:r>
      <w:r>
        <w:t xml:space="preserve">Amid today’s atmosphere of Republican self-doubt, a new, more mature Obama seems to be emerging, one who has his agenda clearly in mind and will ride the mood of the country more adroitly. </w:t>
      </w:r>
      <w:r w:rsidRPr="006C1A2B">
        <w:rPr>
          <w:rStyle w:val="StyleUnderline"/>
          <w:highlight w:val="yellow"/>
        </w:rPr>
        <w:t xml:space="preserve">If he can get </w:t>
      </w:r>
      <w:r w:rsidRPr="006C1A2B">
        <w:rPr>
          <w:rStyle w:val="Emphasis"/>
          <w:rFonts w:eastAsiaTheme="majorEastAsia"/>
          <w:highlight w:val="yellow"/>
        </w:rPr>
        <w:t>some early wins</w:t>
      </w:r>
      <w:r>
        <w:t>—as he already has, apparently, on the fiscal cliff and the upper-income tax increase—</w:t>
      </w:r>
      <w:r w:rsidRPr="006C1A2B">
        <w:rPr>
          <w:rStyle w:val="StyleUnderline"/>
          <w:highlight w:val="yellow"/>
        </w:rPr>
        <w:t xml:space="preserve">that will create momentum, and </w:t>
      </w:r>
      <w:r w:rsidRPr="006C1A2B">
        <w:rPr>
          <w:rStyle w:val="Emphasis"/>
          <w:rFonts w:eastAsiaTheme="majorEastAsia"/>
          <w:highlight w:val="yellow"/>
        </w:rPr>
        <w:t>one win may well lead to others</w:t>
      </w:r>
      <w:r w:rsidRPr="006C1A2B">
        <w:rPr>
          <w:rStyle w:val="StyleUnderline"/>
          <w:highlight w:val="yellow"/>
        </w:rPr>
        <w:t>. “Winning wins.”</w:t>
      </w:r>
    </w:p>
    <w:p w14:paraId="73209AB3" w14:textId="77777777" w:rsidR="001E718E" w:rsidRPr="00D00821" w:rsidRDefault="001E718E" w:rsidP="001E718E">
      <w:pPr>
        <w:pStyle w:val="Heading4"/>
      </w:pPr>
      <w:r w:rsidRPr="00D00821">
        <w:t>Winners win</w:t>
      </w:r>
    </w:p>
    <w:p w14:paraId="44DBB1F9" w14:textId="77777777" w:rsidR="001E718E" w:rsidRPr="00383AEF" w:rsidRDefault="001E718E" w:rsidP="001E718E">
      <w:r w:rsidRPr="00383AEF">
        <w:rPr>
          <w:rStyle w:val="Style13ptBold"/>
        </w:rPr>
        <w:t xml:space="preserve">Rottinghaus </w:t>
      </w:r>
      <w:r>
        <w:rPr>
          <w:rStyle w:val="Style13ptBold"/>
        </w:rPr>
        <w:t>12</w:t>
      </w:r>
      <w:r w:rsidRPr="00383AEF">
        <w:t xml:space="preserve"> </w:t>
      </w:r>
      <w:r>
        <w:t>–</w:t>
      </w:r>
      <w:r w:rsidRPr="00383AEF">
        <w:t xml:space="preserve"> </w:t>
      </w:r>
      <w:r>
        <w:t>Professor of Political Science @ Houston</w:t>
      </w:r>
    </w:p>
    <w:p w14:paraId="3B477B7E" w14:textId="77777777" w:rsidR="001E718E" w:rsidRPr="00875113" w:rsidRDefault="001E718E" w:rsidP="001E718E">
      <w:pPr>
        <w:rPr>
          <w:rFonts w:cs="Times New Roman"/>
          <w:lang w:eastAsia="ko-KR"/>
        </w:rPr>
      </w:pPr>
      <w:r>
        <w:rPr>
          <w:rFonts w:cs="Times New Roman"/>
        </w:rPr>
        <w:t>Brandon</w:t>
      </w:r>
      <w:r w:rsidRPr="00875113">
        <w:rPr>
          <w:rFonts w:cs="Times New Roman"/>
        </w:rPr>
        <w:t xml:space="preserve">, Obama Will Have to Bargain for His Mandate, </w:t>
      </w:r>
      <w:hyperlink r:id="rId24" w:history="1">
        <w:r w:rsidRPr="00BF01F9">
          <w:t>http://www.usnews.com/debate-club/does-barack-obama-have-a-mandate/obama-will-have-to-bargain-for-his-mandate</w:t>
        </w:r>
      </w:hyperlink>
      <w:r w:rsidRPr="00BF01F9">
        <w:t xml:space="preserve"> November 7</w:t>
      </w:r>
      <w:r>
        <w:rPr>
          <w:rFonts w:cs="Times New Roman"/>
        </w:rPr>
        <w:t xml:space="preserve"> </w:t>
      </w:r>
    </w:p>
    <w:p w14:paraId="2D641259" w14:textId="411F7D6C" w:rsidR="001E718E" w:rsidRPr="001E718E" w:rsidRDefault="001E718E" w:rsidP="001E718E">
      <w:pPr>
        <w:pStyle w:val="card"/>
        <w:rPr>
          <w:sz w:val="22"/>
          <w:u w:val="single"/>
        </w:rPr>
      </w:pPr>
      <w:r w:rsidRPr="00BF01F9">
        <w:t xml:space="preserve">It would be tempting for the White House (and pundits) to suggest to the voters that the president gained a mandate at the end of a hard won victory. Yet, the truth is that </w:t>
      </w:r>
      <w:r w:rsidRPr="00BF01F9">
        <w:rPr>
          <w:rStyle w:val="StyleUnderline"/>
          <w:highlight w:val="green"/>
        </w:rPr>
        <w:t>mandates are not concretely "born" but are</w:t>
      </w:r>
      <w:r w:rsidRPr="00BF01F9">
        <w:rPr>
          <w:rStyle w:val="StyleUnderline"/>
        </w:rPr>
        <w:t xml:space="preserve"> instead "</w:t>
      </w:r>
      <w:r w:rsidRPr="00BF01F9">
        <w:rPr>
          <w:rStyle w:val="StyleUnderline"/>
          <w:highlight w:val="green"/>
        </w:rPr>
        <w:t>bargained</w:t>
      </w:r>
      <w:r w:rsidRPr="00BF01F9">
        <w:rPr>
          <w:rStyle w:val="StyleUnderline"/>
        </w:rPr>
        <w:t>."</w:t>
      </w:r>
      <w:r w:rsidRPr="00BF01F9">
        <w:t xml:space="preserve"> Political science scholars argue that </w:t>
      </w:r>
      <w:r w:rsidRPr="00BF01F9">
        <w:rPr>
          <w:rStyle w:val="StyleUnderline"/>
          <w:highlight w:val="green"/>
        </w:rPr>
        <w:t>mandates are perceptions of political opportunity by presidents who use them as a bargaining tool</w:t>
      </w:r>
      <w:r w:rsidRPr="00BF01F9">
        <w:rPr>
          <w:rStyle w:val="StyleUnderline"/>
        </w:rPr>
        <w:t>.</w:t>
      </w:r>
      <w:r w:rsidRPr="00BF01F9">
        <w:t xml:space="preserve"> A president will claim a mandate if he believes he can prospectively mobilize more voters than members of Congress to support his policy views</w:t>
      </w:r>
      <w:r w:rsidRPr="00BF01F9">
        <w:rPr>
          <w:rStyle w:val="StyleUnderline"/>
        </w:rPr>
        <w:t xml:space="preserve">. Historically, </w:t>
      </w:r>
      <w:r w:rsidRPr="00BF01F9">
        <w:rPr>
          <w:rStyle w:val="Emphasis"/>
          <w:rFonts w:eastAsiaTheme="majorEastAsia"/>
          <w:highlight w:val="green"/>
        </w:rPr>
        <w:t>claiming a mandate</w:t>
      </w:r>
      <w:r w:rsidRPr="00BF01F9">
        <w:rPr>
          <w:rStyle w:val="StyleUnderline"/>
          <w:highlight w:val="green"/>
        </w:rPr>
        <w:t xml:space="preserve"> is the</w:t>
      </w:r>
      <w:r w:rsidRPr="00BF01F9">
        <w:rPr>
          <w:rStyle w:val="StyleUnderline"/>
        </w:rPr>
        <w:t xml:space="preserve"> </w:t>
      </w:r>
      <w:r w:rsidRPr="00BF01F9">
        <w:rPr>
          <w:rStyle w:val="StyleUnderline"/>
          <w:highlight w:val="green"/>
        </w:rPr>
        <w:t>equivalent of putting a</w:t>
      </w:r>
      <w:r w:rsidRPr="00BF01F9">
        <w:rPr>
          <w:rStyle w:val="StyleUnderline"/>
        </w:rPr>
        <w:t xml:space="preserve"> major </w:t>
      </w:r>
      <w:r w:rsidRPr="00BF01F9">
        <w:rPr>
          <w:rStyle w:val="Emphasis"/>
          <w:rFonts w:eastAsiaTheme="majorEastAsia"/>
          <w:highlight w:val="green"/>
        </w:rPr>
        <w:t>policy change</w:t>
      </w:r>
      <w:r w:rsidRPr="00BF01F9">
        <w:rPr>
          <w:rStyle w:val="StyleUnderline"/>
          <w:highlight w:val="green"/>
        </w:rPr>
        <w:t xml:space="preserve"> on the </w:t>
      </w:r>
      <w:r w:rsidRPr="00BF01F9">
        <w:rPr>
          <w:rStyle w:val="Emphasis"/>
          <w:rFonts w:eastAsiaTheme="majorEastAsia"/>
          <w:highlight w:val="green"/>
        </w:rPr>
        <w:t>national agenda</w:t>
      </w:r>
      <w:r w:rsidRPr="00BF01F9">
        <w:t xml:space="preserve">. In general, presidents claim mandates to attempt to use that language and positioning to pressure Congress. For the 2012 election to be a "mandate" in this way, the president must claim not only that the people back him but also what specific policies they are suggested to support. The president's speech on election night only vaguely hinted that his healthcare initiative was proving successful and popular. </w:t>
      </w:r>
      <w:r w:rsidRPr="00BF01F9">
        <w:rPr>
          <w:rStyle w:val="StyleUnderline"/>
          <w:highlight w:val="green"/>
        </w:rPr>
        <w:t>It remains to be seen in the coming days whether or not the White House suggests a mandate for a specific policy or initiative</w:t>
      </w:r>
      <w:r w:rsidRPr="00BF01F9">
        <w:rPr>
          <w:rStyle w:val="StyleUnderline"/>
        </w:rPr>
        <w:t xml:space="preserve"> which they can use </w:t>
      </w:r>
      <w:r w:rsidRPr="00BF01F9">
        <w:rPr>
          <w:rStyle w:val="StyleUnderline"/>
          <w:highlight w:val="green"/>
        </w:rPr>
        <w:t>to</w:t>
      </w:r>
      <w:r w:rsidRPr="00BF01F9">
        <w:rPr>
          <w:rStyle w:val="StyleUnderline"/>
        </w:rPr>
        <w:t xml:space="preserve"> </w:t>
      </w:r>
      <w:r w:rsidRPr="00BF01F9">
        <w:rPr>
          <w:rStyle w:val="StyleUnderline"/>
          <w:highlight w:val="green"/>
        </w:rPr>
        <w:t>bargain with Congress</w:t>
      </w:r>
      <w:r w:rsidRPr="00BF01F9">
        <w:rPr>
          <w:rStyle w:val="StyleUnderline"/>
        </w:rPr>
        <w:t>.</w:t>
      </w:r>
      <w:r w:rsidRPr="00BF01F9">
        <w:t xml:space="preserve"> Even if a mandate is claimed, Congress has to agree with the White House about the veracity of the claim. If Congress rejects the president's claims of a mandate—or, as House Speaker John Boehner did in a statement after the president's re-election, assert that the American people re-elected a Republican Congress, too—then the Republicans in the House and Senate are poised to discredit any claim of an Obama mandate and balk at negotiations over new Obama policy initiates or solutions to immediate issues involving automatic tax and spending increases to take place at the first of the year. It is not clear that either side has an advantage in these negotiations, considering the dynamic with either the present or future Congress. Imminent scholar of democracy Robert Dahl wrote that "no elected leader is uniquely privileged to say what an election means." Clearly the president's </w:t>
      </w:r>
      <w:r w:rsidRPr="00BF01F9">
        <w:rPr>
          <w:rStyle w:val="Emphasis"/>
          <w:rFonts w:eastAsiaTheme="majorEastAsia"/>
          <w:highlight w:val="green"/>
        </w:rPr>
        <w:t>victory</w:t>
      </w:r>
      <w:r w:rsidRPr="00BF01F9">
        <w:rPr>
          <w:rStyle w:val="StyleUnderline"/>
        </w:rPr>
        <w:t xml:space="preserve"> </w:t>
      </w:r>
      <w:r w:rsidRPr="00BF01F9">
        <w:rPr>
          <w:rStyle w:val="StyleUnderline"/>
          <w:highlight w:val="green"/>
        </w:rPr>
        <w:t>signals faith in</w:t>
      </w:r>
      <w:r w:rsidRPr="00BF01F9">
        <w:t xml:space="preserve"> him and his </w:t>
      </w:r>
      <w:r w:rsidRPr="00BF01F9">
        <w:rPr>
          <w:highlight w:val="green"/>
        </w:rPr>
        <w:t>efforts to handle the</w:t>
      </w:r>
      <w:r w:rsidRPr="00BF01F9">
        <w:t xml:space="preserve"> nation's fragile </w:t>
      </w:r>
      <w:r w:rsidRPr="00BF01F9">
        <w:rPr>
          <w:rStyle w:val="StyleUnderline"/>
          <w:highlight w:val="green"/>
        </w:rPr>
        <w:t>economy</w:t>
      </w:r>
      <w:r w:rsidRPr="00BF01F9">
        <w:rPr>
          <w:rStyle w:val="StyleUnderline"/>
        </w:rPr>
        <w:t xml:space="preserve"> and</w:t>
      </w:r>
      <w:r w:rsidRPr="00BF01F9">
        <w:t xml:space="preserve"> delicate foreign </w:t>
      </w:r>
      <w:r w:rsidRPr="00BF01F9">
        <w:rPr>
          <w:rStyle w:val="StyleUnderline"/>
          <w:highlight w:val="green"/>
        </w:rPr>
        <w:t>policy</w:t>
      </w:r>
      <w:r w:rsidRPr="00BF01F9">
        <w:t xml:space="preserve">. Voters clearly trusted his vision for the future, even if only slightly more than Mitt Romney's vision. Yet these outcomes do not make a mandate. </w:t>
      </w:r>
      <w:r w:rsidRPr="00BF01F9">
        <w:rPr>
          <w:rStyle w:val="StyleUnderline"/>
          <w:highlight w:val="green"/>
        </w:rPr>
        <w:t>The White House must push for something tangible or the president's re-election is just an invitation to struggle for four more years.</w:t>
      </w:r>
    </w:p>
    <w:p w14:paraId="7EA2F8A1" w14:textId="3F8DC5C6" w:rsidR="001C5CA1" w:rsidRDefault="001C5CA1" w:rsidP="001C5CA1">
      <w:pPr>
        <w:pStyle w:val="Heading2"/>
      </w:pPr>
      <w:r>
        <w:t>Impacts</w:t>
      </w:r>
    </w:p>
    <w:p w14:paraId="4D292C1A" w14:textId="565A66E2" w:rsidR="001C5CA1" w:rsidRDefault="001C5CA1" w:rsidP="001C5CA1">
      <w:pPr>
        <w:pStyle w:val="Heading3"/>
      </w:pPr>
      <w:r>
        <w:t>AT Asia War</w:t>
      </w:r>
    </w:p>
    <w:p w14:paraId="6529C869" w14:textId="77777777" w:rsidR="001C5CA1" w:rsidRPr="00EA5B21" w:rsidRDefault="001C5CA1" w:rsidP="001C5CA1">
      <w:pPr>
        <w:pStyle w:val="Heading4"/>
      </w:pPr>
      <w:r w:rsidRPr="00EA5B21">
        <w:t>No Asian war- economic and regional cooperation</w:t>
      </w:r>
    </w:p>
    <w:p w14:paraId="0EFA5BF5" w14:textId="77777777" w:rsidR="001C5CA1" w:rsidRPr="00EA5B21" w:rsidRDefault="001C5CA1" w:rsidP="001C5CA1">
      <w:pPr>
        <w:rPr>
          <w:rFonts w:eastAsia="Calibri"/>
        </w:rPr>
      </w:pPr>
      <w:r w:rsidRPr="00A93BC1">
        <w:rPr>
          <w:rStyle w:val="Style13ptBold"/>
        </w:rPr>
        <w:t>Bitzinger &amp; Desker 8</w:t>
      </w:r>
      <w:r w:rsidRPr="00EA5B21">
        <w:rPr>
          <w:rFonts w:eastAsia="Calibri"/>
        </w:rPr>
        <w:t xml:space="preserve"> – senior fellow and dean of S. Rajaratnam School of International Studies respectively (Richard A. Bitzinger, Barry Desker, “Why East Asian War is Unlikely,” Survival, December 2008, http://pdfserve.informaworld.com-/678328_731200556_906256449.pdf)</w:t>
      </w:r>
    </w:p>
    <w:p w14:paraId="511BB7FF" w14:textId="26CE54FD" w:rsidR="001C5CA1" w:rsidRPr="005E1AD2" w:rsidRDefault="001C5CA1" w:rsidP="005E1AD2">
      <w:pPr>
        <w:pStyle w:val="card"/>
        <w:rPr>
          <w:rFonts w:eastAsia="Calibri"/>
          <w:sz w:val="22"/>
          <w:u w:val="single"/>
        </w:rPr>
      </w:pPr>
      <w:r w:rsidRPr="00A93BC1">
        <w:rPr>
          <w:rStyle w:val="StyleUnderline"/>
          <w:rFonts w:eastAsia="Calibri"/>
        </w:rPr>
        <w:t xml:space="preserve">The </w:t>
      </w:r>
      <w:r w:rsidRPr="00A93BC1">
        <w:rPr>
          <w:rStyle w:val="StyleUnderline"/>
          <w:rFonts w:eastAsia="Calibri"/>
          <w:highlight w:val="yellow"/>
        </w:rPr>
        <w:t xml:space="preserve">Asia-Pacific region </w:t>
      </w:r>
      <w:r w:rsidRPr="00A93BC1">
        <w:rPr>
          <w:rStyle w:val="StyleUnderline"/>
          <w:rFonts w:eastAsia="Calibri"/>
        </w:rPr>
        <w:t xml:space="preserve">can be regarded as </w:t>
      </w:r>
      <w:r w:rsidRPr="00A93BC1">
        <w:rPr>
          <w:rStyle w:val="StyleUnderline"/>
          <w:rFonts w:eastAsia="Calibri"/>
          <w:highlight w:val="yellow"/>
        </w:rPr>
        <w:t xml:space="preserve">a zone of </w:t>
      </w:r>
      <w:r w:rsidRPr="00A93BC1">
        <w:rPr>
          <w:rStyle w:val="StyleUnderline"/>
          <w:rFonts w:eastAsia="Calibri"/>
        </w:rPr>
        <w:t xml:space="preserve">both relative insecurity and </w:t>
      </w:r>
      <w:r w:rsidRPr="00A93BC1">
        <w:rPr>
          <w:rStyle w:val="StyleUnderline"/>
          <w:rFonts w:eastAsia="Calibri"/>
          <w:highlight w:val="yellow"/>
        </w:rPr>
        <w:t xml:space="preserve">strategic stability. </w:t>
      </w:r>
      <w:r w:rsidRPr="00A93BC1">
        <w:rPr>
          <w:rStyle w:val="StyleUnderline"/>
          <w:rFonts w:eastAsia="Calibri"/>
        </w:rPr>
        <w:t>It contains some of the world’s most significant flashpoints</w:t>
      </w:r>
      <w:r w:rsidRPr="00EA5B21">
        <w:rPr>
          <w:rFonts w:eastAsia="Calibri"/>
        </w:rPr>
        <w:t xml:space="preserve"> – the Korean peninsula, the Taiwan Strait, the Siachen Glacier – where tensions between nations could escalate to the point of major war. It is replete with unresolved border issues; is a breeding ground for transnationa terrorism and the site of many terrorist activities (the Bali bombings, the Manila superferry bombing); </w:t>
      </w:r>
      <w:r w:rsidRPr="00A93BC1">
        <w:rPr>
          <w:rStyle w:val="StyleUnderline"/>
          <w:rFonts w:eastAsia="Calibri"/>
        </w:rPr>
        <w:t>and</w:t>
      </w:r>
      <w:r w:rsidRPr="00EA5B21">
        <w:rPr>
          <w:rFonts w:eastAsia="Calibri"/>
        </w:rPr>
        <w:t xml:space="preserve"> contains overlapping claims for maritime territories (the Spratly Islands, the Senkaku/Diaoyu Islands) with considerable actual or potential wealth in resources such as oil, gas and fisheries. Finally, the Asia-Pacific </w:t>
      </w:r>
      <w:r w:rsidRPr="00A93BC1">
        <w:rPr>
          <w:rStyle w:val="StyleUnderline"/>
          <w:rFonts w:eastAsia="Calibri"/>
        </w:rPr>
        <w:t>is an area of strategic significance with many key sea lines of communication and important chokepoints</w:t>
      </w:r>
      <w:r w:rsidRPr="009A4738">
        <w:rPr>
          <w:rStyle w:val="Emphasis"/>
          <w:rFonts w:eastAsiaTheme="majorEastAsia"/>
        </w:rPr>
        <w:t xml:space="preserve">. Yet </w:t>
      </w:r>
      <w:r w:rsidRPr="009A4738">
        <w:rPr>
          <w:rStyle w:val="Emphasis"/>
          <w:rFonts w:eastAsiaTheme="majorEastAsia"/>
          <w:highlight w:val="yellow"/>
        </w:rPr>
        <w:t xml:space="preserve">despite </w:t>
      </w:r>
      <w:r w:rsidRPr="009A4738">
        <w:rPr>
          <w:rStyle w:val="Emphasis"/>
          <w:rFonts w:eastAsiaTheme="majorEastAsia"/>
        </w:rPr>
        <w:t xml:space="preserve">all these </w:t>
      </w:r>
      <w:r w:rsidRPr="009A4738">
        <w:rPr>
          <w:rStyle w:val="Emphasis"/>
          <w:rFonts w:eastAsiaTheme="majorEastAsia"/>
          <w:highlight w:val="yellow"/>
        </w:rPr>
        <w:t xml:space="preserve">potential crucibles </w:t>
      </w:r>
      <w:r w:rsidRPr="009A4738">
        <w:rPr>
          <w:rStyle w:val="Emphasis"/>
          <w:rFonts w:eastAsiaTheme="majorEastAsia"/>
        </w:rPr>
        <w:t xml:space="preserve">of conflict, the </w:t>
      </w:r>
      <w:r w:rsidRPr="009A4738">
        <w:rPr>
          <w:rStyle w:val="Emphasis"/>
          <w:rFonts w:eastAsiaTheme="majorEastAsia"/>
          <w:highlight w:val="yellow"/>
        </w:rPr>
        <w:t>Asia</w:t>
      </w:r>
      <w:r w:rsidRPr="009A4738">
        <w:rPr>
          <w:rStyle w:val="Emphasis"/>
          <w:rFonts w:eastAsiaTheme="majorEastAsia"/>
        </w:rPr>
        <w:t xml:space="preserve">-Pacific, if not an area of serenity and calm, </w:t>
      </w:r>
      <w:r w:rsidRPr="009A4738">
        <w:rPr>
          <w:rStyle w:val="Emphasis"/>
          <w:rFonts w:eastAsiaTheme="majorEastAsia"/>
          <w:highlight w:val="yellow"/>
        </w:rPr>
        <w:t xml:space="preserve">is </w:t>
      </w:r>
      <w:r w:rsidRPr="009A4738">
        <w:rPr>
          <w:rStyle w:val="Emphasis"/>
          <w:rFonts w:eastAsiaTheme="majorEastAsia"/>
        </w:rPr>
        <w:t xml:space="preserve">certainly </w:t>
      </w:r>
      <w:r w:rsidRPr="009A4738">
        <w:rPr>
          <w:rStyle w:val="Emphasis"/>
          <w:rFonts w:eastAsiaTheme="majorEastAsia"/>
          <w:highlight w:val="yellow"/>
        </w:rPr>
        <w:t>more stable than one might expect</w:t>
      </w:r>
      <w:r w:rsidRPr="00A93BC1">
        <w:rPr>
          <w:rStyle w:val="StyleUnderline"/>
          <w:rFonts w:eastAsia="Calibri"/>
          <w:highlight w:val="yellow"/>
        </w:rPr>
        <w:t>.</w:t>
      </w:r>
      <w:r w:rsidRPr="00EA5B21">
        <w:rPr>
          <w:rFonts w:eastAsia="Calibri"/>
        </w:rPr>
        <w:t xml:space="preserve"> To be sure, there are separatist movements and internal struggles, particularly with insurgencies, as in Thailand, the Philippines and Tibet. Since the resolution of the East Timor crisis, however, </w:t>
      </w:r>
      <w:r w:rsidRPr="00A93BC1">
        <w:rPr>
          <w:rStyle w:val="StyleUnderline"/>
          <w:rFonts w:eastAsia="Calibri"/>
        </w:rPr>
        <w:t xml:space="preserve">the </w:t>
      </w:r>
      <w:r w:rsidRPr="00A93BC1">
        <w:rPr>
          <w:rStyle w:val="StyleUnderline"/>
          <w:rFonts w:eastAsia="Calibri"/>
          <w:highlight w:val="yellow"/>
        </w:rPr>
        <w:t xml:space="preserve">region </w:t>
      </w:r>
      <w:r w:rsidRPr="00A93BC1">
        <w:rPr>
          <w:rStyle w:val="StyleUnderline"/>
          <w:rFonts w:eastAsia="Calibri"/>
        </w:rPr>
        <w:t xml:space="preserve">has </w:t>
      </w:r>
      <w:r w:rsidRPr="00A93BC1">
        <w:rPr>
          <w:rStyle w:val="StyleUnderline"/>
          <w:rFonts w:eastAsia="Calibri"/>
          <w:highlight w:val="yellow"/>
        </w:rPr>
        <w:t xml:space="preserve">been </w:t>
      </w:r>
      <w:r w:rsidRPr="00A93BC1">
        <w:rPr>
          <w:rStyle w:val="StyleUnderline"/>
          <w:rFonts w:eastAsia="Calibri"/>
        </w:rPr>
        <w:t xml:space="preserve">relatively </w:t>
      </w:r>
      <w:r w:rsidRPr="00A93BC1">
        <w:rPr>
          <w:rStyle w:val="StyleUnderline"/>
          <w:rFonts w:eastAsia="Calibri"/>
          <w:highlight w:val="yellow"/>
        </w:rPr>
        <w:t xml:space="preserve">free of open armed warfare. </w:t>
      </w:r>
      <w:r w:rsidRPr="00A93BC1">
        <w:rPr>
          <w:rStyle w:val="StyleUnderline"/>
          <w:rFonts w:eastAsia="Calibri"/>
        </w:rPr>
        <w:t xml:space="preserve">Separatism remains a challenge, but the </w:t>
      </w:r>
      <w:r w:rsidRPr="00A93BC1">
        <w:rPr>
          <w:rStyle w:val="StyleUnderline"/>
          <w:rFonts w:eastAsia="Calibri"/>
          <w:highlight w:val="yellow"/>
        </w:rPr>
        <w:t xml:space="preserve">break-up of states is unlikely. Terrorism is </w:t>
      </w:r>
      <w:r w:rsidRPr="00A93BC1">
        <w:rPr>
          <w:rStyle w:val="StyleUnderline"/>
          <w:rFonts w:eastAsia="Calibri"/>
        </w:rPr>
        <w:t xml:space="preserve">a nuisance, but its impact is </w:t>
      </w:r>
      <w:r w:rsidRPr="00A93BC1">
        <w:rPr>
          <w:rStyle w:val="StyleUnderline"/>
          <w:rFonts w:eastAsia="Calibri"/>
          <w:highlight w:val="yellow"/>
        </w:rPr>
        <w:t xml:space="preserve">contained. The North </w:t>
      </w:r>
      <w:r w:rsidRPr="00A93BC1">
        <w:rPr>
          <w:rStyle w:val="StyleUnderline"/>
          <w:rFonts w:eastAsia="Calibri"/>
        </w:rPr>
        <w:t>Korean nuclear issue, while not fully resolved, is at least moving toward a conclusion with the likely denuclearisation of the peninsula</w:t>
      </w:r>
      <w:r w:rsidRPr="00A93BC1">
        <w:rPr>
          <w:rStyle w:val="StyleUnderline"/>
          <w:rFonts w:eastAsia="Calibri"/>
          <w:highlight w:val="yellow"/>
        </w:rPr>
        <w:t xml:space="preserve">. Tensions between China and Taiwan, </w:t>
      </w:r>
      <w:r w:rsidRPr="00A93BC1">
        <w:rPr>
          <w:rStyle w:val="StyleUnderline"/>
          <w:rFonts w:eastAsia="Calibri"/>
        </w:rPr>
        <w:t xml:space="preserve">while always just beneath the surface, seem </w:t>
      </w:r>
      <w:r w:rsidRPr="00A93BC1">
        <w:rPr>
          <w:rStyle w:val="StyleUnderline"/>
          <w:rFonts w:eastAsia="Calibri"/>
          <w:highlight w:val="yellow"/>
        </w:rPr>
        <w:t>unlikely to erupt in open conflict</w:t>
      </w:r>
      <w:r w:rsidRPr="00A93BC1">
        <w:rPr>
          <w:rStyle w:val="StyleUnderline"/>
          <w:rFonts w:eastAsia="Calibri"/>
        </w:rPr>
        <w:t xml:space="preserve"> any time soon, </w:t>
      </w:r>
      <w:r w:rsidRPr="00A93BC1">
        <w:rPr>
          <w:rStyle w:val="StyleUnderline"/>
          <w:rFonts w:eastAsia="Calibri"/>
          <w:highlight w:val="yellow"/>
        </w:rPr>
        <w:t>especially given</w:t>
      </w:r>
      <w:r w:rsidRPr="00A93BC1">
        <w:rPr>
          <w:rStyle w:val="StyleUnderline"/>
          <w:rFonts w:eastAsia="Calibri"/>
        </w:rPr>
        <w:t xml:space="preserve"> recent </w:t>
      </w:r>
      <w:r w:rsidRPr="00A93BC1">
        <w:rPr>
          <w:rStyle w:val="StyleUnderline"/>
          <w:rFonts w:eastAsia="Calibri"/>
          <w:highlight w:val="yellow"/>
        </w:rPr>
        <w:t>Kuomintang</w:t>
      </w:r>
      <w:r w:rsidRPr="00A93BC1">
        <w:rPr>
          <w:rStyle w:val="StyleUnderline"/>
          <w:rFonts w:eastAsia="Calibri"/>
        </w:rPr>
        <w:t xml:space="preserve"> Party </w:t>
      </w:r>
      <w:r w:rsidRPr="00A93BC1">
        <w:rPr>
          <w:rStyle w:val="StyleUnderline"/>
          <w:rFonts w:eastAsia="Calibri"/>
          <w:highlight w:val="yellow"/>
        </w:rPr>
        <w:t>victories in Taiwan and efforts by Taiwan and China to re-open</w:t>
      </w:r>
      <w:r w:rsidRPr="00A93BC1">
        <w:rPr>
          <w:rStyle w:val="StyleUnderline"/>
          <w:rFonts w:eastAsia="Calibri"/>
        </w:rPr>
        <w:t xml:space="preserve"> informal channels of </w:t>
      </w:r>
      <w:r w:rsidRPr="00A93BC1">
        <w:rPr>
          <w:rStyle w:val="StyleUnderline"/>
          <w:rFonts w:eastAsia="Calibri"/>
          <w:highlight w:val="yellow"/>
        </w:rPr>
        <w:t>consultation as well as</w:t>
      </w:r>
      <w:r w:rsidRPr="00A93BC1">
        <w:rPr>
          <w:rStyle w:val="StyleUnderline"/>
          <w:rFonts w:eastAsia="Calibri"/>
        </w:rPr>
        <w:t xml:space="preserve"> institutional relationships between organisations responsible for </w:t>
      </w:r>
      <w:r w:rsidRPr="00A93BC1">
        <w:rPr>
          <w:rStyle w:val="StyleUnderline"/>
          <w:rFonts w:eastAsia="Calibri"/>
          <w:highlight w:val="yellow"/>
        </w:rPr>
        <w:t xml:space="preserve">cross-strait relations. </w:t>
      </w:r>
      <w:r w:rsidRPr="00A93BC1">
        <w:rPr>
          <w:rStyle w:val="StyleUnderline"/>
          <w:rFonts w:eastAsia="Calibri"/>
        </w:rPr>
        <w:t xml:space="preserve">And while in Asia there is no strong supranational political entity like the European Union, </w:t>
      </w:r>
      <w:r w:rsidRPr="00A93BC1">
        <w:rPr>
          <w:rStyle w:val="StyleUnderline"/>
          <w:rFonts w:eastAsia="Calibri"/>
          <w:highlight w:val="yellow"/>
        </w:rPr>
        <w:t xml:space="preserve">there are </w:t>
      </w:r>
      <w:r w:rsidRPr="00A93BC1">
        <w:rPr>
          <w:rStyle w:val="StyleUnderline"/>
          <w:rFonts w:eastAsia="Calibri"/>
        </w:rPr>
        <w:t xml:space="preserve">many multilateral </w:t>
      </w:r>
      <w:r w:rsidRPr="00A93BC1">
        <w:rPr>
          <w:rStyle w:val="StyleUnderline"/>
          <w:rFonts w:eastAsia="Calibri"/>
          <w:highlight w:val="yellow"/>
        </w:rPr>
        <w:t xml:space="preserve">organisations </w:t>
      </w:r>
      <w:r w:rsidRPr="00A93BC1">
        <w:rPr>
          <w:rStyle w:val="StyleUnderline"/>
          <w:rFonts w:eastAsia="Calibri"/>
        </w:rPr>
        <w:t xml:space="preserve">and international initiatives </w:t>
      </w:r>
      <w:r w:rsidRPr="00A93BC1">
        <w:rPr>
          <w:rStyle w:val="StyleUnderline"/>
          <w:rFonts w:eastAsia="Calibri"/>
          <w:highlight w:val="yellow"/>
        </w:rPr>
        <w:t>dedicated to enhancing peace and stability, including</w:t>
      </w:r>
      <w:r w:rsidRPr="00A93BC1">
        <w:rPr>
          <w:rStyle w:val="StyleUnderline"/>
          <w:rFonts w:eastAsia="Calibri"/>
        </w:rPr>
        <w:t xml:space="preserve"> the Asia-Pacific Economic Cooperation (</w:t>
      </w:r>
      <w:r w:rsidRPr="00A93BC1">
        <w:rPr>
          <w:rStyle w:val="StyleUnderline"/>
          <w:rFonts w:eastAsia="Calibri"/>
          <w:highlight w:val="yellow"/>
        </w:rPr>
        <w:t>APEC</w:t>
      </w:r>
      <w:r w:rsidRPr="00A93BC1">
        <w:rPr>
          <w:rStyle w:val="StyleUnderline"/>
          <w:rFonts w:eastAsia="Calibri"/>
        </w:rPr>
        <w:t xml:space="preserve">) forum, the Proliferation Security Initiative </w:t>
      </w:r>
      <w:r w:rsidRPr="00A93BC1">
        <w:rPr>
          <w:rStyle w:val="StyleUnderline"/>
          <w:rFonts w:eastAsia="Calibri"/>
          <w:highlight w:val="yellow"/>
        </w:rPr>
        <w:t>and</w:t>
      </w:r>
      <w:r w:rsidRPr="00EA5B21">
        <w:rPr>
          <w:rFonts w:eastAsia="Calibri"/>
        </w:rPr>
        <w:t xml:space="preserve"> the Shanghai Co-operation Organisation. In Southeast Asia, countries are united in a common eopolitical and economic organisation – the Association of Southeast Asian Nations </w:t>
      </w:r>
      <w:r w:rsidRPr="00A93BC1">
        <w:rPr>
          <w:rStyle w:val="StyleUnderline"/>
          <w:rFonts w:eastAsia="Calibri"/>
        </w:rPr>
        <w:t>(</w:t>
      </w:r>
      <w:r w:rsidRPr="00A93BC1">
        <w:rPr>
          <w:rStyle w:val="StyleUnderline"/>
          <w:rFonts w:eastAsia="Calibri"/>
          <w:highlight w:val="yellow"/>
        </w:rPr>
        <w:t>ASEAN</w:t>
      </w:r>
      <w:r w:rsidRPr="00A93BC1">
        <w:rPr>
          <w:rStyle w:val="StyleUnderline"/>
          <w:rFonts w:eastAsia="Calibri"/>
        </w:rPr>
        <w:t xml:space="preserve">) – </w:t>
      </w:r>
      <w:r w:rsidRPr="00A93BC1">
        <w:rPr>
          <w:rStyle w:val="StyleUnderline"/>
          <w:rFonts w:eastAsia="Calibri"/>
          <w:highlight w:val="yellow"/>
        </w:rPr>
        <w:t>which is dedicated to peaceful economic, social and cultural development, and to the promotion of regional peace and stability</w:t>
      </w:r>
      <w:r w:rsidRPr="00A93BC1">
        <w:rPr>
          <w:rStyle w:val="StyleUnderline"/>
          <w:rFonts w:eastAsia="Calibri"/>
        </w:rPr>
        <w:t xml:space="preserve">. ASEAN has played a key role in conceiving and establishing broader regional institutions such as the East Asian Summit, ASEAN+3 (China, Japan and South Korea) and the ASEAN Regional Forum. </w:t>
      </w:r>
      <w:r w:rsidRPr="009A4738">
        <w:rPr>
          <w:rStyle w:val="Emphasis"/>
          <w:rFonts w:eastAsiaTheme="majorEastAsia"/>
          <w:highlight w:val="yellow"/>
        </w:rPr>
        <w:t>All this suggests that war in Asia</w:t>
      </w:r>
      <w:r w:rsidRPr="009A4738">
        <w:rPr>
          <w:rStyle w:val="Emphasis"/>
          <w:rFonts w:eastAsiaTheme="majorEastAsia"/>
        </w:rPr>
        <w:t xml:space="preserve"> – while not inconceivable </w:t>
      </w:r>
      <w:r w:rsidRPr="009A4738">
        <w:rPr>
          <w:rStyle w:val="Emphasis"/>
          <w:rFonts w:eastAsiaTheme="majorEastAsia"/>
          <w:highlight w:val="yellow"/>
        </w:rPr>
        <w:t>– is unlikely.</w:t>
      </w:r>
      <w:r w:rsidRPr="00A93BC1">
        <w:rPr>
          <w:rStyle w:val="StyleUnderline"/>
          <w:rFonts w:eastAsia="Calibri"/>
        </w:rPr>
        <w:t xml:space="preserve"> </w:t>
      </w:r>
    </w:p>
    <w:p w14:paraId="2F6EA2A1" w14:textId="77777777" w:rsidR="001C5CA1" w:rsidRPr="00EA5B21" w:rsidRDefault="001C5CA1" w:rsidP="001C5CA1">
      <w:pPr>
        <w:pStyle w:val="Heading4"/>
      </w:pPr>
      <w:r w:rsidRPr="00EA5B21">
        <w:t>Interdependence and democracy</w:t>
      </w:r>
    </w:p>
    <w:p w14:paraId="4261D108" w14:textId="77777777" w:rsidR="001C5CA1" w:rsidRPr="00EA5B21" w:rsidRDefault="001C5CA1" w:rsidP="001C5CA1">
      <w:pPr>
        <w:rPr>
          <w:lang w:eastAsia="x-none"/>
        </w:rPr>
      </w:pPr>
      <w:r w:rsidRPr="00EA5B21">
        <w:rPr>
          <w:rStyle w:val="Style13ptBold"/>
        </w:rPr>
        <w:t>Vannarith 10</w:t>
      </w:r>
      <w:r w:rsidRPr="00EA5B21">
        <w:rPr>
          <w:lang w:eastAsia="x-none"/>
        </w:rPr>
        <w:t xml:space="preserve">—Executive Director of the Cambodian Institute for Cooperation and Peace. PhD in Asia Pacific Studies, Ritsumeikan Asia Pacific U (Chheang, Asia Pacific Security Issues: Challenges and Adaptive Mechanism, http://www.cicp.org.kh/download/CICP%20Policy%20brief/CICP%20Policy%20brief%20No%203.pdf) </w:t>
      </w:r>
    </w:p>
    <w:p w14:paraId="3CE91F16" w14:textId="3D9CF1E1" w:rsidR="001C5CA1" w:rsidRDefault="001C5CA1" w:rsidP="001C5CA1">
      <w:pPr>
        <w:rPr>
          <w:rStyle w:val="StyleUnderline"/>
        </w:rPr>
      </w:pPr>
      <w:r w:rsidRPr="00A93BC1">
        <w:rPr>
          <w:rStyle w:val="StyleUnderline"/>
          <w:highlight w:val="yellow"/>
        </w:rPr>
        <w:t>Large scale</w:t>
      </w:r>
      <w:r w:rsidRPr="00EA5B21">
        <w:rPr>
          <w:lang w:eastAsia="x-none"/>
        </w:rPr>
        <w:t xml:space="preserve"> interstate war or armed </w:t>
      </w:r>
      <w:r w:rsidRPr="00A93BC1">
        <w:rPr>
          <w:rStyle w:val="StyleUnderline"/>
          <w:highlight w:val="yellow"/>
        </w:rPr>
        <w:t xml:space="preserve">conflict is unthinkable </w:t>
      </w:r>
      <w:r w:rsidRPr="00A93BC1">
        <w:rPr>
          <w:rStyle w:val="StyleUnderline"/>
        </w:rPr>
        <w:t xml:space="preserve">in the region </w:t>
      </w:r>
      <w:r w:rsidRPr="00A93BC1">
        <w:rPr>
          <w:rStyle w:val="StyleUnderline"/>
          <w:highlight w:val="yellow"/>
        </w:rPr>
        <w:t xml:space="preserve">due to the </w:t>
      </w:r>
      <w:r w:rsidRPr="00452031">
        <w:rPr>
          <w:rStyle w:val="Emphasis"/>
          <w:highlight w:val="yellow"/>
        </w:rPr>
        <w:t>high level of interdependency and democratization</w:t>
      </w:r>
      <w:r w:rsidRPr="00EA5B21">
        <w:rPr>
          <w:lang w:eastAsia="x-none"/>
        </w:rPr>
        <w:t xml:space="preserve">. It is believed that </w:t>
      </w:r>
      <w:r w:rsidRPr="00A93BC1">
        <w:rPr>
          <w:rStyle w:val="StyleUnderline"/>
        </w:rPr>
        <w:t xml:space="preserve">economic </w:t>
      </w:r>
      <w:r w:rsidRPr="00A93BC1">
        <w:rPr>
          <w:rStyle w:val="StyleUnderline"/>
          <w:highlight w:val="yellow"/>
        </w:rPr>
        <w:t xml:space="preserve">interdependency </w:t>
      </w:r>
      <w:r w:rsidRPr="00A93BC1">
        <w:rPr>
          <w:rStyle w:val="StyleUnderline"/>
        </w:rPr>
        <w:t>can</w:t>
      </w:r>
      <w:r w:rsidRPr="00EA5B21">
        <w:rPr>
          <w:lang w:eastAsia="x-none"/>
        </w:rPr>
        <w:t xml:space="preserve"> reduce conflicts and </w:t>
      </w:r>
      <w:r w:rsidRPr="00A93BC1">
        <w:rPr>
          <w:rStyle w:val="StyleUnderline"/>
          <w:highlight w:val="yellow"/>
        </w:rPr>
        <w:t xml:space="preserve">prevent war. Democracy </w:t>
      </w:r>
      <w:r w:rsidRPr="00A93BC1">
        <w:rPr>
          <w:rStyle w:val="StyleUnderline"/>
        </w:rPr>
        <w:t xml:space="preserve">can </w:t>
      </w:r>
      <w:r w:rsidRPr="00A93BC1">
        <w:rPr>
          <w:rStyle w:val="StyleUnderline"/>
          <w:highlight w:val="yellow"/>
        </w:rPr>
        <w:t>lead to more</w:t>
      </w:r>
      <w:r w:rsidRPr="00EA5B21">
        <w:rPr>
          <w:lang w:eastAsia="x-none"/>
        </w:rPr>
        <w:t xml:space="preserve"> transparency, accountability, and participation that can reduce collective fears and create more confidence and </w:t>
      </w:r>
      <w:r w:rsidRPr="00A93BC1">
        <w:rPr>
          <w:rStyle w:val="StyleUnderline"/>
          <w:highlight w:val="yellow"/>
        </w:rPr>
        <w:t xml:space="preserve">trust </w:t>
      </w:r>
      <w:r w:rsidRPr="00A93BC1">
        <w:rPr>
          <w:rStyle w:val="StyleUnderline"/>
        </w:rPr>
        <w:t>among</w:t>
      </w:r>
      <w:r w:rsidRPr="00EA5B21">
        <w:rPr>
          <w:lang w:eastAsia="x-none"/>
        </w:rPr>
        <w:t xml:space="preserve"> the </w:t>
      </w:r>
      <w:r w:rsidRPr="00A93BC1">
        <w:rPr>
          <w:rStyle w:val="StyleUnderline"/>
        </w:rPr>
        <w:t>people in the region</w:t>
      </w:r>
      <w:r w:rsidRPr="00EA5B21">
        <w:rPr>
          <w:lang w:eastAsia="x-none"/>
        </w:rPr>
        <w:t xml:space="preserve">. In addition, </w:t>
      </w:r>
      <w:r w:rsidRPr="00A93BC1">
        <w:rPr>
          <w:rStyle w:val="StyleUnderline"/>
        </w:rPr>
        <w:t xml:space="preserve">globalism and </w:t>
      </w:r>
      <w:r w:rsidRPr="00A93BC1">
        <w:rPr>
          <w:rStyle w:val="StyleUnderline"/>
          <w:highlight w:val="yellow"/>
        </w:rPr>
        <w:t>regionalism</w:t>
      </w:r>
      <w:r w:rsidRPr="00A93BC1">
        <w:rPr>
          <w:rStyle w:val="StyleUnderline"/>
        </w:rPr>
        <w:t xml:space="preserve"> are </w:t>
      </w:r>
      <w:r w:rsidRPr="00A93BC1">
        <w:rPr>
          <w:rStyle w:val="StyleUnderline"/>
          <w:highlight w:val="yellow"/>
        </w:rPr>
        <w:t>taking the center stage of</w:t>
      </w:r>
      <w:r w:rsidRPr="00EA5B21">
        <w:rPr>
          <w:lang w:eastAsia="x-none"/>
        </w:rPr>
        <w:t xml:space="preserve"> national </w:t>
      </w:r>
      <w:r w:rsidRPr="00A93BC1">
        <w:rPr>
          <w:rStyle w:val="StyleUnderline"/>
        </w:rPr>
        <w:t xml:space="preserve">and </w:t>
      </w:r>
      <w:r w:rsidRPr="00A93BC1">
        <w:rPr>
          <w:rStyle w:val="StyleUnderline"/>
          <w:highlight w:val="yellow"/>
        </w:rPr>
        <w:t>foreign policy</w:t>
      </w:r>
      <w:r w:rsidRPr="00A93BC1">
        <w:rPr>
          <w:rStyle w:val="StyleUnderline"/>
        </w:rPr>
        <w:t xml:space="preserve"> of many governments</w:t>
      </w:r>
      <w:r w:rsidRPr="00EA5B21">
        <w:rPr>
          <w:lang w:eastAsia="x-none"/>
        </w:rPr>
        <w:t xml:space="preserve"> in the region except North Korea. </w:t>
      </w:r>
      <w:r w:rsidRPr="00A93BC1">
        <w:rPr>
          <w:rStyle w:val="StyleUnderline"/>
          <w:highlight w:val="yellow"/>
        </w:rPr>
        <w:t xml:space="preserve">The combination </w:t>
      </w:r>
      <w:r w:rsidRPr="00A93BC1">
        <w:rPr>
          <w:rStyle w:val="StyleUnderline"/>
        </w:rPr>
        <w:t>of those elements</w:t>
      </w:r>
      <w:r w:rsidRPr="00EA5B21">
        <w:rPr>
          <w:lang w:eastAsia="x-none"/>
        </w:rPr>
        <w:t xml:space="preserve"> of peace </w:t>
      </w:r>
      <w:r w:rsidRPr="00A93BC1">
        <w:rPr>
          <w:rStyle w:val="StyleUnderline"/>
          <w:highlight w:val="yellow"/>
        </w:rPr>
        <w:t>is necessary for peace</w:t>
      </w:r>
      <w:r w:rsidRPr="00EA5B21">
        <w:rPr>
          <w:lang w:eastAsia="x-none"/>
        </w:rPr>
        <w:t xml:space="preserve"> and stability in the region </w:t>
      </w:r>
      <w:r w:rsidRPr="00A93BC1">
        <w:rPr>
          <w:rStyle w:val="StyleUnderline"/>
          <w:highlight w:val="yellow"/>
        </w:rPr>
        <w:t xml:space="preserve">and those </w:t>
      </w:r>
      <w:r w:rsidRPr="00A93BC1">
        <w:rPr>
          <w:rStyle w:val="StyleUnderline"/>
        </w:rPr>
        <w:t xml:space="preserve">elements </w:t>
      </w:r>
      <w:r w:rsidRPr="00A93BC1">
        <w:rPr>
          <w:rStyle w:val="StyleUnderline"/>
          <w:highlight w:val="yellow"/>
        </w:rPr>
        <w:t xml:space="preserve">are </w:t>
      </w:r>
      <w:r w:rsidRPr="00A93BC1">
        <w:rPr>
          <w:rStyle w:val="StyleUnderline"/>
        </w:rPr>
        <w:t xml:space="preserve">present </w:t>
      </w:r>
      <w:r w:rsidRPr="00452031">
        <w:rPr>
          <w:rStyle w:val="StyleUnderline"/>
          <w:highlight w:val="yellow"/>
        </w:rPr>
        <w:t>and</w:t>
      </w:r>
      <w:r w:rsidRPr="00452031">
        <w:rPr>
          <w:rStyle w:val="Emphasis"/>
          <w:highlight w:val="yellow"/>
        </w:rPr>
        <w:t xml:space="preserve"> being improved</w:t>
      </w:r>
      <w:r w:rsidRPr="00A93BC1">
        <w:rPr>
          <w:rStyle w:val="StyleUnderline"/>
        </w:rPr>
        <w:t xml:space="preserve"> in this region.</w:t>
      </w:r>
    </w:p>
    <w:p w14:paraId="549F2F2C" w14:textId="5D431255" w:rsidR="005E1AD2" w:rsidRDefault="005E1AD2" w:rsidP="005E1AD2">
      <w:pPr>
        <w:pStyle w:val="Heading3"/>
      </w:pPr>
      <w:r w:rsidRPr="005E1AD2">
        <w:t>Embargo G</w:t>
      </w:r>
      <w:r>
        <w:t>ood/Reform</w:t>
      </w:r>
    </w:p>
    <w:p w14:paraId="71232789" w14:textId="77777777" w:rsidR="005E1AD2" w:rsidRDefault="005E1AD2" w:rsidP="005E1AD2">
      <w:pPr>
        <w:pStyle w:val="Heading3"/>
      </w:pPr>
      <w:r>
        <w:t>Embargo Good/Encourages Reform</w:t>
      </w:r>
    </w:p>
    <w:p w14:paraId="6CB098BF" w14:textId="77777777" w:rsidR="005E1AD2" w:rsidRDefault="005E1AD2" w:rsidP="005E1AD2">
      <w:pPr>
        <w:pStyle w:val="Heading4"/>
      </w:pPr>
      <w:r>
        <w:t>The embargo is pushing Cuba towards reform – ending it early causes backsliding</w:t>
      </w:r>
    </w:p>
    <w:p w14:paraId="41380197" w14:textId="5B124A51" w:rsidR="005E1AD2" w:rsidRPr="00DB5C7B" w:rsidRDefault="005E1AD2" w:rsidP="005E1AD2">
      <w:r w:rsidRPr="00DB5C7B">
        <w:t xml:space="preserve">Sandy </w:t>
      </w:r>
      <w:r w:rsidRPr="00DB5C7B">
        <w:rPr>
          <w:rStyle w:val="Style13ptBold"/>
        </w:rPr>
        <w:t>Fitzgerald</w:t>
      </w:r>
      <w:r w:rsidRPr="00DB5C7B">
        <w:t>,</w:t>
      </w:r>
      <w:r w:rsidRPr="005E1AD2">
        <w:t xml:space="preserve"> 7/5/</w:t>
      </w:r>
      <w:r w:rsidRPr="005E1AD2">
        <w:rPr>
          <w:rStyle w:val="Style13ptBold"/>
        </w:rPr>
        <w:t>2013</w:t>
      </w:r>
      <w:r w:rsidRPr="00DB5C7B">
        <w:t xml:space="preserve">, Newsmax, "democracy advocates urge obama to keep cuban trade ban," </w:t>
      </w:r>
      <w:hyperlink r:id="rId25" w:history="1">
        <w:r w:rsidRPr="00B34B48">
          <w:rPr>
            <w:rStyle w:val="Hyperlink"/>
          </w:rPr>
          <w:t>http://www.newsmax.com/US/Cuba-embargo-democracy-Farinas/2013/07/05/id/513503</w:t>
        </w:r>
      </w:hyperlink>
    </w:p>
    <w:p w14:paraId="1CA1E542" w14:textId="77777777" w:rsidR="005E1AD2" w:rsidRDefault="005E1AD2" w:rsidP="005E1AD2">
      <w:r w:rsidRPr="00DB5C7B">
        <w:rPr>
          <w:rStyle w:val="StyleUnderline"/>
        </w:rPr>
        <w:t>The trade embargo</w:t>
      </w:r>
      <w:r w:rsidRPr="00DB5C7B">
        <w:t xml:space="preserve"> on Cuba </w:t>
      </w:r>
      <w:r w:rsidRPr="00DB5C7B">
        <w:rPr>
          <w:rStyle w:val="StyleUnderline"/>
        </w:rPr>
        <w:t>must stay to starve Havana's communist government of cash</w:t>
      </w:r>
      <w:r w:rsidRPr="00DB5C7B">
        <w:t>, pro-democracy activists have told the State Department.</w:t>
      </w:r>
      <w:r w:rsidRPr="00DB5C7B">
        <w:rPr>
          <w:sz w:val="12"/>
        </w:rPr>
        <w:t>¶</w:t>
      </w:r>
      <w:r w:rsidRPr="00DB5C7B">
        <w:t xml:space="preserve"> </w:t>
      </w:r>
      <w:r w:rsidRPr="00DB5C7B">
        <w:rPr>
          <w:rStyle w:val="StyleUnderline"/>
        </w:rPr>
        <w:t>A steady flow of cash</w:t>
      </w:r>
      <w:r w:rsidRPr="00DB5C7B">
        <w:t xml:space="preserve"> into Castro's government </w:t>
      </w:r>
      <w:r w:rsidRPr="00DB5C7B">
        <w:rPr>
          <w:rStyle w:val="StyleUnderline"/>
        </w:rPr>
        <w:t>could help it crush the island's pro-democracy efforts</w:t>
      </w:r>
      <w:r w:rsidRPr="00DB5C7B">
        <w:t xml:space="preserve">, warned Cuban hunger striker Guillermo Farinas who met behind closed doors with Obama administration officials in Washington. </w:t>
      </w:r>
      <w:r w:rsidRPr="00DB5C7B">
        <w:rPr>
          <w:sz w:val="12"/>
        </w:rPr>
        <w:t>¶</w:t>
      </w:r>
      <w:r w:rsidRPr="00DB5C7B">
        <w:t xml:space="preserve"> The Obama administration has yet to comment about the meetings, which included one with Farinas at Foggy Bottom in late June, reports the Washington Times.</w:t>
      </w:r>
      <w:r w:rsidRPr="00DB5C7B">
        <w:rPr>
          <w:sz w:val="12"/>
        </w:rPr>
        <w:t>¶</w:t>
      </w:r>
      <w:r w:rsidRPr="00DB5C7B">
        <w:t xml:space="preserve"> The meetings were described as "extraordinary and very helpful by Mauricio Claver Carone, executive director of the U.S.-Cuba Democracy PAC in Washington. "[U.S. policymakers] now get to actually see it and feel it firsthand from the protagonists themselves,” he said.</w:t>
      </w:r>
      <w:r w:rsidRPr="00DB5C7B">
        <w:rPr>
          <w:sz w:val="12"/>
        </w:rPr>
        <w:t>¶</w:t>
      </w:r>
      <w:r w:rsidRPr="00DB5C7B">
        <w:t xml:space="preserve"> U.S. and Cuban officials in June held a landmark meeting to discuss re-establishing direct mail between the countries, and plan a July 17 meeting to talk about migration regulations. </w:t>
      </w:r>
      <w:r w:rsidRPr="00DB5C7B">
        <w:rPr>
          <w:sz w:val="12"/>
        </w:rPr>
        <w:t>¶</w:t>
      </w:r>
      <w:r w:rsidRPr="00DB5C7B">
        <w:t xml:space="preserve"> </w:t>
      </w:r>
      <w:r>
        <w:rPr>
          <w:rStyle w:val="StyleUnderline"/>
        </w:rPr>
        <w:t xml:space="preserve">Raoul </w:t>
      </w:r>
      <w:r w:rsidRPr="00DB5C7B">
        <w:rPr>
          <w:rStyle w:val="StyleUnderline"/>
        </w:rPr>
        <w:t>Castro</w:t>
      </w:r>
      <w:r w:rsidRPr="00DB5C7B">
        <w:t xml:space="preserve">, 82, who replaced his older brother, Fidel, </w:t>
      </w:r>
      <w:r w:rsidRPr="00DB5C7B">
        <w:rPr>
          <w:rStyle w:val="StyleUnderline"/>
        </w:rPr>
        <w:t>has allowed some reforms since</w:t>
      </w:r>
      <w:r w:rsidRPr="00DB5C7B">
        <w:t xml:space="preserve"> he took over in </w:t>
      </w:r>
      <w:r w:rsidRPr="00DB5C7B">
        <w:rPr>
          <w:rStyle w:val="StyleUnderline"/>
        </w:rPr>
        <w:t>2008</w:t>
      </w:r>
      <w:r w:rsidRPr="00DB5C7B">
        <w:t>, including easing travel bans. He plans to step down in 2018, when his second five-year term in office ends. The United States has been in a stalemate with Cuba since 1961, when the elder Castro agreed to allow the former Soviet Union to house ballistic weapons in Cuba.</w:t>
      </w:r>
      <w:r w:rsidRPr="00DB5C7B">
        <w:rPr>
          <w:sz w:val="12"/>
        </w:rPr>
        <w:t>¶</w:t>
      </w:r>
      <w:r w:rsidRPr="00DB5C7B">
        <w:t xml:space="preserve"> Even though Fidel Castro has not been in office for several years, Cuba is still on Washington's terrorism sponsors list.</w:t>
      </w:r>
      <w:r w:rsidRPr="00DB5C7B">
        <w:rPr>
          <w:sz w:val="12"/>
        </w:rPr>
        <w:t>¶</w:t>
      </w:r>
      <w:r w:rsidRPr="00DB5C7B">
        <w:t xml:space="preserve"> In addition, </w:t>
      </w:r>
      <w:r w:rsidRPr="00DB5C7B">
        <w:rPr>
          <w:rStyle w:val="StyleUnderline"/>
        </w:rPr>
        <w:t>Cuba is still detaining American Alan Gross</w:t>
      </w:r>
      <w:r w:rsidRPr="00DB5C7B">
        <w:t>, who was arrested in 2009 while in Cuba working for an International Development-funded program.</w:t>
      </w:r>
      <w:r w:rsidRPr="00DB5C7B">
        <w:rPr>
          <w:sz w:val="12"/>
        </w:rPr>
        <w:t>¶</w:t>
      </w:r>
      <w:r w:rsidRPr="00DB5C7B">
        <w:t xml:space="preserve"> Cuban authorities sentenced Gross to 15 years in prison for illegally delivering satellite phones to Jewish Cubans.</w:t>
      </w:r>
      <w:r w:rsidRPr="00DB5C7B">
        <w:rPr>
          <w:sz w:val="12"/>
        </w:rPr>
        <w:t>¶</w:t>
      </w:r>
      <w:r w:rsidRPr="00DB5C7B">
        <w:t xml:space="preserve"> The Washington meetings suggest a thaw in the two countries' relationships, a change that some U.S. lawmakers — particularly Cuban-American Republicans — criticize.</w:t>
      </w:r>
      <w:r w:rsidRPr="00DB5C7B">
        <w:rPr>
          <w:sz w:val="12"/>
        </w:rPr>
        <w:t>¶</w:t>
      </w:r>
      <w:r w:rsidRPr="00DB5C7B">
        <w:t xml:space="preserve"> Florida GOP Rep. Ileana Ros-Lethinen said Thursday that she and other </w:t>
      </w:r>
      <w:r w:rsidRPr="00DB5C7B">
        <w:rPr>
          <w:rStyle w:val="StyleUnderline"/>
        </w:rPr>
        <w:t>Cuban-American lawmakers</w:t>
      </w:r>
      <w:r w:rsidRPr="00DB5C7B">
        <w:t xml:space="preserve"> met with the democracy advocates, and she </w:t>
      </w:r>
      <w:r w:rsidRPr="00DB5C7B">
        <w:rPr>
          <w:rStyle w:val="StyleUnderline"/>
        </w:rPr>
        <w:t>remain</w:t>
      </w:r>
      <w:r w:rsidRPr="00DB5C7B">
        <w:t xml:space="preserve">s </w:t>
      </w:r>
      <w:r w:rsidRPr="00DB5C7B">
        <w:rPr>
          <w:rStyle w:val="StyleUnderline"/>
        </w:rPr>
        <w:t xml:space="preserve">skeptical about changes and believes the embargo needs to continue </w:t>
      </w:r>
      <w:r w:rsidRPr="00DB5C7B">
        <w:rPr>
          <w:rStyle w:val="Emphasis"/>
        </w:rPr>
        <w:t>until "Cuba becomes a free and democratic society</w:t>
      </w:r>
      <w:r w:rsidRPr="00DB5C7B">
        <w:t>."</w:t>
      </w:r>
      <w:r w:rsidRPr="00DB5C7B">
        <w:rPr>
          <w:sz w:val="12"/>
        </w:rPr>
        <w:t>¶</w:t>
      </w:r>
      <w:r w:rsidRPr="00DB5C7B">
        <w:t xml:space="preserve"> The State Department isn't commenting about what was discussed at the Foggy Bottom meetings. William Ostick, a spokesman for the department's Bureau of Western Hemisphere said the State Department will continue its concern about the Cuban government's use of detention and violence against critics.</w:t>
      </w:r>
    </w:p>
    <w:p w14:paraId="09E4E1EE" w14:textId="77777777" w:rsidR="005E1AD2" w:rsidRDefault="005E1AD2" w:rsidP="005E1AD2"/>
    <w:p w14:paraId="2CBC2FD8" w14:textId="77777777" w:rsidR="005E1AD2" w:rsidRDefault="005E1AD2" w:rsidP="005E1AD2">
      <w:pPr>
        <w:pStyle w:val="Heading4"/>
      </w:pPr>
      <w:r>
        <w:t>Cuba reforms gaining momentum now, but will take time to pay off</w:t>
      </w:r>
    </w:p>
    <w:p w14:paraId="4D364ACE" w14:textId="0A78E5BD" w:rsidR="005E1AD2" w:rsidRDefault="005E1AD2" w:rsidP="005E1AD2">
      <w:r>
        <w:t xml:space="preserve">Ted </w:t>
      </w:r>
      <w:r w:rsidRPr="00B96AC5">
        <w:rPr>
          <w:rStyle w:val="Style13ptBold"/>
        </w:rPr>
        <w:t>Piccone</w:t>
      </w:r>
      <w:r>
        <w:t>, 1/9/</w:t>
      </w:r>
      <w:r w:rsidRPr="001B5A49">
        <w:rPr>
          <w:rStyle w:val="Style13ptBold"/>
        </w:rPr>
        <w:t>2012</w:t>
      </w:r>
      <w:r>
        <w:t>,“Cuba is Changing, Slowly but Surely,” ACC. 6-16-2013, http://www.brookings.edu/research/reports/2012/01/19-cuba-piccone,</w:t>
      </w:r>
    </w:p>
    <w:p w14:paraId="36E0AADC" w14:textId="77777777" w:rsidR="005E1AD2" w:rsidRDefault="005E1AD2" w:rsidP="005E1AD2">
      <w:r w:rsidRPr="00B96AC5">
        <w:rPr>
          <w:rStyle w:val="StyleUnderline"/>
        </w:rPr>
        <w:t>A closer look</w:t>
      </w:r>
      <w:r w:rsidRPr="00B96AC5">
        <w:t xml:space="preserve">, however, </w:t>
      </w:r>
      <w:r w:rsidRPr="00B96AC5">
        <w:rPr>
          <w:rStyle w:val="StyleUnderline"/>
        </w:rPr>
        <w:t>reveals</w:t>
      </w:r>
      <w:r w:rsidRPr="00B96AC5">
        <w:t xml:space="preserve"> something more profound—</w:t>
      </w:r>
      <w:r w:rsidRPr="00B96AC5">
        <w:rPr>
          <w:rStyle w:val="StyleUnderline"/>
        </w:rPr>
        <w:t>a wholesale mental shift</w:t>
      </w:r>
      <w:r w:rsidRPr="00B96AC5">
        <w:t xml:space="preserve">, outlined clearly </w:t>
      </w:r>
      <w:r w:rsidRPr="00B96AC5">
        <w:rPr>
          <w:rStyle w:val="StyleUnderline"/>
        </w:rPr>
        <w:t>by</w:t>
      </w:r>
      <w:r w:rsidRPr="00B96AC5">
        <w:t xml:space="preserve"> President </w:t>
      </w:r>
      <w:r w:rsidRPr="00B96AC5">
        <w:rPr>
          <w:rStyle w:val="StyleUnderline"/>
        </w:rPr>
        <w:t>Raul Castro</w:t>
      </w:r>
      <w:r w:rsidRPr="00B96AC5">
        <w:t xml:space="preserve"> over the last two years, that the time has come to move the Cuban people from wholesale dependence on the state to a new era of individual responsibility and citizenship. </w:t>
      </w:r>
      <w:r w:rsidRPr="00B96AC5">
        <w:rPr>
          <w:sz w:val="12"/>
        </w:rPr>
        <w:t>¶</w:t>
      </w:r>
      <w:r w:rsidRPr="00B96AC5">
        <w:t xml:space="preserve"> </w:t>
      </w:r>
      <w:r w:rsidRPr="001B5A49">
        <w:rPr>
          <w:rStyle w:val="Emphasis"/>
        </w:rPr>
        <w:t>This is going to take time</w:t>
      </w:r>
      <w:r w:rsidRPr="00B96AC5">
        <w:t xml:space="preserve">. </w:t>
      </w:r>
      <w:r w:rsidRPr="00B96AC5">
        <w:rPr>
          <w:rStyle w:val="StyleUnderline"/>
        </w:rPr>
        <w:t>The economic reforms or “updating</w:t>
      </w:r>
      <w:r w:rsidRPr="00B96AC5">
        <w:t xml:space="preserve">” of Cuba’s Soviet-style </w:t>
      </w:r>
      <w:r w:rsidRPr="00B96AC5">
        <w:rPr>
          <w:rStyle w:val="StyleUnderline"/>
        </w:rPr>
        <w:t>economic</w:t>
      </w:r>
      <w:r w:rsidRPr="00B96AC5">
        <w:t xml:space="preserve"> </w:t>
      </w:r>
      <w:r w:rsidRPr="00B96AC5">
        <w:rPr>
          <w:rStyle w:val="StyleUnderline"/>
        </w:rPr>
        <w:t>system</w:t>
      </w:r>
      <w:r w:rsidRPr="00B96AC5">
        <w:t xml:space="preserve">, approved last spring at the Communist Party’s first National Congress in 14 years, </w:t>
      </w:r>
      <w:r w:rsidRPr="00B96AC5">
        <w:rPr>
          <w:rStyle w:val="StyleUnderline"/>
        </w:rPr>
        <w:t>are just beginning to be enacted.</w:t>
      </w:r>
      <w:r w:rsidRPr="00B96AC5">
        <w:t xml:space="preserve"> They include an expansion of licenses for private enterprise (over 350,000 have been granted), opening more idle land to farmers and cooperatives, allowing businesses to hire employees, empowering people to buy and sell their houses and cars, and opening new lines of credit with no legal ceilings on how much Cubans can borrow. Non-state actors are allowed now to sell unlimited services and commodities directly to state-owned enterprises and joint ventures, thereby opening new channels of commercial activity between farmers and tourist hotels, for example. Think Viet Nam or China. The reforms include tough measures too, like shrinking the buying power of the longstanding ration card that every Cuban gets to purchase subsidized basic goods, cutting unemployment benefits, and eventually dismissing anywhere from 500,000 to one million employees from the state sector as bureaucratic middlemen become obsolete and tax revenues rise. </w:t>
      </w:r>
      <w:r w:rsidRPr="00B96AC5">
        <w:rPr>
          <w:sz w:val="12"/>
        </w:rPr>
        <w:t>¶</w:t>
      </w:r>
      <w:r w:rsidRPr="00B96AC5">
        <w:t xml:space="preserve"> </w:t>
      </w:r>
      <w:r w:rsidRPr="00B96AC5">
        <w:rPr>
          <w:rStyle w:val="StyleUnderline"/>
        </w:rPr>
        <w:t>These changes</w:t>
      </w:r>
      <w:r w:rsidRPr="00B96AC5">
        <w:t xml:space="preserve">, while painful, </w:t>
      </w:r>
      <w:r w:rsidRPr="00B96AC5">
        <w:rPr>
          <w:rStyle w:val="StyleUnderline"/>
        </w:rPr>
        <w:t>are reason enough to be optimistic about Cuba’s economic future</w:t>
      </w:r>
      <w:r w:rsidRPr="00B96AC5">
        <w:t xml:space="preserve">. </w:t>
      </w:r>
      <w:r w:rsidRPr="00B96AC5">
        <w:rPr>
          <w:rStyle w:val="StyleUnderline"/>
        </w:rPr>
        <w:t>But something much more fundamental is at work—</w:t>
      </w:r>
      <w:r w:rsidRPr="00B96AC5">
        <w:rPr>
          <w:rStyle w:val="Emphasis"/>
        </w:rPr>
        <w:t xml:space="preserve">a turn away from government control </w:t>
      </w:r>
      <w:r w:rsidRPr="00B96AC5">
        <w:t xml:space="preserve">of pricing and subsidizing products throughout the economy to a more decentralized framework of subsidizing persons based on need. At heart, the Castro government is prepared to move Cuba from a society based on equity of results to equality of opportunity, infused with a culture of humanism. Not that Cuba’s system ever offered true equality, as one taxi driver reminded me as we drove down Havana’s famous seaside Malecon. The door, however, is now opening wider to the inevitable rise in inequality that comes from capitalism, even restrained forms of it. Whether one is able to prosper as a self-employed restauranteur, or is the beneficiary of generous relatives sending remittances and goods home from Miami, new gradations in Cuba’s economic and social strata are on the way. As long as someone arrives at their wealth legally and pays their taxes, assured one senior party official, they are free to become rich. </w:t>
      </w:r>
    </w:p>
    <w:p w14:paraId="64079495" w14:textId="77777777" w:rsidR="005E1AD2" w:rsidRPr="001B5A49" w:rsidRDefault="005E1AD2" w:rsidP="005E1AD2"/>
    <w:p w14:paraId="11DC1018" w14:textId="77777777" w:rsidR="005E1AD2" w:rsidRDefault="005E1AD2" w:rsidP="005E1AD2">
      <w:pPr>
        <w:pStyle w:val="Heading4"/>
      </w:pPr>
      <w:r>
        <w:t>Cuba is reforming now, but it still isn’t close to free market status</w:t>
      </w:r>
    </w:p>
    <w:p w14:paraId="47C3E8A4" w14:textId="7869B605" w:rsidR="005E1AD2" w:rsidRPr="00F83BFA" w:rsidRDefault="005E1AD2" w:rsidP="005E1AD2">
      <w:r w:rsidRPr="00F83BFA">
        <w:t xml:space="preserve">Patricia </w:t>
      </w:r>
      <w:r w:rsidRPr="00F83BFA">
        <w:rPr>
          <w:rStyle w:val="Style13ptBold"/>
        </w:rPr>
        <w:t xml:space="preserve">Mallen, </w:t>
      </w:r>
      <w:r w:rsidRPr="005E1AD2">
        <w:t>7/11/</w:t>
      </w:r>
      <w:r w:rsidRPr="005E1AD2">
        <w:rPr>
          <w:rStyle w:val="Style13ptBold"/>
        </w:rPr>
        <w:t>2013</w:t>
      </w:r>
      <w:r w:rsidRPr="00F83BFA">
        <w:t xml:space="preserve">, International Business Times, "cuba announces financial reforms, opens up to foreign investment," </w:t>
      </w:r>
      <w:hyperlink r:id="rId26" w:history="1">
        <w:r w:rsidRPr="00B34B48">
          <w:rPr>
            <w:rStyle w:val="Hyperlink"/>
          </w:rPr>
          <w:t>http://www.ibtimes.com/cuba-announces-financial-reforms-opens-foreign-investment-1341269</w:t>
        </w:r>
      </w:hyperlink>
    </w:p>
    <w:p w14:paraId="41C0A6F5" w14:textId="77777777" w:rsidR="005E1AD2" w:rsidRDefault="005E1AD2" w:rsidP="005E1AD2">
      <w:r w:rsidRPr="00F83BFA">
        <w:t>“</w:t>
      </w:r>
      <w:r w:rsidRPr="00F83BFA">
        <w:rPr>
          <w:rStyle w:val="StyleUnderline"/>
        </w:rPr>
        <w:t>We will be working for deep reforms</w:t>
      </w:r>
      <w:r w:rsidRPr="00F83BFA">
        <w:t xml:space="preserve"> for the rest of the year and well into the next,” Murillo, who is in charge of the reform commission, told Reuters. “</w:t>
      </w:r>
      <w:r w:rsidRPr="00F83BFA">
        <w:rPr>
          <w:rStyle w:val="Emphasis"/>
        </w:rPr>
        <w:t>The very first step has been to eliminate prohibitions and restrictions</w:t>
      </w:r>
      <w:r w:rsidRPr="00F83BFA">
        <w:t>.”</w:t>
      </w:r>
      <w:r w:rsidRPr="00F83BFA">
        <w:rPr>
          <w:sz w:val="12"/>
        </w:rPr>
        <w:t>¶</w:t>
      </w:r>
      <w:r w:rsidRPr="00F83BFA">
        <w:t xml:space="preserve"> Murillo said that </w:t>
      </w:r>
      <w:r w:rsidRPr="00F83BFA">
        <w:rPr>
          <w:rStyle w:val="StyleUnderline"/>
        </w:rPr>
        <w:t>the government was planning to give companies more autonomy and give entrepreneurs more freedom to grow</w:t>
      </w:r>
      <w:r w:rsidRPr="00F83BFA">
        <w:t xml:space="preserve">. </w:t>
      </w:r>
      <w:r w:rsidRPr="00F83BFA">
        <w:rPr>
          <w:rStyle w:val="Emphasis"/>
        </w:rPr>
        <w:t>He clarified, however</w:t>
      </w:r>
      <w:r w:rsidRPr="00F83BFA">
        <w:rPr>
          <w:rStyle w:val="StyleUnderline"/>
        </w:rPr>
        <w:t>, that “the model of the revolution is based in social propriety, and not private, even though the latter creates jobs.”</w:t>
      </w:r>
      <w:r w:rsidRPr="00F83BFA">
        <w:rPr>
          <w:sz w:val="12"/>
        </w:rPr>
        <w:t>¶</w:t>
      </w:r>
      <w:r w:rsidRPr="00F83BFA">
        <w:t xml:space="preserve"> The plan is to allow state-owned companies to keep 50 percent of profits, after taxes, and then reinvest them in production. Up to now, all profits went to the government. News agency Prensa Latina reports that reforms include shutting down all companies that lose money for more than two years. “</w:t>
      </w:r>
      <w:r w:rsidRPr="00F83BFA">
        <w:rPr>
          <w:rStyle w:val="StyleUnderline"/>
        </w:rPr>
        <w:t>Our goal is to improve business efficiency and finish with the debt that has been dragging our economy down</w:t>
      </w:r>
      <w:r w:rsidRPr="00F83BFA">
        <w:t>,” Murillo said.</w:t>
      </w:r>
      <w:r w:rsidRPr="00F83BFA">
        <w:rPr>
          <w:sz w:val="12"/>
        </w:rPr>
        <w:t>¶</w:t>
      </w:r>
      <w:r w:rsidRPr="00F83BFA">
        <w:t xml:space="preserve"> </w:t>
      </w:r>
      <w:r w:rsidRPr="00F83BFA">
        <w:rPr>
          <w:rStyle w:val="StyleUnderline"/>
        </w:rPr>
        <w:t>The other key aspect of the reform is to open the country to foreign investment. “We are aware that our island needs more foreign investment</w:t>
      </w:r>
      <w:r w:rsidRPr="00F83BFA">
        <w:t>,” Murillo admitted. He specified, nonetheless, that the government will only welcome foreign companies that bring technology, financing and jobs.</w:t>
      </w:r>
    </w:p>
    <w:p w14:paraId="16D1D481" w14:textId="77777777" w:rsidR="005E1AD2" w:rsidRDefault="005E1AD2" w:rsidP="005E1AD2"/>
    <w:p w14:paraId="0AD227FE" w14:textId="77777777" w:rsidR="005E1AD2" w:rsidRDefault="005E1AD2" w:rsidP="005E1AD2">
      <w:pPr>
        <w:pStyle w:val="Heading4"/>
      </w:pPr>
      <w:r>
        <w:t xml:space="preserve">Additionally, only the status quo can solve the aff – the embargo will be lifted once Cuba reforms, but lifting it too early only strengthens the regime, turning the case. </w:t>
      </w:r>
    </w:p>
    <w:p w14:paraId="434419D6" w14:textId="64FDD1E2" w:rsidR="005E1AD2" w:rsidRDefault="005E1AD2" w:rsidP="005E1AD2">
      <w:r w:rsidRPr="00DB5C7B">
        <w:t xml:space="preserve">Gordon </w:t>
      </w:r>
      <w:r w:rsidRPr="00DB5C7B">
        <w:rPr>
          <w:rStyle w:val="Style13ptBold"/>
        </w:rPr>
        <w:t>Chang</w:t>
      </w:r>
      <w:r w:rsidRPr="00DB5C7B">
        <w:t>, 2/20/</w:t>
      </w:r>
      <w:r w:rsidRPr="00DB5C7B">
        <w:rPr>
          <w:rStyle w:val="Style13ptBold"/>
        </w:rPr>
        <w:t>2008</w:t>
      </w:r>
      <w:r w:rsidRPr="00DB5C7B">
        <w:t xml:space="preserve">, Commentary Magazine, "In defense of the Cuban embargo," </w:t>
      </w:r>
      <w:hyperlink r:id="rId27" w:history="1">
        <w:r w:rsidRPr="00B34B48">
          <w:rPr>
            <w:rStyle w:val="Hyperlink"/>
          </w:rPr>
          <w:t>http://www.commentarymagazine.com/2008/02/20/in-defense-of-the-cuban-embargo/</w:t>
        </w:r>
      </w:hyperlink>
    </w:p>
    <w:p w14:paraId="26A00C1F" w14:textId="77777777" w:rsidR="005E1AD2" w:rsidRDefault="005E1AD2" w:rsidP="005E1AD2">
      <w:r w:rsidRPr="00DB5C7B">
        <w:rPr>
          <w:rStyle w:val="StyleUnderline"/>
        </w:rPr>
        <w:t>Even if we lift the embargo, Castro’s successors will not allow their economy to be overrun by American tourists,</w:t>
      </w:r>
      <w:r w:rsidRPr="00594A5A">
        <w:t xml:space="preserve"> investors, and corporate executives. Fidel’s legitimacy, we should remember, is largely founded on his ridding the island of foreign exploiters and his creating home-grown socialism. </w:t>
      </w:r>
      <w:r w:rsidRPr="00DB5C7B">
        <w:rPr>
          <w:rStyle w:val="StyleUnderline"/>
        </w:rPr>
        <w:t>Cuban leaders</w:t>
      </w:r>
      <w:r w:rsidRPr="00594A5A">
        <w:t xml:space="preserve">, in any event, </w:t>
      </w:r>
      <w:r w:rsidRPr="00DB5C7B">
        <w:rPr>
          <w:rStyle w:val="StyleUnderline"/>
        </w:rPr>
        <w:t>would allow only enough commerce to maintain their regime</w:t>
      </w:r>
      <w:r w:rsidRPr="00594A5A">
        <w:t>, just as North Korea’s Kim Jong Il is doing today. It is a Fukuyama-induced fantasy to think that history has ended and that we can rid ourselves of despicable autocrats with just letters of credit and bills of lading. The Castro boys, Fidel and successor Raul, have survived just about everything during five decades and are not about to surrender to globalization.</w:t>
      </w:r>
      <w:r w:rsidRPr="00594A5A">
        <w:rPr>
          <w:sz w:val="12"/>
        </w:rPr>
        <w:t>¶</w:t>
      </w:r>
      <w:r w:rsidRPr="00594A5A">
        <w:t xml:space="preserve"> </w:t>
      </w:r>
      <w:r w:rsidRPr="00DB5C7B">
        <w:rPr>
          <w:rStyle w:val="StyleUnderline"/>
        </w:rPr>
        <w:t>An embargo helped kill communism in Europe</w:t>
      </w:r>
      <w:r w:rsidRPr="00594A5A">
        <w:t xml:space="preserve">, </w:t>
      </w:r>
      <w:r w:rsidRPr="00DB5C7B">
        <w:rPr>
          <w:rStyle w:val="StyleUnderline"/>
        </w:rPr>
        <w:t>and it can also end it in the Caribbean</w:t>
      </w:r>
      <w:r w:rsidRPr="00594A5A">
        <w:t xml:space="preserve">. </w:t>
      </w:r>
      <w:r w:rsidRPr="00DB5C7B">
        <w:rPr>
          <w:rStyle w:val="StyleUnderline"/>
        </w:rPr>
        <w:t>One day we will establish normal trading relations with Cuba</w:t>
      </w:r>
      <w:r w:rsidRPr="00594A5A">
        <w:t xml:space="preserve">, </w:t>
      </w:r>
      <w:r w:rsidRPr="00DB5C7B">
        <w:rPr>
          <w:rStyle w:val="StyleUnderline"/>
        </w:rPr>
        <w:t>but that should not be before the people there govern themselves</w:t>
      </w:r>
      <w:r w:rsidRPr="00594A5A">
        <w:t xml:space="preserve">. </w:t>
      </w:r>
      <w:r w:rsidRPr="00DB5C7B">
        <w:rPr>
          <w:rStyle w:val="Emphasis"/>
        </w:rPr>
        <w:t>“The post-Fidel era is clearly at hand</w:t>
      </w:r>
      <w:r w:rsidRPr="00594A5A">
        <w:t xml:space="preserve">, and the Bush administration has done almost nothing to prepare for it,” the New York Times said. Prepare for what? </w:t>
      </w:r>
      <w:r w:rsidRPr="00DB5C7B">
        <w:rPr>
          <w:rStyle w:val="StyleUnderline"/>
        </w:rPr>
        <w:t>The embargo has been working all along, and it is up to the Cuban dictators to relax their grip, not us.</w:t>
      </w:r>
      <w:r>
        <w:t xml:space="preserve"> </w:t>
      </w:r>
    </w:p>
    <w:p w14:paraId="6864CF52" w14:textId="77777777" w:rsidR="009E1B42" w:rsidRDefault="009E1B42" w:rsidP="009E1B42">
      <w:pPr>
        <w:pStyle w:val="Heading3"/>
      </w:pPr>
      <w:r>
        <w:t>AT LA Relations – Alt Causes</w:t>
      </w:r>
    </w:p>
    <w:p w14:paraId="7E727904" w14:textId="77777777" w:rsidR="009E1B42" w:rsidRDefault="009E1B42" w:rsidP="009E1B42">
      <w:pPr>
        <w:pStyle w:val="Heading4"/>
      </w:pPr>
      <w:r>
        <w:t>Poor relations inevitable—other priorities</w:t>
      </w:r>
    </w:p>
    <w:p w14:paraId="06EE4A2D" w14:textId="1157C965" w:rsidR="009E1B42" w:rsidRPr="006C6A9C" w:rsidRDefault="009E1B42" w:rsidP="009E1B42">
      <w:r w:rsidRPr="006C6A9C">
        <w:rPr>
          <w:rStyle w:val="Style13ptBold"/>
        </w:rPr>
        <w:t>Hakim 11 President Emeritus of the Inter-American Dialogue</w:t>
      </w:r>
      <w:r>
        <w:t xml:space="preserve"> [Peter Hakim, The United States and Latin America: The Neighbourhood has Changed, The International Spectator: Italian Journal of International Affairs, Volume 46, Issue 4, 2011]</w:t>
      </w:r>
    </w:p>
    <w:p w14:paraId="7EA061AE" w14:textId="77777777" w:rsidR="009E1B42" w:rsidRPr="006C6A9C" w:rsidRDefault="009E1B42" w:rsidP="009E1B42">
      <w:r w:rsidRPr="006C6A9C">
        <w:t>During the following ten years, US foreign policy attention turned sharply to the Middle East. Washington's integrationist strategy for the Americas unravelled as its weaknesses and inconsistencies became increasingly visible. For their part, Latin American governments became increasingly independent and assertive in their foreign policies, diversified in their international relations, and more inclined to challenge US leadership and initiative. The United States has not yet come fully to grips with this changing context of hemispheric relations. The G.W. Bush and Obama administrations remained, at least rhetorically, wedded to the idea of partnerships and shared responsibilities with Latin America, but these concepts seem less and less relevant to the region's evolving context.</w:t>
      </w:r>
    </w:p>
    <w:p w14:paraId="69D05F66" w14:textId="77777777" w:rsidR="009E1B42" w:rsidRDefault="009E1B42" w:rsidP="009E1B42">
      <w:r w:rsidRPr="00B703DF">
        <w:rPr>
          <w:rStyle w:val="StyleUnderline"/>
        </w:rPr>
        <w:t>What the past two decades of US–Latin American relations may have most clearly revealed is how difficult it is for Washington to define and execute a coherent policy in the region</w:t>
      </w:r>
      <w:r>
        <w:t>—</w:t>
      </w:r>
      <w:r w:rsidRPr="00B703DF">
        <w:rPr>
          <w:rStyle w:val="StyleUnderline"/>
        </w:rPr>
        <w:t>with officials constrained by domestic politics, far more urgent demands on its foreign policy resources, and an increasingly independent and self-assured Latin America</w:t>
      </w:r>
      <w:r w:rsidRPr="006C6A9C">
        <w:t xml:space="preserve">. </w:t>
      </w:r>
      <w:r w:rsidRPr="00B703DF">
        <w:rPr>
          <w:rStyle w:val="StyleUnderline"/>
        </w:rPr>
        <w:t>The fact is that US policies toward Latin American and the Caribbean are almost invariably derivative policies</w:t>
      </w:r>
      <w:r w:rsidRPr="006C6A9C">
        <w:t xml:space="preserve">. </w:t>
      </w:r>
      <w:r w:rsidRPr="00B703DF">
        <w:rPr>
          <w:rStyle w:val="StyleUnderline"/>
        </w:rPr>
        <w:t>They tend not to be the result of a careful calculation</w:t>
      </w:r>
      <w:r w:rsidRPr="006C6A9C">
        <w:t xml:space="preserve"> of US interests and values </w:t>
      </w:r>
      <w:r w:rsidRPr="00B703DF">
        <w:rPr>
          <w:rStyle w:val="StyleUnderline"/>
        </w:rPr>
        <w:t>and a clear view of what it will take to advance them</w:t>
      </w:r>
      <w:r w:rsidRPr="006C6A9C">
        <w:t xml:space="preserve">. </w:t>
      </w:r>
      <w:r w:rsidRPr="00B703DF">
        <w:rPr>
          <w:rStyle w:val="StyleUnderline"/>
        </w:rPr>
        <w:t>Instead, they tend to be mostly shaped by US domestic political considerations or by the demands of global issues</w:t>
      </w:r>
      <w:r>
        <w:t>.</w:t>
      </w:r>
    </w:p>
    <w:p w14:paraId="79E8AA63" w14:textId="77777777" w:rsidR="009E1B42" w:rsidRDefault="009E1B42" w:rsidP="009E1B42">
      <w:pPr>
        <w:pStyle w:val="Heading3"/>
      </w:pPr>
      <w:r>
        <w:t>Proliferation Defense</w:t>
      </w:r>
    </w:p>
    <w:p w14:paraId="6DDD8C1A" w14:textId="77777777" w:rsidR="009E1B42" w:rsidRDefault="009E1B42" w:rsidP="009E1B42">
      <w:pPr>
        <w:pStyle w:val="Heading4"/>
      </w:pPr>
      <w:r>
        <w:t>Proliferation won’t increase the risk of conflict</w:t>
      </w:r>
    </w:p>
    <w:p w14:paraId="4215187B" w14:textId="77777777" w:rsidR="009E1B42" w:rsidRDefault="009E1B42" w:rsidP="009E1B42">
      <w:pPr>
        <w:rPr>
          <w:rStyle w:val="Style13ptBold"/>
        </w:rPr>
      </w:pPr>
      <w:r w:rsidRPr="009E1B42">
        <w:rPr>
          <w:rStyle w:val="Style13ptBold"/>
        </w:rPr>
        <w:t>Beardsley and Asal 9</w:t>
      </w:r>
    </w:p>
    <w:p w14:paraId="36FAED0E" w14:textId="3E590338" w:rsidR="009E1B42" w:rsidRPr="009E1B42" w:rsidRDefault="009E1B42" w:rsidP="009E1B42">
      <w:pPr>
        <w:rPr>
          <w:b/>
          <w:sz w:val="26"/>
        </w:rPr>
      </w:pPr>
      <w:r w:rsidRPr="00272B62">
        <w:t>Journal of Conflict Resolution Volume 53 Number 2 April 2009 278-301 © 2009 SAGE Publications 10.1177/0022002708330386 http://jcr.sagepub.com hosted at http://online.sagepub.com Winning with the Bomb Kyle Beardsley Department of Political Science Emory University, Atlanta Victor Asal Department of Political Science State University of New York, Albany</w:t>
      </w:r>
    </w:p>
    <w:p w14:paraId="53650F72" w14:textId="77777777" w:rsidR="009E1B42" w:rsidRDefault="009E1B42" w:rsidP="009E1B42">
      <w:r w:rsidRPr="00AD3376">
        <w:t xml:space="preserve">One additional implication follows from the proposed logic. The </w:t>
      </w:r>
      <w:r w:rsidRPr="00AF59E0">
        <w:rPr>
          <w:rStyle w:val="StyleUnderline"/>
        </w:rPr>
        <w:t>actors</w:t>
      </w:r>
      <w:r w:rsidRPr="00AD3376">
        <w:t xml:space="preserve"> themselves </w:t>
      </w:r>
      <w:r w:rsidRPr="00AF59E0">
        <w:rPr>
          <w:rStyle w:val="StyleUnderline"/>
        </w:rPr>
        <w:t>have control over the probability of each escalation scenario. Actors that go into a crisis</w:t>
      </w:r>
      <w:r w:rsidRPr="00AD3376">
        <w:t xml:space="preserve">, presumably over a lesser issue, </w:t>
      </w:r>
      <w:r w:rsidRPr="00AF59E0">
        <w:rPr>
          <w:rStyle w:val="StyleUnderline"/>
        </w:rPr>
        <w:t>with absolutely no intention of escalating past a certain point should not be expected to have a probability of full escalation greater than zero. Since states rarely threaten nuclear use, it would be a tenuous assertion to say that all crises involving nuclear actors have some lingering implicit threat.</w:t>
      </w:r>
      <w:r w:rsidRPr="00AD3376">
        <w:t xml:space="preserve"> As a result, the effect of nuclear weapons should be contingent on the saliency of the crisis to the actors involved. In low-salient conflicts that an actor has no intention to escalate if needed, nuclear weapons should have no bearing. If nuclear weapons do have an impact on crisis outcomes, it will be in more salient crises in which the probability of full escalation is greater than zero—although still presumably small. </w:t>
      </w:r>
    </w:p>
    <w:p w14:paraId="670E6EB0" w14:textId="77777777" w:rsidR="009E1B42" w:rsidRDefault="009E1B42" w:rsidP="009E1B42"/>
    <w:p w14:paraId="2FB953D1" w14:textId="77777777" w:rsidR="009E1B42" w:rsidRDefault="009E1B42" w:rsidP="009E1B42">
      <w:pPr>
        <w:pStyle w:val="Heading4"/>
      </w:pPr>
      <w:r>
        <w:t>New nuclear states won’t go to war</w:t>
      </w:r>
    </w:p>
    <w:p w14:paraId="73D158C2" w14:textId="02F9C827" w:rsidR="009E1B42" w:rsidRPr="00AD3376" w:rsidRDefault="009E1B42" w:rsidP="009E1B42">
      <w:pPr>
        <w:rPr>
          <w:rStyle w:val="Style13ptBold"/>
        </w:rPr>
      </w:pPr>
      <w:r>
        <w:rPr>
          <w:rStyle w:val="Style13ptBold"/>
        </w:rPr>
        <w:t>Waltz 3</w:t>
      </w:r>
    </w:p>
    <w:p w14:paraId="4146F087" w14:textId="77777777" w:rsidR="009E1B42" w:rsidRDefault="009E1B42" w:rsidP="009E1B42">
      <w:r>
        <w:rPr>
          <w:spacing w:val="-1"/>
        </w:rPr>
        <w:t xml:space="preserve">Kenneth Waltz, Professor of Political Science, Columbia, THE SPREAD OF NUCLEAR </w:t>
      </w:r>
      <w:r>
        <w:t>WEAPONS, 2003, p. 141. (DRGOC/C485)</w:t>
      </w:r>
    </w:p>
    <w:p w14:paraId="5986542B" w14:textId="77777777" w:rsidR="009E1B42" w:rsidRDefault="009E1B42" w:rsidP="009E1B42">
      <w:r w:rsidRPr="00AF59E0">
        <w:rPr>
          <w:rStyle w:val="StyleUnderline"/>
          <w:highlight w:val="yellow"/>
        </w:rPr>
        <w:t>Can weak and poor states manage to deploy second-strike forces? The answer is "yes</w:t>
      </w:r>
      <w:r w:rsidRPr="00AF59E0">
        <w:rPr>
          <w:rStyle w:val="StyleUnderline"/>
        </w:rPr>
        <w:t>," quite easily.</w:t>
      </w:r>
      <w:r w:rsidRPr="00476C95">
        <w:rPr>
          <w:spacing w:val="-1"/>
        </w:rPr>
        <w:t xml:space="preserve"> This answer contradicts Sagan's, and many others', belief that second-strike forces are difficult to build and deploy. </w:t>
      </w:r>
      <w:r w:rsidRPr="00AF59E0">
        <w:rPr>
          <w:rStyle w:val="StyleUnderline"/>
          <w:highlight w:val="yellow"/>
        </w:rPr>
        <w:t>Decades of American military worries feed this view.</w:t>
      </w:r>
      <w:r w:rsidRPr="00476C95">
        <w:rPr>
          <w:spacing w:val="-1"/>
        </w:rPr>
        <w:t xml:space="preserve"> But as Bernard Brodie put it </w:t>
      </w:r>
      <w:r w:rsidRPr="00AF59E0">
        <w:rPr>
          <w:rStyle w:val="StyleUnderline"/>
          <w:highlight w:val="yellow"/>
        </w:rPr>
        <w:t>if a "small nation could threaten the Soviet Union with only a single thermonuclear bomb</w:t>
      </w:r>
      <w:r w:rsidRPr="00AF59E0">
        <w:rPr>
          <w:rStyle w:val="StyleUnderline"/>
        </w:rPr>
        <w:t xml:space="preserve">, which, however, </w:t>
      </w:r>
      <w:r w:rsidRPr="00AF59E0">
        <w:rPr>
          <w:rStyle w:val="StyleUnderline"/>
          <w:highlight w:val="yellow"/>
        </w:rPr>
        <w:t>it could and would certainly deliver on Moscow:' the Soviet Union would be deterred.</w:t>
      </w:r>
      <w:r w:rsidRPr="00476C95">
        <w:rPr>
          <w:spacing w:val="-1"/>
        </w:rPr>
        <w:t xml:space="preserve"> I would change that sentence by substituting "might" for "would" and by adding that the threat of a fission bomb or two would also do the trick. We now know that Britain, thinking as we did that the Soviet Union was hard to deter, pretended to have H-bombs when it had none. Sagan believes that the American air force and navy had to be goaded into developing second-strike </w:t>
      </w:r>
      <w:r w:rsidRPr="00476C95">
        <w:rPr>
          <w:spacing w:val="3"/>
        </w:rPr>
        <w:t xml:space="preserve">forces. He cites the Killian Report of 1955, written by civilians, as providing the push </w:t>
      </w:r>
      <w:r w:rsidRPr="00476C95">
        <w:rPr>
          <w:spacing w:val="-1"/>
        </w:rPr>
        <w:t xml:space="preserve">that caused tile military to become concerned with the survivability of strategic weapons. In one sense, he is right. Our military services were more interested in their traditional missions and weapons than they were in nuclear deterrence. The navy's initial response to </w:t>
      </w:r>
      <w:r w:rsidRPr="00476C95">
        <w:rPr>
          <w:spacing w:val="13"/>
        </w:rPr>
        <w:t xml:space="preserve">the Polaris program was to say that it was a national program, not a naval one. </w:t>
      </w:r>
      <w:r w:rsidRPr="00476C95">
        <w:rPr>
          <w:spacing w:val="-1"/>
        </w:rPr>
        <w:t xml:space="preserve">(Eisenhower wondered what the difference might be.) An unconventional naval officer Hymill Rickover, drove the program through ahead of time and on budget. For this, the navy never forgave him. Congress had to add his name to the lists of officers to be </w:t>
      </w:r>
      <w:r w:rsidRPr="00476C95">
        <w:rPr>
          <w:spacing w:val="5"/>
        </w:rPr>
        <w:t xml:space="preserve">promoted because the navy would not do so. Military organizations are renowned for </w:t>
      </w:r>
      <w:r w:rsidRPr="00476C95">
        <w:t>their resistance to innovation.</w:t>
      </w:r>
    </w:p>
    <w:p w14:paraId="6DAB1279" w14:textId="77777777" w:rsidR="00DE7637" w:rsidRDefault="00DE7637" w:rsidP="00DE7637">
      <w:pPr>
        <w:pStyle w:val="Heading3"/>
      </w:pPr>
      <w:r>
        <w:t>AT Engagement Scenario</w:t>
      </w:r>
    </w:p>
    <w:p w14:paraId="56F09109" w14:textId="77777777" w:rsidR="00DE7637" w:rsidRDefault="00DE7637" w:rsidP="00DE7637">
      <w:pPr>
        <w:pStyle w:val="Heading4"/>
      </w:pPr>
      <w:r>
        <w:t>And lifting the embargo before Cuba reforms is an act of appeasement – that emboldens adversaries and makes the US look weak to the entire world</w:t>
      </w:r>
    </w:p>
    <w:p w14:paraId="17EE2185" w14:textId="05911FCD" w:rsidR="00DE7637" w:rsidRPr="004D2EC4" w:rsidRDefault="00DE7637" w:rsidP="00DE7637">
      <w:r w:rsidRPr="004D2EC4">
        <w:rPr>
          <w:rStyle w:val="Style13ptBold"/>
        </w:rPr>
        <w:t>Brookes ‘9</w:t>
      </w:r>
      <w:r w:rsidRPr="004D2EC4">
        <w:t xml:space="preserve"> (Peter is a Heritage Foundation senior fellow and a former deputy assistant secretary of defense. “KEEP THE EMBARGO, O” April 15, 2009, http://www.nypost.com/p/news/opinion/opedcolumnists/item_Oul9gWKYCFsACA0D6IVpvL)</w:t>
      </w:r>
    </w:p>
    <w:p w14:paraId="262B114A" w14:textId="2588A0E4" w:rsidR="005E1AD2" w:rsidRPr="005E1AD2" w:rsidRDefault="00DE7637" w:rsidP="00DE7637">
      <w:r w:rsidRPr="004D2EC4">
        <w:t xml:space="preserve">In the end, though, it's still Fidel Castro and his brother Raul who'll decide whether there'll be a thaw in ties with the United States -- or not. And in usual Castro-style, Fidel himself stood defiant in response to the White House proclamation, barely recognizing the US policy shift. Instead, and predictably, </w:t>
      </w:r>
      <w:r w:rsidRPr="004D2EC4">
        <w:rPr>
          <w:rStyle w:val="StyleUnderline"/>
        </w:rPr>
        <w:t>Fidel demanded an end to</w:t>
      </w:r>
      <w:r w:rsidRPr="004D2EC4">
        <w:t xml:space="preserve"> el bloqueo (</w:t>
      </w:r>
      <w:r w:rsidRPr="004D2EC4">
        <w:rPr>
          <w:rStyle w:val="StyleUnderline"/>
        </w:rPr>
        <w:t>the blockade) -- without any promises of change</w:t>
      </w:r>
      <w:r w:rsidRPr="004D2EC4">
        <w:t xml:space="preserve"> for the people who labor under the regime's hard-line policies. </w:t>
      </w:r>
      <w:r w:rsidRPr="004D2EC4">
        <w:rPr>
          <w:rStyle w:val="StyleUnderline"/>
        </w:rPr>
        <w:t>So much for the theory that if we're nice to them, they'll be nice to us. Many are concerned</w:t>
      </w:r>
      <w:r w:rsidRPr="004D2EC4">
        <w:t xml:space="preserve"> that the lack of love from </w:t>
      </w:r>
      <w:r w:rsidRPr="004D2EC4">
        <w:rPr>
          <w:rStyle w:val="StyleUnderline"/>
        </w:rPr>
        <w:t xml:space="preserve">Havana will lead Washington to make even more unilateral concessions </w:t>
      </w:r>
      <w:r w:rsidRPr="004D2EC4">
        <w:t xml:space="preserve">to create an opening with Fidel and the gang. Of course, the big empanada is the US economic embargo against Cuba, in place since 1962, which undoubtedly is the thing Havana most wants done away with -- without any concessions on Cuba's part, of course. </w:t>
      </w:r>
      <w:r w:rsidRPr="004D2EC4">
        <w:rPr>
          <w:rStyle w:val="StyleUnderline"/>
        </w:rPr>
        <w:t xml:space="preserve">Lifting the embargo won't normalize relations, but instead </w:t>
      </w:r>
      <w:r w:rsidRPr="004D2EC4">
        <w:rPr>
          <w:rStyle w:val="Emphasis"/>
        </w:rPr>
        <w:t>legitimize</w:t>
      </w:r>
      <w:r w:rsidRPr="004D2EC4">
        <w:rPr>
          <w:rStyle w:val="StyleUnderline"/>
        </w:rPr>
        <w:t xml:space="preserve"> -- and wave the white flag to -- Fidel</w:t>
      </w:r>
      <w:r w:rsidRPr="004D2EC4">
        <w:t xml:space="preserve">'s 50-year fight against the Yanquis, </w:t>
      </w:r>
      <w:r w:rsidRPr="004D2EC4">
        <w:rPr>
          <w:rStyle w:val="Emphasis"/>
        </w:rPr>
        <w:t xml:space="preserve">further lionizing the dictator and encouraging the Latin American Left. </w:t>
      </w:r>
      <w:r w:rsidRPr="004D2EC4">
        <w:t xml:space="preserve">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 the neck of the Cuban people. The political and human-rights situation in Cuba is grim enough already. The police state controls the lives of 11 million Cubans in what has become an island prison. The people enjoy none of the basic civil liberties -- no freedom of speech, press, assembly or association. Security types monitor foreign journalists, restrict Internet access and foreign news and censor the domestic media. The regime holds more than 200 political dissidents in jails that rats won't live in. </w:t>
      </w:r>
      <w:r w:rsidRPr="004D2EC4">
        <w:rPr>
          <w:rStyle w:val="StyleUnderline"/>
        </w:rPr>
        <w:t>We also don't need a pumped-up Cuba that could become a serious menace to US interests in Latin America, the Caribbean -- or beyond. (</w:t>
      </w:r>
      <w:r w:rsidRPr="004D2EC4">
        <w:rPr>
          <w:rStyle w:val="Emphasis"/>
        </w:rPr>
        <w:t>The likes of China, Russia and Iran might also look to partner with a revitalized Cuba</w:t>
      </w:r>
      <w:r w:rsidRPr="004D2EC4">
        <w:rPr>
          <w:rStyle w:val="StyleUnderline"/>
        </w:rPr>
        <w:t xml:space="preserve">.) With an influx of resources, the Cuban regime would surely team up with the rulers of nations like Venezuela, Nicaragua and Bolivia to advance socialism and anti-Americanism in the Western Hemisphere. </w:t>
      </w:r>
      <w:r w:rsidRPr="004D2EC4">
        <w:t xml:space="preserve">The embargo has stifled Havana's ambitions ever since the Castros lost their Soviet sponsorship in the early 1990s. Anyone noticed the lack of trouble Cuba has caused internationally since then? Contrast that with the 1980s some time. Regrettably, 110 years after independence from Spain (courtesy of Uncle Sam), Cuba still isn't free. Instead of utopia, it has become a dystopia at the hands of the Castro brothers. The US embargo remains a matter of principle -- and an appropriate response to Cuba's brutal repression of its people. </w:t>
      </w:r>
      <w:r w:rsidRPr="004D2EC4">
        <w:rPr>
          <w:rStyle w:val="Emphasis"/>
        </w:rPr>
        <w:t xml:space="preserve">Giving in to evil only begets more </w:t>
      </w:r>
      <w:r w:rsidRPr="00431351">
        <w:rPr>
          <w:rStyle w:val="Emphasis"/>
        </w:rPr>
        <w:t>of it.</w:t>
      </w:r>
      <w:r w:rsidRPr="004D2EC4">
        <w:t xml:space="preserve"> Haven't we learned that yet? Until we see progress in loosing the Cuban people from the yoke of the communist regime, </w:t>
      </w:r>
      <w:r w:rsidRPr="004D2EC4">
        <w:rPr>
          <w:rStyle w:val="StyleUnderline"/>
        </w:rPr>
        <w:t>we should hold firm onto the leverage the embargo provides</w:t>
      </w:r>
      <w:r w:rsidRPr="004D2EC4">
        <w:t>.</w:t>
      </w:r>
    </w:p>
    <w:sectPr w:rsidR="005E1AD2" w:rsidRPr="005E1AD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imSun">
    <w:altName w:val="宋体"/>
    <w:panose1 w:val="00000000000000000000"/>
    <w:charset w:val="86"/>
    <w:family w:val="auto"/>
    <w:notTrueType/>
    <w:pitch w:val="variable"/>
    <w:sig w:usb0="00000001" w:usb1="080E0000" w:usb2="00000010" w:usb3="00000000" w:csb0="0004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F08BB"/>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75F5F"/>
    <w:rsid w:val="0008785F"/>
    <w:rsid w:val="00090CBE"/>
    <w:rsid w:val="00097413"/>
    <w:rsid w:val="000A2D8A"/>
    <w:rsid w:val="000D26A6"/>
    <w:rsid w:val="000D2B90"/>
    <w:rsid w:val="000D6ED8"/>
    <w:rsid w:val="000D717B"/>
    <w:rsid w:val="00100B28"/>
    <w:rsid w:val="00117316"/>
    <w:rsid w:val="001209B4"/>
    <w:rsid w:val="001744EF"/>
    <w:rsid w:val="001761FC"/>
    <w:rsid w:val="00182655"/>
    <w:rsid w:val="001840F2"/>
    <w:rsid w:val="00185134"/>
    <w:rsid w:val="001856C6"/>
    <w:rsid w:val="00191B5F"/>
    <w:rsid w:val="00192487"/>
    <w:rsid w:val="0019668D"/>
    <w:rsid w:val="001A25FD"/>
    <w:rsid w:val="001A5371"/>
    <w:rsid w:val="001A72C7"/>
    <w:rsid w:val="001B73E3"/>
    <w:rsid w:val="001C316D"/>
    <w:rsid w:val="001C5CA1"/>
    <w:rsid w:val="001D1A0D"/>
    <w:rsid w:val="001D36BF"/>
    <w:rsid w:val="001D4C28"/>
    <w:rsid w:val="001E0B1F"/>
    <w:rsid w:val="001E1E0B"/>
    <w:rsid w:val="001E718E"/>
    <w:rsid w:val="001F1173"/>
    <w:rsid w:val="002005A8"/>
    <w:rsid w:val="00203DD8"/>
    <w:rsid w:val="00204E1D"/>
    <w:rsid w:val="002059BD"/>
    <w:rsid w:val="00210FAF"/>
    <w:rsid w:val="002168F2"/>
    <w:rsid w:val="0022589F"/>
    <w:rsid w:val="002343FE"/>
    <w:rsid w:val="002502CF"/>
    <w:rsid w:val="00267EBB"/>
    <w:rsid w:val="0027023B"/>
    <w:rsid w:val="00271389"/>
    <w:rsid w:val="00274EDB"/>
    <w:rsid w:val="0027729E"/>
    <w:rsid w:val="00284ED6"/>
    <w:rsid w:val="00290C5A"/>
    <w:rsid w:val="0029647A"/>
    <w:rsid w:val="00296504"/>
    <w:rsid w:val="002A6B39"/>
    <w:rsid w:val="002B5511"/>
    <w:rsid w:val="002B7ACF"/>
    <w:rsid w:val="002E0643"/>
    <w:rsid w:val="002E392E"/>
    <w:rsid w:val="002E6BBC"/>
    <w:rsid w:val="002F08BB"/>
    <w:rsid w:val="002F1BA9"/>
    <w:rsid w:val="002F6E74"/>
    <w:rsid w:val="003106B3"/>
    <w:rsid w:val="0031385D"/>
    <w:rsid w:val="003223B2"/>
    <w:rsid w:val="00322A67"/>
    <w:rsid w:val="00330E13"/>
    <w:rsid w:val="00335A23"/>
    <w:rsid w:val="00340707"/>
    <w:rsid w:val="00351841"/>
    <w:rsid w:val="0035787F"/>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06AF"/>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4E93"/>
    <w:rsid w:val="004B37B4"/>
    <w:rsid w:val="004C0314"/>
    <w:rsid w:val="004C0D3D"/>
    <w:rsid w:val="004C213E"/>
    <w:rsid w:val="004C376C"/>
    <w:rsid w:val="004C657F"/>
    <w:rsid w:val="004D17D8"/>
    <w:rsid w:val="004E355B"/>
    <w:rsid w:val="004E57C3"/>
    <w:rsid w:val="005028E5"/>
    <w:rsid w:val="00503735"/>
    <w:rsid w:val="0052060A"/>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5E6C"/>
    <w:rsid w:val="005A4D4E"/>
    <w:rsid w:val="005A7237"/>
    <w:rsid w:val="005B21FA"/>
    <w:rsid w:val="005B3244"/>
    <w:rsid w:val="005B4EC7"/>
    <w:rsid w:val="005B6EE8"/>
    <w:rsid w:val="005B7731"/>
    <w:rsid w:val="005C4515"/>
    <w:rsid w:val="005C5602"/>
    <w:rsid w:val="005C74A6"/>
    <w:rsid w:val="005D3B4D"/>
    <w:rsid w:val="005D3DFD"/>
    <w:rsid w:val="005D615C"/>
    <w:rsid w:val="005E1860"/>
    <w:rsid w:val="005E1AD2"/>
    <w:rsid w:val="005F063B"/>
    <w:rsid w:val="005F192D"/>
    <w:rsid w:val="005F24C8"/>
    <w:rsid w:val="005F26AF"/>
    <w:rsid w:val="0061383D"/>
    <w:rsid w:val="00614D69"/>
    <w:rsid w:val="00617030"/>
    <w:rsid w:val="00621301"/>
    <w:rsid w:val="0062173F"/>
    <w:rsid w:val="006235FB"/>
    <w:rsid w:val="00626A15"/>
    <w:rsid w:val="006438CB"/>
    <w:rsid w:val="00644BA7"/>
    <w:rsid w:val="00651909"/>
    <w:rsid w:val="006529B9"/>
    <w:rsid w:val="00654695"/>
    <w:rsid w:val="0065500A"/>
    <w:rsid w:val="00655217"/>
    <w:rsid w:val="0065727C"/>
    <w:rsid w:val="00674A78"/>
    <w:rsid w:val="00674D43"/>
    <w:rsid w:val="00696A16"/>
    <w:rsid w:val="006A4840"/>
    <w:rsid w:val="006A7E1D"/>
    <w:rsid w:val="006C3A56"/>
    <w:rsid w:val="006D13F4"/>
    <w:rsid w:val="006D6AED"/>
    <w:rsid w:val="006E6D0B"/>
    <w:rsid w:val="006F126E"/>
    <w:rsid w:val="006F3834"/>
    <w:rsid w:val="006F5693"/>
    <w:rsid w:val="006F6905"/>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B5D5E"/>
    <w:rsid w:val="007C22C5"/>
    <w:rsid w:val="007C57E1"/>
    <w:rsid w:val="007C5811"/>
    <w:rsid w:val="007D2DF5"/>
    <w:rsid w:val="007D451A"/>
    <w:rsid w:val="007D5E3E"/>
    <w:rsid w:val="007D7596"/>
    <w:rsid w:val="007E242C"/>
    <w:rsid w:val="007E6631"/>
    <w:rsid w:val="00803A12"/>
    <w:rsid w:val="00823BDD"/>
    <w:rsid w:val="008266F9"/>
    <w:rsid w:val="00826A9B"/>
    <w:rsid w:val="00832CD8"/>
    <w:rsid w:val="00834842"/>
    <w:rsid w:val="00840E7B"/>
    <w:rsid w:val="00853D40"/>
    <w:rsid w:val="008564FC"/>
    <w:rsid w:val="00864E76"/>
    <w:rsid w:val="00871CCB"/>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0C3B"/>
    <w:rsid w:val="008E7A3E"/>
    <w:rsid w:val="008F41FD"/>
    <w:rsid w:val="008F4479"/>
    <w:rsid w:val="008F4BA0"/>
    <w:rsid w:val="00901726"/>
    <w:rsid w:val="00903788"/>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16B0"/>
    <w:rsid w:val="009B69F5"/>
    <w:rsid w:val="009C5FF7"/>
    <w:rsid w:val="009C6292"/>
    <w:rsid w:val="009D15DB"/>
    <w:rsid w:val="009E1B42"/>
    <w:rsid w:val="009F1CBB"/>
    <w:rsid w:val="009F3305"/>
    <w:rsid w:val="009F6FB2"/>
    <w:rsid w:val="00A071C0"/>
    <w:rsid w:val="00A22583"/>
    <w:rsid w:val="00A22670"/>
    <w:rsid w:val="00A24B35"/>
    <w:rsid w:val="00A271BA"/>
    <w:rsid w:val="00A27F86"/>
    <w:rsid w:val="00A431C6"/>
    <w:rsid w:val="00A43E94"/>
    <w:rsid w:val="00A527B9"/>
    <w:rsid w:val="00A54315"/>
    <w:rsid w:val="00A60FBC"/>
    <w:rsid w:val="00A65C0B"/>
    <w:rsid w:val="00A81FD2"/>
    <w:rsid w:val="00A8441A"/>
    <w:rsid w:val="00A8674A"/>
    <w:rsid w:val="00A87EDF"/>
    <w:rsid w:val="00AA6F6E"/>
    <w:rsid w:val="00AB48D3"/>
    <w:rsid w:val="00AE2124"/>
    <w:rsid w:val="00AE24BC"/>
    <w:rsid w:val="00AE3E3F"/>
    <w:rsid w:val="00AF38E9"/>
    <w:rsid w:val="00AF4760"/>
    <w:rsid w:val="00AF55D4"/>
    <w:rsid w:val="00B05C2D"/>
    <w:rsid w:val="00B107A7"/>
    <w:rsid w:val="00B12933"/>
    <w:rsid w:val="00B12B88"/>
    <w:rsid w:val="00B13BC8"/>
    <w:rsid w:val="00B24662"/>
    <w:rsid w:val="00B3569C"/>
    <w:rsid w:val="00B43676"/>
    <w:rsid w:val="00B60125"/>
    <w:rsid w:val="00B6656B"/>
    <w:rsid w:val="00B71625"/>
    <w:rsid w:val="00B75C54"/>
    <w:rsid w:val="00B92A93"/>
    <w:rsid w:val="00B9672D"/>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1149"/>
    <w:rsid w:val="00C56DCC"/>
    <w:rsid w:val="00C57075"/>
    <w:rsid w:val="00C72AFE"/>
    <w:rsid w:val="00C76459"/>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3BC3"/>
    <w:rsid w:val="00D61A4E"/>
    <w:rsid w:val="00D634EA"/>
    <w:rsid w:val="00D77956"/>
    <w:rsid w:val="00D80F0C"/>
    <w:rsid w:val="00D92077"/>
    <w:rsid w:val="00D951E2"/>
    <w:rsid w:val="00D9565A"/>
    <w:rsid w:val="00DB2337"/>
    <w:rsid w:val="00DB522B"/>
    <w:rsid w:val="00DB5F87"/>
    <w:rsid w:val="00DC0376"/>
    <w:rsid w:val="00DC099B"/>
    <w:rsid w:val="00DD4CD4"/>
    <w:rsid w:val="00DD65A2"/>
    <w:rsid w:val="00DD6770"/>
    <w:rsid w:val="00DE0749"/>
    <w:rsid w:val="00DE1CE2"/>
    <w:rsid w:val="00DE5FD2"/>
    <w:rsid w:val="00DE7637"/>
    <w:rsid w:val="00DF1210"/>
    <w:rsid w:val="00DF31E9"/>
    <w:rsid w:val="00DF5C23"/>
    <w:rsid w:val="00E01DAD"/>
    <w:rsid w:val="00E021DC"/>
    <w:rsid w:val="00E03F91"/>
    <w:rsid w:val="00E064F2"/>
    <w:rsid w:val="00E0717B"/>
    <w:rsid w:val="00E20D65"/>
    <w:rsid w:val="00E353A2"/>
    <w:rsid w:val="00E36881"/>
    <w:rsid w:val="00E42E4C"/>
    <w:rsid w:val="00E43EA3"/>
    <w:rsid w:val="00E47013"/>
    <w:rsid w:val="00E534E3"/>
    <w:rsid w:val="00E541F9"/>
    <w:rsid w:val="00E57B79"/>
    <w:rsid w:val="00E63419"/>
    <w:rsid w:val="00E64496"/>
    <w:rsid w:val="00E8322E"/>
    <w:rsid w:val="00E903E0"/>
    <w:rsid w:val="00EA1115"/>
    <w:rsid w:val="00EA39EB"/>
    <w:rsid w:val="00EA43D2"/>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609A"/>
    <w:rsid w:val="00F94060"/>
    <w:rsid w:val="00FA56F6"/>
    <w:rsid w:val="00FB329D"/>
    <w:rsid w:val="00FC27E3"/>
    <w:rsid w:val="00FC74C7"/>
    <w:rsid w:val="00FD451D"/>
    <w:rsid w:val="00FD46A2"/>
    <w:rsid w:val="00FD5B22"/>
    <w:rsid w:val="00FE3D61"/>
    <w:rsid w:val="00FE5E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B21A5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43E94"/>
    <w:rPr>
      <w:rFonts w:ascii="Georgia" w:hAnsi="Georgia"/>
      <w:sz w:val="16"/>
    </w:rPr>
  </w:style>
  <w:style w:type="paragraph" w:styleId="Heading1">
    <w:name w:val="heading 1"/>
    <w:aliases w:val="Pocket"/>
    <w:basedOn w:val="Normal"/>
    <w:next w:val="Normal"/>
    <w:link w:val="Heading1Char"/>
    <w:uiPriority w:val="9"/>
    <w:qFormat/>
    <w:rsid w:val="00A43E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43E9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43E9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43E9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43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E94"/>
  </w:style>
  <w:style w:type="character" w:customStyle="1" w:styleId="Heading1Char">
    <w:name w:val="Heading 1 Char"/>
    <w:aliases w:val="Pocket Char"/>
    <w:basedOn w:val="DefaultParagraphFont"/>
    <w:link w:val="Heading1"/>
    <w:uiPriority w:val="9"/>
    <w:rsid w:val="00A43E94"/>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43E94"/>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A43E94"/>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A43E94"/>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A43E94"/>
    <w:rPr>
      <w:b/>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Bo"/>
    <w:basedOn w:val="DefaultParagraphFont"/>
    <w:uiPriority w:val="1"/>
    <w:qFormat/>
    <w:rsid w:val="00A43E94"/>
    <w:rPr>
      <w:b w:val="0"/>
      <w:sz w:val="22"/>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A43E94"/>
    <w:rPr>
      <w:rFonts w:ascii="Georgia" w:hAnsi="Georgia"/>
      <w:b/>
      <w:i w:val="0"/>
      <w:iCs/>
      <w:sz w:val="22"/>
      <w:u w:val="single"/>
      <w:bdr w:val="single" w:sz="18" w:space="0" w:color="auto"/>
    </w:rPr>
  </w:style>
  <w:style w:type="character" w:styleId="FollowedHyperlink">
    <w:name w:val="FollowedHyperlink"/>
    <w:basedOn w:val="DefaultParagraphFont"/>
    <w:uiPriority w:val="99"/>
    <w:semiHidden/>
    <w:unhideWhenUsed/>
    <w:rsid w:val="00A43E94"/>
    <w:rPr>
      <w:color w:val="auto"/>
      <w:u w:val="none"/>
    </w:rPr>
  </w:style>
  <w:style w:type="character" w:styleId="Hyperlink">
    <w:name w:val="Hyperlink"/>
    <w:aliases w:val="heading 1 (block title),Important,Read,Card Text,Internet Link"/>
    <w:basedOn w:val="DefaultParagraphFont"/>
    <w:uiPriority w:val="99"/>
    <w:unhideWhenUsed/>
    <w:rsid w:val="00A43E94"/>
    <w:rPr>
      <w:color w:val="auto"/>
      <w:u w:val="none"/>
    </w:rPr>
  </w:style>
  <w:style w:type="paragraph" w:styleId="DocumentMap">
    <w:name w:val="Document Map"/>
    <w:basedOn w:val="Normal"/>
    <w:link w:val="DocumentMapChar"/>
    <w:uiPriority w:val="99"/>
    <w:semiHidden/>
    <w:unhideWhenUsed/>
    <w:rsid w:val="00A43E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43E94"/>
    <w:rPr>
      <w:rFonts w:ascii="Lucida Grande" w:hAnsi="Lucida Grande" w:cs="Lucida Grande"/>
    </w:rPr>
  </w:style>
  <w:style w:type="paragraph" w:customStyle="1" w:styleId="card">
    <w:name w:val="card"/>
    <w:basedOn w:val="Normal"/>
    <w:next w:val="Normal"/>
    <w:link w:val="cardChar"/>
    <w:qFormat/>
    <w:rsid w:val="005B4EC7"/>
    <w:pPr>
      <w:ind w:left="288" w:right="288"/>
    </w:pPr>
    <w:rPr>
      <w:rFonts w:ascii="Times New Roman" w:eastAsia="Times New Roman" w:hAnsi="Times New Roman" w:cs="Times New Roman"/>
    </w:rPr>
  </w:style>
  <w:style w:type="character" w:customStyle="1" w:styleId="cardChar">
    <w:name w:val="card Char"/>
    <w:link w:val="card"/>
    <w:rsid w:val="005B4EC7"/>
    <w:rPr>
      <w:rFonts w:ascii="Times New Roman" w:eastAsia="Times New Roman" w:hAnsi="Times New Roman" w:cs="Times New Roman"/>
      <w:sz w:val="16"/>
    </w:rPr>
  </w:style>
  <w:style w:type="character" w:customStyle="1" w:styleId="underline">
    <w:name w:val="underline"/>
    <w:basedOn w:val="DefaultParagraphFont"/>
    <w:link w:val="textbold"/>
    <w:qFormat/>
    <w:rsid w:val="007B5D5E"/>
    <w:rPr>
      <w:rFonts w:ascii="Times New Roman" w:hAnsi="Times New Roman"/>
      <w:sz w:val="22"/>
      <w:u w:val="single"/>
    </w:rPr>
  </w:style>
  <w:style w:type="paragraph" w:customStyle="1" w:styleId="textbold">
    <w:name w:val="text bold"/>
    <w:basedOn w:val="Normal"/>
    <w:link w:val="underline"/>
    <w:qFormat/>
    <w:rsid w:val="007B5D5E"/>
    <w:pPr>
      <w:ind w:left="720"/>
      <w:jc w:val="both"/>
    </w:pPr>
    <w:rPr>
      <w:rFonts w:ascii="Times New Roman" w:hAnsi="Times New Roman"/>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43E94"/>
    <w:rPr>
      <w:rFonts w:ascii="Georgia" w:hAnsi="Georgia"/>
      <w:sz w:val="16"/>
    </w:rPr>
  </w:style>
  <w:style w:type="paragraph" w:styleId="Heading1">
    <w:name w:val="heading 1"/>
    <w:aliases w:val="Pocket"/>
    <w:basedOn w:val="Normal"/>
    <w:next w:val="Normal"/>
    <w:link w:val="Heading1Char"/>
    <w:uiPriority w:val="9"/>
    <w:qFormat/>
    <w:rsid w:val="00A43E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43E9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43E9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43E9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43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E94"/>
  </w:style>
  <w:style w:type="character" w:customStyle="1" w:styleId="Heading1Char">
    <w:name w:val="Heading 1 Char"/>
    <w:aliases w:val="Pocket Char"/>
    <w:basedOn w:val="DefaultParagraphFont"/>
    <w:link w:val="Heading1"/>
    <w:uiPriority w:val="9"/>
    <w:rsid w:val="00A43E94"/>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43E94"/>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A43E94"/>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A43E94"/>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A43E94"/>
    <w:rPr>
      <w:b/>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Bo"/>
    <w:basedOn w:val="DefaultParagraphFont"/>
    <w:uiPriority w:val="1"/>
    <w:qFormat/>
    <w:rsid w:val="00A43E94"/>
    <w:rPr>
      <w:b w:val="0"/>
      <w:sz w:val="22"/>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A43E94"/>
    <w:rPr>
      <w:rFonts w:ascii="Georgia" w:hAnsi="Georgia"/>
      <w:b/>
      <w:i w:val="0"/>
      <w:iCs/>
      <w:sz w:val="22"/>
      <w:u w:val="single"/>
      <w:bdr w:val="single" w:sz="18" w:space="0" w:color="auto"/>
    </w:rPr>
  </w:style>
  <w:style w:type="character" w:styleId="FollowedHyperlink">
    <w:name w:val="FollowedHyperlink"/>
    <w:basedOn w:val="DefaultParagraphFont"/>
    <w:uiPriority w:val="99"/>
    <w:semiHidden/>
    <w:unhideWhenUsed/>
    <w:rsid w:val="00A43E94"/>
    <w:rPr>
      <w:color w:val="auto"/>
      <w:u w:val="none"/>
    </w:rPr>
  </w:style>
  <w:style w:type="character" w:styleId="Hyperlink">
    <w:name w:val="Hyperlink"/>
    <w:aliases w:val="heading 1 (block title),Important,Read,Card Text,Internet Link"/>
    <w:basedOn w:val="DefaultParagraphFont"/>
    <w:uiPriority w:val="99"/>
    <w:unhideWhenUsed/>
    <w:rsid w:val="00A43E94"/>
    <w:rPr>
      <w:color w:val="auto"/>
      <w:u w:val="none"/>
    </w:rPr>
  </w:style>
  <w:style w:type="paragraph" w:styleId="DocumentMap">
    <w:name w:val="Document Map"/>
    <w:basedOn w:val="Normal"/>
    <w:link w:val="DocumentMapChar"/>
    <w:uiPriority w:val="99"/>
    <w:semiHidden/>
    <w:unhideWhenUsed/>
    <w:rsid w:val="00A43E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43E94"/>
    <w:rPr>
      <w:rFonts w:ascii="Lucida Grande" w:hAnsi="Lucida Grande" w:cs="Lucida Grande"/>
    </w:rPr>
  </w:style>
  <w:style w:type="paragraph" w:customStyle="1" w:styleId="card">
    <w:name w:val="card"/>
    <w:basedOn w:val="Normal"/>
    <w:next w:val="Normal"/>
    <w:link w:val="cardChar"/>
    <w:qFormat/>
    <w:rsid w:val="005B4EC7"/>
    <w:pPr>
      <w:ind w:left="288" w:right="288"/>
    </w:pPr>
    <w:rPr>
      <w:rFonts w:ascii="Times New Roman" w:eastAsia="Times New Roman" w:hAnsi="Times New Roman" w:cs="Times New Roman"/>
    </w:rPr>
  </w:style>
  <w:style w:type="character" w:customStyle="1" w:styleId="cardChar">
    <w:name w:val="card Char"/>
    <w:link w:val="card"/>
    <w:rsid w:val="005B4EC7"/>
    <w:rPr>
      <w:rFonts w:ascii="Times New Roman" w:eastAsia="Times New Roman" w:hAnsi="Times New Roman" w:cs="Times New Roman"/>
      <w:sz w:val="16"/>
    </w:rPr>
  </w:style>
  <w:style w:type="character" w:customStyle="1" w:styleId="underline">
    <w:name w:val="underline"/>
    <w:basedOn w:val="DefaultParagraphFont"/>
    <w:link w:val="textbold"/>
    <w:qFormat/>
    <w:rsid w:val="007B5D5E"/>
    <w:rPr>
      <w:rFonts w:ascii="Times New Roman" w:hAnsi="Times New Roman"/>
      <w:sz w:val="22"/>
      <w:u w:val="single"/>
    </w:rPr>
  </w:style>
  <w:style w:type="paragraph" w:customStyle="1" w:styleId="textbold">
    <w:name w:val="text bold"/>
    <w:basedOn w:val="Normal"/>
    <w:link w:val="underline"/>
    <w:qFormat/>
    <w:rsid w:val="007B5D5E"/>
    <w:pPr>
      <w:ind w:left="720"/>
      <w:jc w:val="both"/>
    </w:pPr>
    <w:rPr>
      <w:rFonts w:ascii="Times New Roman" w:hAnsi="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usiofindia.org/Article/?pub=Strategic%20Perspective&amp;pubno=20&amp;ano=739" TargetMode="External"/><Relationship Id="rId20" Type="http://schemas.openxmlformats.org/officeDocument/2006/relationships/hyperlink" Target="http://www.celac.gob.ve/index.php?lang=en" TargetMode="External"/><Relationship Id="rId21" Type="http://schemas.openxmlformats.org/officeDocument/2006/relationships/hyperlink" Target="http://topics.nytimes.com/top/reference/timestopics/people/s/juan_manuel_santos/index.html" TargetMode="External"/><Relationship Id="rId22" Type="http://schemas.openxmlformats.org/officeDocument/2006/relationships/hyperlink" Target="http://www.oas.org/en/about/secretary_general.asp" TargetMode="External"/><Relationship Id="rId23" Type="http://schemas.openxmlformats.org/officeDocument/2006/relationships/hyperlink" Target="http://www.cato.org/publications/commentary/time-end-cuba-embargo" TargetMode="External"/><Relationship Id="rId24" Type="http://schemas.openxmlformats.org/officeDocument/2006/relationships/hyperlink" Target="http://www.usnews.com/debate-club/does-barack-obama-have-a-mandate/obama-will-have-to-bargain-for-his-mandate" TargetMode="External"/><Relationship Id="rId25" Type="http://schemas.openxmlformats.org/officeDocument/2006/relationships/hyperlink" Target="http://www.newsmax.com/US/Cuba-embargo-democracy-Farinas/2013/07/05/id/513503" TargetMode="External"/><Relationship Id="rId26" Type="http://schemas.openxmlformats.org/officeDocument/2006/relationships/hyperlink" Target="http://www.ibtimes.com/cuba-announces-financial-reforms-opens-foreign-investment-1341269" TargetMode="External"/><Relationship Id="rId27" Type="http://schemas.openxmlformats.org/officeDocument/2006/relationships/hyperlink" Target="http://www.commentarymagazine.com/2008/02/20/in-defense-of-the-cuban-embargo/"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thedialogue.org/PublicationFiles/IAD2012PolicyReportFINAL.pdf" TargetMode="External"/><Relationship Id="rId11" Type="http://schemas.openxmlformats.org/officeDocument/2006/relationships/hyperlink" Target="http://www.nytimes.com/2013/03/08/opinion/after-chavez-hope-for-good-neighbors-in-latin-america.html?pagewanted=all" TargetMode="External"/><Relationship Id="rId12" Type="http://schemas.openxmlformats.org/officeDocument/2006/relationships/hyperlink" Target="http://www.state.gov/p/wha/rls/70681.htm" TargetMode="External"/><Relationship Id="rId13" Type="http://schemas.openxmlformats.org/officeDocument/2006/relationships/hyperlink" Target="http://topics.nytimes.com/top/reference/timestopics/people/c/hugo_chavez/index.html?inline=nyt-per" TargetMode="External"/><Relationship Id="rId14" Type="http://schemas.openxmlformats.org/officeDocument/2006/relationships/hyperlink" Target="http://www.nytimes.com/info/cuba?inline=nyt-geo" TargetMode="External"/><Relationship Id="rId15" Type="http://schemas.openxmlformats.org/officeDocument/2006/relationships/hyperlink" Target="http://history.state.gov/milestones/1961-1968/AllianceforProgress" TargetMode="External"/><Relationship Id="rId16" Type="http://schemas.openxmlformats.org/officeDocument/2006/relationships/hyperlink" Target="http://history.state.gov/milestones/1921-1936/GoodNeighbor" TargetMode="External"/><Relationship Id="rId17" Type="http://schemas.openxmlformats.org/officeDocument/2006/relationships/hyperlink" Target="http://topics.nytimes.com/top/news/international/countriesandterritories/elsalvador/index.html?inline=nyt-geo" TargetMode="External"/><Relationship Id="rId18" Type="http://schemas.openxmlformats.org/officeDocument/2006/relationships/hyperlink" Target="http://www.nytimes.com/2010/02/21/us/politics/21haig.html" TargetMode="External"/><Relationship Id="rId19" Type="http://schemas.openxmlformats.org/officeDocument/2006/relationships/hyperlink" Target="http://www.nytimes.com/1981/03/12/world/former-envoy-to-el-salvador-says-his-views-have-led-to-his-ouster.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tic.mil/cgi-bin/GetTRDoc?Location=U2&amp;doc=GetTRDoc.pdf&amp;AD=ADA518053" TargetMode="External"/><Relationship Id="rId8" Type="http://schemas.openxmlformats.org/officeDocument/2006/relationships/hyperlink" Target="http://blogs.the-american-interest.com/wrm/2010/09/26/in-the-footsteps-of-the-kaiser-china-boosts-us-power-in-a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ston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42F3F-A5BE-C149-98E4-16538C411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11</Pages>
  <Words>25391</Words>
  <Characters>144732</Characters>
  <Application>Microsoft Macintosh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169784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Christopher Stone</dc:creator>
  <cp:keywords>5.0</cp:keywords>
  <dc:description/>
  <cp:lastModifiedBy>Christopher Stone</cp:lastModifiedBy>
  <cp:revision>39</cp:revision>
  <dcterms:created xsi:type="dcterms:W3CDTF">2015-07-02T19:32:00Z</dcterms:created>
  <dcterms:modified xsi:type="dcterms:W3CDTF">2015-07-03T19:52:00Z</dcterms:modified>
  <cp:category/>
</cp:coreProperties>
</file>