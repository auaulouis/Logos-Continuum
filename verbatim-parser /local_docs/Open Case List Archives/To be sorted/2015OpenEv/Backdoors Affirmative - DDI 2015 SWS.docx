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B109467" w14:textId="77777777" w:rsidR="00A95652" w:rsidRPr="00DF26C1" w:rsidRDefault="00573378" w:rsidP="00573378">
      <w:pPr>
        <w:pStyle w:val="Heading1"/>
      </w:pPr>
      <w:r w:rsidRPr="00DF26C1">
        <w:t xml:space="preserve">Backdoors Aff </w:t>
      </w:r>
    </w:p>
    <w:p w14:paraId="261A235D" w14:textId="77777777" w:rsidR="00E60DAC" w:rsidRPr="00DF26C1" w:rsidRDefault="00E60DAC" w:rsidP="00E60DAC">
      <w:pPr>
        <w:pStyle w:val="Heading2"/>
      </w:pPr>
      <w:r w:rsidRPr="00DF26C1">
        <w:t xml:space="preserve">1AC </w:t>
      </w:r>
    </w:p>
    <w:p w14:paraId="53CB687F" w14:textId="77777777" w:rsidR="0040112F" w:rsidRPr="00DF26C1" w:rsidRDefault="0040112F" w:rsidP="0040112F">
      <w:pPr>
        <w:pStyle w:val="Heading3"/>
      </w:pPr>
      <w:r w:rsidRPr="00DF26C1">
        <w:t xml:space="preserve">Plan </w:t>
      </w:r>
    </w:p>
    <w:p w14:paraId="3D74B571" w14:textId="77777777" w:rsidR="0040112F" w:rsidRPr="00DF26C1" w:rsidRDefault="0040112F" w:rsidP="0040112F">
      <w:pPr>
        <w:pStyle w:val="Heading4"/>
      </w:pPr>
      <w:r w:rsidRPr="00DF26C1">
        <w:t xml:space="preserve">Plan: The United States Federal Government should prohibit creation of backdoors and use of backdoors from companies in the United States. </w:t>
      </w:r>
    </w:p>
    <w:p w14:paraId="416179B5" w14:textId="77777777" w:rsidR="00367CFF" w:rsidRPr="00DF26C1" w:rsidRDefault="00367CFF" w:rsidP="00367CFF">
      <w:pPr>
        <w:pStyle w:val="Heading3"/>
      </w:pPr>
      <w:r w:rsidRPr="00DF26C1">
        <w:t xml:space="preserve">Economy Advantage </w:t>
      </w:r>
    </w:p>
    <w:p w14:paraId="5386DD6F" w14:textId="77777777" w:rsidR="00367CFF" w:rsidRPr="00DF26C1" w:rsidRDefault="00367CFF" w:rsidP="00367CFF">
      <w:pPr>
        <w:pStyle w:val="Heading4"/>
      </w:pPr>
      <w:r w:rsidRPr="00DF26C1">
        <w:t xml:space="preserve">Backdoors Crush US Economy – </w:t>
      </w:r>
      <w:r w:rsidR="001E7E2A" w:rsidRPr="00DF26C1">
        <w:t xml:space="preserve">2 </w:t>
      </w:r>
      <w:r w:rsidRPr="00DF26C1">
        <w:t xml:space="preserve">Internal Links: </w:t>
      </w:r>
    </w:p>
    <w:p w14:paraId="77E9CC81" w14:textId="77777777" w:rsidR="00367CFF" w:rsidRPr="00DF26C1" w:rsidRDefault="00367CFF" w:rsidP="00367CFF"/>
    <w:p w14:paraId="5F576141" w14:textId="77777777" w:rsidR="00E325A9" w:rsidRPr="00DF26C1" w:rsidRDefault="001E7E2A" w:rsidP="00E325A9">
      <w:pPr>
        <w:pStyle w:val="Heading4"/>
      </w:pPr>
      <w:r w:rsidRPr="00DF26C1">
        <w:t>1</w:t>
      </w:r>
      <w:r w:rsidR="00367CFF" w:rsidRPr="00DF26C1">
        <w:t xml:space="preserve">. Kills legitimacy of US Tech Markets abroad which spills over to the rest of the economy </w:t>
      </w:r>
    </w:p>
    <w:p w14:paraId="363AE623" w14:textId="77777777" w:rsidR="00E325A9" w:rsidRPr="00DF26C1" w:rsidRDefault="00E325A9" w:rsidP="00E325A9">
      <w:r w:rsidRPr="00DF26C1">
        <w:rPr>
          <w:b/>
        </w:rPr>
        <w:t>Holmes 13</w:t>
      </w:r>
      <w:r w:rsidRPr="00DF26C1">
        <w:rPr>
          <w:sz w:val="16"/>
        </w:rPr>
        <w:t xml:space="preserve"> [Allan Holmes is Director of Technology and Telecommunications with Bloomberg Government. He was editor of </w:t>
      </w:r>
      <w:proofErr w:type="spellStart"/>
      <w:r w:rsidRPr="00DF26C1">
        <w:rPr>
          <w:sz w:val="16"/>
        </w:rPr>
        <w:t>Nextgov</w:t>
      </w:r>
      <w:proofErr w:type="spellEnd"/>
      <w:r w:rsidRPr="00DF26C1">
        <w:rPr>
          <w:sz w:val="16"/>
        </w:rPr>
        <w:t xml:space="preserve">, a website affiliated with Government Executive covering federal technology policy, and editor-in-chief of Federal Computer Week. He received his B.A. in journalism from the University of North Carolina at Chapel Hill and a master’s in public policy from Duke University. “NSA Spying Seen Risking Billions in U.S. Technology Sales”, </w:t>
      </w:r>
      <w:hyperlink r:id="rId7" w:history="1">
        <w:r w:rsidRPr="00DF26C1">
          <w:rPr>
            <w:rStyle w:val="Hyperlink"/>
            <w:sz w:val="16"/>
          </w:rPr>
          <w:t>http://www.bloomberg.com/news/articles/2013-09-10/nsa-spying-seen-risking-billions-in-u-s-technology-sales</w:t>
        </w:r>
      </w:hyperlink>
      <w:r w:rsidRPr="00DF26C1">
        <w:rPr>
          <w:sz w:val="16"/>
        </w:rPr>
        <w:t>, September 10</w:t>
      </w:r>
      <w:r w:rsidRPr="00DF26C1">
        <w:rPr>
          <w:sz w:val="16"/>
          <w:vertAlign w:val="superscript"/>
        </w:rPr>
        <w:t>th</w:t>
      </w:r>
      <w:r w:rsidRPr="00DF26C1">
        <w:rPr>
          <w:sz w:val="16"/>
        </w:rPr>
        <w:t>, 2013//Rahul]</w:t>
      </w:r>
    </w:p>
    <w:p w14:paraId="0C9B994C" w14:textId="77777777" w:rsidR="00367CFF" w:rsidRPr="00DF26C1" w:rsidRDefault="00573378" w:rsidP="00367CFF">
      <w:pPr>
        <w:rPr>
          <w:sz w:val="12"/>
        </w:rPr>
      </w:pPr>
      <w:r w:rsidRPr="00DF26C1">
        <w:rPr>
          <w:rStyle w:val="StyleUnderline"/>
        </w:rPr>
        <w:t xml:space="preserve">Reports that </w:t>
      </w:r>
      <w:r w:rsidRPr="00DF26C1">
        <w:rPr>
          <w:rStyle w:val="StyleUnderline"/>
          <w:highlight w:val="yellow"/>
        </w:rPr>
        <w:t>the N</w:t>
      </w:r>
      <w:r w:rsidRPr="00DF26C1">
        <w:rPr>
          <w:rStyle w:val="StyleUnderline"/>
        </w:rPr>
        <w:t xml:space="preserve">ational </w:t>
      </w:r>
      <w:r w:rsidRPr="00DF26C1">
        <w:rPr>
          <w:rStyle w:val="StyleUnderline"/>
          <w:highlight w:val="yellow"/>
        </w:rPr>
        <w:t>S</w:t>
      </w:r>
      <w:r w:rsidRPr="00DF26C1">
        <w:rPr>
          <w:rStyle w:val="StyleUnderline"/>
        </w:rPr>
        <w:t xml:space="preserve">ecurity </w:t>
      </w:r>
      <w:r w:rsidRPr="00DF26C1">
        <w:rPr>
          <w:rStyle w:val="StyleUnderline"/>
          <w:highlight w:val="yellow"/>
        </w:rPr>
        <w:t>A</w:t>
      </w:r>
      <w:r w:rsidRPr="00DF26C1">
        <w:rPr>
          <w:rStyle w:val="StyleUnderline"/>
        </w:rPr>
        <w:t xml:space="preserve">gency </w:t>
      </w:r>
      <w:r w:rsidRPr="00DF26C1">
        <w:rPr>
          <w:rStyle w:val="StyleUnderline"/>
          <w:highlight w:val="yellow"/>
        </w:rPr>
        <w:t>persuaded</w:t>
      </w:r>
      <w:r w:rsidRPr="00DF26C1">
        <w:rPr>
          <w:sz w:val="12"/>
        </w:rPr>
        <w:t xml:space="preserve"> some </w:t>
      </w:r>
      <w:r w:rsidRPr="00DF26C1">
        <w:rPr>
          <w:rStyle w:val="StyleUnderline"/>
          <w:highlight w:val="yellow"/>
        </w:rPr>
        <w:t>U.S. technology companies to build so-called backdoors</w:t>
      </w:r>
      <w:r w:rsidRPr="00DF26C1">
        <w:rPr>
          <w:rStyle w:val="StyleUnderline"/>
        </w:rPr>
        <w:t xml:space="preserve"> into security products, networks and devices</w:t>
      </w:r>
      <w:r w:rsidRPr="00DF26C1">
        <w:rPr>
          <w:sz w:val="12"/>
        </w:rPr>
        <w:t xml:space="preserve"> </w:t>
      </w:r>
      <w:r w:rsidRPr="00DF26C1">
        <w:rPr>
          <w:rStyle w:val="StyleUnderline"/>
        </w:rPr>
        <w:t>to allow easier surveillance</w:t>
      </w:r>
      <w:r w:rsidRPr="00DF26C1">
        <w:rPr>
          <w:sz w:val="12"/>
        </w:rPr>
        <w:t xml:space="preserve"> </w:t>
      </w:r>
      <w:r w:rsidRPr="00DF26C1">
        <w:rPr>
          <w:rStyle w:val="StyleUnderline"/>
        </w:rPr>
        <w:t xml:space="preserve">are similar to </w:t>
      </w:r>
      <w:r w:rsidRPr="00DF26C1">
        <w:rPr>
          <w:sz w:val="12"/>
        </w:rPr>
        <w:t xml:space="preserve">how the House Intelligence Committee described </w:t>
      </w:r>
      <w:r w:rsidRPr="00DF26C1">
        <w:rPr>
          <w:rStyle w:val="StyleUnderline"/>
        </w:rPr>
        <w:t>the threat posed by China</w:t>
      </w:r>
      <w:r w:rsidRPr="00DF26C1">
        <w:rPr>
          <w:sz w:val="12"/>
        </w:rPr>
        <w:t xml:space="preserve"> through Huawei.</w:t>
      </w:r>
      <w:r w:rsidR="00E325A9" w:rsidRPr="00DF26C1">
        <w:rPr>
          <w:sz w:val="12"/>
        </w:rPr>
        <w:t xml:space="preserve"> </w:t>
      </w:r>
      <w:r w:rsidRPr="00DF26C1">
        <w:rPr>
          <w:sz w:val="12"/>
        </w:rPr>
        <w:t xml:space="preserve">Just as the Shenzhen, China-based Huawei lost business after the report urged U.S. companies not to use its equipment, </w:t>
      </w:r>
      <w:r w:rsidRPr="00DF26C1">
        <w:rPr>
          <w:rStyle w:val="StyleUnderline"/>
        </w:rPr>
        <w:t xml:space="preserve">the NSA </w:t>
      </w:r>
      <w:r w:rsidRPr="00DF26C1">
        <w:rPr>
          <w:rStyle w:val="StyleUnderline"/>
          <w:highlight w:val="yellow"/>
        </w:rPr>
        <w:t>disclosures may reduce U.S. technology sales overseas by as much as $180 billion, or 25 percent</w:t>
      </w:r>
      <w:r w:rsidRPr="00DF26C1">
        <w:rPr>
          <w:rStyle w:val="StyleUnderline"/>
        </w:rPr>
        <w:t xml:space="preserve"> of information technology services, by 2016</w:t>
      </w:r>
      <w:r w:rsidRPr="00DF26C1">
        <w:rPr>
          <w:sz w:val="12"/>
        </w:rPr>
        <w:t>, according to Forrester Research Inc., a research group in Cambridge, Massachusetts.</w:t>
      </w:r>
      <w:r w:rsidR="00E325A9" w:rsidRPr="00DF26C1">
        <w:rPr>
          <w:sz w:val="12"/>
        </w:rPr>
        <w:t xml:space="preserve"> </w:t>
      </w:r>
      <w:r w:rsidRPr="00DF26C1">
        <w:rPr>
          <w:sz w:val="12"/>
        </w:rPr>
        <w:t xml:space="preserve">“The National Security Agency will kill the U.S. technology industry singlehandedly,” Rob </w:t>
      </w:r>
      <w:proofErr w:type="spellStart"/>
      <w:r w:rsidRPr="00DF26C1">
        <w:rPr>
          <w:sz w:val="12"/>
        </w:rPr>
        <w:t>Enderle</w:t>
      </w:r>
      <w:proofErr w:type="spellEnd"/>
      <w:r w:rsidRPr="00DF26C1">
        <w:rPr>
          <w:sz w:val="12"/>
        </w:rPr>
        <w:t>, a technology analyst in San Jose, California, said in an interview</w:t>
      </w:r>
      <w:r w:rsidRPr="00DF26C1">
        <w:rPr>
          <w:rStyle w:val="StyleUnderline"/>
        </w:rPr>
        <w:t>. “These companies may be just dealing with the difficulty in meeting our numbers through the end of the decade.”</w:t>
      </w:r>
      <w:r w:rsidR="00E325A9" w:rsidRPr="00DF26C1">
        <w:rPr>
          <w:rStyle w:val="StyleUnderline"/>
        </w:rPr>
        <w:t xml:space="preserve"> </w:t>
      </w:r>
      <w:r w:rsidRPr="00DF26C1">
        <w:rPr>
          <w:rStyle w:val="StyleUnderline"/>
          <w:highlight w:val="yellow"/>
        </w:rPr>
        <w:t>Internet companies</w:t>
      </w:r>
      <w:r w:rsidRPr="00DF26C1">
        <w:rPr>
          <w:rStyle w:val="StyleUnderline"/>
        </w:rPr>
        <w:t xml:space="preserve">, network equipment manufacturers </w:t>
      </w:r>
      <w:r w:rsidRPr="00DF26C1">
        <w:rPr>
          <w:rStyle w:val="StyleUnderline"/>
          <w:highlight w:val="yellow"/>
        </w:rPr>
        <w:t>and encryption tool makers receive significant shares of their revenue from overseas companies and governments</w:t>
      </w:r>
      <w:r w:rsidRPr="00DF26C1">
        <w:rPr>
          <w:sz w:val="12"/>
        </w:rPr>
        <w:t>.</w:t>
      </w:r>
      <w:r w:rsidR="00E325A9" w:rsidRPr="00DF26C1">
        <w:rPr>
          <w:sz w:val="12"/>
        </w:rPr>
        <w:t xml:space="preserve"> </w:t>
      </w:r>
      <w:r w:rsidRPr="00DF26C1">
        <w:rPr>
          <w:sz w:val="12"/>
        </w:rPr>
        <w:t>Cisco Systems Inc., the world’s biggest networking equipment maker, received 42 percent of its $46.1 billion in fiscal 2012 revenue from outside the U.S., according to data compiled by Bloomberg. Symantec Corp., the biggest maker of computer-security software based in Mountain View, California, reported 46 percent of its fiscal 2013 revenue of $6.9 billion from markets other than the U.S., Canada and Latin America.</w:t>
      </w:r>
      <w:r w:rsidR="00E325A9" w:rsidRPr="00DF26C1">
        <w:rPr>
          <w:sz w:val="12"/>
        </w:rPr>
        <w:t xml:space="preserve"> </w:t>
      </w:r>
      <w:r w:rsidRPr="00DF26C1">
        <w:rPr>
          <w:sz w:val="12"/>
        </w:rPr>
        <w:t>Intel Corp., the world’s largest semiconductor maker, reported 84 percent of its $53.3 billion in fiscal 2012 revenue came from outside the U.S., according to data compiled by Bloomberg.</w:t>
      </w:r>
      <w:r w:rsidR="00E325A9" w:rsidRPr="00DF26C1">
        <w:rPr>
          <w:sz w:val="12"/>
        </w:rPr>
        <w:t xml:space="preserve"> </w:t>
      </w:r>
      <w:r w:rsidRPr="00DF26C1">
        <w:rPr>
          <w:sz w:val="12"/>
        </w:rPr>
        <w:t>‘Exact Flipping’</w:t>
      </w:r>
      <w:r w:rsidR="00E325A9" w:rsidRPr="00DF26C1">
        <w:rPr>
          <w:sz w:val="12"/>
        </w:rPr>
        <w:t xml:space="preserve"> </w:t>
      </w:r>
      <w:r w:rsidRPr="00DF26C1">
        <w:rPr>
          <w:sz w:val="12"/>
        </w:rPr>
        <w:t xml:space="preserve">The New York Times, the U.K.’s Guardian and </w:t>
      </w:r>
      <w:proofErr w:type="spellStart"/>
      <w:r w:rsidRPr="00DF26C1">
        <w:rPr>
          <w:sz w:val="12"/>
        </w:rPr>
        <w:t>ProPublica</w:t>
      </w:r>
      <w:proofErr w:type="spellEnd"/>
      <w:r w:rsidRPr="00DF26C1">
        <w:rPr>
          <w:sz w:val="12"/>
        </w:rPr>
        <w:t xml:space="preserve"> reported in early September </w:t>
      </w:r>
      <w:r w:rsidRPr="00DF26C1">
        <w:rPr>
          <w:rStyle w:val="StyleUnderline"/>
        </w:rPr>
        <w:t>that NSA has cracked codes protecting e-mail and Web content and convinced some equipment and device makers to build backdoors into products.</w:t>
      </w:r>
      <w:r w:rsidR="00E325A9" w:rsidRPr="00DF26C1">
        <w:rPr>
          <w:sz w:val="12"/>
        </w:rPr>
        <w:t xml:space="preserve"> </w:t>
      </w:r>
      <w:r w:rsidRPr="00DF26C1">
        <w:rPr>
          <w:sz w:val="12"/>
        </w:rPr>
        <w:t>That followed earlier reports that the NSA was obtaining and analyzing communications records from phone companies and Internet providers.</w:t>
      </w:r>
      <w:r w:rsidR="00E325A9" w:rsidRPr="00DF26C1">
        <w:rPr>
          <w:sz w:val="12"/>
        </w:rPr>
        <w:t xml:space="preserve"> </w:t>
      </w:r>
      <w:r w:rsidRPr="00DF26C1">
        <w:rPr>
          <w:rStyle w:val="Emphasis"/>
          <w:highlight w:val="yellow"/>
        </w:rPr>
        <w:t>The revelations have some overseas governments questioning their reliance on U.S. technology</w:t>
      </w:r>
      <w:r w:rsidRPr="00DF26C1">
        <w:rPr>
          <w:rStyle w:val="Emphasis"/>
        </w:rPr>
        <w:t>.</w:t>
      </w:r>
      <w:r w:rsidR="00E325A9" w:rsidRPr="00DF26C1">
        <w:rPr>
          <w:sz w:val="12"/>
        </w:rPr>
        <w:t xml:space="preserve"> </w:t>
      </w:r>
      <w:r w:rsidRPr="00DF26C1">
        <w:rPr>
          <w:rStyle w:val="StyleUnderline"/>
        </w:rPr>
        <w:t>Germany’s government has called for home-grown Internet and e-mail companies</w:t>
      </w:r>
      <w:r w:rsidRPr="00DF26C1">
        <w:rPr>
          <w:sz w:val="12"/>
        </w:rPr>
        <w:t xml:space="preserve">. Brazil is analyzing whether privacy laws were violated by foreign companies. </w:t>
      </w:r>
      <w:r w:rsidRPr="00DF26C1">
        <w:rPr>
          <w:rStyle w:val="StyleUnderline"/>
          <w:highlight w:val="yellow"/>
        </w:rPr>
        <w:t>India may ban e-mail services from Google</w:t>
      </w:r>
      <w:r w:rsidRPr="00DF26C1">
        <w:rPr>
          <w:rStyle w:val="StyleUnderline"/>
        </w:rPr>
        <w:t xml:space="preserve"> Inc. </w:t>
      </w:r>
      <w:r w:rsidRPr="00DF26C1">
        <w:rPr>
          <w:rStyle w:val="StyleUnderline"/>
          <w:highlight w:val="yellow"/>
        </w:rPr>
        <w:t>and Yahoo</w:t>
      </w:r>
      <w:r w:rsidRPr="00DF26C1">
        <w:rPr>
          <w:rStyle w:val="StyleUnderline"/>
        </w:rPr>
        <w:t xml:space="preserve"> Inc</w:t>
      </w:r>
      <w:r w:rsidRPr="00DF26C1">
        <w:rPr>
          <w:sz w:val="12"/>
        </w:rPr>
        <w:t>., the Wall Street Journal reported. In June</w:t>
      </w:r>
      <w:r w:rsidRPr="00DF26C1">
        <w:rPr>
          <w:rStyle w:val="StyleUnderline"/>
        </w:rPr>
        <w:t xml:space="preserve">, </w:t>
      </w:r>
      <w:r w:rsidRPr="00DF26C1">
        <w:rPr>
          <w:rStyle w:val="StyleUnderline"/>
          <w:highlight w:val="yellow"/>
        </w:rPr>
        <w:t>China</w:t>
      </w:r>
      <w:r w:rsidRPr="00DF26C1">
        <w:rPr>
          <w:rStyle w:val="StyleUnderline"/>
        </w:rPr>
        <w:t xml:space="preserve"> </w:t>
      </w:r>
      <w:r w:rsidRPr="00DF26C1">
        <w:rPr>
          <w:sz w:val="12"/>
        </w:rPr>
        <w:t xml:space="preserve">Daily </w:t>
      </w:r>
      <w:r w:rsidRPr="00DF26C1">
        <w:rPr>
          <w:rStyle w:val="StyleUnderline"/>
          <w:highlight w:val="yellow"/>
        </w:rPr>
        <w:t>labeled U.S. companies</w:t>
      </w:r>
      <w:r w:rsidRPr="00DF26C1">
        <w:rPr>
          <w:sz w:val="12"/>
        </w:rPr>
        <w:t>, including Cisco, a “</w:t>
      </w:r>
      <w:r w:rsidRPr="00DF26C1">
        <w:rPr>
          <w:rStyle w:val="StyleUnderline"/>
        </w:rPr>
        <w:t xml:space="preserve">terrible </w:t>
      </w:r>
      <w:r w:rsidRPr="00DF26C1">
        <w:rPr>
          <w:rStyle w:val="StyleUnderline"/>
          <w:highlight w:val="yellow"/>
        </w:rPr>
        <w:t>security threat</w:t>
      </w:r>
      <w:r w:rsidRPr="00DF26C1">
        <w:rPr>
          <w:rStyle w:val="StyleUnderline"/>
        </w:rPr>
        <w:t>.”</w:t>
      </w:r>
      <w:r w:rsidR="00E325A9" w:rsidRPr="00DF26C1">
        <w:rPr>
          <w:sz w:val="12"/>
        </w:rPr>
        <w:t xml:space="preserve"> </w:t>
      </w:r>
      <w:r w:rsidRPr="00DF26C1">
        <w:rPr>
          <w:sz w:val="12"/>
        </w:rPr>
        <w:t>“One year ago we had the same concern about Huawei,” James Staten, an analyst at Forrester, said in an interview. “Now this is the exact flipping of that circumstance.”</w:t>
      </w:r>
      <w:r w:rsidR="00E325A9" w:rsidRPr="00DF26C1">
        <w:rPr>
          <w:sz w:val="12"/>
        </w:rPr>
        <w:t xml:space="preserve"> </w:t>
      </w:r>
      <w:r w:rsidRPr="00DF26C1">
        <w:rPr>
          <w:sz w:val="12"/>
        </w:rPr>
        <w:t>Tarnished Reputations</w:t>
      </w:r>
      <w:r w:rsidR="00E325A9" w:rsidRPr="00DF26C1">
        <w:rPr>
          <w:sz w:val="12"/>
        </w:rPr>
        <w:t xml:space="preserve"> </w:t>
      </w:r>
      <w:r w:rsidRPr="00DF26C1">
        <w:rPr>
          <w:sz w:val="12"/>
        </w:rPr>
        <w:t>An Information Technology and Innovation Foundation report in August found U.S. providers of cloud services -- which manage the networks, storage, applications and computing power for companies -- stand to lose as much as $35 billion a year as foreign companies, spooked by the NSA’s surveillance, seek non-U.S. offerings.</w:t>
      </w:r>
      <w:r w:rsidR="00E325A9" w:rsidRPr="00DF26C1">
        <w:rPr>
          <w:sz w:val="12"/>
        </w:rPr>
        <w:t xml:space="preserve"> </w:t>
      </w:r>
      <w:r w:rsidRPr="00DF26C1">
        <w:rPr>
          <w:sz w:val="12"/>
        </w:rPr>
        <w:t>“</w:t>
      </w:r>
      <w:r w:rsidRPr="00DF26C1">
        <w:rPr>
          <w:rStyle w:val="StyleUnderline"/>
        </w:rPr>
        <w:t xml:space="preserve">Customers buy products and services based on a company’s reputation, and </w:t>
      </w:r>
      <w:r w:rsidRPr="00DF26C1">
        <w:rPr>
          <w:rStyle w:val="StyleUnderline"/>
          <w:highlight w:val="yellow"/>
        </w:rPr>
        <w:t>the NSA has single-handedly tarnished the reputation of the entire U.S. tech industry</w:t>
      </w:r>
      <w:r w:rsidRPr="00DF26C1">
        <w:rPr>
          <w:sz w:val="12"/>
        </w:rPr>
        <w:t>,” said Daniel Castro, the report’s author and an analyst with the non-partisan research group in Washington, in an e-mail. “I suspect many foreign customers are going to be shopping elsewhere for their hardware and software.”</w:t>
      </w:r>
      <w:r w:rsidR="00E325A9" w:rsidRPr="00DF26C1">
        <w:rPr>
          <w:sz w:val="12"/>
        </w:rPr>
        <w:t xml:space="preserve"> </w:t>
      </w:r>
      <w:r w:rsidRPr="00DF26C1">
        <w:rPr>
          <w:sz w:val="12"/>
        </w:rPr>
        <w:t>Chips, Devices</w:t>
      </w:r>
      <w:r w:rsidR="00E325A9" w:rsidRPr="00DF26C1">
        <w:rPr>
          <w:sz w:val="12"/>
        </w:rPr>
        <w:t xml:space="preserve"> </w:t>
      </w:r>
      <w:r w:rsidRPr="00DF26C1">
        <w:rPr>
          <w:sz w:val="12"/>
        </w:rPr>
        <w:t>The latest disclosures were based on documents provided by Edward Snowden, the former NSA contractor accused of espionage by the U.S. who’s now in Russia under temporary asylum.</w:t>
      </w:r>
      <w:r w:rsidR="00E325A9" w:rsidRPr="00DF26C1">
        <w:rPr>
          <w:sz w:val="12"/>
        </w:rPr>
        <w:t xml:space="preserve"> </w:t>
      </w:r>
      <w:r w:rsidRPr="00DF26C1">
        <w:rPr>
          <w:sz w:val="12"/>
        </w:rPr>
        <w:t xml:space="preserve">While the NSA mentioned no company by name, agency documents posted on the New York Times’ website said </w:t>
      </w:r>
      <w:r w:rsidRPr="00DF26C1">
        <w:rPr>
          <w:rStyle w:val="StyleUnderline"/>
        </w:rPr>
        <w:t>some companies were persuaded to insert “vulnerabilities into commercial encryption systems</w:t>
      </w:r>
      <w:r w:rsidRPr="00DF26C1">
        <w:rPr>
          <w:sz w:val="12"/>
        </w:rPr>
        <w:t xml:space="preserve">, IT systems, networks and endpoint communications devices used by targets.” The documents also said </w:t>
      </w:r>
      <w:r w:rsidRPr="00DF26C1">
        <w:rPr>
          <w:rStyle w:val="StyleUnderline"/>
        </w:rPr>
        <w:t>the NSA was trying to work with makers of “chips used in Virtual Private Network and Web encryption devices</w:t>
      </w:r>
      <w:r w:rsidRPr="00DF26C1">
        <w:rPr>
          <w:sz w:val="12"/>
        </w:rPr>
        <w:t>.”</w:t>
      </w:r>
      <w:r w:rsidR="00E325A9" w:rsidRPr="00DF26C1">
        <w:rPr>
          <w:sz w:val="12"/>
        </w:rPr>
        <w:t xml:space="preserve"> </w:t>
      </w:r>
      <w:r w:rsidRPr="00DF26C1">
        <w:rPr>
          <w:sz w:val="12"/>
        </w:rPr>
        <w:t>The German magazine Der Spiegel separately reported the NSA cracked encryption codes to listen in on the 1.4 billion smartphones in use worldwide, including Apple Inc.’s iPhone.</w:t>
      </w:r>
      <w:r w:rsidR="00E325A9" w:rsidRPr="00DF26C1">
        <w:rPr>
          <w:sz w:val="12"/>
        </w:rPr>
        <w:t xml:space="preserve"> </w:t>
      </w:r>
      <w:r w:rsidRPr="00DF26C1">
        <w:rPr>
          <w:sz w:val="12"/>
        </w:rPr>
        <w:t>Google, Facebook Inc. and Yahoo yesterday petitioned the U.S. Foreign Intelligence Surveillance Court, which rules on warrants for domestic data, for permission to publish the types of requests they’ve received from the NSA. The three companies were among 22 that sent a letter in July to President Barack Obama and congressional leaders urging that the companies be allowed to say more about their dealings with the agency.</w:t>
      </w:r>
      <w:r w:rsidR="00E325A9" w:rsidRPr="00DF26C1">
        <w:rPr>
          <w:sz w:val="12"/>
        </w:rPr>
        <w:t xml:space="preserve"> </w:t>
      </w:r>
      <w:r w:rsidRPr="00DF26C1">
        <w:rPr>
          <w:sz w:val="12"/>
        </w:rPr>
        <w:t>Companies’ Defense</w:t>
      </w:r>
      <w:r w:rsidR="00E325A9" w:rsidRPr="00DF26C1">
        <w:rPr>
          <w:sz w:val="12"/>
        </w:rPr>
        <w:t xml:space="preserve"> </w:t>
      </w:r>
      <w:r w:rsidRPr="00DF26C1">
        <w:rPr>
          <w:sz w:val="12"/>
        </w:rPr>
        <w:t>Cisco said it doesn’t customize equipment to enable surveillance.</w:t>
      </w:r>
      <w:r w:rsidR="00E325A9" w:rsidRPr="00DF26C1">
        <w:rPr>
          <w:sz w:val="12"/>
        </w:rPr>
        <w:t xml:space="preserve"> </w:t>
      </w:r>
      <w:r w:rsidRPr="00DF26C1">
        <w:rPr>
          <w:sz w:val="12"/>
        </w:rPr>
        <w:t>“Cisco’s product development practices specifically prohibit any intentional behaviors or product features which are designed to allow unauthorized device or network access, exposure of sensitive device information, or a bypass of security features or restrictions,” John Earnhardt, spokesman for the San Jose, California-based company, said in a statement.</w:t>
      </w:r>
      <w:r w:rsidR="00E325A9" w:rsidRPr="00DF26C1">
        <w:rPr>
          <w:sz w:val="12"/>
        </w:rPr>
        <w:t xml:space="preserve"> </w:t>
      </w:r>
      <w:r w:rsidRPr="00DF26C1">
        <w:rPr>
          <w:sz w:val="12"/>
        </w:rPr>
        <w:t xml:space="preserve">Symantec said in a statement that it learned of the NSA’s encryption cracking in the media. “We had no prior knowledge about this program,” said Anna </w:t>
      </w:r>
      <w:proofErr w:type="spellStart"/>
      <w:r w:rsidRPr="00DF26C1">
        <w:rPr>
          <w:sz w:val="12"/>
        </w:rPr>
        <w:t>Zvagelskaya</w:t>
      </w:r>
      <w:proofErr w:type="spellEnd"/>
      <w:r w:rsidRPr="00DF26C1">
        <w:rPr>
          <w:sz w:val="12"/>
        </w:rPr>
        <w:t xml:space="preserve">, of public relations firm Weber </w:t>
      </w:r>
      <w:proofErr w:type="spellStart"/>
      <w:r w:rsidRPr="00DF26C1">
        <w:rPr>
          <w:sz w:val="12"/>
        </w:rPr>
        <w:t>Shandwick</w:t>
      </w:r>
      <w:proofErr w:type="spellEnd"/>
      <w:r w:rsidRPr="00DF26C1">
        <w:rPr>
          <w:sz w:val="12"/>
        </w:rPr>
        <w:t>, which represents Symantec.</w:t>
      </w:r>
      <w:r w:rsidR="00E325A9" w:rsidRPr="00DF26C1">
        <w:rPr>
          <w:sz w:val="12"/>
        </w:rPr>
        <w:t xml:space="preserve"> </w:t>
      </w:r>
      <w:r w:rsidRPr="00DF26C1">
        <w:rPr>
          <w:sz w:val="12"/>
        </w:rPr>
        <w:t>“We have long held that Intel does not participate in alleged government efforts to decrease security in technology,” Lisa Malloy, an Intel spokeswoman, said in an e-mail.</w:t>
      </w:r>
      <w:r w:rsidR="00E325A9" w:rsidRPr="00DF26C1">
        <w:rPr>
          <w:sz w:val="12"/>
        </w:rPr>
        <w:t xml:space="preserve"> </w:t>
      </w:r>
      <w:r w:rsidRPr="00DF26C1">
        <w:rPr>
          <w:sz w:val="12"/>
        </w:rPr>
        <w:t>Congress, Huawei</w:t>
      </w:r>
      <w:r w:rsidR="00E325A9" w:rsidRPr="00DF26C1">
        <w:rPr>
          <w:sz w:val="12"/>
        </w:rPr>
        <w:t xml:space="preserve"> </w:t>
      </w:r>
      <w:r w:rsidRPr="00DF26C1">
        <w:rPr>
          <w:sz w:val="12"/>
        </w:rPr>
        <w:t xml:space="preserve">While foreign firms may be more suspicious of some U.S.- made technologies, the impact of the disclosures may be limited, said Charles </w:t>
      </w:r>
      <w:proofErr w:type="spellStart"/>
      <w:r w:rsidRPr="00DF26C1">
        <w:rPr>
          <w:sz w:val="12"/>
        </w:rPr>
        <w:t>Kolodgy</w:t>
      </w:r>
      <w:proofErr w:type="spellEnd"/>
      <w:r w:rsidRPr="00DF26C1">
        <w:rPr>
          <w:sz w:val="12"/>
        </w:rPr>
        <w:t>, a security analyst with IDC.</w:t>
      </w:r>
      <w:r w:rsidR="00E325A9" w:rsidRPr="00DF26C1">
        <w:rPr>
          <w:sz w:val="12"/>
        </w:rPr>
        <w:t xml:space="preserve"> </w:t>
      </w:r>
      <w:r w:rsidRPr="00DF26C1">
        <w:rPr>
          <w:sz w:val="12"/>
        </w:rPr>
        <w:t>“</w:t>
      </w:r>
      <w:r w:rsidRPr="00DF26C1">
        <w:rPr>
          <w:rStyle w:val="StyleUnderline"/>
          <w:highlight w:val="yellow"/>
        </w:rPr>
        <w:t>It’s a worldwide market and some companies may try to benefit from not being a U.S.-based company</w:t>
      </w:r>
      <w:r w:rsidRPr="00DF26C1">
        <w:rPr>
          <w:rStyle w:val="StyleUnderline"/>
        </w:rPr>
        <w:t>, but the real issue is enterprises are trying to protect themselves in most cases from cyber criminals or malicious insiders or competitors,</w:t>
      </w:r>
      <w:r w:rsidRPr="00DF26C1">
        <w:rPr>
          <w:sz w:val="12"/>
        </w:rPr>
        <w:t>” he said in an interview.</w:t>
      </w:r>
      <w:r w:rsidR="00E325A9" w:rsidRPr="00DF26C1">
        <w:rPr>
          <w:sz w:val="12"/>
        </w:rPr>
        <w:t xml:space="preserve"> </w:t>
      </w:r>
      <w:r w:rsidRPr="00DF26C1">
        <w:rPr>
          <w:sz w:val="12"/>
        </w:rPr>
        <w:t xml:space="preserve">“They’re not so concerned with what a nation-state is doing, </w:t>
      </w:r>
      <w:proofErr w:type="gramStart"/>
      <w:r w:rsidRPr="00DF26C1">
        <w:rPr>
          <w:sz w:val="12"/>
        </w:rPr>
        <w:t>The</w:t>
      </w:r>
      <w:proofErr w:type="gramEnd"/>
      <w:r w:rsidRPr="00DF26C1">
        <w:rPr>
          <w:sz w:val="12"/>
        </w:rPr>
        <w:t xml:space="preserve"> market-leading gear is often market-leading because it’s the best. We’ve gone past being able to source everything within a country.”</w:t>
      </w:r>
      <w:r w:rsidR="00E325A9" w:rsidRPr="00DF26C1">
        <w:rPr>
          <w:sz w:val="12"/>
        </w:rPr>
        <w:t xml:space="preserve"> </w:t>
      </w:r>
      <w:r w:rsidRPr="00DF26C1">
        <w:rPr>
          <w:sz w:val="12"/>
        </w:rPr>
        <w:t>The NSA revelations also may undermine congressional efforts to block U.S. sales of networking equipment made by Huawei and ZTE Corp., China’s second-largest phone-equipment maker, also based in Shenzhen.</w:t>
      </w:r>
      <w:r w:rsidR="00E325A9" w:rsidRPr="00DF26C1">
        <w:rPr>
          <w:sz w:val="12"/>
        </w:rPr>
        <w:t xml:space="preserve"> </w:t>
      </w:r>
      <w:r w:rsidRPr="00DF26C1">
        <w:rPr>
          <w:sz w:val="12"/>
        </w:rPr>
        <w:t>A House Intelligence Committee report released in October 2012 said the companies’ close ties to the Chinese government and its ability to build backdoors into U.S. computer networks might allow China to disrupt power grids, financial networks or other critical infrastructure.</w:t>
      </w:r>
      <w:r w:rsidR="00E325A9" w:rsidRPr="00DF26C1">
        <w:rPr>
          <w:sz w:val="12"/>
        </w:rPr>
        <w:t xml:space="preserve"> </w:t>
      </w:r>
      <w:r w:rsidRPr="00DF26C1">
        <w:rPr>
          <w:sz w:val="12"/>
        </w:rPr>
        <w:t>That suspicion applies to almost every government and technology company, William Plummer, a Huawei spokesman, said in an e-mail. “</w:t>
      </w:r>
      <w:r w:rsidRPr="00DF26C1">
        <w:rPr>
          <w:rStyle w:val="StyleUnderline"/>
        </w:rPr>
        <w:t>Threats to data integrity are not limited to the acts of certain governments or the equipment or services of companies with select countries of origin</w:t>
      </w:r>
      <w:r w:rsidRPr="00DF26C1">
        <w:rPr>
          <w:sz w:val="12"/>
        </w:rPr>
        <w:t>,” he said.</w:t>
      </w:r>
      <w:r w:rsidR="00E325A9" w:rsidRPr="00DF26C1">
        <w:rPr>
          <w:sz w:val="12"/>
        </w:rPr>
        <w:t xml:space="preserve"> </w:t>
      </w:r>
      <w:r w:rsidRPr="00DF26C1">
        <w:rPr>
          <w:sz w:val="12"/>
        </w:rPr>
        <w:t>Plummer called the U.S. government’s pursuit of Huawei “an innuendo-driven political exercise” and for “industry and government to leave political games behind and pursue real solutions to more secure networks and data.”</w:t>
      </w:r>
    </w:p>
    <w:p w14:paraId="48549E26" w14:textId="77777777" w:rsidR="00367CFF" w:rsidRPr="00DF26C1" w:rsidRDefault="00367CFF" w:rsidP="00367CFF">
      <w:pPr>
        <w:rPr>
          <w:sz w:val="16"/>
        </w:rPr>
      </w:pPr>
    </w:p>
    <w:p w14:paraId="7143F1B7" w14:textId="77777777" w:rsidR="00103F2D" w:rsidRPr="00DF26C1" w:rsidRDefault="00103F2D" w:rsidP="00103F2D">
      <w:pPr>
        <w:pStyle w:val="Heading4"/>
        <w:rPr>
          <w:rStyle w:val="StyleUnderline"/>
          <w:u w:val="none"/>
        </w:rPr>
      </w:pPr>
      <w:r w:rsidRPr="00DF26C1">
        <w:rPr>
          <w:rStyle w:val="StyleUnderline"/>
          <w:u w:val="none"/>
        </w:rPr>
        <w:t xml:space="preserve">Tech sector key to economic recovery and growth – brink is now </w:t>
      </w:r>
    </w:p>
    <w:p w14:paraId="569CF87C" w14:textId="77777777" w:rsidR="00103F2D" w:rsidRPr="00DF26C1" w:rsidRDefault="001E7E2A" w:rsidP="001E7E2A">
      <w:proofErr w:type="spellStart"/>
      <w:r w:rsidRPr="00DF26C1">
        <w:rPr>
          <w:b/>
        </w:rPr>
        <w:t>Muro</w:t>
      </w:r>
      <w:proofErr w:type="spellEnd"/>
      <w:r w:rsidRPr="00DF26C1">
        <w:rPr>
          <w:b/>
        </w:rPr>
        <w:t xml:space="preserve"> et al 15</w:t>
      </w:r>
      <w:r w:rsidRPr="00DF26C1">
        <w:t xml:space="preserve"> </w:t>
      </w:r>
      <w:r w:rsidRPr="00DF26C1">
        <w:rPr>
          <w:sz w:val="16"/>
        </w:rPr>
        <w:t xml:space="preserve">[Mark </w:t>
      </w:r>
      <w:proofErr w:type="spellStart"/>
      <w:r w:rsidRPr="00DF26C1">
        <w:rPr>
          <w:sz w:val="16"/>
        </w:rPr>
        <w:t>Muro</w:t>
      </w:r>
      <w:proofErr w:type="spellEnd"/>
      <w:r w:rsidRPr="00DF26C1">
        <w:rPr>
          <w:sz w:val="16"/>
        </w:rPr>
        <w:t xml:space="preserve"> - a senior fellow and director of policy for the Metropolitan Policy Program at Brookings, manages the program's public policy analysis and leads key policy research projects, Johnathan Rothwell - fellow at the Metropolitan Policy Program at Brookings. His research focuses on labor market economics, social mobility, access to education, and the sources of economic growth, Scott Andes, Kenan </w:t>
      </w:r>
      <w:proofErr w:type="spellStart"/>
      <w:r w:rsidRPr="00DF26C1">
        <w:rPr>
          <w:sz w:val="16"/>
        </w:rPr>
        <w:t>Fikri</w:t>
      </w:r>
      <w:proofErr w:type="spellEnd"/>
      <w:r w:rsidRPr="00DF26C1">
        <w:rPr>
          <w:sz w:val="16"/>
        </w:rPr>
        <w:t xml:space="preserve">, and </w:t>
      </w:r>
      <w:proofErr w:type="spellStart"/>
      <w:r w:rsidRPr="00DF26C1">
        <w:rPr>
          <w:sz w:val="16"/>
        </w:rPr>
        <w:t>Siddharth</w:t>
      </w:r>
      <w:proofErr w:type="spellEnd"/>
      <w:r w:rsidRPr="00DF26C1">
        <w:rPr>
          <w:sz w:val="16"/>
        </w:rPr>
        <w:t xml:space="preserve"> Kulkarni all fellows at Brooking Institutions. “Americas Advanced Industries, What They Are, Where They Are, and Why They Matter”. </w:t>
      </w:r>
      <w:hyperlink r:id="rId8" w:history="1">
        <w:r w:rsidRPr="00DF26C1">
          <w:rPr>
            <w:rStyle w:val="Hyperlink"/>
            <w:sz w:val="16"/>
          </w:rPr>
          <w:t>http://www.brookings.edu/~/media/Research/Files/Reports/2015/02/03-advanced-industries/final/AdvancedIndustry_FinalFeb2lores.pdf?la=en</w:t>
        </w:r>
      </w:hyperlink>
      <w:r w:rsidRPr="00DF26C1">
        <w:rPr>
          <w:sz w:val="16"/>
        </w:rPr>
        <w:t>, February 2015//Rahul]</w:t>
      </w:r>
    </w:p>
    <w:p w14:paraId="5EF58263" w14:textId="77777777" w:rsidR="00103F2D" w:rsidRPr="00DF26C1" w:rsidRDefault="00103F2D" w:rsidP="00367CFF">
      <w:pPr>
        <w:rPr>
          <w:rStyle w:val="StyleUnderline"/>
          <w:sz w:val="12"/>
          <w:u w:val="none"/>
        </w:rPr>
      </w:pPr>
      <w:r w:rsidRPr="00DF26C1">
        <w:rPr>
          <w:rStyle w:val="StyleUnderline"/>
        </w:rPr>
        <w:t xml:space="preserve">The </w:t>
      </w:r>
      <w:r w:rsidRPr="00DF26C1">
        <w:rPr>
          <w:rStyle w:val="StyleUnderline"/>
          <w:highlight w:val="yellow"/>
        </w:rPr>
        <w:t>need for economic renewal</w:t>
      </w:r>
      <w:r w:rsidRPr="00DF26C1">
        <w:rPr>
          <w:sz w:val="12"/>
        </w:rPr>
        <w:t xml:space="preserve"> in the United States </w:t>
      </w:r>
      <w:r w:rsidRPr="00DF26C1">
        <w:rPr>
          <w:rStyle w:val="StyleUnderline"/>
          <w:highlight w:val="yellow"/>
        </w:rPr>
        <w:t>remains urgent</w:t>
      </w:r>
      <w:r w:rsidRPr="00DF26C1">
        <w:rPr>
          <w:rStyle w:val="StyleUnderline"/>
        </w:rPr>
        <w:t>. Years of disappointing job growth and stagnant incomes for the majority of workers have left the nation shaken and frustrated.</w:t>
      </w:r>
      <w:r w:rsidRPr="00DF26C1">
        <w:rPr>
          <w:sz w:val="12"/>
        </w:rPr>
        <w:t xml:space="preserve"> At the same time, </w:t>
      </w:r>
      <w:r w:rsidRPr="00DF26C1">
        <w:rPr>
          <w:rStyle w:val="StyleUnderline"/>
        </w:rPr>
        <w:t xml:space="preserve">astonishing </w:t>
      </w:r>
      <w:r w:rsidRPr="00DF26C1">
        <w:rPr>
          <w:rStyle w:val="StyleUnderline"/>
          <w:highlight w:val="yellow"/>
        </w:rPr>
        <w:t>new technologies</w:t>
      </w:r>
      <w:r w:rsidRPr="00DF26C1">
        <w:rPr>
          <w:sz w:val="12"/>
        </w:rPr>
        <w:t>—ranging from advanced robotics and “3-D printing” to the “digitization of everything”—</w:t>
      </w:r>
      <w:r w:rsidRPr="00DF26C1">
        <w:rPr>
          <w:rStyle w:val="StyleUnderline"/>
          <w:highlight w:val="yellow"/>
        </w:rPr>
        <w:t>are provoking genuine excitement</w:t>
      </w:r>
      <w:r w:rsidRPr="00DF26C1">
        <w:rPr>
          <w:rStyle w:val="StyleUnderline"/>
        </w:rPr>
        <w:t xml:space="preserve"> even as they make it hard to see where things are going</w:t>
      </w:r>
      <w:r w:rsidRPr="00DF26C1">
        <w:rPr>
          <w:sz w:val="12"/>
        </w:rPr>
        <w:t>. Hence this paper: At a critical moment</w:t>
      </w:r>
      <w:r w:rsidRPr="00DF26C1">
        <w:rPr>
          <w:rStyle w:val="StyleUnderline"/>
        </w:rPr>
        <w:t xml:space="preserve">, </w:t>
      </w:r>
      <w:r w:rsidRPr="00DF26C1">
        <w:rPr>
          <w:rStyle w:val="StyleUnderline"/>
          <w:highlight w:val="yellow"/>
        </w:rPr>
        <w:t>this report asserts the</w:t>
      </w:r>
      <w:r w:rsidRPr="00DF26C1">
        <w:rPr>
          <w:rStyle w:val="StyleUnderline"/>
        </w:rPr>
        <w:t xml:space="preserve"> special</w:t>
      </w:r>
      <w:r w:rsidRPr="00DF26C1">
        <w:rPr>
          <w:rStyle w:val="StyleUnderline"/>
          <w:highlight w:val="yellow"/>
        </w:rPr>
        <w:t xml:space="preserve"> importance</w:t>
      </w:r>
      <w:r w:rsidRPr="00DF26C1">
        <w:rPr>
          <w:rStyle w:val="StyleUnderline"/>
        </w:rPr>
        <w:t xml:space="preserve"> to America’s future </w:t>
      </w:r>
      <w:r w:rsidRPr="00DF26C1">
        <w:rPr>
          <w:rStyle w:val="StyleUnderline"/>
          <w:highlight w:val="yellow"/>
        </w:rPr>
        <w:t>of</w:t>
      </w:r>
      <w:r w:rsidRPr="00DF26C1">
        <w:rPr>
          <w:rStyle w:val="StyleUnderline"/>
        </w:rPr>
        <w:t xml:space="preserve"> what the paper calls </w:t>
      </w:r>
      <w:r w:rsidRPr="00DF26C1">
        <w:rPr>
          <w:rStyle w:val="StyleUnderline"/>
          <w:highlight w:val="yellow"/>
        </w:rPr>
        <w:t>America’s “advanced industries</w:t>
      </w:r>
      <w:r w:rsidRPr="00DF26C1">
        <w:rPr>
          <w:sz w:val="12"/>
        </w:rPr>
        <w:t xml:space="preserve">” sector. Characterized </w:t>
      </w:r>
      <w:r w:rsidRPr="00DF26C1">
        <w:rPr>
          <w:rStyle w:val="StyleUnderline"/>
          <w:highlight w:val="yellow"/>
        </w:rPr>
        <w:t>by its deep involvement with technology</w:t>
      </w:r>
      <w:r w:rsidRPr="00DF26C1">
        <w:rPr>
          <w:sz w:val="12"/>
        </w:rPr>
        <w:t xml:space="preserve"> research and development (R&amp;D) and STEM (science, technology, engineering, and math) workers, the sector encompasses 50 industries ranging from manufacturing industries such as </w:t>
      </w:r>
      <w:proofErr w:type="spellStart"/>
      <w:r w:rsidRPr="00DF26C1">
        <w:rPr>
          <w:sz w:val="12"/>
        </w:rPr>
        <w:t>automaking</w:t>
      </w:r>
      <w:proofErr w:type="spellEnd"/>
      <w:r w:rsidRPr="00DF26C1">
        <w:rPr>
          <w:sz w:val="12"/>
        </w:rPr>
        <w:t xml:space="preserve"> and aerospace to energy industries such as oil and gas extraction to high-tech services such as computer software and computer system design, including for health applications. </w:t>
      </w:r>
      <w:r w:rsidRPr="00DF26C1">
        <w:rPr>
          <w:rStyle w:val="Emphasis"/>
        </w:rPr>
        <w:t>These industries encompass the nation’s “tech” sector at its broadest and most consequential. Their dynamism is going to be a central component of any future revitalized U.S. economy</w:t>
      </w:r>
      <w:r w:rsidRPr="00DF26C1">
        <w:rPr>
          <w:sz w:val="12"/>
        </w:rPr>
        <w:t xml:space="preserve">. As such, </w:t>
      </w:r>
      <w:r w:rsidRPr="00DF26C1">
        <w:rPr>
          <w:rStyle w:val="StyleUnderline"/>
        </w:rPr>
        <w:t>these industries encompass the country’s best shot at supporting innovative, inclusive, and sustainable growth</w:t>
      </w:r>
      <w:r w:rsidRPr="00DF26C1">
        <w:rPr>
          <w:sz w:val="12"/>
        </w:rPr>
        <w:t xml:space="preserve">. For that reason, this report provides a wide-angle overview of the advanced industry sector that reviews its role in American prosperity, assesses key trends, and maps its metropolitan and global competitive standing before outlining high-level strategies to enhance that. The overview finds that: 1. </w:t>
      </w:r>
      <w:r w:rsidRPr="00DF26C1">
        <w:rPr>
          <w:rStyle w:val="StyleUnderline"/>
        </w:rPr>
        <w:t>Advanced industries represent a sizable economic anchor for the U.S. economy and have led the post-recession employment recovery</w:t>
      </w:r>
      <w:r w:rsidRPr="00DF26C1">
        <w:rPr>
          <w:sz w:val="12"/>
        </w:rPr>
        <w:t xml:space="preserve">. Modest in size, the sector packs a massive economic punch. </w:t>
      </w:r>
      <w:r w:rsidRPr="00DF26C1">
        <w:rPr>
          <w:rStyle w:val="StyleUnderline"/>
        </w:rPr>
        <w:t>As an employer and source of economic activity the advanced industry sector plays a major role in the U.S. economy</w:t>
      </w:r>
      <w:r w:rsidRPr="00DF26C1">
        <w:rPr>
          <w:sz w:val="12"/>
        </w:rPr>
        <w:t xml:space="preserve">. As of 2013, the nation’s 50 advanced industries (see nearby box for selection criteria) employed 12.3 million U.S. workers. That amounts to about 9 percent of total U.S. employment. And yet, even with this modest employment base, </w:t>
      </w:r>
      <w:r w:rsidRPr="00DF26C1">
        <w:rPr>
          <w:rStyle w:val="StyleUnderline"/>
        </w:rPr>
        <w:t>U.S. advanced industries produce $2.7 trillion in value added annually—17 percent of all U.S. gross domestic product (GDP). That is more than any other sector</w:t>
      </w:r>
      <w:r w:rsidRPr="00DF26C1">
        <w:rPr>
          <w:sz w:val="12"/>
        </w:rPr>
        <w:t xml:space="preserve">, including healthcare, finance, or real estate. At the same time, the sector employs 80 percent of the nation’s engineers; performs 90 percent of private-sector R&amp;D; generates approximately 85 percent of all U.S. patents; and accounts for 60 percent of U.S. exports. Advanced industries also support unusually extensive supply chains and other forms of ancillary economic activity. On a per worker basis, advanced industries purchase $236,000 in goods and services from other businesses annually, compared with $67,000 in purchasing by other industries. </w:t>
      </w:r>
      <w:r w:rsidRPr="00DF26C1">
        <w:rPr>
          <w:rStyle w:val="StyleUnderline"/>
        </w:rPr>
        <w:t>This spending sustains and creates more jobs. In fact, 2.2 jobs are created domestically for every new advanced industry job</w:t>
      </w:r>
      <w:r w:rsidRPr="00DF26C1">
        <w:rPr>
          <w:sz w:val="12"/>
        </w:rPr>
        <w:t xml:space="preserve">—0.8 locally and 1.4 outside of the region. This means that in addition to the 12.3 million workers employed by advanced industries, another 27.1 million U.S. workers owe their jobs to economic activity supported by advanced industries. Directly and indirectly, then, </w:t>
      </w:r>
      <w:r w:rsidRPr="00DF26C1">
        <w:rPr>
          <w:rStyle w:val="StyleUnderline"/>
        </w:rPr>
        <w:t xml:space="preserve">the sector supports almost 39 million jobs—nearly one-fourth of all U.S. employment. </w:t>
      </w:r>
      <w:r w:rsidRPr="00DF26C1">
        <w:rPr>
          <w:rStyle w:val="StyleUnderline"/>
          <w:sz w:val="12"/>
          <w:u w:val="none"/>
        </w:rPr>
        <w:t>In terms of the sector’s growth and change, the total number of jobs in the sector has remained mostly flat since 1980 but its output has soared. From 1980 to 2013 advanced industries expanded at a rate of 5.4 percent annually—30 percent faster than the economy as a whole. Since the Great Recession, moreover, both employment and output have risen dramatically. The sector has added nearly one million jobs since 2010, with employment and output growth rates 1.9 and 2.3 times higher, respectively, than in the rest of the economy. Advanced services led this post-recession surge, and created 65 percent of the new jobs. Computer systems design alone generated 250,000 new jobs. Certain advanced manufacturing industries—especially those involved in transportation equipment—have also added thousands of jobs after decades of losses. Advanced industries also provide extremely high-quality economic opportunities for workers. Workers in advanced industries are extraordinarily productive and generate some $210,000 in annual value added per worker compared with $101,000, on average, outside advanced industries. Because of this, advanced industries compensate their workers handsomely and, in contrast to the rest of the economy, wages are rising sharply. In 2013, the average advanced industries worker earned $90,000 in total compensation, nearly twice as much as the average worker outside of the sector. Over time, absolute earnings in advanced industries grew by 63 percent from 1975 to 2013, after adjusting for inflation. This compares with 17 percent gains outside the sector. Even workers with lower levels of education can earn salaries in advanced industries that far exceed their peers in other industries. In this regard, the sector is in fact accessible: More than half of the sector’s workers possess less than a bachelor’s degree. 2. The advanced industries sector is highly metropolitan and varies considerably in its composition and depth across regions. Advanced industries are present in nearly every U.S. region, but the sector’s geography is uneven. Advanced industries tend to cluster in large metropolitan areas. Looking across the country, the 100 largest metro areas contain 70 percent of all U.S. advanced industries jobs. In terms of the sector’s local clustering, San Jose is the nation’s leading advanced industry hub with 30.0 percent of its workforce employed in the sector. Seattle follows with 16.0 percent of its local jobs in advanced industries. Wichita (15.5 percent); Detroit (14.8 percent), and San Francisco (14.0 percent) follow. Overall, advanced industries account for more than one in 10 jobs in nearly one-quarter of the country’s major metro areas. This clustering occurs in a variety of configurations. Some metropolitan areas—such as Grand Rapids, MI; Portland, OR; and Wichita—focus heavily on advanced manufacturing pursuits such as automotive, semiconductor, or aerospace manufacturing, respectively, while metros like Bakersfield and Oklahoma City exhibit strong energy specializations. By contrast, services such as computer systems design, software, and research and development predominate in metropolitan areas like Boston, San Francisco, and Washington. For their part, San Jose, Detroit, and Seattle exhibit depth and balance across multiple advanced industry categories. Overall, the number of extremely dense concentrations of advanced industry actually has declined. In 1980, 59 of the country’s 100 largest metropolitan areas had at least 10 percent of their workforce in advanced industries. By 2013, only 23 major metro areas contained such sizable concentrations. 3</w:t>
      </w:r>
      <w:r w:rsidRPr="00DF26C1">
        <w:rPr>
          <w:rStyle w:val="StyleUnderline"/>
        </w:rPr>
        <w:t xml:space="preserve">. </w:t>
      </w:r>
      <w:r w:rsidRPr="00DF26C1">
        <w:rPr>
          <w:rStyle w:val="Emphasis"/>
        </w:rPr>
        <w:t>The United States is losing ground to other countries on advanced industry competitiveness</w:t>
      </w:r>
      <w:r w:rsidRPr="00DF26C1">
        <w:rPr>
          <w:rStyle w:val="StyleUnderline"/>
          <w:sz w:val="12"/>
          <w:u w:val="none"/>
        </w:rPr>
        <w:t xml:space="preserve">. The United States has the most productive advanced industries in the world, behind only energy-intensive Norway. However, </w:t>
      </w:r>
      <w:r w:rsidRPr="00DF26C1">
        <w:rPr>
          <w:rStyle w:val="StyleUnderline"/>
        </w:rPr>
        <w:t>this competitiveness appears to be eroding. The nation’s declining concentration in advanced industries and its negative trade balance in the sector do not bode well</w:t>
      </w:r>
      <w:r w:rsidRPr="00DF26C1">
        <w:rPr>
          <w:rStyle w:val="StyleUnderline"/>
          <w:sz w:val="12"/>
          <w:u w:val="none"/>
        </w:rPr>
        <w:t xml:space="preserve">. Since 2000, the sector’s employment and output as a share of the total U.S. economy has shrunk. The nation’s standing on these measures now lags world leaders. Equally worrisome is the balance of trade in the sector. Although advanced industries export $1.1 trillion worth of goods and services each year and account for roughly 60 percent of total U.S. exports, the United States ran a $632 billion trade deficit in the sector in 2012, in line with similar yearly balances since 1999. To be sure, a handful of individual advanced industries such as royalties and other intellectual property and aerospace manufacturing enjoy trade surpluses that exceeded $60 billion and $80 billion in 2012. However, numerous areas of historical strength such as communications equipment, computer equipment, motor vehicles, and pharmaceuticals now run sizeable deficits, as do high-value R&amp;D services and computer and information services. </w:t>
      </w:r>
      <w:r w:rsidRPr="00DF26C1">
        <w:rPr>
          <w:rStyle w:val="StyleUnderline"/>
        </w:rPr>
        <w:t>Notwithstanding the nation’s strong innovation enterprise the United States’ advantage on this front is slipping. For certain the advanced industry sector remains the key site of U.S. technology gains</w:t>
      </w:r>
      <w:r w:rsidRPr="00DF26C1">
        <w:rPr>
          <w:rStyle w:val="StyleUnderline"/>
          <w:sz w:val="12"/>
          <w:u w:val="none"/>
        </w:rPr>
        <w:t>. However, the United States is losing ground relative to other countries on measures of innovation performance and capacity. For example, the U.S. share of global R&amp;D and patenting is falling much faster than its share of global GDP and population, meaning that U.S. slippage cannot simply be attributed to demography or macroeconomic convergence. Likewise, America’s research dominance looks less impressive after adjusting for the size of its working age population. Turning to the nation’s critical regional innovation ecosystems, surprisingly few U.S. metropolitan areas rank among the world’s most innovative—as measured by patent cooperation treaty applications per capita. Among the nation’s most patent-intensive regions, just two—San Diego and the San Jose-San Francisco combined area—rank in the global top 20 and just two more (Boston and Rochester) score in the top 50.</w:t>
      </w:r>
    </w:p>
    <w:p w14:paraId="0B980BE6" w14:textId="77777777" w:rsidR="00367CFF" w:rsidRPr="00DF26C1" w:rsidRDefault="001E7E2A" w:rsidP="00367CFF">
      <w:pPr>
        <w:pStyle w:val="Heading4"/>
      </w:pPr>
      <w:r w:rsidRPr="00DF26C1">
        <w:t>2</w:t>
      </w:r>
      <w:r w:rsidR="00367CFF" w:rsidRPr="00DF26C1">
        <w:t xml:space="preserve">. Backdoors cause data localization </w:t>
      </w:r>
    </w:p>
    <w:p w14:paraId="630D3AAA" w14:textId="77777777" w:rsidR="00367CFF" w:rsidRPr="00DF26C1" w:rsidRDefault="00367CFF" w:rsidP="00367CFF">
      <w:proofErr w:type="spellStart"/>
      <w:r w:rsidRPr="00DF26C1">
        <w:rPr>
          <w:b/>
        </w:rPr>
        <w:t>Adhikari</w:t>
      </w:r>
      <w:proofErr w:type="spellEnd"/>
      <w:r w:rsidR="00680C25" w:rsidRPr="00DF26C1">
        <w:rPr>
          <w:b/>
        </w:rPr>
        <w:t xml:space="preserve"> 15</w:t>
      </w:r>
      <w:r w:rsidRPr="00DF26C1">
        <w:t xml:space="preserve"> </w:t>
      </w:r>
      <w:r w:rsidRPr="00DF26C1">
        <w:rPr>
          <w:sz w:val="16"/>
        </w:rPr>
        <w:t xml:space="preserve">[Richard </w:t>
      </w:r>
      <w:proofErr w:type="spellStart"/>
      <w:r w:rsidRPr="00DF26C1">
        <w:rPr>
          <w:sz w:val="16"/>
        </w:rPr>
        <w:t>Adhikari</w:t>
      </w:r>
      <w:proofErr w:type="spellEnd"/>
      <w:r w:rsidRPr="00DF26C1">
        <w:rPr>
          <w:sz w:val="16"/>
        </w:rPr>
        <w:t xml:space="preserve">, writer and editor for Ecommerce Times which is one of the largest e-business and technology news publishers in the United States. Our network of business and technology news publications attracts a targeted audience of buyers and decision-makers who need timely industry news and reliable analysis. “The Fallout From the NSA's Backdoors Mandate”, </w:t>
      </w:r>
      <w:hyperlink r:id="rId9" w:history="1">
        <w:r w:rsidRPr="00DF26C1">
          <w:rPr>
            <w:rStyle w:val="Hyperlink"/>
            <w:sz w:val="16"/>
          </w:rPr>
          <w:t>http://www.ecommercetimes.com/story/81530.html</w:t>
        </w:r>
      </w:hyperlink>
      <w:r w:rsidRPr="00DF26C1">
        <w:rPr>
          <w:sz w:val="16"/>
        </w:rPr>
        <w:t>, January 13</w:t>
      </w:r>
      <w:r w:rsidRPr="00DF26C1">
        <w:rPr>
          <w:sz w:val="16"/>
          <w:vertAlign w:val="superscript"/>
        </w:rPr>
        <w:t>th</w:t>
      </w:r>
      <w:r w:rsidRPr="00DF26C1">
        <w:rPr>
          <w:sz w:val="16"/>
        </w:rPr>
        <w:t>, 2015//Rahul]</w:t>
      </w:r>
    </w:p>
    <w:p w14:paraId="0D9069DF" w14:textId="77777777" w:rsidR="00367CFF" w:rsidRPr="00DF26C1" w:rsidRDefault="00367CFF" w:rsidP="00367CFF">
      <w:pPr>
        <w:rPr>
          <w:sz w:val="12"/>
        </w:rPr>
      </w:pPr>
      <w:r w:rsidRPr="00DF26C1">
        <w:rPr>
          <w:rStyle w:val="StyleUnderline"/>
        </w:rPr>
        <w:t xml:space="preserve">The </w:t>
      </w:r>
      <w:r w:rsidRPr="00DF26C1">
        <w:rPr>
          <w:sz w:val="12"/>
        </w:rPr>
        <w:t>United States National Security Agency (</w:t>
      </w:r>
      <w:r w:rsidRPr="00DF26C1">
        <w:rPr>
          <w:rStyle w:val="StyleUnderline"/>
        </w:rPr>
        <w:t>NSA</w:t>
      </w:r>
      <w:r w:rsidRPr="00DF26C1">
        <w:rPr>
          <w:sz w:val="12"/>
        </w:rPr>
        <w:t xml:space="preserve">) </w:t>
      </w:r>
      <w:r w:rsidRPr="00DF26C1">
        <w:rPr>
          <w:rStyle w:val="StyleUnderline"/>
        </w:rPr>
        <w:t>is widely believed to have mandated high-tech vendors build backdoors into their hardware and software</w:t>
      </w:r>
      <w:r w:rsidRPr="00DF26C1">
        <w:rPr>
          <w:sz w:val="12"/>
        </w:rPr>
        <w:t xml:space="preserve">. </w:t>
      </w:r>
      <w:r w:rsidRPr="00DF26C1">
        <w:rPr>
          <w:rStyle w:val="StyleUnderline"/>
        </w:rPr>
        <w:t>Reactions from foreign governments</w:t>
      </w:r>
      <w:r w:rsidRPr="00DF26C1">
        <w:rPr>
          <w:sz w:val="12"/>
        </w:rPr>
        <w:t xml:space="preserve"> to the news </w:t>
      </w:r>
      <w:r w:rsidRPr="00DF26C1">
        <w:rPr>
          <w:rStyle w:val="StyleUnderline"/>
        </w:rPr>
        <w:t>are harming American businesses</w:t>
      </w:r>
      <w:r w:rsidRPr="00DF26C1">
        <w:rPr>
          <w:sz w:val="12"/>
        </w:rPr>
        <w:t xml:space="preserve"> and, some contend, </w:t>
      </w:r>
      <w:r w:rsidRPr="00DF26C1">
        <w:rPr>
          <w:rStyle w:val="StyleUnderline"/>
        </w:rPr>
        <w:t>may result in the breakup of the Internet</w:t>
      </w:r>
      <w:r w:rsidRPr="00DF26C1">
        <w:rPr>
          <w:sz w:val="12"/>
        </w:rPr>
        <w:t xml:space="preserve">. For example, Russia is moving to paper and typewriters in some cases to move certain types of information, Private.me COO Robert </w:t>
      </w:r>
      <w:proofErr w:type="spellStart"/>
      <w:r w:rsidRPr="00DF26C1">
        <w:rPr>
          <w:sz w:val="12"/>
        </w:rPr>
        <w:t>Neivert</w:t>
      </w:r>
      <w:proofErr w:type="spellEnd"/>
      <w:r w:rsidRPr="00DF26C1">
        <w:rPr>
          <w:sz w:val="12"/>
        </w:rPr>
        <w:t xml:space="preserve"> told the E-Commerce Times. </w:t>
      </w:r>
      <w:r w:rsidRPr="00DF26C1">
        <w:rPr>
          <w:rStyle w:val="Emphasis"/>
        </w:rPr>
        <w:t xml:space="preserve">Governments are pushing to enact laws to force the localization of data </w:t>
      </w:r>
      <w:r w:rsidRPr="00DF26C1">
        <w:rPr>
          <w:rStyle w:val="StyleUnderline"/>
        </w:rPr>
        <w:t>-- generally meaning they won't allow data to be stored outside their borders to protect citizens against NSA-type surveillance -- a move that's of particular concern to American businesses</w:t>
      </w:r>
      <w:r w:rsidRPr="00DF26C1">
        <w:rPr>
          <w:sz w:val="12"/>
        </w:rPr>
        <w:t xml:space="preserve">, according to a </w:t>
      </w:r>
      <w:proofErr w:type="spellStart"/>
      <w:r w:rsidRPr="00DF26C1">
        <w:rPr>
          <w:sz w:val="12"/>
        </w:rPr>
        <w:t>Lawfare</w:t>
      </w:r>
      <w:proofErr w:type="spellEnd"/>
      <w:r w:rsidRPr="00DF26C1">
        <w:rPr>
          <w:sz w:val="12"/>
        </w:rPr>
        <w:t xml:space="preserve"> Research paper. That's because </w:t>
      </w:r>
      <w:r w:rsidRPr="00DF26C1">
        <w:rPr>
          <w:rStyle w:val="StyleUnderline"/>
        </w:rPr>
        <w:t>they deem U.S. firms untrustworthy for having provided the NSA with access to the data of their users</w:t>
      </w:r>
      <w:r w:rsidRPr="00DF26C1">
        <w:rPr>
          <w:sz w:val="12"/>
        </w:rPr>
        <w:t>. Revisiting the Tower of Babel? "</w:t>
      </w:r>
      <w:r w:rsidRPr="00DF26C1">
        <w:rPr>
          <w:rStyle w:val="StyleUnderline"/>
        </w:rPr>
        <w:t>There's an increased use of networks on behalf of Europe and other allies that do not pass through U.S. companies or U.S.-controlled networks</w:t>
      </w:r>
      <w:r w:rsidRPr="00DF26C1">
        <w:rPr>
          <w:sz w:val="12"/>
        </w:rPr>
        <w:t xml:space="preserve">," </w:t>
      </w:r>
      <w:proofErr w:type="spellStart"/>
      <w:r w:rsidRPr="00DF26C1">
        <w:rPr>
          <w:sz w:val="12"/>
        </w:rPr>
        <w:t>Neivert</w:t>
      </w:r>
      <w:proofErr w:type="spellEnd"/>
      <w:r w:rsidRPr="00DF26C1">
        <w:rPr>
          <w:sz w:val="12"/>
        </w:rPr>
        <w:t xml:space="preserve"> said. Some countries are even proposing to break up the Internet. However, "people who say these things threaten the Internet itself are misunderstanding things," Jonathan Sander, strategy &amp; research officer of </w:t>
      </w:r>
      <w:proofErr w:type="spellStart"/>
      <w:r w:rsidRPr="00DF26C1">
        <w:rPr>
          <w:sz w:val="12"/>
        </w:rPr>
        <w:t>Stealthbits</w:t>
      </w:r>
      <w:proofErr w:type="spellEnd"/>
      <w:r w:rsidRPr="00DF26C1">
        <w:rPr>
          <w:sz w:val="12"/>
        </w:rPr>
        <w:t xml:space="preserve"> Technologies, told the E-Commerce Times. "</w:t>
      </w:r>
      <w:r w:rsidRPr="00DF26C1">
        <w:rPr>
          <w:rStyle w:val="StyleUnderline"/>
        </w:rPr>
        <w:t>The Internet produces too much wealth for too many people and organizations for anyone, including the U.S., to threaten it." The U.S. economy "is one of the best weapons we have in the technology war</w:t>
      </w:r>
      <w:r w:rsidRPr="00DF26C1">
        <w:rPr>
          <w:sz w:val="12"/>
        </w:rPr>
        <w:t xml:space="preserve">," Sander continued. The U.S. market "is too big for foreign governments to ignore," which is why foreign companies continue doing business with the U.S. Concern has been expressed about invasions of privacy through surveillance, but this issue is "a matter of policy" and there are differences in how citizens of different countries approach it, Sander pointed out. "In the EU and, to a lesser extent [Australia and New Zealand], privacy is an issue at the ballot box so there are laws reflecting that." In the U.S., however, privacy "has yet to seriously break through as an issue, so there has been less motion," Sander remarked. Massive Cost to U.S. Businesses In August of last year, the German government reportedly warned that Windows 8 could act as a Trojan when combined with version 2.0 of the Trusted Platform Module (TPM), a specification for a secure </w:t>
      </w:r>
      <w:proofErr w:type="spellStart"/>
      <w:r w:rsidRPr="00DF26C1">
        <w:rPr>
          <w:sz w:val="12"/>
        </w:rPr>
        <w:t>cryptoprocessor</w:t>
      </w:r>
      <w:proofErr w:type="spellEnd"/>
      <w:r w:rsidRPr="00DF26C1">
        <w:rPr>
          <w:sz w:val="12"/>
        </w:rPr>
        <w:t xml:space="preserve">. The TPM is included in many laptops and tablets, and the concern is that TPM 2.0 makes trusted computing functions mandatory rather than opt-in as before, meaning it can't be disabled. Further, it can let Microsoft establish a backdoor into the device it's in. Microsoft's response was that OEMs can turn off the TPM in x86 computers. </w:t>
      </w:r>
      <w:r w:rsidRPr="00DF26C1">
        <w:rPr>
          <w:rStyle w:val="StyleUnderline"/>
        </w:rPr>
        <w:t xml:space="preserve">The German government will end its contract with Verizon; Brazil has decided to replace its fighter jets with ones made by Sweden's Saab instead of Boeing; and Web hosting firm </w:t>
      </w:r>
      <w:proofErr w:type="spellStart"/>
      <w:r w:rsidRPr="00DF26C1">
        <w:rPr>
          <w:rStyle w:val="StyleUnderline"/>
        </w:rPr>
        <w:t>Servint</w:t>
      </w:r>
      <w:proofErr w:type="spellEnd"/>
      <w:r w:rsidRPr="00DF26C1">
        <w:rPr>
          <w:rStyle w:val="StyleUnderline"/>
        </w:rPr>
        <w:t xml:space="preserve"> Corp. reported a 30 percent decline in overseas business since the NSA leaks first made new</w:t>
      </w:r>
      <w:r w:rsidRPr="00DF26C1">
        <w:rPr>
          <w:sz w:val="12"/>
        </w:rPr>
        <w:t>s in June 2013. "</w:t>
      </w:r>
      <w:r w:rsidRPr="00DF26C1">
        <w:rPr>
          <w:rStyle w:val="StyleUnderline"/>
        </w:rPr>
        <w:t>There is both diplomatic and economic backlash against these tactics</w:t>
      </w:r>
      <w:r w:rsidRPr="00DF26C1">
        <w:rPr>
          <w:sz w:val="12"/>
        </w:rPr>
        <w:t xml:space="preserve">," Robyn Greene, policy counsel at New America's Open Technology Institute, told the E-Commerce Times. </w:t>
      </w:r>
      <w:r w:rsidRPr="00DF26C1">
        <w:rPr>
          <w:rStyle w:val="StyleUnderline"/>
        </w:rPr>
        <w:t>It's difficult to establish an exact dollar amount, but "experts have estimated that losses to the U.S. cloud industry alone could reach (US)$180 billion over the next three years</w:t>
      </w:r>
      <w:r w:rsidRPr="00DF26C1">
        <w:rPr>
          <w:sz w:val="12"/>
        </w:rPr>
        <w:t xml:space="preserve">," Greene said. "Additionally, major U.S. tech companies like Cisco and IBM have lost nearly one-fifth of their business in emerging markets because of a loss of trust." Foreign companies are using their non-U.S. status to advertise themselves as more secure or protective of privacy, Greene remarked. The Other Side of the Story On the other hand, Cisco's share of the service provider router and carrier Ethernet market bounced back strongly after an unusually weak Q2, primarily because of a strong performance in the Asia-Pacific and the EMEA regions, SRG Research reported. "Cisco is in a league of its own, with a global presence, credibility and product range that cannot be matched by its competitors," John </w:t>
      </w:r>
      <w:proofErr w:type="spellStart"/>
      <w:r w:rsidRPr="00DF26C1">
        <w:rPr>
          <w:sz w:val="12"/>
        </w:rPr>
        <w:t>Dinsdale</w:t>
      </w:r>
      <w:proofErr w:type="spellEnd"/>
      <w:r w:rsidRPr="00DF26C1">
        <w:rPr>
          <w:sz w:val="12"/>
        </w:rPr>
        <w:t>, managing director and chief analyst at SRG, told the E-Commerce Times. "When demand increases, there is only a rather short list of vendors who can satisfy it, and Cisco clearly has the strongest story to tell." In addition, the allegations that U.S. high-tech firms built backdoors into their products are not true, contended Philip Lieberman, president of Lieberman Software. "I have never seen any cooperation between U.S.-owned software or hardware manufacturers to insert backdoors into their products for the use of the NSA," Lieberman told the E-Commerce Times. "</w:t>
      </w:r>
      <w:r w:rsidRPr="00DF26C1">
        <w:rPr>
          <w:rStyle w:val="StyleUnderline"/>
        </w:rPr>
        <w:t>The damage that such an inclusion would cause to the company that did so would be catastrophic and probably unrecoverable</w:t>
      </w:r>
      <w:r w:rsidRPr="00DF26C1">
        <w:rPr>
          <w:sz w:val="12"/>
        </w:rPr>
        <w:t>." Rebuilding Faith and Trust With its backdoors, the NSA "broke the foundational element of trust, and that's something very difficult to recover from. [</w:t>
      </w:r>
      <w:r w:rsidRPr="00DF26C1">
        <w:rPr>
          <w:rStyle w:val="StyleUnderline"/>
        </w:rPr>
        <w:t>It has] in effect destroyed the trusted and secure reputation of U.S. companies</w:t>
      </w:r>
      <w:r w:rsidRPr="00DF26C1">
        <w:rPr>
          <w:sz w:val="12"/>
        </w:rPr>
        <w:t xml:space="preserve">," said </w:t>
      </w:r>
      <w:proofErr w:type="spellStart"/>
      <w:r w:rsidRPr="00DF26C1">
        <w:rPr>
          <w:sz w:val="12"/>
        </w:rPr>
        <w:t>Neivert</w:t>
      </w:r>
      <w:proofErr w:type="spellEnd"/>
      <w:r w:rsidRPr="00DF26C1">
        <w:rPr>
          <w:sz w:val="12"/>
        </w:rPr>
        <w:t xml:space="preserve">. "More and more we will see U.S. tech companies focusing on distinguishing their products and services with heightened security offerings and working to achieve legislative reforms that would rein in [surveillance practices]. That's the case with the Reform Government Surveillance Coalition and tech industry trade associations that represent thousands of companies," New America's Open Technology Institute's Greene added. </w:t>
      </w:r>
    </w:p>
    <w:p w14:paraId="783A48E1" w14:textId="77777777" w:rsidR="008C7158" w:rsidRPr="00DF26C1" w:rsidRDefault="008C7158" w:rsidP="00367CFF">
      <w:pPr>
        <w:rPr>
          <w:sz w:val="12"/>
        </w:rPr>
      </w:pPr>
    </w:p>
    <w:p w14:paraId="6F0ADAC5" w14:textId="77777777" w:rsidR="00680C25" w:rsidRPr="00DF26C1" w:rsidRDefault="008C7158" w:rsidP="008C7158">
      <w:pPr>
        <w:pStyle w:val="Heading4"/>
      </w:pPr>
      <w:r w:rsidRPr="00DF26C1">
        <w:t xml:space="preserve">Data localization causes massive shocks to the economic system – multiple warrants </w:t>
      </w:r>
    </w:p>
    <w:p w14:paraId="0E779B4D" w14:textId="77777777" w:rsidR="008C7158" w:rsidRPr="00DF26C1" w:rsidRDefault="008C7158" w:rsidP="008C7158">
      <w:r w:rsidRPr="00DF26C1">
        <w:rPr>
          <w:b/>
        </w:rPr>
        <w:t>Bauer et al 14</w:t>
      </w:r>
      <w:r w:rsidRPr="00DF26C1">
        <w:t xml:space="preserve"> </w:t>
      </w:r>
      <w:r w:rsidRPr="00DF26C1">
        <w:rPr>
          <w:sz w:val="16"/>
        </w:rPr>
        <w:t xml:space="preserve">[Matthias Bauer, </w:t>
      </w:r>
      <w:proofErr w:type="spellStart"/>
      <w:r w:rsidRPr="00DF26C1">
        <w:rPr>
          <w:sz w:val="16"/>
        </w:rPr>
        <w:t>Hosuk</w:t>
      </w:r>
      <w:proofErr w:type="spellEnd"/>
      <w:r w:rsidRPr="00DF26C1">
        <w:rPr>
          <w:sz w:val="16"/>
        </w:rPr>
        <w:t xml:space="preserve"> Lee-</w:t>
      </w:r>
      <w:proofErr w:type="spellStart"/>
      <w:r w:rsidRPr="00DF26C1">
        <w:rPr>
          <w:sz w:val="16"/>
        </w:rPr>
        <w:t>Makiyama</w:t>
      </w:r>
      <w:proofErr w:type="spellEnd"/>
      <w:r w:rsidRPr="00DF26C1">
        <w:rPr>
          <w:sz w:val="16"/>
        </w:rPr>
        <w:t xml:space="preserve">, Erik van der </w:t>
      </w:r>
      <w:proofErr w:type="spellStart"/>
      <w:r w:rsidRPr="00DF26C1">
        <w:rPr>
          <w:sz w:val="16"/>
        </w:rPr>
        <w:t>Marel</w:t>
      </w:r>
      <w:proofErr w:type="spellEnd"/>
      <w:r w:rsidRPr="00DF26C1">
        <w:rPr>
          <w:sz w:val="16"/>
        </w:rPr>
        <w:t xml:space="preserve">, Bert </w:t>
      </w:r>
      <w:proofErr w:type="spellStart"/>
      <w:r w:rsidRPr="00DF26C1">
        <w:rPr>
          <w:sz w:val="16"/>
        </w:rPr>
        <w:t>Verschelde</w:t>
      </w:r>
      <w:proofErr w:type="spellEnd"/>
      <w:r w:rsidRPr="00DF26C1">
        <w:rPr>
          <w:sz w:val="16"/>
        </w:rPr>
        <w:t xml:space="preserve">, all studying economic effects of data localization for a commission in Europe. “THE COSTS OF DATA LOCALISATION: FRIENDLY FIRE ON ECONOMIC RECOVERY”, </w:t>
      </w:r>
      <w:hyperlink r:id="rId10" w:history="1">
        <w:r w:rsidRPr="00DF26C1">
          <w:rPr>
            <w:rStyle w:val="Hyperlink"/>
            <w:sz w:val="16"/>
          </w:rPr>
          <w:t>http://www.ecipe.org/app/uploads/2014/12/OCC32014__1.pdf</w:t>
        </w:r>
      </w:hyperlink>
      <w:r w:rsidRPr="00DF26C1">
        <w:rPr>
          <w:sz w:val="16"/>
        </w:rPr>
        <w:t>, November 2014//Rahul]</w:t>
      </w:r>
    </w:p>
    <w:p w14:paraId="1D8D8376" w14:textId="77777777" w:rsidR="00680C25" w:rsidRPr="00DF26C1" w:rsidRDefault="00680C25" w:rsidP="00367CFF">
      <w:pPr>
        <w:rPr>
          <w:sz w:val="12"/>
        </w:rPr>
      </w:pPr>
      <w:r w:rsidRPr="00DF26C1">
        <w:rPr>
          <w:rStyle w:val="StyleUnderline"/>
        </w:rPr>
        <w:t>The scenarios are calculated using several economic shocks caused by data restrictions</w:t>
      </w:r>
      <w:r w:rsidRPr="00DF26C1">
        <w:rPr>
          <w:sz w:val="12"/>
        </w:rPr>
        <w:t xml:space="preserve">. If new regulations restrict businesses and individuals from using data in a reasonable manner – </w:t>
      </w:r>
      <w:r w:rsidRPr="00DF26C1">
        <w:rPr>
          <w:rStyle w:val="StyleUnderline"/>
        </w:rPr>
        <w:t>prices of any good or service that uses data in its production would also increase</w:t>
      </w:r>
      <w:r w:rsidRPr="00DF26C1">
        <w:rPr>
          <w:sz w:val="12"/>
        </w:rPr>
        <w:t xml:space="preserve">. For example, the input costs for a logistics company would increase as they can no longer process data on its customers or shipments using their existing IT suppliers or infrastructure, or are faced with some compliance costs for doing so. </w:t>
      </w:r>
      <w:r w:rsidRPr="00DF26C1">
        <w:rPr>
          <w:rStyle w:val="StyleUnderline"/>
        </w:rPr>
        <w:t>This new cost is passed on to its customers – who may be manufacturers, exporters and consumers. Thus, increased regulation leads firstly to domestic productivity losses for various sectors of the economy</w:t>
      </w:r>
      <w:r w:rsidRPr="00DF26C1">
        <w:rPr>
          <w:sz w:val="12"/>
        </w:rPr>
        <w:t xml:space="preserve">. Secondly, </w:t>
      </w:r>
      <w:r w:rsidRPr="00DF26C1">
        <w:rPr>
          <w:rStyle w:val="StyleUnderline"/>
        </w:rPr>
        <w:t>it creates an additional trade barrier against data processing and internet services</w:t>
      </w:r>
      <w:r w:rsidRPr="00DF26C1">
        <w:rPr>
          <w:sz w:val="12"/>
        </w:rPr>
        <w:t xml:space="preserve">, or any service (to a lesser extent also goods) that depends on the use of data for delivery. Thirdly, as the competitiveness of the economy changes, investments (both domestic and foreign) will be affected. Finally, </w:t>
      </w:r>
      <w:r w:rsidRPr="00DF26C1">
        <w:rPr>
          <w:rStyle w:val="StyleUnderline"/>
        </w:rPr>
        <w:t>the effectiveness of R&amp;D is affected to the extent that product development depend on customer and market data to compete in the market place</w:t>
      </w:r>
      <w:r w:rsidRPr="00DF26C1">
        <w:rPr>
          <w:sz w:val="12"/>
        </w:rPr>
        <w:t xml:space="preserve">. The first shock, which measures the effect on productivity, is created using a so-called augmented product market regulatory (PMR) index for all regulatory barriers on data, </w:t>
      </w:r>
      <w:r w:rsidRPr="00DF26C1">
        <w:rPr>
          <w:rStyle w:val="StyleUnderline"/>
        </w:rPr>
        <w:t xml:space="preserve">including data </w:t>
      </w:r>
      <w:proofErr w:type="spellStart"/>
      <w:r w:rsidRPr="00DF26C1">
        <w:rPr>
          <w:rStyle w:val="StyleUnderline"/>
        </w:rPr>
        <w:t>localisation</w:t>
      </w:r>
      <w:proofErr w:type="spellEnd"/>
      <w:r w:rsidRPr="00DF26C1">
        <w:rPr>
          <w:rStyle w:val="StyleUnderline"/>
        </w:rPr>
        <w:t>, to calculate domestic price increases or total factor productivity</w:t>
      </w:r>
      <w:r w:rsidRPr="00DF26C1">
        <w:rPr>
          <w:sz w:val="12"/>
        </w:rPr>
        <w:t xml:space="preserve"> (TFP) losses.2 </w:t>
      </w:r>
      <w:r w:rsidRPr="00DF26C1">
        <w:rPr>
          <w:rStyle w:val="StyleUnderline"/>
        </w:rPr>
        <w:t>It sets out what domestic companies will have to pay additionally for sourcing domestic data services by first estimating the general effect of administrative burden</w:t>
      </w:r>
      <w:r w:rsidRPr="00DF26C1">
        <w:rPr>
          <w:sz w:val="12"/>
        </w:rPr>
        <w:t>s in data processing services on prices and TFP in each sector of the economy. Data processing services is an important input for production – and by using existing indexes from the OECD measuring administrative barriers in services over time, we evaluate the extent to which these administrative barriers in data services affect other parts of the economy through the use of data services</w:t>
      </w:r>
      <w:r w:rsidRPr="00DF26C1">
        <w:rPr>
          <w:rStyle w:val="StyleUnderline"/>
        </w:rPr>
        <w:t>.</w:t>
      </w:r>
      <w:r w:rsidRPr="00DF26C1">
        <w:rPr>
          <w:sz w:val="12"/>
        </w:rPr>
        <w:t xml:space="preserve"> For example, </w:t>
      </w:r>
      <w:r w:rsidRPr="00DF26C1">
        <w:rPr>
          <w:rStyle w:val="StyleUnderline"/>
        </w:rPr>
        <w:t>the telecommunications sector is very data intensive</w:t>
      </w:r>
      <w:r w:rsidRPr="00DF26C1">
        <w:rPr>
          <w:sz w:val="12"/>
        </w:rPr>
        <w:t xml:space="preserve"> (with 31% of its inputs being data-related) and should be more heavily affected by regulation; similarly</w:t>
      </w:r>
      <w:r w:rsidRPr="00DF26C1">
        <w:rPr>
          <w:rStyle w:val="StyleUnderline"/>
        </w:rPr>
        <w:t>, data processing is 5 to 7% of the total inputs used by business</w:t>
      </w:r>
      <w:r w:rsidRPr="00DF26C1">
        <w:rPr>
          <w:sz w:val="12"/>
        </w:rPr>
        <w:t xml:space="preserve">/ICT and financial services.3 The index is then raised based on the regulatory barriers as given in Table 1 for each country. Not all of these measures are equally restrictive, and their relative importance is therefore weighted according to their relative cost impact.4 </w:t>
      </w:r>
      <w:r w:rsidRPr="00DF26C1">
        <w:rPr>
          <w:rStyle w:val="StyleUnderline"/>
        </w:rPr>
        <w:t xml:space="preserve">By benchmarking the resulting index against the estimate prior to the legislation and data processing intensities for all sectors, we compute the price and TFP changes for all sectors in each country as a result of data </w:t>
      </w:r>
      <w:proofErr w:type="spellStart"/>
      <w:r w:rsidRPr="00DF26C1">
        <w:rPr>
          <w:rStyle w:val="StyleUnderline"/>
        </w:rPr>
        <w:t>localisation</w:t>
      </w:r>
      <w:proofErr w:type="spellEnd"/>
      <w:r w:rsidRPr="00DF26C1">
        <w:rPr>
          <w:rStyle w:val="StyleUnderline"/>
        </w:rPr>
        <w:t xml:space="preserve"> and administrative barriers</w:t>
      </w:r>
      <w:r w:rsidRPr="00DF26C1">
        <w:rPr>
          <w:sz w:val="12"/>
        </w:rPr>
        <w:t xml:space="preserve">. The second methodology computes cost differences between countries as a result of data </w:t>
      </w:r>
      <w:proofErr w:type="spellStart"/>
      <w:r w:rsidRPr="00DF26C1">
        <w:rPr>
          <w:sz w:val="12"/>
        </w:rPr>
        <w:t>localisation</w:t>
      </w:r>
      <w:proofErr w:type="spellEnd"/>
      <w:r w:rsidRPr="00DF26C1">
        <w:rPr>
          <w:sz w:val="12"/>
        </w:rPr>
        <w:t xml:space="preserve"> requirements in each of the countries. Two types of data are primarily used – namely the Data Centre Risk Index</w:t>
      </w:r>
      <w:proofErr w:type="gramStart"/>
      <w:r w:rsidRPr="00DF26C1">
        <w:rPr>
          <w:sz w:val="12"/>
        </w:rPr>
        <w:t>,5</w:t>
      </w:r>
      <w:proofErr w:type="gramEnd"/>
      <w:r w:rsidRPr="00DF26C1">
        <w:rPr>
          <w:sz w:val="12"/>
        </w:rPr>
        <w:t xml:space="preserve"> and an empiric observation of cost differences.6 The first source ranks countries according to a number of risk factors that affect the costs of operating a data </w:t>
      </w:r>
      <w:proofErr w:type="spellStart"/>
      <w:r w:rsidRPr="00DF26C1">
        <w:rPr>
          <w:sz w:val="12"/>
        </w:rPr>
        <w:t>centre</w:t>
      </w:r>
      <w:proofErr w:type="spellEnd"/>
      <w:r w:rsidRPr="00DF26C1">
        <w:rPr>
          <w:sz w:val="12"/>
        </w:rPr>
        <w:t xml:space="preserve"> – a ranking that closely follows the general cost structure across countries of setting up a </w:t>
      </w:r>
      <w:proofErr w:type="spellStart"/>
      <w:r w:rsidRPr="00DF26C1">
        <w:rPr>
          <w:sz w:val="12"/>
        </w:rPr>
        <w:t>centre</w:t>
      </w:r>
      <w:proofErr w:type="spellEnd"/>
      <w:r w:rsidRPr="00DF26C1">
        <w:rPr>
          <w:sz w:val="12"/>
        </w:rPr>
        <w:t xml:space="preserve"> as a consequence of data </w:t>
      </w:r>
      <w:proofErr w:type="spellStart"/>
      <w:r w:rsidRPr="00DF26C1">
        <w:rPr>
          <w:sz w:val="12"/>
        </w:rPr>
        <w:t>localisation</w:t>
      </w:r>
      <w:proofErr w:type="spellEnd"/>
      <w:r w:rsidRPr="00DF26C1">
        <w:rPr>
          <w:sz w:val="12"/>
        </w:rPr>
        <w:t xml:space="preserve"> measures. The observations of actual costs are broadly in line and thereby confirm the Risk Index. </w:t>
      </w:r>
      <w:r w:rsidRPr="00DF26C1">
        <w:rPr>
          <w:rStyle w:val="StyleUnderline"/>
        </w:rPr>
        <w:t>These costs are up-front trade costs each firm will need to incur when investing in and exporting to one of our selected countries</w:t>
      </w:r>
      <w:r w:rsidRPr="00DF26C1">
        <w:rPr>
          <w:sz w:val="12"/>
        </w:rPr>
        <w:t xml:space="preserve"> (see Annex II). </w:t>
      </w:r>
      <w:r w:rsidRPr="00DF26C1">
        <w:rPr>
          <w:rStyle w:val="StyleUnderline"/>
        </w:rPr>
        <w:t xml:space="preserve">These trade costs are allocated across all sectors in each economy based on the intensity with which each sector uses data services. The final numbers are interpreted as the additional costs a firm will need to pay for using data services when entering one of the countries in which data </w:t>
      </w:r>
      <w:proofErr w:type="spellStart"/>
      <w:r w:rsidRPr="00DF26C1">
        <w:rPr>
          <w:rStyle w:val="StyleUnderline"/>
        </w:rPr>
        <w:t>localisation</w:t>
      </w:r>
      <w:proofErr w:type="spellEnd"/>
      <w:r w:rsidRPr="00DF26C1">
        <w:rPr>
          <w:rStyle w:val="StyleUnderline"/>
        </w:rPr>
        <w:t xml:space="preserve"> laws are implemented</w:t>
      </w:r>
      <w:r w:rsidRPr="00DF26C1">
        <w:rPr>
          <w:sz w:val="12"/>
        </w:rPr>
        <w:t xml:space="preserve">. The third shock occurs on investment, which forms a major driver for economic growth for developing countries in particular. However, as the regulatory environment imposes more 6 market limitations, investments made by both domestic and foreign entities will decrease. In GTAP8 this is introduced as a change in rate of return on investments (see Annex II). Furthermore, a final shock occurs as an additional effect on the return on investment, which is derived from research and development. A survey by Xu, Zhu, Gibbs (2004) provides the share of firms in developed and developing countries respectively that uses online sales, advertising or electronic data interchanges (EDI).7 These numbers are also consistent with industry reports on the share of firms that uses CRM (customer relationship management) applications for data mining of their customers.8 The relation between R&amp;D expenditure and return is given by several studies (notably Hall, Foray, </w:t>
      </w:r>
      <w:proofErr w:type="spellStart"/>
      <w:r w:rsidRPr="00DF26C1">
        <w:rPr>
          <w:sz w:val="12"/>
        </w:rPr>
        <w:t>Mairesse</w:t>
      </w:r>
      <w:proofErr w:type="spellEnd"/>
      <w:r w:rsidRPr="00DF26C1">
        <w:rPr>
          <w:sz w:val="12"/>
        </w:rPr>
        <w:t xml:space="preserve">, 2009; Ortega, </w:t>
      </w:r>
      <w:proofErr w:type="spellStart"/>
      <w:r w:rsidRPr="00DF26C1">
        <w:rPr>
          <w:sz w:val="12"/>
        </w:rPr>
        <w:t>Argilés</w:t>
      </w:r>
      <w:proofErr w:type="spellEnd"/>
      <w:r w:rsidRPr="00DF26C1">
        <w:rPr>
          <w:sz w:val="12"/>
        </w:rPr>
        <w:t>, 2009, Rogers, 2009), based on empirical evidence.</w:t>
      </w:r>
    </w:p>
    <w:p w14:paraId="58F8F8F8" w14:textId="77777777" w:rsidR="00EF50DB" w:rsidRPr="00DF26C1" w:rsidRDefault="00EF50DB" w:rsidP="00367CFF">
      <w:pPr>
        <w:rPr>
          <w:sz w:val="12"/>
        </w:rPr>
      </w:pPr>
    </w:p>
    <w:p w14:paraId="62741749" w14:textId="77777777" w:rsidR="00EF50DB" w:rsidRPr="00DF26C1" w:rsidRDefault="00EF50DB" w:rsidP="00EF50DB">
      <w:pPr>
        <w:pStyle w:val="Heading4"/>
      </w:pPr>
      <w:r w:rsidRPr="00DF26C1">
        <w:t xml:space="preserve">Slow growth and economic decline cause multiple scenarios for conflict and huge wars </w:t>
      </w:r>
    </w:p>
    <w:p w14:paraId="1AAE3984" w14:textId="77777777" w:rsidR="00EF50DB" w:rsidRPr="00DF26C1" w:rsidRDefault="00EF50DB" w:rsidP="00EF50DB">
      <w:proofErr w:type="spellStart"/>
      <w:r w:rsidRPr="00DF26C1">
        <w:rPr>
          <w:b/>
        </w:rPr>
        <w:t>Haass</w:t>
      </w:r>
      <w:proofErr w:type="spellEnd"/>
      <w:r w:rsidRPr="00DF26C1">
        <w:rPr>
          <w:b/>
        </w:rPr>
        <w:t xml:space="preserve"> 13</w:t>
      </w:r>
      <w:r w:rsidRPr="00DF26C1">
        <w:t xml:space="preserve"> </w:t>
      </w:r>
      <w:r w:rsidRPr="00DF26C1">
        <w:rPr>
          <w:sz w:val="16"/>
        </w:rPr>
        <w:t xml:space="preserve">[Richard N. </w:t>
      </w:r>
      <w:proofErr w:type="spellStart"/>
      <w:r w:rsidRPr="00DF26C1">
        <w:rPr>
          <w:sz w:val="16"/>
        </w:rPr>
        <w:t>Haass</w:t>
      </w:r>
      <w:proofErr w:type="spellEnd"/>
      <w:r w:rsidRPr="00DF26C1">
        <w:rPr>
          <w:sz w:val="16"/>
        </w:rPr>
        <w:t>, President of the Council on Foreign Relations, previously served as Director of Policy Planning for the US State Department (2001-2003), and was President George W. Bush's special envoy to Northern Ireland and Coordinator for the Future of Afghanistan. “The World Without America”</w:t>
      </w:r>
      <w:hyperlink r:id="rId11" w:history="1">
        <w:r w:rsidRPr="00DF26C1">
          <w:rPr>
            <w:rStyle w:val="Hyperlink"/>
            <w:sz w:val="16"/>
          </w:rPr>
          <w:t>https://www.project-syndicate.org/commentary/repairing-the-roots-of-american-power-by-richard-n--haass</w:t>
        </w:r>
      </w:hyperlink>
      <w:r w:rsidRPr="00DF26C1">
        <w:rPr>
          <w:sz w:val="16"/>
        </w:rPr>
        <w:t>, April 30th, 2013//Rahul]</w:t>
      </w:r>
    </w:p>
    <w:p w14:paraId="28E1494F" w14:textId="77777777" w:rsidR="00EF50DB" w:rsidRPr="00DF26C1" w:rsidRDefault="00EF50DB" w:rsidP="00367CFF">
      <w:pPr>
        <w:rPr>
          <w:rStyle w:val="StyleUnderline"/>
        </w:rPr>
      </w:pPr>
      <w:r w:rsidRPr="00DF26C1">
        <w:rPr>
          <w:sz w:val="12"/>
        </w:rPr>
        <w:t xml:space="preserve">Let me posit a radical idea: </w:t>
      </w:r>
      <w:r w:rsidRPr="00DF26C1">
        <w:rPr>
          <w:rStyle w:val="StyleUnderline"/>
        </w:rPr>
        <w:t>The most critical threat facing the United States now and for the foreseeable future is not</w:t>
      </w:r>
      <w:r w:rsidRPr="00DF26C1">
        <w:rPr>
          <w:sz w:val="12"/>
        </w:rPr>
        <w:t xml:space="preserve"> a rising </w:t>
      </w:r>
      <w:r w:rsidRPr="00DF26C1">
        <w:rPr>
          <w:rStyle w:val="StyleUnderline"/>
        </w:rPr>
        <w:t>China,</w:t>
      </w:r>
      <w:r w:rsidRPr="00DF26C1">
        <w:rPr>
          <w:sz w:val="12"/>
        </w:rPr>
        <w:t xml:space="preserve"> a reckless </w:t>
      </w:r>
      <w:r w:rsidRPr="00DF26C1">
        <w:rPr>
          <w:rStyle w:val="StyleUnderline"/>
        </w:rPr>
        <w:t>North Korea</w:t>
      </w:r>
      <w:r w:rsidRPr="00DF26C1">
        <w:rPr>
          <w:sz w:val="12"/>
        </w:rPr>
        <w:t xml:space="preserve">, a nuclear </w:t>
      </w:r>
      <w:r w:rsidRPr="00DF26C1">
        <w:rPr>
          <w:rStyle w:val="StyleUnderline"/>
        </w:rPr>
        <w:t>Iran</w:t>
      </w:r>
      <w:r w:rsidRPr="00DF26C1">
        <w:rPr>
          <w:sz w:val="12"/>
        </w:rPr>
        <w:t xml:space="preserve">, modern </w:t>
      </w:r>
      <w:r w:rsidRPr="00DF26C1">
        <w:rPr>
          <w:rStyle w:val="StyleUnderline"/>
        </w:rPr>
        <w:t>terrorism,</w:t>
      </w:r>
      <w:r w:rsidRPr="00DF26C1">
        <w:rPr>
          <w:sz w:val="12"/>
        </w:rPr>
        <w:t xml:space="preserve"> </w:t>
      </w:r>
      <w:r w:rsidRPr="00DF26C1">
        <w:rPr>
          <w:rStyle w:val="StyleUnderline"/>
        </w:rPr>
        <w:t>or climate chan</w:t>
      </w:r>
      <w:r w:rsidRPr="00DF26C1">
        <w:rPr>
          <w:sz w:val="12"/>
        </w:rPr>
        <w:t xml:space="preserve">ge. Although all of these constitute potential or actual threats, </w:t>
      </w:r>
      <w:r w:rsidRPr="00DF26C1">
        <w:rPr>
          <w:rStyle w:val="StyleUnderline"/>
        </w:rPr>
        <w:t>the biggest challenges facing the US ar</w:t>
      </w:r>
      <w:r w:rsidRPr="00DF26C1">
        <w:rPr>
          <w:sz w:val="12"/>
        </w:rPr>
        <w:t xml:space="preserve">e its burgeoning debt, crumbling infrastructure, second-rate primary and secondary schools, outdated immigration system, </w:t>
      </w:r>
      <w:r w:rsidRPr="00DF26C1">
        <w:rPr>
          <w:rStyle w:val="StyleUnderline"/>
        </w:rPr>
        <w:t>and slow economic growth</w:t>
      </w:r>
      <w:r w:rsidRPr="00DF26C1">
        <w:rPr>
          <w:sz w:val="12"/>
        </w:rPr>
        <w:t xml:space="preserve"> – in short, </w:t>
      </w:r>
      <w:r w:rsidRPr="00DF26C1">
        <w:rPr>
          <w:rStyle w:val="StyleUnderline"/>
        </w:rPr>
        <w:t xml:space="preserve">the domestic foundations of American power. </w:t>
      </w:r>
      <w:r w:rsidRPr="00DF26C1">
        <w:rPr>
          <w:sz w:val="12"/>
        </w:rPr>
        <w:t xml:space="preserve">Readers in other countries may be tempted to react to this judgment with a dose of schadenfreude, finding more than a little satisfaction in America’s difficulties. Such a response should not be surprising. </w:t>
      </w:r>
      <w:r w:rsidRPr="00DF26C1">
        <w:rPr>
          <w:rStyle w:val="StyleUnderline"/>
        </w:rPr>
        <w:t>The US and those representing it have been guilty of hubris</w:t>
      </w:r>
      <w:r w:rsidRPr="00DF26C1">
        <w:rPr>
          <w:sz w:val="12"/>
        </w:rPr>
        <w:t xml:space="preserve"> (the US may often be the indispensable nation, but it would be better if others pointed this out), </w:t>
      </w:r>
      <w:r w:rsidRPr="00DF26C1">
        <w:rPr>
          <w:rStyle w:val="StyleUnderline"/>
        </w:rPr>
        <w:t>and examples of inconsistency between America’s practices and its principles understandably provoke charges of hypocrisy.</w:t>
      </w:r>
      <w:r w:rsidRPr="00DF26C1">
        <w:rPr>
          <w:sz w:val="12"/>
        </w:rPr>
        <w:t xml:space="preserve"> When America does not adhere to the principles that it preaches to others, it breeds resentment. But, like most temptations, the urge to gloat at America’s imperfections and struggles ought to be resisted</w:t>
      </w:r>
      <w:r w:rsidRPr="00DF26C1">
        <w:rPr>
          <w:rStyle w:val="StyleUnderline"/>
        </w:rPr>
        <w:t xml:space="preserve">. People around the globe should be careful what they wish for. America’s failure to deal with its internal challenges would come at a steep price. Indeed, the rest of the world’s stake in American success is nearly as large as that of the US itself. </w:t>
      </w:r>
      <w:r w:rsidRPr="00DF26C1">
        <w:rPr>
          <w:sz w:val="12"/>
        </w:rPr>
        <w:t xml:space="preserve">Part of the reason is economic. </w:t>
      </w:r>
      <w:r w:rsidRPr="00DF26C1">
        <w:rPr>
          <w:rStyle w:val="StyleUnderline"/>
        </w:rPr>
        <w:t>The US economy still accounts for about one-quarter of global output. If US growth accelerates</w:t>
      </w:r>
      <w:r w:rsidRPr="00DF26C1">
        <w:rPr>
          <w:sz w:val="12"/>
        </w:rPr>
        <w:t xml:space="preserve">, </w:t>
      </w:r>
      <w:r w:rsidRPr="00DF26C1">
        <w:rPr>
          <w:rStyle w:val="StyleUnderline"/>
        </w:rPr>
        <w:t>America’s capacity to consume other countries’ goods and services will increase, thereby boosting growth around the world</w:t>
      </w:r>
      <w:r w:rsidRPr="00DF26C1">
        <w:rPr>
          <w:sz w:val="12"/>
        </w:rPr>
        <w:t xml:space="preserve">. At a time </w:t>
      </w:r>
      <w:r w:rsidRPr="00DF26C1">
        <w:rPr>
          <w:rStyle w:val="StyleUnderline"/>
        </w:rPr>
        <w:t>when Europe is drifting and Asia is slowing</w:t>
      </w:r>
      <w:r w:rsidRPr="00DF26C1">
        <w:rPr>
          <w:sz w:val="12"/>
        </w:rPr>
        <w:t xml:space="preserve">, </w:t>
      </w:r>
      <w:r w:rsidRPr="00DF26C1">
        <w:rPr>
          <w:rStyle w:val="StyleUnderline"/>
        </w:rPr>
        <w:t>only the US</w:t>
      </w:r>
      <w:r w:rsidRPr="00DF26C1">
        <w:rPr>
          <w:sz w:val="12"/>
        </w:rPr>
        <w:t xml:space="preserve"> (or, more broadly, North America) </w:t>
      </w:r>
      <w:r w:rsidRPr="00DF26C1">
        <w:rPr>
          <w:rStyle w:val="StyleUnderline"/>
        </w:rPr>
        <w:t xml:space="preserve">has the potential to drive global economic recovery. </w:t>
      </w:r>
      <w:r w:rsidRPr="00DF26C1">
        <w:rPr>
          <w:sz w:val="12"/>
        </w:rPr>
        <w:t>The US remains a unique source of innovation. Most of the world’s citizens communicate with mobile devices based on technology developed in Silicon Valley; likewise, the Internet was made in America. More recently, new technologies developed in the US greatly increase the ability to extract oil and natural gas from underground formations. This technology is now making its way around the globe, allowing other societies to increase their energy production and decrease both their reliance on costly imports and their carbon emissions. The US is also an invaluable source of ideas. Its world-class universities educate a significant percentage of future world leaders. More fundamentally</w:t>
      </w:r>
      <w:r w:rsidRPr="00DF26C1">
        <w:rPr>
          <w:rStyle w:val="StyleUnderline"/>
        </w:rPr>
        <w:t xml:space="preserve">, the US has long been a leading example of what market economies and democratic politics can accomplish. People and governments around the world are far more likely to become more open if the American model is perceived to be succeeding. </w:t>
      </w:r>
      <w:r w:rsidRPr="00DF26C1">
        <w:rPr>
          <w:sz w:val="12"/>
        </w:rPr>
        <w:t xml:space="preserve">Finally, </w:t>
      </w:r>
      <w:r w:rsidRPr="00DF26C1">
        <w:rPr>
          <w:rStyle w:val="StyleUnderline"/>
        </w:rPr>
        <w:t>the world faces many serious challenges</w:t>
      </w:r>
      <w:r w:rsidRPr="00DF26C1">
        <w:rPr>
          <w:sz w:val="12"/>
        </w:rPr>
        <w:t xml:space="preserve">, ranging from the need to halt the spread of </w:t>
      </w:r>
      <w:r w:rsidRPr="00DF26C1">
        <w:rPr>
          <w:rStyle w:val="StyleUnderline"/>
        </w:rPr>
        <w:t>weapons of mass destruction,</w:t>
      </w:r>
      <w:r w:rsidRPr="00DF26C1">
        <w:rPr>
          <w:sz w:val="12"/>
        </w:rPr>
        <w:t xml:space="preserve"> fight </w:t>
      </w:r>
      <w:r w:rsidRPr="00DF26C1">
        <w:rPr>
          <w:rStyle w:val="StyleUnderline"/>
        </w:rPr>
        <w:t>climate change</w:t>
      </w:r>
      <w:r w:rsidRPr="00DF26C1">
        <w:rPr>
          <w:sz w:val="12"/>
        </w:rPr>
        <w:t xml:space="preserve">, and </w:t>
      </w:r>
      <w:r w:rsidRPr="00DF26C1">
        <w:rPr>
          <w:rStyle w:val="StyleUnderline"/>
        </w:rPr>
        <w:t xml:space="preserve">maintain a functioning world economic order that promotes trade and investment to regulating practices in cyberspace, improving global health, and preventing armed conflicts. These problems will not simply go away or sort themselves out. </w:t>
      </w:r>
      <w:r w:rsidRPr="00DF26C1">
        <w:rPr>
          <w:sz w:val="12"/>
        </w:rPr>
        <w:t xml:space="preserve">While Adam Smith’s “invisible hand” may ensure the success of free markets, it is powerless in the world of geopolitics. Order requires the visible hand of leadership to formulate and realize global responses to global challenges. Don’t get me wrong: None of this is meant to suggest that the US can deal effectively with the world’s problems on its own. Unilateralism rarely works. It is not just that the US lacks the means; the very nature of contemporary global problems suggests that only collective responses stand a good chance of succeeding. But multilateralism is much easier to advocate than to design and implement. Right now there is only one candidate for this role: the US. </w:t>
      </w:r>
      <w:r w:rsidRPr="00DF26C1">
        <w:rPr>
          <w:rStyle w:val="StyleUnderline"/>
        </w:rPr>
        <w:t xml:space="preserve">No other country has the necessary combination of capability and outlook. </w:t>
      </w:r>
      <w:r w:rsidRPr="00DF26C1">
        <w:rPr>
          <w:sz w:val="12"/>
        </w:rPr>
        <w:t xml:space="preserve">This brings me back to the argument that </w:t>
      </w:r>
      <w:r w:rsidRPr="00DF26C1">
        <w:rPr>
          <w:rStyle w:val="StyleUnderline"/>
        </w:rPr>
        <w:t>the US must put its house in order – economically</w:t>
      </w:r>
      <w:r w:rsidRPr="00DF26C1">
        <w:rPr>
          <w:sz w:val="12"/>
        </w:rPr>
        <w:t xml:space="preserve">, physically, socially, and politically – </w:t>
      </w:r>
      <w:r w:rsidRPr="00DF26C1">
        <w:rPr>
          <w:rStyle w:val="StyleUnderline"/>
        </w:rPr>
        <w:t>if it is to have the resources needed to promote order in the world.</w:t>
      </w:r>
      <w:r w:rsidRPr="00DF26C1">
        <w:rPr>
          <w:sz w:val="12"/>
        </w:rPr>
        <w:t xml:space="preserve"> Everyone should hope that it does: </w:t>
      </w:r>
      <w:r w:rsidRPr="00DF26C1">
        <w:rPr>
          <w:rStyle w:val="StyleUnderline"/>
        </w:rPr>
        <w:t>The alternative to a world led by the US</w:t>
      </w:r>
      <w:r w:rsidRPr="00DF26C1">
        <w:rPr>
          <w:sz w:val="12"/>
        </w:rPr>
        <w:t xml:space="preserve"> is not a world led by China, Europe, Russia, Japan, India, or any other country, but rather a world that is not led at all. Such a world </w:t>
      </w:r>
      <w:r w:rsidRPr="00DF26C1">
        <w:rPr>
          <w:rStyle w:val="StyleUnderline"/>
        </w:rPr>
        <w:t>would almost certainly be characterized by chronic crisis and conflict. That would be bad not just for Americans, but for the vast majority of the planet’s inhabitants.</w:t>
      </w:r>
    </w:p>
    <w:p w14:paraId="65C612B2" w14:textId="77777777" w:rsidR="00EF50DB" w:rsidRPr="00DF26C1" w:rsidRDefault="00EF50DB" w:rsidP="00EF50DB">
      <w:pPr>
        <w:pStyle w:val="Heading4"/>
      </w:pPr>
      <w:r w:rsidRPr="00DF26C1">
        <w:t xml:space="preserve">Studies prove our impact is true </w:t>
      </w:r>
    </w:p>
    <w:p w14:paraId="7AC81CF0" w14:textId="77777777" w:rsidR="00EF50DB" w:rsidRPr="00DF26C1" w:rsidRDefault="00EF50DB" w:rsidP="00EF50DB">
      <w:r w:rsidRPr="00DF26C1">
        <w:rPr>
          <w:rStyle w:val="Style13ptBold"/>
        </w:rPr>
        <w:t>Royal 10</w:t>
      </w:r>
      <w:r w:rsidRPr="00DF26C1">
        <w:t xml:space="preserve"> </w:t>
      </w:r>
      <w:r w:rsidRPr="00DF26C1">
        <w:rPr>
          <w:sz w:val="16"/>
        </w:rPr>
        <w:t>[</w:t>
      </w:r>
      <w:proofErr w:type="spellStart"/>
      <w:r w:rsidRPr="00DF26C1">
        <w:rPr>
          <w:sz w:val="16"/>
        </w:rPr>
        <w:t>Jedediah</w:t>
      </w:r>
      <w:proofErr w:type="spellEnd"/>
      <w:r w:rsidRPr="00DF26C1">
        <w:rPr>
          <w:sz w:val="16"/>
        </w:rPr>
        <w:t xml:space="preserve"> Royal, Director of Cooperative Threat Reduction at the U.S. Department of Defense, 2010, “Economic Integration, Economic Signaling and the Problem of Economic Crises,” in Economics of War and Peace: Economic, Legal and Political Perspectives, ed. Goldsmith and </w:t>
      </w:r>
      <w:proofErr w:type="spellStart"/>
      <w:r w:rsidRPr="00DF26C1">
        <w:rPr>
          <w:sz w:val="16"/>
        </w:rPr>
        <w:t>Brauer</w:t>
      </w:r>
      <w:proofErr w:type="spellEnd"/>
      <w:r w:rsidRPr="00DF26C1">
        <w:rPr>
          <w:sz w:val="16"/>
        </w:rPr>
        <w:t>, p. 213-214]</w:t>
      </w:r>
    </w:p>
    <w:p w14:paraId="6A0B2111" w14:textId="77777777" w:rsidR="00EF50DB" w:rsidRPr="00DF26C1" w:rsidRDefault="00EF50DB" w:rsidP="00EF50DB">
      <w:pPr>
        <w:rPr>
          <w:sz w:val="14"/>
        </w:rPr>
      </w:pPr>
      <w:r w:rsidRPr="00DF26C1">
        <w:rPr>
          <w:sz w:val="14"/>
        </w:rPr>
        <w:t xml:space="preserve">Less intuitive is how periods of </w:t>
      </w:r>
      <w:r w:rsidRPr="00DF26C1">
        <w:rPr>
          <w:rStyle w:val="Emphasis"/>
          <w:highlight w:val="yellow"/>
        </w:rPr>
        <w:t>economic decline may increase the likelihood of external conflict</w:t>
      </w:r>
      <w:r w:rsidRPr="00DF26C1">
        <w:rPr>
          <w:u w:val="single"/>
        </w:rPr>
        <w:t>.</w:t>
      </w:r>
      <w:r w:rsidRPr="00DF26C1">
        <w:rPr>
          <w:sz w:val="14"/>
        </w:rPr>
        <w:t xml:space="preserve"> Political science literature has contributed a moderate degree of attention to the impact of economic decline and the security and </w:t>
      </w:r>
      <w:proofErr w:type="spellStart"/>
      <w:r w:rsidRPr="00DF26C1">
        <w:rPr>
          <w:sz w:val="14"/>
        </w:rPr>
        <w:t>defence</w:t>
      </w:r>
      <w:proofErr w:type="spellEnd"/>
      <w:r w:rsidRPr="00DF26C1">
        <w:rPr>
          <w:sz w:val="14"/>
        </w:rPr>
        <w:t xml:space="preserve"> </w:t>
      </w:r>
      <w:proofErr w:type="spellStart"/>
      <w:r w:rsidRPr="00DF26C1">
        <w:rPr>
          <w:sz w:val="14"/>
        </w:rPr>
        <w:t>behaviour</w:t>
      </w:r>
      <w:proofErr w:type="spellEnd"/>
      <w:r w:rsidRPr="00DF26C1">
        <w:rPr>
          <w:sz w:val="14"/>
        </w:rPr>
        <w:t xml:space="preserve"> of interdependent states. Research in this vein has been considered at systemic, dyadic and national levels. Several notable contributions follow. First, on the systemic level, </w:t>
      </w:r>
      <w:proofErr w:type="spellStart"/>
      <w:r w:rsidRPr="00DF26C1">
        <w:rPr>
          <w:sz w:val="14"/>
        </w:rPr>
        <w:t>Pollins</w:t>
      </w:r>
      <w:proofErr w:type="spellEnd"/>
      <w:r w:rsidRPr="00DF26C1">
        <w:rPr>
          <w:sz w:val="14"/>
        </w:rPr>
        <w:t xml:space="preserve"> (2008) advances </w:t>
      </w:r>
      <w:proofErr w:type="spellStart"/>
      <w:r w:rsidRPr="00DF26C1">
        <w:rPr>
          <w:sz w:val="14"/>
        </w:rPr>
        <w:t>Modelski</w:t>
      </w:r>
      <w:proofErr w:type="spellEnd"/>
      <w:r w:rsidRPr="00DF26C1">
        <w:rPr>
          <w:sz w:val="14"/>
        </w:rPr>
        <w:t xml:space="preserve"> and Thompson's (1996) work on leadership cycle theory, finding that </w:t>
      </w:r>
      <w:r w:rsidRPr="00DF26C1">
        <w:rPr>
          <w:highlight w:val="yellow"/>
          <w:u w:val="single"/>
        </w:rPr>
        <w:t xml:space="preserve">rhythms in the </w:t>
      </w:r>
      <w:r w:rsidRPr="00DF26C1">
        <w:rPr>
          <w:rStyle w:val="StyleUnderline"/>
          <w:highlight w:val="yellow"/>
        </w:rPr>
        <w:t>global</w:t>
      </w:r>
      <w:r w:rsidRPr="00DF26C1">
        <w:rPr>
          <w:highlight w:val="yellow"/>
          <w:u w:val="single"/>
        </w:rPr>
        <w:t xml:space="preserve"> economy are associated with the </w:t>
      </w:r>
      <w:r w:rsidRPr="00DF26C1">
        <w:rPr>
          <w:rStyle w:val="StyleUnderline"/>
          <w:highlight w:val="yellow"/>
        </w:rPr>
        <w:t>rise and</w:t>
      </w:r>
      <w:r w:rsidRPr="00DF26C1">
        <w:rPr>
          <w:highlight w:val="yellow"/>
          <w:u w:val="single"/>
        </w:rPr>
        <w:t xml:space="preserve"> fall of a </w:t>
      </w:r>
      <w:r w:rsidRPr="00DF26C1">
        <w:rPr>
          <w:rStyle w:val="StyleUnderline"/>
          <w:highlight w:val="yellow"/>
        </w:rPr>
        <w:t>pre-eminent</w:t>
      </w:r>
      <w:r w:rsidRPr="00DF26C1">
        <w:rPr>
          <w:highlight w:val="yellow"/>
          <w:u w:val="single"/>
        </w:rPr>
        <w:t xml:space="preserve"> power and </w:t>
      </w:r>
      <w:r w:rsidRPr="00DF26C1">
        <w:rPr>
          <w:rStyle w:val="StyleUnderline"/>
          <w:highlight w:val="yellow"/>
        </w:rPr>
        <w:t>the often</w:t>
      </w:r>
      <w:r w:rsidRPr="00DF26C1">
        <w:rPr>
          <w:highlight w:val="yellow"/>
          <w:u w:val="single"/>
        </w:rPr>
        <w:t xml:space="preserve"> bloody transition </w:t>
      </w:r>
      <w:r w:rsidRPr="00DF26C1">
        <w:rPr>
          <w:rStyle w:val="StyleUnderline"/>
          <w:highlight w:val="yellow"/>
        </w:rPr>
        <w:t>from one pre-eminent leader to the nex</w:t>
      </w:r>
      <w:r w:rsidRPr="00DF26C1">
        <w:rPr>
          <w:rStyle w:val="StyleUnderline"/>
        </w:rPr>
        <w:t>t</w:t>
      </w:r>
      <w:r w:rsidRPr="00DF26C1">
        <w:rPr>
          <w:sz w:val="14"/>
        </w:rPr>
        <w:t xml:space="preserve">. As such, </w:t>
      </w:r>
      <w:r w:rsidRPr="00DF26C1">
        <w:rPr>
          <w:rStyle w:val="StyleUnderline"/>
        </w:rPr>
        <w:t>exogenous shocks such as economic crises</w:t>
      </w:r>
      <w:r w:rsidRPr="00DF26C1">
        <w:rPr>
          <w:rStyle w:val="underline"/>
          <w:rFonts w:eastAsia="Batang"/>
        </w:rPr>
        <w:t xml:space="preserve"> </w:t>
      </w:r>
      <w:r w:rsidRPr="00DF26C1">
        <w:rPr>
          <w:rStyle w:val="Emphasis"/>
        </w:rPr>
        <w:t>could usher</w:t>
      </w:r>
      <w:r w:rsidRPr="00DF26C1">
        <w:rPr>
          <w:rStyle w:val="underline"/>
          <w:rFonts w:eastAsia="Batang"/>
        </w:rPr>
        <w:t xml:space="preserve"> </w:t>
      </w:r>
      <w:r w:rsidRPr="00DF26C1">
        <w:rPr>
          <w:rStyle w:val="underline"/>
          <w:rFonts w:eastAsia="Batang"/>
          <w:szCs w:val="13"/>
        </w:rPr>
        <w:t>in a</w:t>
      </w:r>
      <w:r w:rsidRPr="00DF26C1">
        <w:rPr>
          <w:rStyle w:val="underline"/>
          <w:rFonts w:eastAsia="Batang"/>
        </w:rPr>
        <w:t xml:space="preserve"> redistribution of </w:t>
      </w:r>
      <w:r w:rsidRPr="00DF26C1">
        <w:rPr>
          <w:rStyle w:val="underline"/>
          <w:rFonts w:eastAsia="Batang"/>
          <w:szCs w:val="13"/>
        </w:rPr>
        <w:t>relative</w:t>
      </w:r>
      <w:r w:rsidRPr="00DF26C1">
        <w:rPr>
          <w:rStyle w:val="underline"/>
          <w:rFonts w:eastAsia="Batang"/>
        </w:rPr>
        <w:t xml:space="preserve"> power</w:t>
      </w:r>
      <w:r w:rsidRPr="00DF26C1">
        <w:rPr>
          <w:sz w:val="14"/>
        </w:rPr>
        <w:t xml:space="preserve"> (see also Gilpin. 1981) </w:t>
      </w:r>
      <w:r w:rsidRPr="00DF26C1">
        <w:rPr>
          <w:rStyle w:val="StyleUnderline"/>
        </w:rPr>
        <w:t>that leads to uncertainty</w:t>
      </w:r>
      <w:r w:rsidRPr="00DF26C1">
        <w:rPr>
          <w:sz w:val="14"/>
        </w:rPr>
        <w:t xml:space="preserve"> about power balances, </w:t>
      </w:r>
      <w:r w:rsidRPr="00DF26C1">
        <w:rPr>
          <w:highlight w:val="yellow"/>
          <w:u w:val="single"/>
        </w:rPr>
        <w:t xml:space="preserve">increasing </w:t>
      </w:r>
      <w:r w:rsidRPr="00DF26C1">
        <w:rPr>
          <w:rStyle w:val="StyleUnderline"/>
          <w:highlight w:val="yellow"/>
        </w:rPr>
        <w:t>the</w:t>
      </w:r>
      <w:r w:rsidRPr="00DF26C1">
        <w:rPr>
          <w:highlight w:val="yellow"/>
          <w:u w:val="single"/>
        </w:rPr>
        <w:t xml:space="preserve"> risk of </w:t>
      </w:r>
      <w:r w:rsidRPr="00DF26C1">
        <w:rPr>
          <w:rStyle w:val="Emphasis"/>
          <w:highlight w:val="yellow"/>
        </w:rPr>
        <w:t>miscalc</w:t>
      </w:r>
      <w:r w:rsidRPr="00DF26C1">
        <w:rPr>
          <w:highlight w:val="yellow"/>
          <w:u w:val="single"/>
        </w:rPr>
        <w:t>ulatio</w:t>
      </w:r>
      <w:r w:rsidRPr="00DF26C1">
        <w:rPr>
          <w:u w:val="single"/>
        </w:rPr>
        <w:t>n</w:t>
      </w:r>
      <w:r w:rsidRPr="00DF26C1">
        <w:rPr>
          <w:sz w:val="14"/>
        </w:rPr>
        <w:t xml:space="preserve"> (</w:t>
      </w:r>
      <w:proofErr w:type="spellStart"/>
      <w:r w:rsidRPr="00DF26C1">
        <w:rPr>
          <w:sz w:val="14"/>
        </w:rPr>
        <w:t>Feaver</w:t>
      </w:r>
      <w:proofErr w:type="spellEnd"/>
      <w:r w:rsidRPr="00DF26C1">
        <w:rPr>
          <w:sz w:val="14"/>
        </w:rPr>
        <w:t xml:space="preserve">, 1995). Alternatively, </w:t>
      </w:r>
      <w:r w:rsidRPr="00DF26C1">
        <w:rPr>
          <w:rStyle w:val="StyleUnderline"/>
        </w:rPr>
        <w:t>even a relatively certain redistribution of power could lead to a permissive environment for conflict</w:t>
      </w:r>
      <w:r w:rsidRPr="00DF26C1">
        <w:rPr>
          <w:sz w:val="14"/>
        </w:rPr>
        <w:t xml:space="preserve"> as </w:t>
      </w:r>
      <w:r w:rsidRPr="00DF26C1">
        <w:rPr>
          <w:rStyle w:val="StyleUnderline"/>
        </w:rPr>
        <w:t>a rising power may seek to challenge a declining power</w:t>
      </w:r>
      <w:r w:rsidRPr="00DF26C1">
        <w:rPr>
          <w:sz w:val="14"/>
        </w:rPr>
        <w:t xml:space="preserve"> (Werner. 1999). Separately, </w:t>
      </w:r>
      <w:proofErr w:type="spellStart"/>
      <w:r w:rsidRPr="00DF26C1">
        <w:rPr>
          <w:sz w:val="14"/>
        </w:rPr>
        <w:t>Pollins</w:t>
      </w:r>
      <w:proofErr w:type="spellEnd"/>
      <w:r w:rsidRPr="00DF26C1">
        <w:rPr>
          <w:sz w:val="14"/>
        </w:rPr>
        <w:t xml:space="preserve">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w:t>
      </w:r>
      <w:r w:rsidRPr="00DF26C1">
        <w:rPr>
          <w:rStyle w:val="StyleUnderline"/>
        </w:rPr>
        <w:t xml:space="preserve">'future expectation of trade' is a significant variable in understanding economic conditions and security </w:t>
      </w:r>
      <w:proofErr w:type="spellStart"/>
      <w:r w:rsidRPr="00DF26C1">
        <w:rPr>
          <w:rStyle w:val="StyleUnderline"/>
        </w:rPr>
        <w:t>behaviour</w:t>
      </w:r>
      <w:proofErr w:type="spellEnd"/>
      <w:r w:rsidRPr="00DF26C1">
        <w:rPr>
          <w:rStyle w:val="underline"/>
          <w:rFonts w:eastAsia="Batang"/>
          <w:szCs w:val="12"/>
        </w:rPr>
        <w:t xml:space="preserve"> of states</w:t>
      </w:r>
      <w:r w:rsidRPr="00DF26C1">
        <w:rPr>
          <w:sz w:val="14"/>
        </w:rPr>
        <w:t xml:space="preserve">. He argues that interdependent states are likely to gain pacific benefits from trade so long as they have an optimistic view of future trade relations. However, </w:t>
      </w:r>
      <w:r w:rsidRPr="00DF26C1">
        <w:rPr>
          <w:rStyle w:val="Emphasis"/>
          <w:highlight w:val="yellow"/>
        </w:rPr>
        <w:t>if the expectations of future trade declin</w:t>
      </w:r>
      <w:r w:rsidRPr="00DF26C1">
        <w:rPr>
          <w:rStyle w:val="Emphasis"/>
        </w:rPr>
        <w:t>e</w:t>
      </w:r>
      <w:r w:rsidRPr="00DF26C1">
        <w:rPr>
          <w:sz w:val="14"/>
        </w:rPr>
        <w:t xml:space="preserve">, particularly for difficult to replace items such as energy resources, </w:t>
      </w:r>
      <w:r w:rsidRPr="00DF26C1">
        <w:rPr>
          <w:rStyle w:val="StyleUnderline"/>
          <w:highlight w:val="yellow"/>
        </w:rPr>
        <w:t>the</w:t>
      </w:r>
      <w:r w:rsidRPr="00DF26C1">
        <w:rPr>
          <w:highlight w:val="yellow"/>
          <w:u w:val="single"/>
        </w:rPr>
        <w:t xml:space="preserve"> likelihood for conflict increases, </w:t>
      </w:r>
      <w:r w:rsidRPr="00DF26C1">
        <w:rPr>
          <w:rStyle w:val="StyleUnderline"/>
          <w:highlight w:val="yellow"/>
        </w:rPr>
        <w:t>as</w:t>
      </w:r>
      <w:r w:rsidRPr="00DF26C1">
        <w:rPr>
          <w:highlight w:val="yellow"/>
          <w:u w:val="single"/>
        </w:rPr>
        <w:t xml:space="preserve"> states will be inclined to use force to gain </w:t>
      </w:r>
      <w:r w:rsidRPr="00DF26C1">
        <w:rPr>
          <w:rStyle w:val="StyleUnderline"/>
          <w:highlight w:val="yellow"/>
        </w:rPr>
        <w:t>access to those</w:t>
      </w:r>
      <w:r w:rsidRPr="00DF26C1">
        <w:rPr>
          <w:highlight w:val="yellow"/>
          <w:u w:val="single"/>
        </w:rPr>
        <w:t xml:space="preserve"> resources. </w:t>
      </w:r>
      <w:r w:rsidRPr="00DF26C1">
        <w:rPr>
          <w:rStyle w:val="StyleUnderline"/>
        </w:rPr>
        <w:t>Crises could</w:t>
      </w:r>
      <w:r w:rsidRPr="00DF26C1">
        <w:rPr>
          <w:sz w:val="14"/>
        </w:rPr>
        <w:t xml:space="preserve"> potentially be the </w:t>
      </w:r>
      <w:r w:rsidRPr="00DF26C1">
        <w:rPr>
          <w:rStyle w:val="underline"/>
          <w:rFonts w:eastAsia="Batang"/>
          <w:szCs w:val="12"/>
        </w:rPr>
        <w:t>trigger</w:t>
      </w:r>
      <w:r w:rsidRPr="00DF26C1">
        <w:rPr>
          <w:sz w:val="14"/>
        </w:rPr>
        <w:t xml:space="preserve"> for </w:t>
      </w:r>
      <w:r w:rsidRPr="00DF26C1">
        <w:rPr>
          <w:rStyle w:val="underline"/>
          <w:rFonts w:eastAsia="Batang"/>
          <w:szCs w:val="12"/>
        </w:rPr>
        <w:t>decreased trade expectations</w:t>
      </w:r>
      <w:r w:rsidRPr="00DF26C1">
        <w:rPr>
          <w:sz w:val="14"/>
        </w:rPr>
        <w:t xml:space="preserve"> either on its own or because it triggers protectionist moves by interdependent states.4 </w:t>
      </w:r>
      <w:proofErr w:type="gramStart"/>
      <w:r w:rsidRPr="00DF26C1">
        <w:rPr>
          <w:sz w:val="14"/>
        </w:rPr>
        <w:t>Third</w:t>
      </w:r>
      <w:proofErr w:type="gramEnd"/>
      <w:r w:rsidRPr="00DF26C1">
        <w:rPr>
          <w:sz w:val="14"/>
        </w:rPr>
        <w:t xml:space="preserve">, </w:t>
      </w:r>
      <w:r w:rsidRPr="00DF26C1">
        <w:rPr>
          <w:rStyle w:val="underline"/>
          <w:rFonts w:eastAsia="Batang"/>
          <w:szCs w:val="12"/>
        </w:rPr>
        <w:t xml:space="preserve">others have considered the link between economic decline and external armed conflict at a national level. </w:t>
      </w:r>
      <w:proofErr w:type="spellStart"/>
      <w:r w:rsidRPr="00DF26C1">
        <w:rPr>
          <w:rStyle w:val="underline"/>
          <w:rFonts w:eastAsia="Batang"/>
          <w:szCs w:val="12"/>
        </w:rPr>
        <w:t>Blomberg</w:t>
      </w:r>
      <w:proofErr w:type="spellEnd"/>
      <w:r w:rsidRPr="00DF26C1">
        <w:rPr>
          <w:rStyle w:val="underline"/>
          <w:rFonts w:eastAsia="Batang"/>
          <w:szCs w:val="12"/>
        </w:rPr>
        <w:t xml:space="preserve"> and Hess</w:t>
      </w:r>
      <w:r w:rsidRPr="00DF26C1">
        <w:rPr>
          <w:sz w:val="14"/>
        </w:rPr>
        <w:t xml:space="preserve"> (2002) </w:t>
      </w:r>
      <w:r w:rsidRPr="00DF26C1">
        <w:rPr>
          <w:u w:val="single"/>
        </w:rPr>
        <w:t>find a strong correlation between internal</w:t>
      </w:r>
      <w:r w:rsidRPr="00DF26C1">
        <w:rPr>
          <w:rStyle w:val="StyleUnderline"/>
        </w:rPr>
        <w:t xml:space="preserve"> conflict </w:t>
      </w:r>
      <w:r w:rsidRPr="00DF26C1">
        <w:rPr>
          <w:u w:val="single"/>
        </w:rPr>
        <w:t>and external conflict</w:t>
      </w:r>
      <w:r w:rsidRPr="00DF26C1">
        <w:rPr>
          <w:rStyle w:val="StyleUnderline"/>
        </w:rPr>
        <w:t xml:space="preserve">, particularly </w:t>
      </w:r>
      <w:r w:rsidRPr="00DF26C1">
        <w:rPr>
          <w:u w:val="single"/>
        </w:rPr>
        <w:t>during periods of</w:t>
      </w:r>
      <w:r w:rsidRPr="00DF26C1">
        <w:rPr>
          <w:rStyle w:val="StyleUnderline"/>
        </w:rPr>
        <w:t xml:space="preserve"> economic </w:t>
      </w:r>
      <w:r w:rsidRPr="00DF26C1">
        <w:rPr>
          <w:u w:val="single"/>
        </w:rPr>
        <w:t>downturn</w:t>
      </w:r>
      <w:r w:rsidRPr="00DF26C1">
        <w:rPr>
          <w:sz w:val="14"/>
        </w:rPr>
        <w:t xml:space="preserve">. They write: The linkages between internal and external conflict and prosperity are strong and mutually reinforcing. Economic conflict tends to spawn internal conflict, which in turn returns the </w:t>
      </w:r>
      <w:proofErr w:type="spellStart"/>
      <w:r w:rsidRPr="00DF26C1">
        <w:rPr>
          <w:sz w:val="14"/>
        </w:rPr>
        <w:t>favour</w:t>
      </w:r>
      <w:proofErr w:type="spellEnd"/>
      <w:r w:rsidRPr="00DF26C1">
        <w:rPr>
          <w:sz w:val="14"/>
        </w:rPr>
        <w:t xml:space="preserve">. Moreover, the </w:t>
      </w:r>
      <w:r w:rsidRPr="00DF26C1">
        <w:rPr>
          <w:rStyle w:val="underline"/>
          <w:rFonts w:eastAsia="Batang"/>
          <w:szCs w:val="12"/>
        </w:rPr>
        <w:t>presence of</w:t>
      </w:r>
      <w:r w:rsidRPr="00DF26C1">
        <w:rPr>
          <w:rStyle w:val="underline"/>
          <w:rFonts w:eastAsia="Batang"/>
        </w:rPr>
        <w:t xml:space="preserve"> </w:t>
      </w:r>
      <w:r w:rsidRPr="00DF26C1">
        <w:rPr>
          <w:rStyle w:val="underline"/>
          <w:rFonts w:eastAsia="Batang"/>
          <w:szCs w:val="13"/>
        </w:rPr>
        <w:t>a</w:t>
      </w:r>
      <w:r w:rsidRPr="00DF26C1">
        <w:rPr>
          <w:rStyle w:val="underline"/>
          <w:rFonts w:eastAsia="Batang"/>
        </w:rPr>
        <w:t xml:space="preserve"> recession tends to </w:t>
      </w:r>
      <w:r w:rsidRPr="00DF26C1">
        <w:rPr>
          <w:rStyle w:val="Emphasis"/>
        </w:rPr>
        <w:t xml:space="preserve">amplify </w:t>
      </w:r>
      <w:r w:rsidRPr="00DF26C1">
        <w:rPr>
          <w:rStyle w:val="Emphasis"/>
          <w:szCs w:val="13"/>
        </w:rPr>
        <w:t>the</w:t>
      </w:r>
      <w:r w:rsidRPr="00DF26C1">
        <w:rPr>
          <w:rStyle w:val="Emphasis"/>
        </w:rPr>
        <w:t xml:space="preserve"> extent</w:t>
      </w:r>
      <w:r w:rsidRPr="00DF26C1">
        <w:rPr>
          <w:rStyle w:val="underline"/>
          <w:rFonts w:eastAsia="Batang"/>
        </w:rPr>
        <w:t xml:space="preserve"> </w:t>
      </w:r>
      <w:r w:rsidRPr="00DF26C1">
        <w:rPr>
          <w:rStyle w:val="underline"/>
          <w:rFonts w:eastAsia="Batang"/>
          <w:szCs w:val="13"/>
        </w:rPr>
        <w:t>to</w:t>
      </w:r>
      <w:r w:rsidRPr="00DF26C1">
        <w:rPr>
          <w:rStyle w:val="underline"/>
          <w:rFonts w:eastAsia="Batang"/>
        </w:rPr>
        <w:t xml:space="preserve"> which </w:t>
      </w:r>
      <w:r w:rsidRPr="00DF26C1">
        <w:rPr>
          <w:rStyle w:val="underline"/>
          <w:rFonts w:eastAsia="Batang"/>
          <w:szCs w:val="13"/>
        </w:rPr>
        <w:t>international</w:t>
      </w:r>
      <w:r w:rsidRPr="00DF26C1">
        <w:rPr>
          <w:rStyle w:val="underline"/>
          <w:rFonts w:eastAsia="Batang"/>
        </w:rPr>
        <w:t xml:space="preserve"> </w:t>
      </w:r>
      <w:r w:rsidRPr="00DF26C1">
        <w:rPr>
          <w:rStyle w:val="underline"/>
          <w:rFonts w:eastAsia="Batang"/>
          <w:szCs w:val="12"/>
        </w:rPr>
        <w:t>and</w:t>
      </w:r>
      <w:r w:rsidRPr="00DF26C1">
        <w:rPr>
          <w:rStyle w:val="underline"/>
          <w:rFonts w:eastAsia="Batang"/>
        </w:rPr>
        <w:t xml:space="preserve"> external conflicts </w:t>
      </w:r>
      <w:r w:rsidRPr="00DF26C1">
        <w:rPr>
          <w:rStyle w:val="underline"/>
          <w:rFonts w:eastAsia="Batang"/>
          <w:szCs w:val="13"/>
        </w:rPr>
        <w:t>self</w:t>
      </w:r>
      <w:r w:rsidRPr="00DF26C1">
        <w:rPr>
          <w:rStyle w:val="underline"/>
          <w:rFonts w:eastAsia="Batang"/>
        </w:rPr>
        <w:t>-reinforce each other</w:t>
      </w:r>
      <w:r w:rsidRPr="00DF26C1">
        <w:rPr>
          <w:sz w:val="14"/>
        </w:rPr>
        <w:t>. (</w:t>
      </w:r>
      <w:proofErr w:type="spellStart"/>
      <w:r w:rsidRPr="00DF26C1">
        <w:rPr>
          <w:sz w:val="14"/>
        </w:rPr>
        <w:t>Blomberg</w:t>
      </w:r>
      <w:proofErr w:type="spellEnd"/>
      <w:r w:rsidRPr="00DF26C1">
        <w:rPr>
          <w:sz w:val="14"/>
        </w:rPr>
        <w:t xml:space="preserve"> &amp; Hess, 2002. p. 89) </w:t>
      </w:r>
      <w:r w:rsidRPr="00DF26C1">
        <w:rPr>
          <w:rStyle w:val="underline"/>
          <w:rFonts w:eastAsia="Batang"/>
          <w:szCs w:val="12"/>
        </w:rPr>
        <w:t>Economic decline has</w:t>
      </w:r>
      <w:r w:rsidRPr="00DF26C1">
        <w:rPr>
          <w:sz w:val="14"/>
        </w:rPr>
        <w:t xml:space="preserve"> also </w:t>
      </w:r>
      <w:r w:rsidRPr="00DF26C1">
        <w:rPr>
          <w:rStyle w:val="StyleUnderline"/>
        </w:rPr>
        <w:t>been linked with an increase in the likelihood of terrorism</w:t>
      </w:r>
      <w:r w:rsidRPr="00DF26C1">
        <w:rPr>
          <w:sz w:val="14"/>
        </w:rPr>
        <w:t xml:space="preserve"> (</w:t>
      </w:r>
      <w:proofErr w:type="spellStart"/>
      <w:r w:rsidRPr="00DF26C1">
        <w:rPr>
          <w:sz w:val="14"/>
        </w:rPr>
        <w:t>Blomberg</w:t>
      </w:r>
      <w:proofErr w:type="spellEnd"/>
      <w:r w:rsidRPr="00DF26C1">
        <w:rPr>
          <w:sz w:val="14"/>
        </w:rPr>
        <w:t xml:space="preserve">, Hess, &amp; </w:t>
      </w:r>
      <w:proofErr w:type="spellStart"/>
      <w:r w:rsidRPr="00DF26C1">
        <w:rPr>
          <w:sz w:val="14"/>
        </w:rPr>
        <w:t>Weerapana</w:t>
      </w:r>
      <w:proofErr w:type="spellEnd"/>
      <w:r w:rsidRPr="00DF26C1">
        <w:rPr>
          <w:sz w:val="14"/>
        </w:rPr>
        <w:t xml:space="preserve">, 2004), which has the capacity to spill across borders and lead to external tensions. Furthermore, </w:t>
      </w:r>
      <w:r w:rsidRPr="00DF26C1">
        <w:rPr>
          <w:sz w:val="14"/>
          <w:szCs w:val="13"/>
        </w:rPr>
        <w:t>crises</w:t>
      </w:r>
      <w:r w:rsidRPr="00DF26C1">
        <w:rPr>
          <w:sz w:val="14"/>
        </w:rPr>
        <w:t xml:space="preserve"> generally </w:t>
      </w:r>
      <w:r w:rsidRPr="00DF26C1">
        <w:rPr>
          <w:sz w:val="14"/>
          <w:szCs w:val="13"/>
        </w:rPr>
        <w:t>reduce</w:t>
      </w:r>
      <w:r w:rsidRPr="00DF26C1">
        <w:rPr>
          <w:sz w:val="14"/>
        </w:rPr>
        <w:t xml:space="preserve"> the </w:t>
      </w:r>
      <w:r w:rsidRPr="00DF26C1">
        <w:rPr>
          <w:sz w:val="14"/>
          <w:szCs w:val="13"/>
        </w:rPr>
        <w:t>popularity of</w:t>
      </w:r>
      <w:r w:rsidRPr="00DF26C1">
        <w:rPr>
          <w:sz w:val="14"/>
        </w:rPr>
        <w:t xml:space="preserve"> a </w:t>
      </w:r>
      <w:r w:rsidRPr="00DF26C1">
        <w:rPr>
          <w:sz w:val="14"/>
          <w:szCs w:val="13"/>
        </w:rPr>
        <w:t>sitting government</w:t>
      </w:r>
      <w:r w:rsidRPr="00DF26C1">
        <w:rPr>
          <w:sz w:val="14"/>
        </w:rPr>
        <w:t xml:space="preserve">. </w:t>
      </w:r>
      <w:r w:rsidRPr="00DF26C1">
        <w:rPr>
          <w:rStyle w:val="underline"/>
          <w:rFonts w:eastAsia="Batang"/>
          <w:szCs w:val="12"/>
        </w:rPr>
        <w:t>"</w:t>
      </w:r>
      <w:r w:rsidRPr="00DF26C1">
        <w:rPr>
          <w:rStyle w:val="StyleUnderline"/>
          <w:highlight w:val="yellow"/>
        </w:rPr>
        <w:t xml:space="preserve">Diversionary theory" suggests that, </w:t>
      </w:r>
      <w:r w:rsidRPr="00DF26C1">
        <w:rPr>
          <w:rStyle w:val="StyleUnderline"/>
        </w:rPr>
        <w:t>when facing unpopularity arising from economic decline</w:t>
      </w:r>
      <w:r w:rsidRPr="00DF26C1">
        <w:rPr>
          <w:u w:val="single"/>
        </w:rPr>
        <w:t xml:space="preserve">, </w:t>
      </w:r>
      <w:r w:rsidRPr="00DF26C1">
        <w:rPr>
          <w:rStyle w:val="StyleUnderline"/>
          <w:highlight w:val="yellow"/>
        </w:rPr>
        <w:t>sitting</w:t>
      </w:r>
      <w:r w:rsidRPr="00DF26C1">
        <w:rPr>
          <w:highlight w:val="yellow"/>
          <w:u w:val="single"/>
        </w:rPr>
        <w:t xml:space="preserve"> governments </w:t>
      </w:r>
      <w:r w:rsidRPr="00DF26C1">
        <w:rPr>
          <w:u w:val="single"/>
        </w:rPr>
        <w:t xml:space="preserve">have increased incentives to fabricate </w:t>
      </w:r>
      <w:r w:rsidRPr="00DF26C1">
        <w:rPr>
          <w:rStyle w:val="StyleUnderline"/>
        </w:rPr>
        <w:t>external military</w:t>
      </w:r>
      <w:r w:rsidRPr="00DF26C1">
        <w:rPr>
          <w:u w:val="single"/>
        </w:rPr>
        <w:t xml:space="preserve"> conflicts to </w:t>
      </w:r>
      <w:r w:rsidRPr="00DF26C1">
        <w:rPr>
          <w:highlight w:val="yellow"/>
          <w:u w:val="single"/>
        </w:rPr>
        <w:t xml:space="preserve">create a 'rally </w:t>
      </w:r>
      <w:r w:rsidRPr="00DF26C1">
        <w:rPr>
          <w:rStyle w:val="StyleUnderline"/>
          <w:highlight w:val="yellow"/>
        </w:rPr>
        <w:t>around the flag'</w:t>
      </w:r>
      <w:r w:rsidRPr="00DF26C1">
        <w:rPr>
          <w:highlight w:val="yellow"/>
          <w:u w:val="single"/>
        </w:rPr>
        <w:t xml:space="preserve"> effect</w:t>
      </w:r>
      <w:r w:rsidRPr="00DF26C1">
        <w:rPr>
          <w:u w:val="single"/>
        </w:rPr>
        <w:t>.</w:t>
      </w:r>
      <w:r w:rsidRPr="00DF26C1">
        <w:rPr>
          <w:sz w:val="14"/>
        </w:rPr>
        <w:t xml:space="preserve"> Wang (1996), </w:t>
      </w:r>
      <w:proofErr w:type="spellStart"/>
      <w:r w:rsidRPr="00DF26C1">
        <w:rPr>
          <w:sz w:val="14"/>
        </w:rPr>
        <w:t>DeRouen</w:t>
      </w:r>
      <w:proofErr w:type="spellEnd"/>
      <w:r w:rsidRPr="00DF26C1">
        <w:rPr>
          <w:sz w:val="14"/>
        </w:rPr>
        <w:t xml:space="preserve"> (1995). </w:t>
      </w:r>
      <w:proofErr w:type="gramStart"/>
      <w:r w:rsidRPr="00DF26C1">
        <w:rPr>
          <w:sz w:val="14"/>
        </w:rPr>
        <w:t>and</w:t>
      </w:r>
      <w:proofErr w:type="gramEnd"/>
      <w:r w:rsidRPr="00DF26C1">
        <w:rPr>
          <w:sz w:val="14"/>
        </w:rPr>
        <w:t xml:space="preserve"> </w:t>
      </w:r>
      <w:proofErr w:type="spellStart"/>
      <w:r w:rsidRPr="00DF26C1">
        <w:rPr>
          <w:sz w:val="14"/>
        </w:rPr>
        <w:t>Blomberg</w:t>
      </w:r>
      <w:proofErr w:type="spellEnd"/>
      <w:r w:rsidRPr="00DF26C1">
        <w:rPr>
          <w:sz w:val="14"/>
        </w:rPr>
        <w:t xml:space="preserve">, Hess, and Thacker (2006) find supporting evidence showing that economic decline and use of force are at least indirectly correlated. </w:t>
      </w:r>
      <w:proofErr w:type="spellStart"/>
      <w:r w:rsidRPr="00DF26C1">
        <w:rPr>
          <w:sz w:val="14"/>
        </w:rPr>
        <w:t>Gelpi</w:t>
      </w:r>
      <w:proofErr w:type="spellEnd"/>
      <w:r w:rsidRPr="00DF26C1">
        <w:rPr>
          <w:sz w:val="14"/>
        </w:rPr>
        <w:t xml:space="preserve"> (1997), Miller (1999), and Kisangani and Pickering (2009) suggest that </w:t>
      </w:r>
      <w:r w:rsidRPr="00DF26C1">
        <w:rPr>
          <w:rStyle w:val="underline"/>
          <w:rFonts w:eastAsia="Batang"/>
          <w:szCs w:val="12"/>
        </w:rPr>
        <w:t>the tendency towards diversionary tactics are greater for democratic states</w:t>
      </w:r>
      <w:r w:rsidRPr="00DF26C1">
        <w:rPr>
          <w:sz w:val="14"/>
        </w:rPr>
        <w:t xml:space="preserve"> than autocratic states, due to the fact that democratic leaders are generally more susceptible to being removed from office due to lack of domestic support. </w:t>
      </w:r>
      <w:proofErr w:type="spellStart"/>
      <w:r w:rsidRPr="00DF26C1">
        <w:rPr>
          <w:sz w:val="14"/>
        </w:rPr>
        <w:t>DeRouen</w:t>
      </w:r>
      <w:proofErr w:type="spellEnd"/>
      <w:r w:rsidRPr="00DF26C1">
        <w:rPr>
          <w:sz w:val="14"/>
        </w:rPr>
        <w:t xml:space="preserve"> (2000) has provided evidence showing that </w:t>
      </w:r>
      <w:r w:rsidRPr="00DF26C1">
        <w:rPr>
          <w:rStyle w:val="StyleUnderline"/>
        </w:rPr>
        <w:t>periods of weak economic performance in the United States, and thus weak Presidential popularity, are statistically linked to an increase in the use of force</w:t>
      </w:r>
      <w:r w:rsidRPr="00DF26C1">
        <w:rPr>
          <w:sz w:val="14"/>
        </w:rPr>
        <w:t xml:space="preserve">. In summary, recent economic scholarship positively correlates economic integration with an increase in the frequency of economic crises, whereas </w:t>
      </w:r>
      <w:r w:rsidRPr="00DF26C1">
        <w:rPr>
          <w:rStyle w:val="underline"/>
          <w:rFonts w:eastAsia="Batang"/>
          <w:szCs w:val="13"/>
        </w:rPr>
        <w:t xml:space="preserve">political </w:t>
      </w:r>
      <w:r w:rsidRPr="00DF26C1">
        <w:rPr>
          <w:rStyle w:val="StyleUnderline"/>
        </w:rPr>
        <w:t>science</w:t>
      </w:r>
      <w:r w:rsidRPr="00DF26C1">
        <w:rPr>
          <w:u w:val="single"/>
        </w:rPr>
        <w:t xml:space="preserve"> scholarship links </w:t>
      </w:r>
      <w:r w:rsidRPr="00DF26C1">
        <w:rPr>
          <w:rStyle w:val="StyleUnderline"/>
        </w:rPr>
        <w:t>economic</w:t>
      </w:r>
      <w:r w:rsidRPr="00DF26C1">
        <w:rPr>
          <w:u w:val="single"/>
        </w:rPr>
        <w:t xml:space="preserve"> decline with </w:t>
      </w:r>
      <w:r w:rsidRPr="00DF26C1">
        <w:rPr>
          <w:rStyle w:val="StyleUnderline"/>
        </w:rPr>
        <w:t>external</w:t>
      </w:r>
      <w:r w:rsidRPr="00DF26C1">
        <w:rPr>
          <w:u w:val="single"/>
        </w:rPr>
        <w:t xml:space="preserve"> conflict </w:t>
      </w:r>
      <w:r w:rsidRPr="00DF26C1">
        <w:rPr>
          <w:rStyle w:val="StyleUnderline"/>
        </w:rPr>
        <w:t>at systemic</w:t>
      </w:r>
      <w:r w:rsidRPr="00DF26C1">
        <w:rPr>
          <w:rStyle w:val="underline"/>
          <w:rFonts w:eastAsia="Batang"/>
          <w:szCs w:val="12"/>
        </w:rPr>
        <w:t>, dyadic and national levels</w:t>
      </w:r>
      <w:r w:rsidRPr="00DF26C1">
        <w:rPr>
          <w:sz w:val="14"/>
        </w:rPr>
        <w:t>.5 This implied connection between integration, crises and armed conflict has not featured prominently in the economic-security debate and deserves more attention.</w:t>
      </w:r>
    </w:p>
    <w:p w14:paraId="48006902" w14:textId="77777777" w:rsidR="00EF50DB" w:rsidRPr="00DF26C1" w:rsidRDefault="00EF50DB" w:rsidP="00367CFF">
      <w:pPr>
        <w:rPr>
          <w:rStyle w:val="StyleUnderline"/>
        </w:rPr>
      </w:pPr>
    </w:p>
    <w:p w14:paraId="52C957C7" w14:textId="77777777" w:rsidR="00EF50DB" w:rsidRPr="00DF26C1" w:rsidRDefault="00EF50DB" w:rsidP="00367CFF">
      <w:pPr>
        <w:rPr>
          <w:sz w:val="12"/>
        </w:rPr>
      </w:pPr>
    </w:p>
    <w:p w14:paraId="11395645" w14:textId="77777777" w:rsidR="001E7E2A" w:rsidRPr="00DF26C1" w:rsidRDefault="001E7E2A" w:rsidP="00367CFF">
      <w:pPr>
        <w:rPr>
          <w:sz w:val="12"/>
        </w:rPr>
      </w:pPr>
    </w:p>
    <w:p w14:paraId="5FAF5AE6" w14:textId="77777777" w:rsidR="001E7E2A" w:rsidRPr="00DF26C1" w:rsidRDefault="001E7E2A" w:rsidP="001E7E2A">
      <w:pPr>
        <w:pStyle w:val="Tags"/>
        <w:rPr>
          <w:rFonts w:ascii="Georgia" w:hAnsi="Georgia"/>
          <w:sz w:val="22"/>
        </w:rPr>
      </w:pPr>
      <w:r w:rsidRPr="00DF26C1">
        <w:rPr>
          <w:rFonts w:ascii="Georgia" w:hAnsi="Georgia"/>
          <w:sz w:val="22"/>
        </w:rPr>
        <w:t>Localization Leads to global protectionism – prevents global business and leads to trade wars</w:t>
      </w:r>
    </w:p>
    <w:p w14:paraId="653F0E7B" w14:textId="77777777" w:rsidR="001E7E2A" w:rsidRPr="00DF26C1" w:rsidRDefault="001E7E2A" w:rsidP="001E7E2A">
      <w:pPr>
        <w:pStyle w:val="Nothing"/>
        <w:rPr>
          <w:rFonts w:ascii="Georgia" w:hAnsi="Georgia"/>
          <w:sz w:val="16"/>
        </w:rPr>
      </w:pPr>
      <w:proofErr w:type="spellStart"/>
      <w:r w:rsidRPr="00DF26C1">
        <w:rPr>
          <w:rStyle w:val="Author-Date"/>
          <w:rFonts w:ascii="Georgia" w:hAnsi="Georgia"/>
          <w:sz w:val="22"/>
        </w:rPr>
        <w:t>Chander</w:t>
      </w:r>
      <w:proofErr w:type="spellEnd"/>
      <w:r w:rsidRPr="00DF26C1">
        <w:rPr>
          <w:rStyle w:val="Author-Date"/>
          <w:rFonts w:ascii="Georgia" w:hAnsi="Georgia"/>
          <w:sz w:val="22"/>
        </w:rPr>
        <w:t xml:space="preserve"> and Le 15</w:t>
      </w:r>
      <w:r w:rsidRPr="00DF26C1">
        <w:rPr>
          <w:rFonts w:ascii="Georgia" w:hAnsi="Georgia"/>
          <w:sz w:val="18"/>
        </w:rPr>
        <w:t xml:space="preserve"> </w:t>
      </w:r>
      <w:r w:rsidRPr="00DF26C1">
        <w:rPr>
          <w:rFonts w:ascii="Georgia" w:hAnsi="Georgia"/>
          <w:sz w:val="16"/>
        </w:rPr>
        <w:t>(Director, California International Law Center, Professor of Law and Martin Luther King, Jr. Hall Research Scholar, University of California, Davis; Free Speech and Technology Fellow, California International Law Center; A.B., Yale College; J.D., University of California, Davis School of Law)</w:t>
      </w:r>
    </w:p>
    <w:p w14:paraId="3F1B7839" w14:textId="77777777" w:rsidR="001E7E2A" w:rsidRPr="00DF26C1" w:rsidRDefault="001E7E2A" w:rsidP="001E7E2A">
      <w:pPr>
        <w:pStyle w:val="Nothing"/>
        <w:rPr>
          <w:rFonts w:ascii="Georgia" w:hAnsi="Georgia"/>
          <w:sz w:val="16"/>
        </w:rPr>
      </w:pPr>
      <w:proofErr w:type="spellStart"/>
      <w:r w:rsidRPr="00DF26C1">
        <w:rPr>
          <w:rFonts w:ascii="Georgia" w:hAnsi="Georgia"/>
          <w:sz w:val="16"/>
        </w:rPr>
        <w:t>Anupam</w:t>
      </w:r>
      <w:proofErr w:type="spellEnd"/>
      <w:r w:rsidRPr="00DF26C1">
        <w:rPr>
          <w:rFonts w:ascii="Georgia" w:hAnsi="Georgia"/>
          <w:sz w:val="16"/>
        </w:rPr>
        <w:t xml:space="preserve"> </w:t>
      </w:r>
      <w:proofErr w:type="spellStart"/>
      <w:r w:rsidRPr="00DF26C1">
        <w:rPr>
          <w:rFonts w:ascii="Georgia" w:hAnsi="Georgia"/>
          <w:sz w:val="16"/>
        </w:rPr>
        <w:t>Chander</w:t>
      </w:r>
      <w:proofErr w:type="spellEnd"/>
      <w:r w:rsidRPr="00DF26C1">
        <w:rPr>
          <w:rFonts w:ascii="Georgia" w:hAnsi="Georgia"/>
          <w:sz w:val="16"/>
        </w:rPr>
        <w:t xml:space="preserve"> and </w:t>
      </w:r>
      <w:proofErr w:type="spellStart"/>
      <w:r w:rsidRPr="00DF26C1">
        <w:rPr>
          <w:rFonts w:ascii="Georgia" w:hAnsi="Georgia"/>
          <w:sz w:val="16"/>
        </w:rPr>
        <w:t>Uyên</w:t>
      </w:r>
      <w:proofErr w:type="spellEnd"/>
      <w:r w:rsidRPr="00DF26C1">
        <w:rPr>
          <w:rFonts w:ascii="Georgia" w:hAnsi="Georgia"/>
          <w:sz w:val="16"/>
        </w:rPr>
        <w:t xml:space="preserve"> P. </w:t>
      </w:r>
      <w:proofErr w:type="spellStart"/>
      <w:r w:rsidRPr="00DF26C1">
        <w:rPr>
          <w:rFonts w:ascii="Georgia" w:hAnsi="Georgia"/>
          <w:sz w:val="16"/>
        </w:rPr>
        <w:t>Lê</w:t>
      </w:r>
      <w:proofErr w:type="spellEnd"/>
      <w:r w:rsidRPr="00DF26C1">
        <w:rPr>
          <w:rFonts w:ascii="Georgia" w:hAnsi="Georgia"/>
          <w:sz w:val="16"/>
        </w:rPr>
        <w:t>, DATA NATIONALISM, EMORY LAW JOURNAL, Vol. 64:677, http://law.emory.edu/elj/_documents/volumes/64/3/articles/chander-le.pdf)</w:t>
      </w:r>
    </w:p>
    <w:p w14:paraId="1BDFFFFF" w14:textId="77777777" w:rsidR="001E7E2A" w:rsidRPr="00DF26C1" w:rsidRDefault="001E7E2A" w:rsidP="001E7E2A">
      <w:pPr>
        <w:pStyle w:val="Cards"/>
        <w:ind w:left="0"/>
        <w:rPr>
          <w:rFonts w:ascii="Georgia" w:hAnsi="Georgia"/>
          <w:sz w:val="16"/>
          <w:szCs w:val="22"/>
        </w:rPr>
      </w:pPr>
      <w:r w:rsidRPr="00DF26C1">
        <w:rPr>
          <w:rFonts w:ascii="Georgia" w:hAnsi="Georgia"/>
          <w:sz w:val="16"/>
          <w:szCs w:val="22"/>
        </w:rPr>
        <w:t xml:space="preserve">We leave for a later study a crucial additional concern—the fundamental tension between data localization and trade liberalization obligations.168 </w:t>
      </w:r>
      <w:r w:rsidRPr="00DF26C1">
        <w:rPr>
          <w:rStyle w:val="DebateUnderline"/>
          <w:rFonts w:ascii="Georgia" w:hAnsi="Georgia"/>
          <w:sz w:val="22"/>
          <w:szCs w:val="22"/>
          <w:highlight w:val="cyan"/>
          <w:u w:val="single"/>
        </w:rPr>
        <w:t>Data localization</w:t>
      </w:r>
      <w:r w:rsidRPr="00DF26C1">
        <w:rPr>
          <w:rStyle w:val="DebateUnderline"/>
          <w:rFonts w:ascii="Georgia" w:hAnsi="Georgia"/>
          <w:sz w:val="22"/>
          <w:szCs w:val="22"/>
          <w:u w:val="single"/>
        </w:rPr>
        <w:t xml:space="preserve"> </w:t>
      </w:r>
      <w:r w:rsidRPr="00DF26C1">
        <w:rPr>
          <w:rStyle w:val="DebateUnderline"/>
          <w:rFonts w:ascii="Georgia" w:hAnsi="Georgia"/>
          <w:sz w:val="22"/>
          <w:szCs w:val="22"/>
          <w:highlight w:val="cyan"/>
          <w:u w:val="single"/>
        </w:rPr>
        <w:t>makes impossible</w:t>
      </w:r>
      <w:r w:rsidRPr="00DF26C1">
        <w:rPr>
          <w:rStyle w:val="DebateUnderline"/>
          <w:rFonts w:ascii="Georgia" w:hAnsi="Georgia"/>
          <w:sz w:val="22"/>
          <w:szCs w:val="22"/>
        </w:rPr>
        <w:t xml:space="preserve"> </w:t>
      </w:r>
      <w:r w:rsidRPr="00DF26C1">
        <w:rPr>
          <w:rFonts w:ascii="Georgia" w:hAnsi="Georgia"/>
          <w:sz w:val="16"/>
          <w:szCs w:val="22"/>
        </w:rPr>
        <w:t>the forms of</w:t>
      </w:r>
      <w:r w:rsidRPr="00DF26C1">
        <w:rPr>
          <w:rStyle w:val="DebateUnderline"/>
          <w:rFonts w:ascii="Georgia" w:hAnsi="Georgia"/>
          <w:sz w:val="22"/>
          <w:szCs w:val="22"/>
        </w:rPr>
        <w:t xml:space="preserve"> </w:t>
      </w:r>
      <w:r w:rsidRPr="00DF26C1">
        <w:rPr>
          <w:rStyle w:val="DebateUnderline"/>
          <w:rFonts w:ascii="Georgia" w:hAnsi="Georgia"/>
          <w:sz w:val="22"/>
          <w:szCs w:val="22"/>
          <w:highlight w:val="cyan"/>
          <w:u w:val="single"/>
        </w:rPr>
        <w:t>global business</w:t>
      </w:r>
      <w:r w:rsidRPr="00DF26C1">
        <w:rPr>
          <w:rFonts w:ascii="Georgia" w:hAnsi="Georgia"/>
          <w:sz w:val="16"/>
          <w:szCs w:val="22"/>
          <w:highlight w:val="cyan"/>
        </w:rPr>
        <w:t xml:space="preserve"> </w:t>
      </w:r>
      <w:r w:rsidRPr="00DF26C1">
        <w:rPr>
          <w:rFonts w:ascii="Georgia" w:hAnsi="Georgia"/>
          <w:sz w:val="16"/>
          <w:szCs w:val="22"/>
        </w:rPr>
        <w:t xml:space="preserve">that have appeared over the last two decades, allowing the provision of information services across borders. Moreover, </w:t>
      </w:r>
      <w:r w:rsidRPr="00DF26C1">
        <w:rPr>
          <w:rStyle w:val="DebateUnderline"/>
          <w:rFonts w:ascii="Georgia" w:hAnsi="Georgia"/>
          <w:sz w:val="22"/>
          <w:szCs w:val="22"/>
          <w:highlight w:val="cyan"/>
          <w:u w:val="single"/>
        </w:rPr>
        <w:t>protectionist policies</w:t>
      </w:r>
      <w:r w:rsidRPr="00DF26C1">
        <w:rPr>
          <w:rStyle w:val="DebateUnderline"/>
          <w:rFonts w:ascii="Georgia" w:hAnsi="Georgia"/>
          <w:sz w:val="22"/>
          <w:szCs w:val="22"/>
          <w:u w:val="single"/>
        </w:rPr>
        <w:t xml:space="preserve"> barring access to foreign services </w:t>
      </w:r>
      <w:r w:rsidRPr="00DF26C1">
        <w:rPr>
          <w:rStyle w:val="DebateUnderline"/>
          <w:rFonts w:ascii="Georgia" w:hAnsi="Georgia"/>
          <w:sz w:val="22"/>
          <w:szCs w:val="22"/>
          <w:highlight w:val="cyan"/>
          <w:u w:val="single"/>
        </w:rPr>
        <w:t>only invite reciprocal protectionism from one’s trading partners, harming consumers and businesses alike</w:t>
      </w:r>
      <w:r w:rsidRPr="00DF26C1">
        <w:rPr>
          <w:rFonts w:ascii="Georgia" w:hAnsi="Georgia"/>
          <w:sz w:val="16"/>
          <w:szCs w:val="22"/>
        </w:rPr>
        <w:t xml:space="preserve"> in the process by denying them access to the world’s leading services. </w:t>
      </w:r>
    </w:p>
    <w:p w14:paraId="7B6C9294" w14:textId="77777777" w:rsidR="00EF50DB" w:rsidRPr="00DF26C1" w:rsidRDefault="00EF50DB" w:rsidP="00EF50DB">
      <w:pPr>
        <w:pStyle w:val="Nothing"/>
        <w:rPr>
          <w:rFonts w:ascii="Georgia" w:hAnsi="Georgia"/>
        </w:rPr>
      </w:pPr>
    </w:p>
    <w:p w14:paraId="0F4039C5" w14:textId="77777777" w:rsidR="00EF50DB" w:rsidRPr="00DF26C1" w:rsidRDefault="00EF50DB" w:rsidP="00EF50DB">
      <w:pPr>
        <w:pStyle w:val="Tags"/>
        <w:rPr>
          <w:rFonts w:ascii="Georgia" w:hAnsi="Georgia"/>
        </w:rPr>
      </w:pPr>
      <w:r w:rsidRPr="00DF26C1">
        <w:rPr>
          <w:rFonts w:ascii="Georgia" w:hAnsi="Georgia"/>
        </w:rPr>
        <w:t xml:space="preserve">Trade protectionism destabilizes the globe and escalates to nuclear war </w:t>
      </w:r>
    </w:p>
    <w:p w14:paraId="2DF4F3BD" w14:textId="77777777" w:rsidR="00EF50DB" w:rsidRPr="00DF26C1" w:rsidRDefault="00EF50DB" w:rsidP="00EF50DB">
      <w:pPr>
        <w:rPr>
          <w:rStyle w:val="Author-Date"/>
        </w:rPr>
      </w:pPr>
      <w:r w:rsidRPr="00DF26C1">
        <w:rPr>
          <w:rStyle w:val="Author-Date"/>
        </w:rPr>
        <w:t>Bernstein ‘10</w:t>
      </w:r>
    </w:p>
    <w:p w14:paraId="293763D7" w14:textId="77777777" w:rsidR="00EF50DB" w:rsidRPr="00DF26C1" w:rsidRDefault="00EF50DB" w:rsidP="00EF50DB">
      <w:pPr>
        <w:rPr>
          <w:rStyle w:val="DebateUnderline"/>
          <w:rFonts w:cs="Times New Roman"/>
          <w:sz w:val="22"/>
        </w:rPr>
      </w:pPr>
      <w:r w:rsidRPr="00DF26C1">
        <w:rPr>
          <w:rFonts w:cs="Times New Roman"/>
        </w:rPr>
        <w:t>[William J Bernstein, PHD, principal in the money management firm Efficient Frontier Advisors, and economic contributor to several publications, March 18 2010 http://www.huffingtonpost.com/ian-fletcher/free-trade-vs-protectioni_b_504403.html]</w:t>
      </w:r>
    </w:p>
    <w:p w14:paraId="4CFE0233" w14:textId="77777777" w:rsidR="00EF50DB" w:rsidRPr="00DF26C1" w:rsidRDefault="00EF50DB" w:rsidP="00EF50DB">
      <w:pPr>
        <w:pStyle w:val="Nothing"/>
        <w:rPr>
          <w:rFonts w:ascii="Georgia" w:hAnsi="Georgia"/>
        </w:rPr>
      </w:pPr>
      <w:r w:rsidRPr="00DF26C1">
        <w:rPr>
          <w:rStyle w:val="DebateUnderline"/>
          <w:rFonts w:ascii="Georgia" w:hAnsi="Georgia"/>
          <w:highlight w:val="cyan"/>
        </w:rPr>
        <w:t>When goods are not allowed to cross borders, soldiers will</w:t>
      </w:r>
      <w:r w:rsidRPr="00DF26C1">
        <w:rPr>
          <w:rFonts w:ascii="Georgia" w:hAnsi="Georgia"/>
        </w:rPr>
        <w:t xml:space="preserve">." --Frederic </w:t>
      </w:r>
      <w:proofErr w:type="spellStart"/>
      <w:proofErr w:type="gramStart"/>
      <w:r w:rsidRPr="00DF26C1">
        <w:rPr>
          <w:rFonts w:ascii="Georgia" w:hAnsi="Georgia"/>
        </w:rPr>
        <w:t>Bastiat</w:t>
      </w:r>
      <w:proofErr w:type="spellEnd"/>
      <w:r w:rsidRPr="00DF26C1">
        <w:rPr>
          <w:rFonts w:ascii="Georgia" w:hAnsi="Georgia"/>
          <w:sz w:val="12"/>
        </w:rPr>
        <w:t xml:space="preserve">  </w:t>
      </w:r>
      <w:r w:rsidRPr="00DF26C1">
        <w:rPr>
          <w:rFonts w:ascii="Georgia" w:hAnsi="Georgia"/>
        </w:rPr>
        <w:t>How</w:t>
      </w:r>
      <w:proofErr w:type="gramEnd"/>
      <w:r w:rsidRPr="00DF26C1">
        <w:rPr>
          <w:rFonts w:ascii="Georgia" w:hAnsi="Georgia"/>
        </w:rPr>
        <w:t xml:space="preserve"> soon we forget. For nearly all of recorded history before 1945</w:t>
      </w:r>
      <w:r w:rsidRPr="00DF26C1">
        <w:rPr>
          <w:rStyle w:val="DebateUnderline"/>
          <w:rFonts w:ascii="Georgia" w:hAnsi="Georgia"/>
        </w:rPr>
        <w:t>, Europe,</w:t>
      </w:r>
      <w:r w:rsidRPr="00DF26C1">
        <w:rPr>
          <w:rFonts w:ascii="Georgia" w:hAnsi="Georgia"/>
        </w:rPr>
        <w:t xml:space="preserve"> today a peaceful and prosperous region linked by high-speed trains and ridiculously low airfares, </w:t>
      </w:r>
      <w:r w:rsidRPr="00DF26C1">
        <w:rPr>
          <w:rStyle w:val="DebateUnderline"/>
          <w:rFonts w:ascii="Georgia" w:hAnsi="Georgia"/>
        </w:rPr>
        <w:t xml:space="preserve">was riven by nearly continuous major conflicts. </w:t>
      </w:r>
      <w:r w:rsidRPr="00DF26C1">
        <w:rPr>
          <w:rStyle w:val="DebateUnderline"/>
          <w:rFonts w:ascii="Georgia" w:hAnsi="Georgia"/>
          <w:highlight w:val="cyan"/>
        </w:rPr>
        <w:t>In the Second World War'</w:t>
      </w:r>
      <w:r w:rsidRPr="00DF26C1">
        <w:rPr>
          <w:rStyle w:val="DebateUnderline"/>
          <w:rFonts w:ascii="Georgia" w:hAnsi="Georgia"/>
        </w:rPr>
        <w:t>s aftermath</w:t>
      </w:r>
      <w:r w:rsidRPr="00DF26C1">
        <w:rPr>
          <w:rStyle w:val="DebateUnderline"/>
          <w:rFonts w:ascii="Georgia" w:hAnsi="Georgia"/>
          <w:highlight w:val="cyan"/>
        </w:rPr>
        <w:t>, it was crystal clear</w:t>
      </w:r>
      <w:r w:rsidRPr="00DF26C1">
        <w:rPr>
          <w:rFonts w:ascii="Georgia" w:hAnsi="Georgia"/>
        </w:rPr>
        <w:t xml:space="preserve"> to military, political, and diplomatic leaders on both sides of the Atlantic that </w:t>
      </w:r>
      <w:r w:rsidRPr="00DF26C1">
        <w:rPr>
          <w:rStyle w:val="DebateUnderline"/>
          <w:rFonts w:ascii="Georgia" w:hAnsi="Georgia"/>
        </w:rPr>
        <w:t xml:space="preserve">the </w:t>
      </w:r>
      <w:r w:rsidRPr="00DF26C1">
        <w:rPr>
          <w:rStyle w:val="DebateUnderline"/>
          <w:rFonts w:ascii="Georgia" w:hAnsi="Georgia"/>
          <w:highlight w:val="cyan"/>
        </w:rPr>
        <w:t>trade protectionism of the previous several decades</w:t>
      </w:r>
      <w:r w:rsidRPr="00DF26C1">
        <w:rPr>
          <w:rStyle w:val="DebateUnderline"/>
          <w:rFonts w:ascii="Georgia" w:hAnsi="Georgia"/>
        </w:rPr>
        <w:t xml:space="preserve"> in no small measure contributed to that catastrophe</w:t>
      </w:r>
      <w:r w:rsidRPr="00DF26C1">
        <w:rPr>
          <w:rFonts w:ascii="Georgia" w:hAnsi="Georgia"/>
        </w:rPr>
        <w:t>.</w:t>
      </w:r>
      <w:r w:rsidRPr="00DF26C1">
        <w:rPr>
          <w:rFonts w:ascii="Georgia" w:hAnsi="Georgia"/>
          <w:sz w:val="12"/>
        </w:rPr>
        <w:t xml:space="preserve">  </w:t>
      </w:r>
      <w:r w:rsidRPr="00DF26C1">
        <w:rPr>
          <w:rFonts w:ascii="Georgia" w:hAnsi="Georgia"/>
        </w:rPr>
        <w:t>The U.S. State Department said, in effect, "never again" and drew up a blueprint for the new world trade order, Proposals for the Expansion of World Trade and Employment, which soon gave rise to the GATT and the beginnings of the EU. The arrangement succeeded beyond its wildest expectations and ushered in an era of unparalleled global peace and prosperity.</w:t>
      </w:r>
      <w:r w:rsidRPr="00DF26C1">
        <w:rPr>
          <w:rFonts w:ascii="Georgia" w:hAnsi="Georgia"/>
          <w:sz w:val="12"/>
        </w:rPr>
        <w:t xml:space="preserve">  </w:t>
      </w:r>
      <w:r w:rsidRPr="00DF26C1">
        <w:rPr>
          <w:rFonts w:ascii="Georgia" w:hAnsi="Georgia"/>
        </w:rPr>
        <w:t xml:space="preserve">By 1945, </w:t>
      </w:r>
      <w:r w:rsidRPr="00DF26C1">
        <w:rPr>
          <w:rStyle w:val="DebateUnderline"/>
          <w:rFonts w:ascii="Georgia" w:hAnsi="Georgia"/>
          <w:highlight w:val="cyan"/>
        </w:rPr>
        <w:t>the link between trade conflict and armed conflict</w:t>
      </w:r>
      <w:r w:rsidRPr="00DF26C1">
        <w:rPr>
          <w:rFonts w:ascii="Georgia" w:hAnsi="Georgia"/>
        </w:rPr>
        <w:t xml:space="preserve"> had become blindingly obvious. This </w:t>
      </w:r>
      <w:r w:rsidRPr="00DF26C1">
        <w:rPr>
          <w:rStyle w:val="DebateUnderline"/>
          <w:rFonts w:ascii="Georgia" w:hAnsi="Georgia"/>
          <w:highlight w:val="cyan"/>
        </w:rPr>
        <w:t>was nothing new</w:t>
      </w:r>
      <w:r w:rsidRPr="00DF26C1">
        <w:rPr>
          <w:rFonts w:ascii="Georgia" w:hAnsi="Georgia"/>
        </w:rPr>
        <w:t>, of course. The Peloponnesian War saw its genesis in Athens' dependence on the grain from what is now the Ukraine, which necessitated control of the narrow passages between the Aegean and Black Seas by the Athenian Empire.</w:t>
      </w:r>
      <w:r w:rsidRPr="00DF26C1">
        <w:rPr>
          <w:rFonts w:ascii="Georgia" w:hAnsi="Georgia"/>
          <w:sz w:val="12"/>
        </w:rPr>
        <w:t xml:space="preserve">  </w:t>
      </w:r>
      <w:r w:rsidRPr="00DF26C1">
        <w:rPr>
          <w:rFonts w:ascii="Georgia" w:hAnsi="Georgia"/>
        </w:rPr>
        <w:t>In the early seventeenth century Holland and Portugal fought a remarkable world-wide conflict over the trade in slaves, spices, and sugar. Later in the seventeenth and eighteenth centuries, Britain and Holland fought no less than four wars, sparked largely by British protectionist legislation--the Navigation Acts.</w:t>
      </w:r>
      <w:r w:rsidRPr="00DF26C1">
        <w:rPr>
          <w:rFonts w:ascii="Georgia" w:hAnsi="Georgia"/>
          <w:sz w:val="12"/>
        </w:rPr>
        <w:t xml:space="preserve">  </w:t>
      </w:r>
      <w:r w:rsidRPr="00DF26C1">
        <w:rPr>
          <w:rFonts w:ascii="Georgia" w:hAnsi="Georgia"/>
        </w:rPr>
        <w:t>Southern anger over northern protectionism contributed to the outbreak of the Civil War nearly as much as did slavery. Those who doubt this would do well to consider that just thirty years before, the two sides nearly went to war over the Nullification Crisis of 1833, which was itself directly precipitated by the tariff acts of 1828 and 1832.</w:t>
      </w:r>
      <w:r w:rsidRPr="00DF26C1">
        <w:rPr>
          <w:rFonts w:ascii="Georgia" w:hAnsi="Georgia"/>
          <w:sz w:val="12"/>
        </w:rPr>
        <w:t xml:space="preserve">  </w:t>
      </w:r>
      <w:r w:rsidRPr="00DF26C1">
        <w:rPr>
          <w:rFonts w:ascii="Georgia" w:hAnsi="Georgia"/>
        </w:rPr>
        <w:t>Mr. Fletcher tries his best to ignore this historical inevitability of retaliation to tariff increases; he asserts that since our trading partners, particularly those in Asia, run persistently high trade surpluses vis-a-vis the U.S., they would not dare retaliate.</w:t>
      </w:r>
      <w:r w:rsidRPr="00DF26C1">
        <w:rPr>
          <w:rFonts w:ascii="Georgia" w:hAnsi="Georgia"/>
          <w:sz w:val="12"/>
        </w:rPr>
        <w:t xml:space="preserve">  </w:t>
      </w:r>
      <w:r w:rsidRPr="00DF26C1">
        <w:rPr>
          <w:rFonts w:ascii="Georgia" w:hAnsi="Georgia"/>
        </w:rPr>
        <w:t>There are at least three things wrong with this argument. First, in the past, it hasn't worked. During the 1930s, for example, all nations, including those running trade surpluses, pushed up their tariff rates. Second, it ignores one of the prime lessons of human history: winners often do not remember, while losers never forget</w:t>
      </w:r>
      <w:r w:rsidRPr="00DF26C1">
        <w:rPr>
          <w:rStyle w:val="DebateUnderline"/>
          <w:rFonts w:ascii="Georgia" w:hAnsi="Georgia"/>
        </w:rPr>
        <w:t xml:space="preserve">. </w:t>
      </w:r>
      <w:r w:rsidRPr="00DF26C1">
        <w:rPr>
          <w:rStyle w:val="DebateUnderline"/>
          <w:rFonts w:ascii="Georgia" w:hAnsi="Georgia"/>
          <w:highlight w:val="cyan"/>
        </w:rPr>
        <w:t>Centuries of humiliation by the West have scarred the national psyches of both China and India, and serious misunderstandings can easily ensue</w:t>
      </w:r>
      <w:r w:rsidRPr="00DF26C1">
        <w:rPr>
          <w:rStyle w:val="DebateUnderline"/>
          <w:rFonts w:ascii="Georgia" w:hAnsi="Georgia"/>
        </w:rPr>
        <w:t>.</w:t>
      </w:r>
      <w:r w:rsidRPr="00DF26C1">
        <w:rPr>
          <w:rFonts w:ascii="Georgia" w:hAnsi="Georgia"/>
        </w:rPr>
        <w:t xml:space="preserve"> Who controls the Strait of Malacca, through which flows China's oil supply and European trade? The U.S. Navy.</w:t>
      </w:r>
      <w:r w:rsidRPr="00DF26C1">
        <w:rPr>
          <w:rFonts w:ascii="Georgia" w:hAnsi="Georgia"/>
          <w:sz w:val="12"/>
        </w:rPr>
        <w:t xml:space="preserve">  </w:t>
      </w:r>
      <w:r w:rsidRPr="00DF26C1">
        <w:rPr>
          <w:rFonts w:ascii="Georgia" w:hAnsi="Georgia"/>
        </w:rPr>
        <w:t>Last, Mr. Fletcher believes that our politicians can fairly dispense protection broadly across the economy by means of a "flat tariff." Good luck with that</w:t>
      </w:r>
      <w:r w:rsidRPr="00DF26C1">
        <w:rPr>
          <w:rStyle w:val="DebateUnderline"/>
          <w:rFonts w:ascii="Georgia" w:hAnsi="Georgia"/>
        </w:rPr>
        <w:t xml:space="preserve">: </w:t>
      </w:r>
      <w:r w:rsidRPr="00DF26C1">
        <w:rPr>
          <w:rStyle w:val="DebateUnderline"/>
          <w:rFonts w:ascii="Georgia" w:hAnsi="Georgia"/>
          <w:highlight w:val="cyan"/>
        </w:rPr>
        <w:t>U.S. trade</w:t>
      </w:r>
      <w:r w:rsidRPr="00DF26C1">
        <w:rPr>
          <w:rStyle w:val="DebateUnderline"/>
          <w:rFonts w:ascii="Georgia" w:hAnsi="Georgia"/>
        </w:rPr>
        <w:t xml:space="preserve"> </w:t>
      </w:r>
      <w:r w:rsidRPr="00DF26C1">
        <w:rPr>
          <w:rStyle w:val="DebateUnderline"/>
          <w:rFonts w:ascii="Georgia" w:hAnsi="Georgia"/>
          <w:highlight w:val="cyan"/>
        </w:rPr>
        <w:t xml:space="preserve">preferences </w:t>
      </w:r>
      <w:r w:rsidRPr="00DF26C1">
        <w:rPr>
          <w:rStyle w:val="DebateUnderline"/>
          <w:rFonts w:ascii="Georgia" w:hAnsi="Georgia"/>
        </w:rPr>
        <w:t xml:space="preserve">always have, and always will, </w:t>
      </w:r>
      <w:r w:rsidRPr="00DF26C1">
        <w:rPr>
          <w:rStyle w:val="DebateUnderline"/>
          <w:rFonts w:ascii="Georgia" w:hAnsi="Georgia"/>
          <w:highlight w:val="cyan"/>
        </w:rPr>
        <w:t>go disproportionately to the prosperous and well connected</w:t>
      </w:r>
      <w:r w:rsidRPr="00DF26C1">
        <w:rPr>
          <w:rStyle w:val="DebateUnderline"/>
          <w:rFonts w:ascii="Georgia" w:hAnsi="Georgia"/>
        </w:rPr>
        <w:t>.</w:t>
      </w:r>
      <w:r w:rsidRPr="00DF26C1">
        <w:rPr>
          <w:rFonts w:ascii="Georgia" w:hAnsi="Georgia"/>
        </w:rPr>
        <w:t xml:space="preserve"> Exhibit A: the obscene sugar subsidies and trade preferences meted out for decades to the wealthy and powerful </w:t>
      </w:r>
      <w:proofErr w:type="spellStart"/>
      <w:r w:rsidRPr="00DF26C1">
        <w:rPr>
          <w:rFonts w:ascii="Georgia" w:hAnsi="Georgia"/>
        </w:rPr>
        <w:t>Fanjul</w:t>
      </w:r>
      <w:proofErr w:type="spellEnd"/>
      <w:r w:rsidRPr="00DF26C1">
        <w:rPr>
          <w:rFonts w:ascii="Georgia" w:hAnsi="Georgia"/>
        </w:rPr>
        <w:t xml:space="preserve"> brothers.</w:t>
      </w:r>
      <w:r w:rsidRPr="00DF26C1">
        <w:rPr>
          <w:rFonts w:ascii="Georgia" w:hAnsi="Georgia"/>
          <w:sz w:val="12"/>
        </w:rPr>
        <w:t xml:space="preserve">  </w:t>
      </w:r>
      <w:r w:rsidRPr="00DF26C1">
        <w:rPr>
          <w:rFonts w:ascii="Georgia" w:hAnsi="Georgia"/>
        </w:rPr>
        <w:t xml:space="preserve">Do not be misled by those whose naive belief in the rational self-interest of others will prevent any significant protectionist actions by the United States. The events of August 1914 demonstrated just how seriously awry the "rational self-interest" of nations can go, </w:t>
      </w:r>
      <w:r w:rsidRPr="00DF26C1">
        <w:rPr>
          <w:rStyle w:val="DebateUnderline"/>
          <w:rFonts w:ascii="Georgia" w:hAnsi="Georgia"/>
          <w:highlight w:val="cyan"/>
        </w:rPr>
        <w:t>and the Cold War taught us the impossibility of containing even the smallest of nuclear exchanges</w:t>
      </w:r>
      <w:r w:rsidRPr="00DF26C1">
        <w:rPr>
          <w:rFonts w:ascii="Georgia" w:hAnsi="Georgia"/>
        </w:rPr>
        <w:t xml:space="preserve">. So too has history repeatedly shown that </w:t>
      </w:r>
      <w:r w:rsidRPr="00DF26C1">
        <w:rPr>
          <w:rStyle w:val="DebateUnderline"/>
          <w:rFonts w:ascii="Georgia" w:hAnsi="Georgia"/>
          <w:highlight w:val="cyan"/>
        </w:rPr>
        <w:t>even small tariff increases often lead to trade wars, and that trade wars can end in Armageddon</w:t>
      </w:r>
    </w:p>
    <w:p w14:paraId="47A7493A" w14:textId="77777777" w:rsidR="00651FD6" w:rsidRPr="00DF26C1" w:rsidRDefault="0040112F" w:rsidP="00651FD6">
      <w:pPr>
        <w:pStyle w:val="Heading3"/>
      </w:pPr>
      <w:r w:rsidRPr="00DF26C1">
        <w:t xml:space="preserve">Cyber Security Advantage </w:t>
      </w:r>
    </w:p>
    <w:p w14:paraId="77B102B8" w14:textId="77777777" w:rsidR="0040112F" w:rsidRPr="00DF26C1" w:rsidRDefault="0040112F" w:rsidP="0040112F">
      <w:pPr>
        <w:pStyle w:val="Heading4"/>
      </w:pPr>
      <w:r w:rsidRPr="00DF26C1">
        <w:rPr>
          <w:u w:val="single"/>
        </w:rPr>
        <w:t>The risk of cyberterrorism is high</w:t>
      </w:r>
      <w:r w:rsidRPr="00DF26C1">
        <w:t xml:space="preserve">—experts agree that adversaries have the </w:t>
      </w:r>
      <w:r w:rsidRPr="00DF26C1">
        <w:rPr>
          <w:u w:val="single"/>
        </w:rPr>
        <w:t>technical skills</w:t>
      </w:r>
      <w:r w:rsidRPr="00DF26C1">
        <w:t xml:space="preserve"> and </w:t>
      </w:r>
      <w:r w:rsidRPr="00DF26C1">
        <w:rPr>
          <w:u w:val="single"/>
        </w:rPr>
        <w:t>political motivation</w:t>
      </w:r>
      <w:r w:rsidRPr="00DF26C1">
        <w:t xml:space="preserve"> to carry out a </w:t>
      </w:r>
      <w:r w:rsidRPr="00DF26C1">
        <w:rPr>
          <w:u w:val="single"/>
        </w:rPr>
        <w:t>dangerous cyberattack</w:t>
      </w:r>
      <w:r w:rsidRPr="00DF26C1">
        <w:t xml:space="preserve"> </w:t>
      </w:r>
    </w:p>
    <w:p w14:paraId="5CC24614" w14:textId="77777777" w:rsidR="0040112F" w:rsidRPr="00DF26C1" w:rsidRDefault="0040112F" w:rsidP="0040112F">
      <w:r w:rsidRPr="00DF26C1">
        <w:rPr>
          <w:rStyle w:val="Style13ptBold"/>
        </w:rPr>
        <w:t xml:space="preserve">Burg 14 </w:t>
      </w:r>
      <w:r w:rsidRPr="00DF26C1">
        <w:t>(David, Global &amp; U.S. Cybersecurity Leader, PwC and a principal in the firm's US Advisory business, “US cybercrime: Rising risks, reduced readiness Key findings from the 2014 US State of Cybercrime Survey”, June 2014, www.pwc.com/us/en/increasing-it-effectiveness/publications/assets/2014-us-state-of-cybercrime.pdf)</w:t>
      </w:r>
    </w:p>
    <w:p w14:paraId="24074336" w14:textId="77777777" w:rsidR="0040112F" w:rsidRPr="00DF26C1" w:rsidRDefault="0040112F" w:rsidP="0040112F">
      <w:pPr>
        <w:rPr>
          <w:sz w:val="16"/>
        </w:rPr>
      </w:pPr>
      <w:r w:rsidRPr="00DF26C1">
        <w:rPr>
          <w:rStyle w:val="Emphasis"/>
          <w:highlight w:val="cyan"/>
        </w:rPr>
        <w:t>The risks</w:t>
      </w:r>
      <w:r w:rsidRPr="00DF26C1">
        <w:rPr>
          <w:rStyle w:val="Emphasis"/>
        </w:rPr>
        <w:t xml:space="preserve"> and repercussions </w:t>
      </w:r>
      <w:r w:rsidRPr="00DF26C1">
        <w:rPr>
          <w:rStyle w:val="Emphasis"/>
          <w:highlight w:val="cyan"/>
        </w:rPr>
        <w:t>of cybercrime</w:t>
      </w:r>
      <w:r w:rsidRPr="00DF26C1">
        <w:rPr>
          <w:rStyle w:val="Emphasis"/>
        </w:rPr>
        <w:t xml:space="preserve"> </w:t>
      </w:r>
      <w:r w:rsidRPr="00DF26C1">
        <w:rPr>
          <w:rStyle w:val="StyleUnderline"/>
        </w:rPr>
        <w:t xml:space="preserve">In this 12th survey of cybercrime trends, </w:t>
      </w:r>
      <w:r w:rsidRPr="00DF26C1">
        <w:rPr>
          <w:rStyle w:val="StyleUnderline"/>
          <w:highlight w:val="cyan"/>
        </w:rPr>
        <w:t>more than 500</w:t>
      </w:r>
      <w:r w:rsidRPr="00DF26C1">
        <w:rPr>
          <w:rStyle w:val="StyleUnderline"/>
        </w:rPr>
        <w:t xml:space="preserve"> US executives, security </w:t>
      </w:r>
      <w:r w:rsidRPr="00DF26C1">
        <w:rPr>
          <w:rStyle w:val="StyleUnderline"/>
          <w:highlight w:val="cyan"/>
        </w:rPr>
        <w:t>experts</w:t>
      </w:r>
      <w:r w:rsidRPr="00DF26C1">
        <w:rPr>
          <w:rStyle w:val="StyleUnderline"/>
        </w:rPr>
        <w:t xml:space="preserve">, and others from the public and private sectors </w:t>
      </w:r>
      <w:r w:rsidRPr="00DF26C1">
        <w:rPr>
          <w:rStyle w:val="StyleUnderline"/>
          <w:highlight w:val="cyan"/>
        </w:rPr>
        <w:t>offered a look into</w:t>
      </w:r>
      <w:r w:rsidRPr="00DF26C1">
        <w:rPr>
          <w:rStyle w:val="StyleUnderline"/>
        </w:rPr>
        <w:t xml:space="preserve"> their cybersecurity </w:t>
      </w:r>
      <w:r w:rsidRPr="00DF26C1">
        <w:rPr>
          <w:rStyle w:val="StyleUnderline"/>
          <w:highlight w:val="cyan"/>
        </w:rPr>
        <w:t>practices</w:t>
      </w:r>
      <w:r w:rsidRPr="00DF26C1">
        <w:rPr>
          <w:rStyle w:val="StyleUnderline"/>
        </w:rPr>
        <w:t xml:space="preserve"> and state of risk and readiness to combat evolving cyber threats and threat agents. One thing is very clear: </w:t>
      </w:r>
      <w:r w:rsidRPr="00DF26C1">
        <w:rPr>
          <w:rStyle w:val="Emphasis"/>
          <w:highlight w:val="cyan"/>
        </w:rPr>
        <w:t xml:space="preserve">The cybersecurity programs of US organizations do not rival the persistence, tactical skills, and technological prowess of their potential cyber adversaries. </w:t>
      </w:r>
      <w:r w:rsidRPr="00DF26C1">
        <w:rPr>
          <w:rStyle w:val="StyleUnderline"/>
          <w:highlight w:val="cyan"/>
        </w:rPr>
        <w:t>Today, common criminals</w:t>
      </w:r>
      <w:r w:rsidRPr="00DF26C1">
        <w:rPr>
          <w:rStyle w:val="StyleUnderline"/>
        </w:rPr>
        <w:t xml:space="preserve">, organized crime rings, </w:t>
      </w:r>
      <w:r w:rsidRPr="00DF26C1">
        <w:rPr>
          <w:rStyle w:val="StyleUnderline"/>
          <w:highlight w:val="cyan"/>
        </w:rPr>
        <w:t>and nation-states leverage sophisticated techniques</w:t>
      </w:r>
      <w:r w:rsidRPr="00DF26C1">
        <w:rPr>
          <w:rStyle w:val="StyleUnderline"/>
        </w:rPr>
        <w:t xml:space="preserve"> to launch attacks that are highly targeted and very difficult to detect</w:t>
      </w:r>
      <w:r w:rsidRPr="00DF26C1">
        <w:rPr>
          <w:sz w:val="16"/>
        </w:rPr>
        <w:t xml:space="preserve">. Particularly worrisome are attacks by tremendously skilled threat actors that attempt to steal highly sensitive—and often very valuable—intellectual property, private communications, and other strategic assets and information. It is a threat that is nothing short of formidable. In fact, </w:t>
      </w:r>
      <w:r w:rsidRPr="00DF26C1">
        <w:rPr>
          <w:rStyle w:val="StyleUnderline"/>
        </w:rPr>
        <w:t>the US Director of National Intelligence has ranked cybercrime as the top national security threat, higher than that of terrorism, espionage, and weapons of mass destruction</w:t>
      </w:r>
      <w:r w:rsidRPr="00DF26C1">
        <w:rPr>
          <w:sz w:val="16"/>
        </w:rPr>
        <w:t xml:space="preserve">.1 Underscoring the threat, the FBI last year notified 3,000 US companies—ranging from small banks, major defense contractors, and leading retailers—that they had been victims of cyber intrusions. </w:t>
      </w:r>
      <w:r w:rsidRPr="00DF26C1">
        <w:rPr>
          <w:rStyle w:val="Emphasis"/>
          <w:highlight w:val="cyan"/>
        </w:rPr>
        <w:t>“The U</w:t>
      </w:r>
      <w:r w:rsidRPr="00DF26C1">
        <w:rPr>
          <w:rStyle w:val="Emphasis"/>
        </w:rPr>
        <w:t xml:space="preserve">nited </w:t>
      </w:r>
      <w:r w:rsidRPr="00DF26C1">
        <w:rPr>
          <w:rStyle w:val="Emphasis"/>
          <w:highlight w:val="cyan"/>
        </w:rPr>
        <w:t>S</w:t>
      </w:r>
      <w:r w:rsidRPr="00DF26C1">
        <w:rPr>
          <w:rStyle w:val="Emphasis"/>
        </w:rPr>
        <w:t xml:space="preserve">tates </w:t>
      </w:r>
      <w:r w:rsidRPr="00DF26C1">
        <w:rPr>
          <w:rStyle w:val="Emphasis"/>
          <w:highlight w:val="cyan"/>
        </w:rPr>
        <w:t>faces real [cybersecurity] threats</w:t>
      </w:r>
      <w:r w:rsidRPr="00DF26C1">
        <w:rPr>
          <w:rStyle w:val="StyleUnderline"/>
          <w:highlight w:val="cyan"/>
        </w:rPr>
        <w:t xml:space="preserve"> from</w:t>
      </w:r>
      <w:r w:rsidRPr="00DF26C1">
        <w:rPr>
          <w:rStyle w:val="StyleUnderline"/>
        </w:rPr>
        <w:t xml:space="preserve"> criminals, terrorists, spies, and malicious </w:t>
      </w:r>
      <w:r w:rsidRPr="00DF26C1">
        <w:rPr>
          <w:rStyle w:val="StyleUnderline"/>
          <w:highlight w:val="cyan"/>
        </w:rPr>
        <w:t>cyber actors</w:t>
      </w:r>
      <w:r w:rsidRPr="00DF26C1">
        <w:rPr>
          <w:rStyle w:val="StyleUnderline"/>
        </w:rPr>
        <w:t xml:space="preserve">,” said FBI Director James B. </w:t>
      </w:r>
      <w:proofErr w:type="spellStart"/>
      <w:r w:rsidRPr="00DF26C1">
        <w:rPr>
          <w:rStyle w:val="StyleUnderline"/>
        </w:rPr>
        <w:t>Comey</w:t>
      </w:r>
      <w:proofErr w:type="spellEnd"/>
      <w:r w:rsidRPr="00DF26C1">
        <w:rPr>
          <w:sz w:val="16"/>
        </w:rPr>
        <w:t xml:space="preserve"> at a recent security conference.2 “The playground is a very dangerous place right now.” </w:t>
      </w:r>
      <w:r w:rsidRPr="00DF26C1">
        <w:rPr>
          <w:rStyle w:val="Emphasis"/>
        </w:rPr>
        <w:t>Nation-state actors pose a particularly pernicious threat</w:t>
      </w:r>
      <w:r w:rsidRPr="00DF26C1">
        <w:rPr>
          <w:rStyle w:val="StyleUnderline"/>
        </w:rPr>
        <w:t>, according to Sean Joyce, a PwC principal and former FBI deputy director</w:t>
      </w:r>
      <w:r w:rsidRPr="00DF26C1">
        <w:rPr>
          <w:sz w:val="16"/>
        </w:rPr>
        <w:t xml:space="preserve"> who frequently testified before the US House and Senate Intelligence committees. </w:t>
      </w:r>
      <w:r w:rsidRPr="00DF26C1">
        <w:rPr>
          <w:rStyle w:val="StyleUnderline"/>
          <w:highlight w:val="cyan"/>
        </w:rPr>
        <w:t>“</w:t>
      </w:r>
      <w:r w:rsidRPr="00DF26C1">
        <w:rPr>
          <w:rStyle w:val="Emphasis"/>
          <w:highlight w:val="cyan"/>
        </w:rPr>
        <w:t>We are seeing increased activity from nation-state actors, which could escalate due to unrest in Syria, Iran, and Russia</w:t>
      </w:r>
      <w:r w:rsidRPr="00DF26C1">
        <w:rPr>
          <w:rStyle w:val="StyleUnderline"/>
          <w:highlight w:val="cyan"/>
        </w:rPr>
        <w:t>,”</w:t>
      </w:r>
      <w:r w:rsidRPr="00DF26C1">
        <w:rPr>
          <w:sz w:val="16"/>
        </w:rPr>
        <w:t xml:space="preserve"> he said. </w:t>
      </w:r>
      <w:r w:rsidRPr="00DF26C1">
        <w:rPr>
          <w:rStyle w:val="StyleUnderline"/>
        </w:rPr>
        <w:t>“</w:t>
      </w:r>
      <w:r w:rsidRPr="00DF26C1">
        <w:rPr>
          <w:rStyle w:val="StyleUnderline"/>
          <w:highlight w:val="cyan"/>
        </w:rPr>
        <w:t>These groups may target</w:t>
      </w:r>
      <w:r w:rsidRPr="00DF26C1">
        <w:rPr>
          <w:rStyle w:val="StyleUnderline"/>
        </w:rPr>
        <w:t xml:space="preserve"> financial services and other </w:t>
      </w:r>
      <w:r w:rsidRPr="00DF26C1">
        <w:rPr>
          <w:rStyle w:val="StyleUnderline"/>
          <w:highlight w:val="cyan"/>
        </w:rPr>
        <w:t>critical infrastructure</w:t>
      </w:r>
      <w:r w:rsidRPr="00DF26C1">
        <w:rPr>
          <w:rStyle w:val="StyleUnderline"/>
        </w:rPr>
        <w:t xml:space="preserve"> entities.”</w:t>
      </w:r>
      <w:r w:rsidRPr="00DF26C1">
        <w:rPr>
          <w:sz w:val="16"/>
        </w:rPr>
        <w:t xml:space="preserve"> </w:t>
      </w:r>
      <w:r w:rsidRPr="00DF26C1">
        <w:rPr>
          <w:rStyle w:val="StyleUnderline"/>
          <w:highlight w:val="cyan"/>
        </w:rPr>
        <w:t>In today’s volatile cybercrime environment, nation-states and other criminals continually and rapidly update their tactics to maintain an advantage against</w:t>
      </w:r>
      <w:r w:rsidRPr="00DF26C1">
        <w:rPr>
          <w:rStyle w:val="StyleUnderline"/>
        </w:rPr>
        <w:t xml:space="preserve"> advances in security </w:t>
      </w:r>
      <w:r w:rsidRPr="00DF26C1">
        <w:rPr>
          <w:rStyle w:val="StyleUnderline"/>
          <w:highlight w:val="cyan"/>
        </w:rPr>
        <w:t>safeguards</w:t>
      </w:r>
      <w:r w:rsidRPr="00DF26C1">
        <w:rPr>
          <w:rStyle w:val="StyleUnderline"/>
        </w:rPr>
        <w:t xml:space="preserve"> implemented by businesses and government agencies. </w:t>
      </w:r>
      <w:r w:rsidRPr="00DF26C1">
        <w:rPr>
          <w:sz w:val="16"/>
        </w:rPr>
        <w:t>Recently, for instance, hackers engineered a new round of distributed denial of service (</w:t>
      </w:r>
      <w:proofErr w:type="spellStart"/>
      <w:r w:rsidRPr="00DF26C1">
        <w:rPr>
          <w:sz w:val="16"/>
        </w:rPr>
        <w:t>DDoS</w:t>
      </w:r>
      <w:proofErr w:type="spellEnd"/>
      <w:r w:rsidRPr="00DF26C1">
        <w:rPr>
          <w:sz w:val="16"/>
        </w:rPr>
        <w:t xml:space="preserve">) attacks that can generate traffic rated at a staggering 400 gigabits per second, the most powerful </w:t>
      </w:r>
      <w:proofErr w:type="spellStart"/>
      <w:r w:rsidRPr="00DF26C1">
        <w:rPr>
          <w:sz w:val="16"/>
        </w:rPr>
        <w:t>DDoS</w:t>
      </w:r>
      <w:proofErr w:type="spellEnd"/>
      <w:r w:rsidRPr="00DF26C1">
        <w:rPr>
          <w:sz w:val="16"/>
        </w:rPr>
        <w:t xml:space="preserve"> assaults to date. </w:t>
      </w:r>
    </w:p>
    <w:p w14:paraId="45AA2F35" w14:textId="77777777" w:rsidR="0040112F" w:rsidRPr="00DF26C1" w:rsidRDefault="0040112F" w:rsidP="0040112F">
      <w:pPr>
        <w:pStyle w:val="Heading4"/>
        <w:rPr>
          <w:u w:val="single"/>
        </w:rPr>
      </w:pPr>
      <w:r w:rsidRPr="00DF26C1">
        <w:t xml:space="preserve">The NSA is placing </w:t>
      </w:r>
      <w:r w:rsidRPr="00DF26C1">
        <w:rPr>
          <w:u w:val="single"/>
        </w:rPr>
        <w:t>“backdoors”</w:t>
      </w:r>
      <w:r w:rsidRPr="00DF26C1">
        <w:t xml:space="preserve"> into </w:t>
      </w:r>
      <w:r w:rsidRPr="00DF26C1">
        <w:rPr>
          <w:u w:val="single"/>
        </w:rPr>
        <w:t>encryption standards</w:t>
      </w:r>
      <w:r w:rsidRPr="00DF26C1">
        <w:t xml:space="preserve"> to gather intelligence, </w:t>
      </w:r>
      <w:r w:rsidRPr="00DF26C1">
        <w:rPr>
          <w:u w:val="single"/>
        </w:rPr>
        <w:t>weakening widely used internet networks</w:t>
      </w:r>
      <w:r w:rsidRPr="00DF26C1">
        <w:t xml:space="preserve">. This collapses the </w:t>
      </w:r>
      <w:r w:rsidRPr="00DF26C1">
        <w:rPr>
          <w:u w:val="single"/>
        </w:rPr>
        <w:t>cybersecurity</w:t>
      </w:r>
      <w:r w:rsidRPr="00DF26C1">
        <w:t xml:space="preserve"> of our </w:t>
      </w:r>
      <w:r w:rsidRPr="00DF26C1">
        <w:rPr>
          <w:u w:val="single"/>
        </w:rPr>
        <w:t>critical infrastructure</w:t>
      </w:r>
      <w:r w:rsidRPr="00DF26C1">
        <w:t xml:space="preserve"> while damaging the government’s trust with the </w:t>
      </w:r>
      <w:r w:rsidRPr="00DF26C1">
        <w:rPr>
          <w:u w:val="single"/>
        </w:rPr>
        <w:t>private sector,</w:t>
      </w:r>
      <w:r w:rsidRPr="00DF26C1">
        <w:t xml:space="preserve"> and its ability to </w:t>
      </w:r>
      <w:r w:rsidRPr="00DF26C1">
        <w:rPr>
          <w:u w:val="single"/>
        </w:rPr>
        <w:t>influence international cyber-security norms</w:t>
      </w:r>
    </w:p>
    <w:p w14:paraId="2CE1CDC3" w14:textId="77777777" w:rsidR="0040112F" w:rsidRPr="00DF26C1" w:rsidRDefault="0040112F" w:rsidP="0040112F">
      <w:proofErr w:type="spellStart"/>
      <w:r w:rsidRPr="00DF26C1">
        <w:rPr>
          <w:rStyle w:val="Style13ptBold"/>
        </w:rPr>
        <w:t>Sasso</w:t>
      </w:r>
      <w:proofErr w:type="spellEnd"/>
      <w:r w:rsidRPr="00DF26C1">
        <w:rPr>
          <w:rStyle w:val="Style13ptBold"/>
        </w:rPr>
        <w:t xml:space="preserve"> 14</w:t>
      </w:r>
      <w:r w:rsidRPr="00DF26C1">
        <w:t xml:space="preserve"> (Brendan, technology correspondent for National Journal, previously covered technology policy issues for The Hill and was a researcher and contributing writer for the 2012 edition of the Almanac of American Politics, “The NSA Isn't Just Spying on Us, It's Also Undermining Internet Security”, April 29 2014, </w:t>
      </w:r>
      <w:hyperlink r:id="rId12" w:history="1">
        <w:r w:rsidRPr="00DF26C1">
          <w:rPr>
            <w:rStyle w:val="Hyperlink"/>
          </w:rPr>
          <w:t>http://www.nationaljournal.com/daily/the-nsa-isn-t-just-spying-on-us-it-s-also-undermining-internet-security-20140429</w:t>
        </w:r>
      </w:hyperlink>
      <w:r w:rsidRPr="00DF26C1">
        <w:t>)</w:t>
      </w:r>
    </w:p>
    <w:p w14:paraId="6D9F6C95" w14:textId="77777777" w:rsidR="0040112F" w:rsidRPr="00DF26C1" w:rsidRDefault="0040112F" w:rsidP="0040112F">
      <w:pPr>
        <w:rPr>
          <w:sz w:val="16"/>
        </w:rPr>
      </w:pPr>
      <w:r w:rsidRPr="00DF26C1">
        <w:rPr>
          <w:rStyle w:val="StyleUnderline"/>
        </w:rPr>
        <w:t xml:space="preserve">Bolstering the nation’s defenses against hackers has been one of the Obama administration’s top goals. Officials have warned for years that </w:t>
      </w:r>
      <w:r w:rsidRPr="00DF26C1">
        <w:rPr>
          <w:rStyle w:val="StyleUnderline"/>
          <w:highlight w:val="cyan"/>
        </w:rPr>
        <w:t>a</w:t>
      </w:r>
      <w:r w:rsidRPr="00DF26C1">
        <w:rPr>
          <w:rStyle w:val="StyleUnderline"/>
        </w:rPr>
        <w:t xml:space="preserve"> sophisticated </w:t>
      </w:r>
      <w:r w:rsidRPr="00DF26C1">
        <w:rPr>
          <w:rStyle w:val="StyleUnderline"/>
          <w:highlight w:val="cyan"/>
        </w:rPr>
        <w:t>cyberattack could</w:t>
      </w:r>
      <w:r w:rsidRPr="00DF26C1">
        <w:rPr>
          <w:rStyle w:val="StyleUnderline"/>
        </w:rPr>
        <w:t xml:space="preserve"> </w:t>
      </w:r>
      <w:r w:rsidRPr="00DF26C1">
        <w:rPr>
          <w:rStyle w:val="StyleUnderline"/>
          <w:strike/>
        </w:rPr>
        <w:t>cripple</w:t>
      </w:r>
      <w:r w:rsidRPr="00DF26C1">
        <w:rPr>
          <w:rStyle w:val="StyleUnderline"/>
        </w:rPr>
        <w:t xml:space="preserve"> (</w:t>
      </w:r>
      <w:r w:rsidRPr="00DF26C1">
        <w:rPr>
          <w:rStyle w:val="StyleUnderline"/>
          <w:highlight w:val="cyan"/>
        </w:rPr>
        <w:t>destroy</w:t>
      </w:r>
      <w:r w:rsidRPr="00DF26C1">
        <w:rPr>
          <w:rStyle w:val="StyleUnderline"/>
        </w:rPr>
        <w:t xml:space="preserve">) </w:t>
      </w:r>
      <w:r w:rsidRPr="00DF26C1">
        <w:rPr>
          <w:rStyle w:val="StyleUnderline"/>
          <w:highlight w:val="cyan"/>
        </w:rPr>
        <w:t>critical infrastructure</w:t>
      </w:r>
      <w:r w:rsidRPr="00DF26C1">
        <w:rPr>
          <w:rStyle w:val="StyleUnderline"/>
        </w:rPr>
        <w:t xml:space="preserve"> or allow thieves to make off with the financial information of millions of Americans.</w:t>
      </w:r>
      <w:r w:rsidRPr="00DF26C1">
        <w:rPr>
          <w:sz w:val="16"/>
        </w:rPr>
        <w:t xml:space="preserve"> President Obama pushed Congress to enact cybersecurity legislation, and when it didn’t, he issued his own executive order in 2013. </w:t>
      </w:r>
      <w:r w:rsidRPr="00DF26C1">
        <w:rPr>
          <w:rStyle w:val="StyleUnderline"/>
        </w:rPr>
        <w:t>“</w:t>
      </w:r>
      <w:r w:rsidRPr="00DF26C1">
        <w:rPr>
          <w:rStyle w:val="StyleUnderline"/>
          <w:highlight w:val="cyan"/>
        </w:rPr>
        <w:t>The cyber threat</w:t>
      </w:r>
      <w:r w:rsidRPr="00DF26C1">
        <w:rPr>
          <w:rStyle w:val="StyleUnderline"/>
        </w:rPr>
        <w:t xml:space="preserve"> to our nation </w:t>
      </w:r>
      <w:r w:rsidRPr="00DF26C1">
        <w:rPr>
          <w:rStyle w:val="StyleUnderline"/>
          <w:highlight w:val="cyan"/>
        </w:rPr>
        <w:t>is</w:t>
      </w:r>
      <w:r w:rsidRPr="00DF26C1">
        <w:rPr>
          <w:rStyle w:val="StyleUnderline"/>
        </w:rPr>
        <w:t xml:space="preserve"> one of the most </w:t>
      </w:r>
      <w:r w:rsidRPr="00DF26C1">
        <w:rPr>
          <w:rStyle w:val="StyleUnderline"/>
          <w:highlight w:val="cyan"/>
        </w:rPr>
        <w:t>serious</w:t>
      </w:r>
      <w:r w:rsidRPr="00DF26C1">
        <w:rPr>
          <w:rStyle w:val="StyleUnderline"/>
        </w:rPr>
        <w:t xml:space="preserve"> economic and national security challenges we face,”</w:t>
      </w:r>
      <w:r w:rsidRPr="00DF26C1">
        <w:rPr>
          <w:sz w:val="16"/>
        </w:rPr>
        <w:t xml:space="preserve"> Obama wrote in a 2012 op-ed in The Wall Street Journal. </w:t>
      </w:r>
      <w:r w:rsidRPr="00DF26C1">
        <w:rPr>
          <w:rStyle w:val="StyleUnderline"/>
        </w:rPr>
        <w:t>But</w:t>
      </w:r>
      <w:r w:rsidRPr="00DF26C1">
        <w:rPr>
          <w:sz w:val="16"/>
        </w:rPr>
        <w:t xml:space="preserve"> critics argue that </w:t>
      </w:r>
      <w:r w:rsidRPr="00DF26C1">
        <w:rPr>
          <w:rStyle w:val="Emphasis"/>
          <w:highlight w:val="cyan"/>
        </w:rPr>
        <w:t>the N</w:t>
      </w:r>
      <w:r w:rsidRPr="00DF26C1">
        <w:rPr>
          <w:rStyle w:val="Emphasis"/>
        </w:rPr>
        <w:t xml:space="preserve">ational </w:t>
      </w:r>
      <w:r w:rsidRPr="00DF26C1">
        <w:rPr>
          <w:rStyle w:val="Emphasis"/>
          <w:highlight w:val="cyan"/>
        </w:rPr>
        <w:t>S</w:t>
      </w:r>
      <w:r w:rsidRPr="00DF26C1">
        <w:rPr>
          <w:rStyle w:val="Emphasis"/>
        </w:rPr>
        <w:t xml:space="preserve">ecurity </w:t>
      </w:r>
      <w:r w:rsidRPr="00DF26C1">
        <w:rPr>
          <w:rStyle w:val="Emphasis"/>
          <w:highlight w:val="cyan"/>
        </w:rPr>
        <w:t>A</w:t>
      </w:r>
      <w:r w:rsidRPr="00DF26C1">
        <w:rPr>
          <w:rStyle w:val="Emphasis"/>
        </w:rPr>
        <w:t xml:space="preserve">gency </w:t>
      </w:r>
      <w:r w:rsidRPr="00DF26C1">
        <w:rPr>
          <w:rStyle w:val="Emphasis"/>
          <w:highlight w:val="cyan"/>
        </w:rPr>
        <w:t>has</w:t>
      </w:r>
      <w:r w:rsidRPr="00DF26C1">
        <w:rPr>
          <w:rStyle w:val="Emphasis"/>
        </w:rPr>
        <w:t xml:space="preserve"> actually </w:t>
      </w:r>
      <w:r w:rsidRPr="00DF26C1">
        <w:rPr>
          <w:rStyle w:val="Emphasis"/>
          <w:highlight w:val="cyan"/>
        </w:rPr>
        <w:t>undermined cybersecurity and made the U</w:t>
      </w:r>
      <w:r w:rsidRPr="00DF26C1">
        <w:rPr>
          <w:rStyle w:val="Emphasis"/>
        </w:rPr>
        <w:t xml:space="preserve">nited </w:t>
      </w:r>
      <w:r w:rsidRPr="00DF26C1">
        <w:rPr>
          <w:rStyle w:val="Emphasis"/>
          <w:highlight w:val="cyan"/>
        </w:rPr>
        <w:t>S</w:t>
      </w:r>
      <w:r w:rsidRPr="00DF26C1">
        <w:rPr>
          <w:rStyle w:val="Emphasis"/>
        </w:rPr>
        <w:t xml:space="preserve">tates more </w:t>
      </w:r>
      <w:r w:rsidRPr="00DF26C1">
        <w:rPr>
          <w:rStyle w:val="Emphasis"/>
          <w:highlight w:val="cyan"/>
        </w:rPr>
        <w:t>vulnerable to hackers</w:t>
      </w:r>
      <w:r w:rsidRPr="00DF26C1">
        <w:rPr>
          <w:rStyle w:val="StyleUnderline"/>
        </w:rPr>
        <w:t xml:space="preserve">. </w:t>
      </w:r>
      <w:r w:rsidRPr="00DF26C1">
        <w:rPr>
          <w:sz w:val="16"/>
        </w:rPr>
        <w:t xml:space="preserve">At its core, </w:t>
      </w:r>
      <w:r w:rsidRPr="00DF26C1">
        <w:rPr>
          <w:rStyle w:val="StyleUnderline"/>
        </w:rPr>
        <w:t xml:space="preserve">the problem is the NSA’s dual mission. On one hand, the agency is tasked with securing U.S. networks and information. On the other hand, the agency must gather intelligence on foreign threats to national security. </w:t>
      </w:r>
      <w:r w:rsidRPr="00DF26C1">
        <w:rPr>
          <w:rStyle w:val="StyleUnderline"/>
          <w:highlight w:val="cyan"/>
        </w:rPr>
        <w:t>Collecting intelligence</w:t>
      </w:r>
      <w:r w:rsidRPr="00DF26C1">
        <w:rPr>
          <w:rStyle w:val="StyleUnderline"/>
        </w:rPr>
        <w:t xml:space="preserve"> often </w:t>
      </w:r>
      <w:r w:rsidRPr="00DF26C1">
        <w:rPr>
          <w:rStyle w:val="StyleUnderline"/>
          <w:highlight w:val="cyan"/>
        </w:rPr>
        <w:t>means hacking encrypted communications</w:t>
      </w:r>
      <w:r w:rsidRPr="00DF26C1">
        <w:rPr>
          <w:sz w:val="16"/>
        </w:rPr>
        <w:t xml:space="preserve">. That’s nothing new for the NSA; the agency traces its roots back to code-breakers deciphering Nazi messages during World War II. </w:t>
      </w:r>
      <w:r w:rsidRPr="00DF26C1">
        <w:rPr>
          <w:rStyle w:val="StyleUnderline"/>
        </w:rPr>
        <w:t>So in many ways, strong Internet security actually makes the NSA’s job harder</w:t>
      </w:r>
      <w:r w:rsidRPr="00DF26C1">
        <w:rPr>
          <w:sz w:val="16"/>
        </w:rPr>
        <w:t xml:space="preserve">. “This is an administration that is a vigorous defender of surveillance,” said Christopher </w:t>
      </w:r>
      <w:proofErr w:type="spellStart"/>
      <w:r w:rsidRPr="00DF26C1">
        <w:rPr>
          <w:sz w:val="16"/>
        </w:rPr>
        <w:t>Soghoian</w:t>
      </w:r>
      <w:proofErr w:type="spellEnd"/>
      <w:r w:rsidRPr="00DF26C1">
        <w:rPr>
          <w:sz w:val="16"/>
        </w:rPr>
        <w:t xml:space="preserve">, the head technologist for the American Civil Liberties Union. </w:t>
      </w:r>
      <w:r w:rsidRPr="00DF26C1">
        <w:rPr>
          <w:rStyle w:val="Emphasis"/>
        </w:rPr>
        <w:t>“</w:t>
      </w:r>
      <w:r w:rsidRPr="00DF26C1">
        <w:rPr>
          <w:rStyle w:val="Emphasis"/>
          <w:highlight w:val="cyan"/>
        </w:rPr>
        <w:t>Surveillance</w:t>
      </w:r>
      <w:r w:rsidRPr="00DF26C1">
        <w:rPr>
          <w:rStyle w:val="Emphasis"/>
        </w:rPr>
        <w:t xml:space="preserve"> at the scale they want </w:t>
      </w:r>
      <w:r w:rsidRPr="00DF26C1">
        <w:rPr>
          <w:rStyle w:val="Emphasis"/>
          <w:highlight w:val="cyan"/>
        </w:rPr>
        <w:t>requires insecurity</w:t>
      </w:r>
      <w:r w:rsidRPr="00DF26C1">
        <w:rPr>
          <w:rStyle w:val="Emphasis"/>
        </w:rPr>
        <w:t>.”</w:t>
      </w:r>
      <w:r w:rsidRPr="00DF26C1">
        <w:rPr>
          <w:sz w:val="16"/>
        </w:rPr>
        <w:t xml:space="preserve"> The </w:t>
      </w:r>
      <w:r w:rsidRPr="00DF26C1">
        <w:rPr>
          <w:rStyle w:val="StyleUnderline"/>
        </w:rPr>
        <w:t>leaks from</w:t>
      </w:r>
      <w:r w:rsidRPr="00DF26C1">
        <w:rPr>
          <w:sz w:val="16"/>
        </w:rPr>
        <w:t xml:space="preserve"> Edward </w:t>
      </w:r>
      <w:r w:rsidRPr="00DF26C1">
        <w:rPr>
          <w:rStyle w:val="StyleUnderline"/>
        </w:rPr>
        <w:t>Snowden</w:t>
      </w:r>
      <w:r w:rsidRPr="00DF26C1">
        <w:rPr>
          <w:sz w:val="16"/>
        </w:rPr>
        <w:t xml:space="preserve"> have </w:t>
      </w:r>
      <w:r w:rsidRPr="00DF26C1">
        <w:rPr>
          <w:rStyle w:val="StyleUnderline"/>
        </w:rPr>
        <w:t>revealed</w:t>
      </w:r>
      <w:r w:rsidRPr="00DF26C1">
        <w:rPr>
          <w:sz w:val="16"/>
        </w:rPr>
        <w:t xml:space="preserve"> a variety of </w:t>
      </w:r>
      <w:r w:rsidRPr="00DF26C1">
        <w:rPr>
          <w:rStyle w:val="StyleUnderline"/>
        </w:rPr>
        <w:t>efforts by the NSA to weaken cybersecurity and hack into networks</w:t>
      </w:r>
      <w:r w:rsidRPr="00DF26C1">
        <w:rPr>
          <w:sz w:val="16"/>
        </w:rPr>
        <w:t xml:space="preserve">. Critics say </w:t>
      </w:r>
      <w:r w:rsidRPr="00DF26C1">
        <w:rPr>
          <w:rStyle w:val="StyleUnderline"/>
        </w:rPr>
        <w:t xml:space="preserve">those programs, while helping NSA spying, have made U.S. networks less secure. According to the leaked documents, </w:t>
      </w:r>
      <w:r w:rsidRPr="00DF26C1">
        <w:rPr>
          <w:rStyle w:val="Emphasis"/>
          <w:highlight w:val="cyan"/>
        </w:rPr>
        <w:t>the NSA inserted a</w:t>
      </w:r>
      <w:r w:rsidRPr="00DF26C1">
        <w:rPr>
          <w:rStyle w:val="Emphasis"/>
        </w:rPr>
        <w:t xml:space="preserve"> so-called </w:t>
      </w:r>
      <w:r w:rsidRPr="00DF26C1">
        <w:rPr>
          <w:rStyle w:val="Emphasis"/>
          <w:highlight w:val="cyan"/>
        </w:rPr>
        <w:t>back door into at least one encryption standard</w:t>
      </w:r>
      <w:r w:rsidRPr="00DF26C1">
        <w:rPr>
          <w:rStyle w:val="Emphasis"/>
        </w:rPr>
        <w:t xml:space="preserve"> that was </w:t>
      </w:r>
      <w:r w:rsidRPr="00DF26C1">
        <w:rPr>
          <w:rStyle w:val="Emphasis"/>
          <w:highlight w:val="cyan"/>
        </w:rPr>
        <w:t>developed by the N</w:t>
      </w:r>
      <w:r w:rsidRPr="00DF26C1">
        <w:rPr>
          <w:rStyle w:val="Emphasis"/>
        </w:rPr>
        <w:t xml:space="preserve">ational </w:t>
      </w:r>
      <w:r w:rsidRPr="00DF26C1">
        <w:rPr>
          <w:rStyle w:val="Emphasis"/>
          <w:highlight w:val="cyan"/>
        </w:rPr>
        <w:t>I</w:t>
      </w:r>
      <w:r w:rsidRPr="00DF26C1">
        <w:rPr>
          <w:rStyle w:val="Emphasis"/>
        </w:rPr>
        <w:t xml:space="preserve">nstitute of </w:t>
      </w:r>
      <w:r w:rsidRPr="00DF26C1">
        <w:rPr>
          <w:rStyle w:val="Emphasis"/>
          <w:highlight w:val="cyan"/>
        </w:rPr>
        <w:t>S</w:t>
      </w:r>
      <w:r w:rsidRPr="00DF26C1">
        <w:rPr>
          <w:rStyle w:val="Emphasis"/>
        </w:rPr>
        <w:t xml:space="preserve">tandards and </w:t>
      </w:r>
      <w:r w:rsidRPr="00DF26C1">
        <w:rPr>
          <w:rStyle w:val="Emphasis"/>
          <w:highlight w:val="cyan"/>
        </w:rPr>
        <w:t>T</w:t>
      </w:r>
      <w:r w:rsidRPr="00DF26C1">
        <w:rPr>
          <w:rStyle w:val="Emphasis"/>
        </w:rPr>
        <w:t>echnology.</w:t>
      </w:r>
      <w:r w:rsidRPr="00DF26C1">
        <w:rPr>
          <w:rStyle w:val="StyleUnderline"/>
        </w:rPr>
        <w:t xml:space="preserve"> The NSA could use that back door to spy on suspected terrorists, but </w:t>
      </w:r>
      <w:r w:rsidRPr="00DF26C1">
        <w:rPr>
          <w:rStyle w:val="Emphasis"/>
          <w:highlight w:val="cyan"/>
        </w:rPr>
        <w:t>the vulnerability was</w:t>
      </w:r>
      <w:r w:rsidRPr="00DF26C1">
        <w:rPr>
          <w:rStyle w:val="Emphasis"/>
        </w:rPr>
        <w:t xml:space="preserve"> </w:t>
      </w:r>
      <w:r w:rsidRPr="00DF26C1">
        <w:rPr>
          <w:rStyle w:val="StyleUnderline"/>
        </w:rPr>
        <w:t>also</w:t>
      </w:r>
      <w:r w:rsidRPr="00DF26C1">
        <w:rPr>
          <w:rStyle w:val="Emphasis"/>
        </w:rPr>
        <w:t xml:space="preserve"> </w:t>
      </w:r>
      <w:r w:rsidRPr="00DF26C1">
        <w:rPr>
          <w:rStyle w:val="Emphasis"/>
          <w:highlight w:val="cyan"/>
        </w:rPr>
        <w:t>available to any</w:t>
      </w:r>
      <w:r w:rsidRPr="00DF26C1">
        <w:rPr>
          <w:rStyle w:val="Emphasis"/>
        </w:rPr>
        <w:t xml:space="preserve"> other </w:t>
      </w:r>
      <w:r w:rsidRPr="00DF26C1">
        <w:rPr>
          <w:rStyle w:val="Emphasis"/>
          <w:highlight w:val="cyan"/>
        </w:rPr>
        <w:t>hacker</w:t>
      </w:r>
      <w:r w:rsidRPr="00DF26C1">
        <w:rPr>
          <w:rStyle w:val="Emphasis"/>
        </w:rPr>
        <w:t xml:space="preserve"> who discovered it. </w:t>
      </w:r>
      <w:r w:rsidRPr="00DF26C1">
        <w:rPr>
          <w:rStyle w:val="Emphasis"/>
          <w:highlight w:val="cyan"/>
        </w:rPr>
        <w:t>NIST</w:t>
      </w:r>
      <w:r w:rsidRPr="00DF26C1">
        <w:rPr>
          <w:rStyle w:val="StyleUnderline"/>
        </w:rPr>
        <w:t xml:space="preserve">, a Commerce Department agency, </w:t>
      </w:r>
      <w:r w:rsidRPr="00DF26C1">
        <w:rPr>
          <w:rStyle w:val="Emphasis"/>
          <w:highlight w:val="cyan"/>
        </w:rPr>
        <w:t>sets</w:t>
      </w:r>
      <w:r w:rsidRPr="00DF26C1">
        <w:rPr>
          <w:rStyle w:val="Emphasis"/>
        </w:rPr>
        <w:t xml:space="preserve"> scientific and technical </w:t>
      </w:r>
      <w:r w:rsidRPr="00DF26C1">
        <w:rPr>
          <w:rStyle w:val="Emphasis"/>
          <w:highlight w:val="cyan"/>
        </w:rPr>
        <w:t>standards</w:t>
      </w:r>
      <w:r w:rsidRPr="00DF26C1">
        <w:rPr>
          <w:rStyle w:val="Emphasis"/>
        </w:rPr>
        <w:t xml:space="preserve"> that are </w:t>
      </w:r>
      <w:r w:rsidRPr="00DF26C1">
        <w:rPr>
          <w:rStyle w:val="Emphasis"/>
          <w:highlight w:val="cyan"/>
        </w:rPr>
        <w:t>widely used by</w:t>
      </w:r>
      <w:r w:rsidRPr="00DF26C1">
        <w:rPr>
          <w:rStyle w:val="Emphasis"/>
        </w:rPr>
        <w:t xml:space="preserve"> both </w:t>
      </w:r>
      <w:r w:rsidRPr="00DF26C1">
        <w:rPr>
          <w:rStyle w:val="Emphasis"/>
          <w:highlight w:val="cyan"/>
        </w:rPr>
        <w:t>the government and the private sector</w:t>
      </w:r>
      <w:r w:rsidRPr="00DF26C1">
        <w:rPr>
          <w:rStyle w:val="Emphasis"/>
        </w:rPr>
        <w:t>.</w:t>
      </w:r>
      <w:r w:rsidRPr="00DF26C1">
        <w:rPr>
          <w:sz w:val="16"/>
        </w:rPr>
        <w:t xml:space="preserve"> The agency has said it would never “deliberately weaken a cryptographic standard,” but it remains unclear whether the agency was aware of the back door or whether the NSA tricked NIST into adopting the compromised standard. NIST is required by law to consult with the NSA for its technical expertise on cybersecurity. </w:t>
      </w:r>
      <w:r w:rsidRPr="00DF26C1">
        <w:rPr>
          <w:rStyle w:val="StyleUnderline"/>
        </w:rPr>
        <w:t>The revelation that NSA somehow got NIST to build a back door into an encryption standard has seriously damaged NIST’s reputation with security experts. “NIST is operating with a trust deficit right now,”</w:t>
      </w:r>
      <w:r w:rsidRPr="00DF26C1">
        <w:rPr>
          <w:sz w:val="16"/>
        </w:rPr>
        <w:t xml:space="preserve"> </w:t>
      </w:r>
      <w:proofErr w:type="spellStart"/>
      <w:r w:rsidRPr="00DF26C1">
        <w:rPr>
          <w:sz w:val="16"/>
        </w:rPr>
        <w:t>Soghoian</w:t>
      </w:r>
      <w:proofErr w:type="spellEnd"/>
      <w:r w:rsidRPr="00DF26C1">
        <w:rPr>
          <w:sz w:val="16"/>
        </w:rPr>
        <w:t xml:space="preserve"> said. “</w:t>
      </w:r>
      <w:r w:rsidRPr="00DF26C1">
        <w:rPr>
          <w:rStyle w:val="Emphasis"/>
          <w:highlight w:val="cyan"/>
        </w:rPr>
        <w:t>Anything that NIST has touched is now tainted</w:t>
      </w:r>
      <w:r w:rsidRPr="00DF26C1">
        <w:rPr>
          <w:rStyle w:val="Emphasis"/>
        </w:rPr>
        <w:t>.”</w:t>
      </w:r>
      <w:r w:rsidRPr="00DF26C1">
        <w:rPr>
          <w:sz w:val="16"/>
        </w:rPr>
        <w:t xml:space="preserve"> </w:t>
      </w:r>
      <w:r w:rsidRPr="00DF26C1">
        <w:rPr>
          <w:rStyle w:val="StyleUnderline"/>
        </w:rPr>
        <w:t xml:space="preserve">It’s a particularly bad time for NIST to have lost the support of the cybersecurity community. In his executive order, </w:t>
      </w:r>
      <w:r w:rsidRPr="00DF26C1">
        <w:rPr>
          <w:rStyle w:val="StyleUnderline"/>
          <w:highlight w:val="cyan"/>
        </w:rPr>
        <w:t>Obama tasked NIST with drafting</w:t>
      </w:r>
      <w:r w:rsidRPr="00DF26C1">
        <w:rPr>
          <w:rStyle w:val="StyleUnderline"/>
        </w:rPr>
        <w:t xml:space="preserve"> the </w:t>
      </w:r>
      <w:r w:rsidRPr="00DF26C1">
        <w:rPr>
          <w:rStyle w:val="StyleUnderline"/>
          <w:highlight w:val="cyan"/>
        </w:rPr>
        <w:t xml:space="preserve">cybersecurity guidelines for </w:t>
      </w:r>
      <w:r w:rsidRPr="00DF26C1">
        <w:rPr>
          <w:rStyle w:val="Emphasis"/>
          <w:highlight w:val="cyan"/>
        </w:rPr>
        <w:t>critical infrastructure such as power plants</w:t>
      </w:r>
      <w:r w:rsidRPr="00DF26C1">
        <w:rPr>
          <w:rStyle w:val="StyleUnderline"/>
        </w:rPr>
        <w:t xml:space="preserve"> and phone companies. </w:t>
      </w:r>
      <w:r w:rsidRPr="00DF26C1">
        <w:rPr>
          <w:sz w:val="16"/>
        </w:rPr>
        <w:t xml:space="preserve">Because it’s an executive order instead of a law, the cybersecurity standards are entirely voluntary, and the U.S. government will have to convince the private sector to comply. </w:t>
      </w:r>
      <w:r w:rsidRPr="00DF26C1">
        <w:rPr>
          <w:rStyle w:val="StyleUnderline"/>
        </w:rPr>
        <w:t>The Snowden leaks weren’t the first to indicate that the NSA is involved in exploiting commercial security. According to a 2012 New York Times report, the NSA developed a worm, dubbed “</w:t>
      </w:r>
      <w:proofErr w:type="spellStart"/>
      <w:r w:rsidRPr="00DF26C1">
        <w:rPr>
          <w:rStyle w:val="StyleUnderline"/>
        </w:rPr>
        <w:t>Stuxnet</w:t>
      </w:r>
      <w:proofErr w:type="spellEnd"/>
      <w:r w:rsidRPr="00DF26C1">
        <w:rPr>
          <w:rStyle w:val="StyleUnderline"/>
        </w:rPr>
        <w:t>,” to cripple Iranian nuclear centrifuges. But the worm, which exploited four previously unknown flaws in Microsoft Windows, escaped the Iranian nuclear plant and quickly began damaging computers around the world</w:t>
      </w:r>
      <w:r w:rsidRPr="00DF26C1">
        <w:rPr>
          <w:sz w:val="16"/>
        </w:rPr>
        <w:t xml:space="preserve">. The NSA and Israeli officials have also been tied to “Flame,” a virus that impersonated a Microsoft update to spy on Iranian computers. </w:t>
      </w:r>
      <w:proofErr w:type="spellStart"/>
      <w:r w:rsidRPr="00DF26C1">
        <w:rPr>
          <w:sz w:val="16"/>
        </w:rPr>
        <w:t>Vanee</w:t>
      </w:r>
      <w:proofErr w:type="spellEnd"/>
      <w:r w:rsidRPr="00DF26C1">
        <w:rPr>
          <w:sz w:val="16"/>
        </w:rPr>
        <w:t xml:space="preserve"> Vines, an NSA spokeswoman, said the U.S. government “is as concerned as the public is with the security of these products.” “The United States pursues its intelligence mission with care to ensure that innocent users of those same technologies are not affected,” she said. According to Vines, </w:t>
      </w:r>
      <w:r w:rsidRPr="00DF26C1">
        <w:rPr>
          <w:rStyle w:val="StyleUnderline"/>
        </w:rPr>
        <w:t>the NSA relies on the same encryption standards it recommends to the public to protect its own classified networks</w:t>
      </w:r>
      <w:r w:rsidRPr="00DF26C1">
        <w:rPr>
          <w:sz w:val="16"/>
        </w:rPr>
        <w:t>. “We do not make recommendations that we cannot stand behind for protecting national security systems and data,” she said. “The activity of NSA in setting standards has made the Internet a far safer place to communicate and do business</w:t>
      </w:r>
      <w:r w:rsidRPr="00DF26C1">
        <w:rPr>
          <w:rStyle w:val="StyleUnderline"/>
        </w:rPr>
        <w:t>.” But due to concern over the NSA damaging Internet security, the president’s review group on surveillance issues recommended that the U.S. government promise not to “in any way subvert, undermine, weaken, or make vulnerable generally available commercial encryption.” “</w:t>
      </w:r>
      <w:r w:rsidRPr="00DF26C1">
        <w:rPr>
          <w:rStyle w:val="StyleUnderline"/>
          <w:highlight w:val="cyan"/>
        </w:rPr>
        <w:t>Encryption is an essential basis for trust on the Internet</w:t>
      </w:r>
      <w:r w:rsidRPr="00DF26C1">
        <w:rPr>
          <w:rStyle w:val="StyleUnderline"/>
        </w:rPr>
        <w:t>; without such trust, valuable communications would not be possible,”</w:t>
      </w:r>
      <w:r w:rsidRPr="00DF26C1">
        <w:rPr>
          <w:sz w:val="16"/>
        </w:rPr>
        <w:t xml:space="preserve"> the group wrote in its report, which was released in December. “</w:t>
      </w:r>
      <w:r w:rsidRPr="00DF26C1">
        <w:rPr>
          <w:rStyle w:val="Emphasis"/>
          <w:highlight w:val="cyan"/>
        </w:rPr>
        <w:t>For the</w:t>
      </w:r>
      <w:r w:rsidRPr="00DF26C1">
        <w:rPr>
          <w:rStyle w:val="Emphasis"/>
        </w:rPr>
        <w:t xml:space="preserve"> entire </w:t>
      </w:r>
      <w:r w:rsidRPr="00DF26C1">
        <w:rPr>
          <w:rStyle w:val="Emphasis"/>
          <w:highlight w:val="cyan"/>
        </w:rPr>
        <w:t>system to work, encryption software</w:t>
      </w:r>
      <w:r w:rsidRPr="00DF26C1">
        <w:rPr>
          <w:rStyle w:val="Emphasis"/>
        </w:rPr>
        <w:t xml:space="preserve"> itself </w:t>
      </w:r>
      <w:r w:rsidRPr="00DF26C1">
        <w:rPr>
          <w:rStyle w:val="Emphasis"/>
          <w:highlight w:val="cyan"/>
        </w:rPr>
        <w:t>must be trustworthy</w:t>
      </w:r>
      <w:r w:rsidRPr="00DF26C1">
        <w:rPr>
          <w:sz w:val="16"/>
        </w:rPr>
        <w:t xml:space="preserve">.” The White House’s cybersecurity coordinator said that disclosing security flaws "usually makes sense." In response to the report, the administration adopted a new policy on whether the NSA can exploit “zero-days”—vulnerabilities that haven’t been discovered by anyone else yet. According to the White House, there is a “bias” toward publicly disclosing flaws in security unless “there is a clear national security or law enforcement need.” In a blog post Monday, </w:t>
      </w:r>
      <w:r w:rsidRPr="00DF26C1">
        <w:rPr>
          <w:rStyle w:val="StyleUnderline"/>
        </w:rPr>
        <w:t>Michael Daniel, the White House’s cybersecurity coordinator, said that disclosing security flaws “usually makes sense.”</w:t>
      </w:r>
      <w:r w:rsidRPr="00DF26C1">
        <w:rPr>
          <w:sz w:val="16"/>
        </w:rPr>
        <w:t xml:space="preserve"> “Building up a huge stockpile of undisclosed vulnerabilities while leaving the Internet vulnerable and the American people unprotected would not be in our national security interest,” he said. </w:t>
      </w:r>
      <w:r w:rsidRPr="00DF26C1">
        <w:rPr>
          <w:rStyle w:val="StyleUnderline"/>
        </w:rPr>
        <w:t xml:space="preserve">But Daniel added that, in some cases, disclosing a vulnerability means that the U.S. would “forego an opportunity to collect crucial intelligence that could thwart a terrorist attack, stop the theft of our nation’s intellectual property, or even discover more dangerous vulnerabilities.” </w:t>
      </w:r>
      <w:r w:rsidRPr="00DF26C1">
        <w:rPr>
          <w:sz w:val="16"/>
        </w:rPr>
        <w:t xml:space="preserve">He said that the government weighs a variety of factors, such as the risk of leaving the vulnerability un-patched, the likelihood that anyone else would discover it, and how important the potential intelligence is. </w:t>
      </w:r>
      <w:r w:rsidRPr="00DF26C1">
        <w:rPr>
          <w:rStyle w:val="Emphasis"/>
        </w:rPr>
        <w:t xml:space="preserve">But privacy advocates and </w:t>
      </w:r>
      <w:r w:rsidRPr="00DF26C1">
        <w:rPr>
          <w:rStyle w:val="Emphasis"/>
          <w:highlight w:val="cyan"/>
        </w:rPr>
        <w:t>many business groups</w:t>
      </w:r>
      <w:r w:rsidRPr="00DF26C1">
        <w:rPr>
          <w:rStyle w:val="Emphasis"/>
        </w:rPr>
        <w:t xml:space="preserve"> are still uncomfortable with the U.S. keeping security flaws secret. And many </w:t>
      </w:r>
      <w:r w:rsidRPr="00DF26C1">
        <w:rPr>
          <w:rStyle w:val="Emphasis"/>
          <w:highlight w:val="cyan"/>
        </w:rPr>
        <w:t>don’t trust</w:t>
      </w:r>
      <w:r w:rsidRPr="00DF26C1">
        <w:rPr>
          <w:rStyle w:val="Emphasis"/>
        </w:rPr>
        <w:t xml:space="preserve"> </w:t>
      </w:r>
      <w:r w:rsidRPr="00DF26C1">
        <w:rPr>
          <w:rStyle w:val="StyleUnderline"/>
        </w:rPr>
        <w:t>that</w:t>
      </w:r>
      <w:r w:rsidRPr="00DF26C1">
        <w:rPr>
          <w:rStyle w:val="Emphasis"/>
        </w:rPr>
        <w:t xml:space="preserve"> </w:t>
      </w:r>
      <w:r w:rsidRPr="00DF26C1">
        <w:rPr>
          <w:rStyle w:val="Emphasis"/>
          <w:highlight w:val="cyan"/>
        </w:rPr>
        <w:t>the NSA</w:t>
      </w:r>
      <w:r w:rsidRPr="00DF26C1">
        <w:rPr>
          <w:rStyle w:val="Emphasis"/>
        </w:rPr>
        <w:t xml:space="preserve"> </w:t>
      </w:r>
      <w:r w:rsidRPr="00DF26C1">
        <w:rPr>
          <w:rStyle w:val="StyleUnderline"/>
        </w:rPr>
        <w:t xml:space="preserve">will only exploit the vulnerabilities with the most potential for intelligence and least opportunity for other hackers. </w:t>
      </w:r>
      <w:r w:rsidRPr="00DF26C1">
        <w:rPr>
          <w:rStyle w:val="StyleUnderline"/>
          <w:highlight w:val="cyan"/>
        </w:rPr>
        <w:t>“The surveillance bureaucracy</w:t>
      </w:r>
      <w:r w:rsidRPr="00DF26C1">
        <w:rPr>
          <w:rStyle w:val="StyleUnderline"/>
        </w:rPr>
        <w:t xml:space="preserve"> really </w:t>
      </w:r>
      <w:r w:rsidRPr="00DF26C1">
        <w:rPr>
          <w:rStyle w:val="StyleUnderline"/>
          <w:highlight w:val="cyan"/>
        </w:rPr>
        <w:t>doesn’t have</w:t>
      </w:r>
      <w:r w:rsidRPr="00DF26C1">
        <w:rPr>
          <w:rStyle w:val="StyleUnderline"/>
        </w:rPr>
        <w:t xml:space="preserve"> a lot of self-imposed </w:t>
      </w:r>
      <w:r w:rsidRPr="00DF26C1">
        <w:rPr>
          <w:rStyle w:val="StyleUnderline"/>
          <w:highlight w:val="cyan"/>
        </w:rPr>
        <w:t>limits. They want</w:t>
      </w:r>
      <w:r w:rsidRPr="00DF26C1">
        <w:rPr>
          <w:rStyle w:val="StyleUnderline"/>
        </w:rPr>
        <w:t xml:space="preserve"> to get </w:t>
      </w:r>
      <w:r w:rsidRPr="00DF26C1">
        <w:rPr>
          <w:rStyle w:val="StyleUnderline"/>
          <w:highlight w:val="cyan"/>
        </w:rPr>
        <w:t>everything</w:t>
      </w:r>
      <w:r w:rsidRPr="00DF26C1">
        <w:rPr>
          <w:rStyle w:val="StyleUnderline"/>
        </w:rPr>
        <w:t>,” said Ed Black, the CEO of the Computer &amp; Communications Industry Association, which represents companies including Google, Microsoft, Yahoo, and Sprint</w:t>
      </w:r>
      <w:r w:rsidRPr="00DF26C1">
        <w:rPr>
          <w:sz w:val="16"/>
        </w:rPr>
        <w:t xml:space="preserve">. “Now I think people dealing with that bureaucracy have to understand they can’t take anything for granted.” </w:t>
      </w:r>
      <w:r w:rsidRPr="00DF26C1">
        <w:rPr>
          <w:rStyle w:val="StyleUnderline"/>
        </w:rPr>
        <w:t xml:space="preserve">Most computer networks are run by private companies, and </w:t>
      </w:r>
      <w:r w:rsidRPr="00DF26C1">
        <w:rPr>
          <w:rStyle w:val="Emphasis"/>
          <w:highlight w:val="cyan"/>
        </w:rPr>
        <w:t>the government must work</w:t>
      </w:r>
      <w:r w:rsidRPr="00DF26C1">
        <w:rPr>
          <w:rStyle w:val="Emphasis"/>
        </w:rPr>
        <w:t xml:space="preserve"> closely </w:t>
      </w:r>
      <w:r w:rsidRPr="00DF26C1">
        <w:rPr>
          <w:rStyle w:val="Emphasis"/>
          <w:highlight w:val="cyan"/>
        </w:rPr>
        <w:t>with the private sector to improve cybersecurity. But companies have become reluctant</w:t>
      </w:r>
      <w:r w:rsidRPr="00DF26C1">
        <w:rPr>
          <w:rStyle w:val="Emphasis"/>
        </w:rPr>
        <w:t xml:space="preserve"> to share security information with the U.S. government, </w:t>
      </w:r>
      <w:r w:rsidRPr="00DF26C1">
        <w:rPr>
          <w:rStyle w:val="Emphasis"/>
          <w:highlight w:val="cyan"/>
        </w:rPr>
        <w:t>fearing the NSA could use</w:t>
      </w:r>
      <w:r w:rsidRPr="00DF26C1">
        <w:rPr>
          <w:rStyle w:val="Emphasis"/>
        </w:rPr>
        <w:t xml:space="preserve"> any </w:t>
      </w:r>
      <w:r w:rsidRPr="00DF26C1">
        <w:rPr>
          <w:rStyle w:val="Emphasis"/>
          <w:highlight w:val="cyan"/>
        </w:rPr>
        <w:t>info</w:t>
      </w:r>
      <w:r w:rsidRPr="00DF26C1">
        <w:rPr>
          <w:rStyle w:val="Emphasis"/>
        </w:rPr>
        <w:t xml:space="preserve">rmation </w:t>
      </w:r>
      <w:r w:rsidRPr="00DF26C1">
        <w:rPr>
          <w:rStyle w:val="Emphasis"/>
          <w:highlight w:val="cyan"/>
        </w:rPr>
        <w:t>to hack</w:t>
      </w:r>
      <w:r w:rsidRPr="00DF26C1">
        <w:rPr>
          <w:rStyle w:val="Emphasis"/>
        </w:rPr>
        <w:t xml:space="preserve"> into </w:t>
      </w:r>
      <w:r w:rsidRPr="00DF26C1">
        <w:rPr>
          <w:rStyle w:val="Emphasis"/>
          <w:highlight w:val="cyan"/>
        </w:rPr>
        <w:t>their systems</w:t>
      </w:r>
      <w:r w:rsidRPr="00DF26C1">
        <w:rPr>
          <w:rStyle w:val="StyleUnderline"/>
        </w:rPr>
        <w:t>.</w:t>
      </w:r>
      <w:r w:rsidRPr="00DF26C1">
        <w:rPr>
          <w:sz w:val="16"/>
        </w:rPr>
        <w:t xml:space="preserve"> </w:t>
      </w:r>
      <w:r w:rsidRPr="00DF26C1">
        <w:rPr>
          <w:rStyle w:val="StyleUnderline"/>
        </w:rPr>
        <w:t xml:space="preserve">“When you want to go into partnership with somebody and work on serious issues—such as cybersecurity—you want to know you’re being told the truth,” </w:t>
      </w:r>
      <w:r w:rsidRPr="00DF26C1">
        <w:rPr>
          <w:sz w:val="16"/>
        </w:rPr>
        <w:t xml:space="preserve">Black said. </w:t>
      </w:r>
      <w:r w:rsidRPr="00DF26C1">
        <w:rPr>
          <w:rStyle w:val="StyleUnderline"/>
        </w:rPr>
        <w:t>Google</w:t>
      </w:r>
      <w:r w:rsidRPr="00DF26C1">
        <w:rPr>
          <w:sz w:val="16"/>
        </w:rPr>
        <w:t xml:space="preserve"> and one other cybersecurity firm </w:t>
      </w:r>
      <w:r w:rsidRPr="00DF26C1">
        <w:rPr>
          <w:rStyle w:val="StyleUnderline"/>
        </w:rPr>
        <w:t xml:space="preserve">discovered “Heartbleed”—a critical flaw in a widely used Internet encryption tool—in March. The companies notified a few other private-sector groups about the problem, but no one told the U.S. government until April. “Information you share with the NSA might be used to hurt you as a company,” </w:t>
      </w:r>
      <w:r w:rsidRPr="00DF26C1">
        <w:rPr>
          <w:sz w:val="16"/>
        </w:rPr>
        <w:t xml:space="preserve">warned </w:t>
      </w:r>
      <w:proofErr w:type="spellStart"/>
      <w:r w:rsidRPr="00DF26C1">
        <w:rPr>
          <w:sz w:val="16"/>
        </w:rPr>
        <w:t>Ashkan</w:t>
      </w:r>
      <w:proofErr w:type="spellEnd"/>
      <w:r w:rsidRPr="00DF26C1">
        <w:rPr>
          <w:sz w:val="16"/>
        </w:rPr>
        <w:t xml:space="preserve"> </w:t>
      </w:r>
      <w:proofErr w:type="spellStart"/>
      <w:r w:rsidRPr="00DF26C1">
        <w:rPr>
          <w:sz w:val="16"/>
        </w:rPr>
        <w:t>Soltani</w:t>
      </w:r>
      <w:proofErr w:type="spellEnd"/>
      <w:r w:rsidRPr="00DF26C1">
        <w:rPr>
          <w:sz w:val="16"/>
        </w:rPr>
        <w:t xml:space="preserve">, a technical consultant who has worked with tech companies and helped The Washington Post with its coverage of the Snowden documents. He said that </w:t>
      </w:r>
      <w:r w:rsidRPr="00DF26C1">
        <w:rPr>
          <w:rStyle w:val="StyleUnderline"/>
        </w:rPr>
        <w:t>company officials have historically discussed cybersecurity issues with the NSA, but that he wouldn’t be surprised if those relationships are now strained. He pointed to news that the NSA posed as Facebook to infect computers with malware. “That does a lot of harm to companies’ brands,”</w:t>
      </w:r>
      <w:r w:rsidRPr="00DF26C1">
        <w:rPr>
          <w:sz w:val="16"/>
        </w:rPr>
        <w:t xml:space="preserve"> </w:t>
      </w:r>
      <w:proofErr w:type="spellStart"/>
      <w:r w:rsidRPr="00DF26C1">
        <w:rPr>
          <w:sz w:val="16"/>
        </w:rPr>
        <w:t>Soltani</w:t>
      </w:r>
      <w:proofErr w:type="spellEnd"/>
      <w:r w:rsidRPr="00DF26C1">
        <w:rPr>
          <w:sz w:val="16"/>
        </w:rPr>
        <w:t xml:space="preserve"> said. </w:t>
      </w:r>
      <w:r w:rsidRPr="00DF26C1">
        <w:rPr>
          <w:rStyle w:val="Emphasis"/>
          <w:highlight w:val="cyan"/>
        </w:rPr>
        <w:t xml:space="preserve">The NSA’s actions have also made it difficult for the U.S. to set international norms for </w:t>
      </w:r>
      <w:proofErr w:type="spellStart"/>
      <w:r w:rsidRPr="00DF26C1">
        <w:rPr>
          <w:rStyle w:val="Emphasis"/>
          <w:highlight w:val="cyan"/>
        </w:rPr>
        <w:t>cyberconflict</w:t>
      </w:r>
      <w:proofErr w:type="spellEnd"/>
      <w:r w:rsidRPr="00DF26C1">
        <w:rPr>
          <w:rStyle w:val="Emphasis"/>
        </w:rPr>
        <w:t>.</w:t>
      </w:r>
      <w:r w:rsidRPr="00DF26C1">
        <w:rPr>
          <w:rStyle w:val="StyleUnderline"/>
        </w:rPr>
        <w:t xml:space="preserve"> For several years, </w:t>
      </w:r>
      <w:r w:rsidRPr="00DF26C1">
        <w:rPr>
          <w:rStyle w:val="StyleUnderline"/>
          <w:highlight w:val="cyan"/>
        </w:rPr>
        <w:t>the U.S. has tried to pressure China to scale back</w:t>
      </w:r>
      <w:r w:rsidRPr="00DF26C1">
        <w:rPr>
          <w:rStyle w:val="StyleUnderline"/>
        </w:rPr>
        <w:t xml:space="preserve"> its </w:t>
      </w:r>
      <w:proofErr w:type="spellStart"/>
      <w:r w:rsidRPr="00DF26C1">
        <w:rPr>
          <w:rStyle w:val="StyleUnderline"/>
          <w:highlight w:val="cyan"/>
        </w:rPr>
        <w:t>cyberspying</w:t>
      </w:r>
      <w:proofErr w:type="spellEnd"/>
      <w:r w:rsidRPr="00DF26C1">
        <w:rPr>
          <w:rStyle w:val="StyleUnderline"/>
        </w:rPr>
        <w:t xml:space="preserve"> operations, which allegedly steal trade secrets from U.S. businesses. Jason Healey, the director of the Cyber Statecraft Initiative at the Atlantic Council, said the U.S. has “militarized cyber policy.” </w:t>
      </w:r>
      <w:r w:rsidRPr="00DF26C1">
        <w:rPr>
          <w:rStyle w:val="Emphasis"/>
        </w:rPr>
        <w:t>“</w:t>
      </w:r>
      <w:r w:rsidRPr="00DF26C1">
        <w:rPr>
          <w:rStyle w:val="Emphasis"/>
          <w:highlight w:val="cyan"/>
        </w:rPr>
        <w:t>The U</w:t>
      </w:r>
      <w:r w:rsidRPr="00DF26C1">
        <w:rPr>
          <w:rStyle w:val="Emphasis"/>
        </w:rPr>
        <w:t xml:space="preserve">nited </w:t>
      </w:r>
      <w:r w:rsidRPr="00DF26C1">
        <w:rPr>
          <w:rStyle w:val="Emphasis"/>
          <w:highlight w:val="cyan"/>
        </w:rPr>
        <w:t>S</w:t>
      </w:r>
      <w:r w:rsidRPr="00DF26C1">
        <w:rPr>
          <w:rStyle w:val="Emphasis"/>
        </w:rPr>
        <w:t xml:space="preserve">tates </w:t>
      </w:r>
      <w:r w:rsidRPr="00DF26C1">
        <w:rPr>
          <w:rStyle w:val="Emphasis"/>
          <w:highlight w:val="cyan"/>
        </w:rPr>
        <w:t>has been saying that the world needs to operate according to certain norms,</w:t>
      </w:r>
      <w:r w:rsidRPr="00DF26C1">
        <w:rPr>
          <w:rStyle w:val="Emphasis"/>
        </w:rPr>
        <w:t>”</w:t>
      </w:r>
      <w:r w:rsidRPr="00DF26C1">
        <w:rPr>
          <w:sz w:val="16"/>
        </w:rPr>
        <w:t xml:space="preserve"> he said. </w:t>
      </w:r>
      <w:r w:rsidRPr="00DF26C1">
        <w:rPr>
          <w:rStyle w:val="Emphasis"/>
        </w:rPr>
        <w:t>“</w:t>
      </w:r>
      <w:r w:rsidRPr="00DF26C1">
        <w:rPr>
          <w:rStyle w:val="Emphasis"/>
          <w:highlight w:val="cyan"/>
        </w:rPr>
        <w:t>It is difficult to get the norms that we want because it appears to the rest of the world that we only want to follow the norms that we think are important.”</w:t>
      </w:r>
      <w:r w:rsidRPr="00DF26C1">
        <w:rPr>
          <w:sz w:val="16"/>
        </w:rPr>
        <w:t xml:space="preserve"> Vines, the NSA spokeswoman, emphasized that the NSA would never hack into foreign networks to give domestic companies a competitive edge (as China is accused of doing). “We do not use foreign intelligence capabilities to steal the trade secrets of foreign companies on behalf of—or give intelligence we collect to—U.S. companies to enhance their international competitiveness or increase their bottom line,” she said. Jim Lewis, a senior fellow with the Center for Strategic and International Studies, agreed that NSA spying to stop terrorist attacks is fundamentally different from China stealing business secrets to boost its own economy. He also said there is widespread misunderstanding of how the NSA works, but he acknowledged that </w:t>
      </w:r>
      <w:r w:rsidRPr="00DF26C1">
        <w:rPr>
          <w:rStyle w:val="Emphasis"/>
          <w:highlight w:val="cyan"/>
        </w:rPr>
        <w:t>there is a “trust problem</w:t>
      </w:r>
      <w:r w:rsidRPr="00DF26C1">
        <w:rPr>
          <w:rStyle w:val="StyleUnderline"/>
        </w:rPr>
        <w:t>—justified or not.” He predicted that rebuilding trust with the tech community will be one of the top challenges for Mike Rogers, who was sworn in as the new NSA director earlier this month. “All the tech companies are in varying degrees unhappy and not eager to have a close relationship with NSA,”</w:t>
      </w:r>
      <w:r w:rsidRPr="00DF26C1">
        <w:rPr>
          <w:sz w:val="16"/>
        </w:rPr>
        <w:t xml:space="preserve"> Lewis said.</w:t>
      </w:r>
    </w:p>
    <w:p w14:paraId="1815798E" w14:textId="77777777" w:rsidR="0040112F" w:rsidRPr="00DF26C1" w:rsidRDefault="0040112F" w:rsidP="0040112F">
      <w:pPr>
        <w:pStyle w:val="Heading4"/>
      </w:pPr>
      <w:r w:rsidRPr="00DF26C1">
        <w:t>Backdoors create vulnerabilities that threaten cyber infrastructure – makes attacks likely</w:t>
      </w:r>
    </w:p>
    <w:p w14:paraId="0AE505F2" w14:textId="77777777" w:rsidR="0040112F" w:rsidRPr="00DF26C1" w:rsidRDefault="0040112F" w:rsidP="0040112F">
      <w:pPr>
        <w:rPr>
          <w:rStyle w:val="StyleUnderline"/>
          <w:u w:val="none"/>
        </w:rPr>
      </w:pPr>
      <w:r w:rsidRPr="00DF26C1">
        <w:rPr>
          <w:rStyle w:val="Style13ptBold"/>
        </w:rPr>
        <w:t>Burger et al, 14</w:t>
      </w:r>
      <w:r w:rsidRPr="00DF26C1">
        <w:t xml:space="preserve"> (Eric, Research Professor of Computer Science at Georgetown</w:t>
      </w:r>
      <w:proofErr w:type="gramStart"/>
      <w:r w:rsidRPr="00DF26C1">
        <w:t>,  L</w:t>
      </w:r>
      <w:proofErr w:type="gramEnd"/>
      <w:r w:rsidRPr="00DF26C1">
        <w:t xml:space="preserve">. Jean Camp, Associate professor at the Indiana University School of Information and Computing, Dan </w:t>
      </w:r>
      <w:proofErr w:type="spellStart"/>
      <w:r w:rsidRPr="00DF26C1">
        <w:t>Lubar</w:t>
      </w:r>
      <w:proofErr w:type="spellEnd"/>
      <w:r w:rsidRPr="00DF26C1">
        <w:t xml:space="preserve">, Emerging Standards Consultant at </w:t>
      </w:r>
      <w:proofErr w:type="spellStart"/>
      <w:r w:rsidRPr="00DF26C1">
        <w:t>RelayServices</w:t>
      </w:r>
      <w:proofErr w:type="spellEnd"/>
      <w:r w:rsidRPr="00DF26C1">
        <w:t xml:space="preserve">, Jon M </w:t>
      </w:r>
      <w:proofErr w:type="spellStart"/>
      <w:r w:rsidRPr="00DF26C1">
        <w:t>Pesha</w:t>
      </w:r>
      <w:proofErr w:type="spellEnd"/>
      <w:r w:rsidRPr="00DF26C1">
        <w:t xml:space="preserve">, Carnegie Mellon University, Terry Davis, </w:t>
      </w:r>
      <w:proofErr w:type="spellStart"/>
      <w:r w:rsidRPr="00DF26C1">
        <w:t>MicroSystems</w:t>
      </w:r>
      <w:proofErr w:type="spellEnd"/>
      <w:r w:rsidRPr="00DF26C1">
        <w:t xml:space="preserve"> Automation Group, “Risking It All: Unlocking the Backdoor to the Nation’s Cybersecurity,” 7/20/2014, http://papers.ssrn.com/sol3/papers.cfm?abstract_id=2468604)</w:t>
      </w:r>
    </w:p>
    <w:p w14:paraId="0F21C1B9" w14:textId="77777777" w:rsidR="0040112F" w:rsidRPr="00DF26C1" w:rsidRDefault="0040112F" w:rsidP="0040112F">
      <w:pPr>
        <w:rPr>
          <w:b/>
          <w:u w:val="single"/>
        </w:rPr>
      </w:pPr>
      <w:r w:rsidRPr="00DF26C1">
        <w:rPr>
          <w:sz w:val="16"/>
        </w:rPr>
        <w:t xml:space="preserve">This paper addresses government policies that can influence commercial practices to weaken security in products and services sold on the commercial market. </w:t>
      </w:r>
      <w:r w:rsidRPr="00DF26C1">
        <w:rPr>
          <w:rStyle w:val="StyleUnderline"/>
        </w:rPr>
        <w:t>The debate on information surveillance for national security must include consideration of the potential cybersecurity risks and economic implications of the information collection strategies employed</w:t>
      </w:r>
      <w:r w:rsidRPr="00DF26C1">
        <w:rPr>
          <w:sz w:val="16"/>
        </w:rPr>
        <w:t xml:space="preserve">. As IEEE-USA, we write to comment on current discussions with respect to weakening standards, or altering commercial products and services for intelligence, or law enforcement. Any policy that seeks to weaken technology sold on the commercial market has many serious downsides, even if it temporarily advances the intelligence and law enforcement missions of facilitating legal and authorized government surveillance.∂ Specifically, </w:t>
      </w:r>
      <w:r w:rsidRPr="00DF26C1">
        <w:rPr>
          <w:rStyle w:val="StyleUnderline"/>
        </w:rPr>
        <w:t>we</w:t>
      </w:r>
      <w:r w:rsidRPr="00DF26C1">
        <w:rPr>
          <w:sz w:val="16"/>
        </w:rPr>
        <w:t xml:space="preserve"> define and </w:t>
      </w:r>
      <w:r w:rsidRPr="00DF26C1">
        <w:rPr>
          <w:rStyle w:val="StyleUnderline"/>
        </w:rPr>
        <w:t xml:space="preserve">address the risks of installing </w:t>
      </w:r>
      <w:r w:rsidRPr="00DF26C1">
        <w:rPr>
          <w:rStyle w:val="StyleUnderline"/>
          <w:highlight w:val="yellow"/>
        </w:rPr>
        <w:t xml:space="preserve">backdoors </w:t>
      </w:r>
      <w:r w:rsidRPr="00DF26C1">
        <w:rPr>
          <w:rStyle w:val="StyleUnderline"/>
        </w:rPr>
        <w:t xml:space="preserve">in commercial products, </w:t>
      </w:r>
      <w:r w:rsidRPr="00DF26C1">
        <w:rPr>
          <w:rStyle w:val="StyleUnderline"/>
          <w:highlight w:val="yellow"/>
        </w:rPr>
        <w:t>introducing malware and spyware into products, and weaken</w:t>
      </w:r>
      <w:r w:rsidRPr="00DF26C1">
        <w:rPr>
          <w:rStyle w:val="StyleUnderline"/>
        </w:rPr>
        <w:t xml:space="preserve">ing </w:t>
      </w:r>
      <w:r w:rsidRPr="00DF26C1">
        <w:rPr>
          <w:rStyle w:val="StyleUnderline"/>
          <w:highlight w:val="yellow"/>
        </w:rPr>
        <w:t>standards.</w:t>
      </w:r>
      <w:r w:rsidRPr="00DF26C1">
        <w:rPr>
          <w:rStyle w:val="StyleUnderline"/>
        </w:rPr>
        <w:t xml:space="preserve"> We illustrate that </w:t>
      </w:r>
      <w:r w:rsidRPr="00DF26C1">
        <w:rPr>
          <w:rStyle w:val="StyleUnderline"/>
          <w:highlight w:val="yellow"/>
        </w:rPr>
        <w:t xml:space="preserve">these are practices that harm America’s cybersecurity posture and put the </w:t>
      </w:r>
      <w:r w:rsidRPr="00DF26C1">
        <w:rPr>
          <w:rStyle w:val="Emphasis"/>
          <w:highlight w:val="yellow"/>
        </w:rPr>
        <w:t>resilience of American cyberinfrastructure at risk</w:t>
      </w:r>
      <w:r w:rsidRPr="00DF26C1">
        <w:rPr>
          <w:rStyle w:val="StyleUnderline"/>
        </w:rPr>
        <w:t>.</w:t>
      </w:r>
      <w:r w:rsidRPr="00DF26C1">
        <w:rPr>
          <w:sz w:val="16"/>
        </w:rPr>
        <w:t xml:space="preserve"> We write as a technical society to clarify the potential harm should these strategies be adopted. Whether or not these strategies ever have been used in practice is outside the scope of this paper.∂ </w:t>
      </w:r>
      <w:r w:rsidRPr="00DF26C1">
        <w:rPr>
          <w:rStyle w:val="StyleUnderline"/>
        </w:rPr>
        <w:t>Individual computer users</w:t>
      </w:r>
      <w:r w:rsidRPr="00DF26C1">
        <w:rPr>
          <w:sz w:val="16"/>
        </w:rPr>
        <w:t xml:space="preserve">, large corporations and government agencies all </w:t>
      </w:r>
      <w:r w:rsidRPr="00DF26C1">
        <w:rPr>
          <w:rStyle w:val="StyleUnderline"/>
        </w:rPr>
        <w:t xml:space="preserve">depend on security features built into information technology products and services they buy on the commercial market. </w:t>
      </w:r>
      <w:r w:rsidRPr="00DF26C1">
        <w:rPr>
          <w:rStyle w:val="StyleUnderline"/>
          <w:highlight w:val="yellow"/>
        </w:rPr>
        <w:t xml:space="preserve">If the security features </w:t>
      </w:r>
      <w:r w:rsidRPr="00DF26C1">
        <w:rPr>
          <w:rStyle w:val="StyleUnderline"/>
        </w:rPr>
        <w:t xml:space="preserve">of these widely available products and services </w:t>
      </w:r>
      <w:r w:rsidRPr="00DF26C1">
        <w:rPr>
          <w:rStyle w:val="StyleUnderline"/>
          <w:highlight w:val="yellow"/>
        </w:rPr>
        <w:t>are weak, everyone is in greater danger</w:t>
      </w:r>
      <w:r w:rsidRPr="00DF26C1">
        <w:rPr>
          <w:rStyle w:val="StyleUnderline"/>
        </w:rPr>
        <w:t>.</w:t>
      </w:r>
      <w:r w:rsidRPr="00DF26C1">
        <w:rPr>
          <w:sz w:val="16"/>
        </w:rPr>
        <w:t xml:space="preserve"> </w:t>
      </w:r>
      <w:r w:rsidRPr="00DF26C1">
        <w:rPr>
          <w:rStyle w:val="StyleUnderline"/>
        </w:rPr>
        <w:t>There recently have been allegations that U.S. government agencies</w:t>
      </w:r>
      <w:r w:rsidRPr="00DF26C1">
        <w:rPr>
          <w:sz w:val="16"/>
        </w:rPr>
        <w:t xml:space="preserve"> (and some private entities) </w:t>
      </w:r>
      <w:r w:rsidRPr="00DF26C1">
        <w:rPr>
          <w:rStyle w:val="StyleUnderline"/>
        </w:rPr>
        <w:t>have engaged in</w:t>
      </w:r>
      <w:r w:rsidRPr="00DF26C1">
        <w:rPr>
          <w:sz w:val="16"/>
        </w:rPr>
        <w:t xml:space="preserve"> a number of </w:t>
      </w:r>
      <w:r w:rsidRPr="00DF26C1">
        <w:rPr>
          <w:rStyle w:val="StyleUnderline"/>
        </w:rPr>
        <w:t>activities deliberately intended to weaken</w:t>
      </w:r>
      <w:r w:rsidRPr="00DF26C1">
        <w:rPr>
          <w:sz w:val="16"/>
        </w:rPr>
        <w:t xml:space="preserve"> mass market, widely used </w:t>
      </w:r>
      <w:r w:rsidRPr="00DF26C1">
        <w:rPr>
          <w:rStyle w:val="StyleUnderline"/>
        </w:rPr>
        <w:t>technology</w:t>
      </w:r>
      <w:r w:rsidRPr="00DF26C1">
        <w:rPr>
          <w:sz w:val="16"/>
        </w:rPr>
        <w:t xml:space="preserve">. </w:t>
      </w:r>
      <w:r w:rsidRPr="00DF26C1">
        <w:rPr>
          <w:rStyle w:val="StyleUnderline"/>
        </w:rPr>
        <w:t>Weakening</w:t>
      </w:r>
      <w:r w:rsidRPr="00DF26C1">
        <w:rPr>
          <w:sz w:val="16"/>
        </w:rPr>
        <w:t xml:space="preserve"> commercial </w:t>
      </w:r>
      <w:r w:rsidRPr="00DF26C1">
        <w:rPr>
          <w:rStyle w:val="StyleUnderline"/>
        </w:rPr>
        <w:t>products</w:t>
      </w:r>
      <w:r w:rsidRPr="00DF26C1">
        <w:rPr>
          <w:sz w:val="16"/>
        </w:rPr>
        <w:t xml:space="preserve"> and services </w:t>
      </w:r>
      <w:r w:rsidRPr="00DF26C1">
        <w:rPr>
          <w:rStyle w:val="StyleUnderline"/>
        </w:rPr>
        <w:t>does have the benefit that it becomes easier for U.S. intelligence agencies to conduct surveillance</w:t>
      </w:r>
      <w:r w:rsidRPr="00DF26C1">
        <w:rPr>
          <w:sz w:val="16"/>
        </w:rPr>
        <w:t xml:space="preserve"> on targets that use the weakened technology, and more information is available for law enforcement purposes. On the surface, it would appear these motivations would be reasonable. However, </w:t>
      </w:r>
      <w:r w:rsidRPr="00DF26C1">
        <w:rPr>
          <w:rStyle w:val="Emphasis"/>
        </w:rPr>
        <w:t xml:space="preserve">such </w:t>
      </w:r>
      <w:r w:rsidRPr="00DF26C1">
        <w:rPr>
          <w:rStyle w:val="Emphasis"/>
          <w:highlight w:val="yellow"/>
        </w:rPr>
        <w:t>strategies</w:t>
      </w:r>
      <w:r w:rsidRPr="00DF26C1">
        <w:rPr>
          <w:rStyle w:val="Emphasis"/>
        </w:rPr>
        <w:t xml:space="preserve"> also </w:t>
      </w:r>
      <w:r w:rsidRPr="00DF26C1">
        <w:rPr>
          <w:rStyle w:val="Emphasis"/>
          <w:highlight w:val="yellow"/>
        </w:rPr>
        <w:t>inevitably make it easier for foreign powers, criminals and terrorists to infiltrate these systems for their own purposes</w:t>
      </w:r>
      <w:r w:rsidRPr="00DF26C1">
        <w:rPr>
          <w:rStyle w:val="Emphasis"/>
        </w:rPr>
        <w:t>.</w:t>
      </w:r>
      <w:r w:rsidRPr="00DF26C1">
        <w:rPr>
          <w:sz w:val="16"/>
        </w:rPr>
        <w:t xml:space="preserve"> Moreover, </w:t>
      </w:r>
      <w:r w:rsidRPr="00DF26C1">
        <w:rPr>
          <w:rStyle w:val="StyleUnderline"/>
        </w:rPr>
        <w:t>everyone who uses backdoor technologies may be vulnerable</w:t>
      </w:r>
      <w:r w:rsidRPr="00DF26C1">
        <w:rPr>
          <w:sz w:val="16"/>
        </w:rPr>
        <w:t xml:space="preserve">, and not just the handful of surveillance targets for U.S. intelligence agencies. It is the opinion of IEEE-USA’s Committee on Communications Policy that no entity should act to reduce the security of a product or service sold on the commercial market without first conducting a careful and methodical risk assessment. A complete risk assessment would consider the interests of the large swath of users of the technology who are not the intended targets of government surveillance.∂ </w:t>
      </w:r>
      <w:proofErr w:type="gramStart"/>
      <w:r w:rsidRPr="00DF26C1">
        <w:rPr>
          <w:rStyle w:val="StyleUnderline"/>
        </w:rPr>
        <w:t>A</w:t>
      </w:r>
      <w:proofErr w:type="gramEnd"/>
      <w:r w:rsidRPr="00DF26C1">
        <w:rPr>
          <w:rStyle w:val="StyleUnderline"/>
        </w:rPr>
        <w:t xml:space="preserve"> methodical risk assessment would give proper weight to the asymmetric nature of </w:t>
      </w:r>
      <w:proofErr w:type="spellStart"/>
      <w:r w:rsidRPr="00DF26C1">
        <w:rPr>
          <w:rStyle w:val="StyleUnderline"/>
        </w:rPr>
        <w:t>cyberthreats</w:t>
      </w:r>
      <w:proofErr w:type="spellEnd"/>
      <w:r w:rsidRPr="00DF26C1">
        <w:rPr>
          <w:sz w:val="16"/>
        </w:rPr>
        <w:t xml:space="preserve">, given that technology is equally advanced and ubiquitous in the United States, and the locales of many of our adversaries. </w:t>
      </w:r>
      <w:r w:rsidRPr="00DF26C1">
        <w:rPr>
          <w:rStyle w:val="StyleUnderline"/>
        </w:rPr>
        <w:t>Vulnerable products should be corrected</w:t>
      </w:r>
      <w:r w:rsidRPr="00DF26C1">
        <w:rPr>
          <w:sz w:val="16"/>
        </w:rPr>
        <w:t xml:space="preserve">, as needed, based on this assessment. The next section briefly describes some of the government policies and technical strategies that might have the undesired side effect of reducing security. The following section discusses why the effect of these practices may be a decrease, not an increase, in security.∂ </w:t>
      </w:r>
      <w:r w:rsidRPr="00DF26C1">
        <w:rPr>
          <w:rStyle w:val="StyleUnderline"/>
        </w:rPr>
        <w:t>Government policies can affect greatly the security of commercial products</w:t>
      </w:r>
      <w:r w:rsidRPr="00DF26C1">
        <w:rPr>
          <w:sz w:val="16"/>
        </w:rPr>
        <w:t xml:space="preserve">, either positively or negatively. There are a number of methods by which a government might affect security negatively as a means of facilitating legal government surveillance. One inexpensive method is to exploit pre-existing weaknesses that are already present in commercial software, while keeping these weaknesses a secret. Another method is to motivate the designer of a computer or communications system to make those systems easier for government agencies to access. Motivation may come from direct mandate or financial incentives. There are many ways that a designer can facilitate government access once so motivated. For example, </w:t>
      </w:r>
      <w:r w:rsidRPr="00DF26C1">
        <w:rPr>
          <w:rStyle w:val="StyleUnderline"/>
        </w:rPr>
        <w:t>the system may be equipped with a “backdoor.” The company that creates it — and, presumably, the government agency that requests it — would “know” the backdoor</w:t>
      </w:r>
      <w:r w:rsidRPr="00DF26C1">
        <w:rPr>
          <w:sz w:val="16"/>
        </w:rPr>
        <w:t xml:space="preserve">, but not the product’s (or service’s) purchaser(s). </w:t>
      </w:r>
      <w:r w:rsidRPr="00DF26C1">
        <w:rPr>
          <w:rStyle w:val="StyleUnderline"/>
        </w:rPr>
        <w:t>The hope is that the government agency will use this feature when it is given authority to do so, but no one else will.</w:t>
      </w:r>
      <w:r w:rsidRPr="00DF26C1">
        <w:rPr>
          <w:sz w:val="16"/>
        </w:rPr>
        <w:t xml:space="preserve"> However, </w:t>
      </w:r>
      <w:r w:rsidRPr="00DF26C1">
        <w:rPr>
          <w:rStyle w:val="Emphasis"/>
          <w:highlight w:val="yellow"/>
        </w:rPr>
        <w:t>creating a backdoor introduces the risk that other parties will find the vulnerability, especially when capable adversaries, who are actively seeking security vulnerabilities, know how to leverage such weaknesses</w:t>
      </w:r>
      <w:r w:rsidRPr="00DF26C1">
        <w:rPr>
          <w:sz w:val="16"/>
        </w:rPr>
        <w:t xml:space="preserve">.∂ </w:t>
      </w:r>
      <w:r w:rsidRPr="00DF26C1">
        <w:rPr>
          <w:rStyle w:val="StyleUnderline"/>
          <w:highlight w:val="yellow"/>
        </w:rPr>
        <w:t>History illustrates that secret backdoors do not remain secret</w:t>
      </w:r>
      <w:r w:rsidRPr="00DF26C1">
        <w:rPr>
          <w:rStyle w:val="StyleUnderline"/>
        </w:rPr>
        <w:t xml:space="preserve"> and that the more widespread a backdoor, the more dangerous its existence</w:t>
      </w:r>
      <w:r w:rsidRPr="00DF26C1">
        <w:rPr>
          <w:sz w:val="16"/>
        </w:rPr>
        <w:t xml:space="preserve">. </w:t>
      </w:r>
      <w:r w:rsidRPr="00DF26C1">
        <w:rPr>
          <w:rStyle w:val="StyleUnderline"/>
          <w:highlight w:val="yellow"/>
        </w:rPr>
        <w:t>The 1988 Morris worm, the first widespread Internet attack, used a number of backdoors</w:t>
      </w:r>
      <w:r w:rsidRPr="00DF26C1">
        <w:rPr>
          <w:rStyle w:val="StyleUnderline"/>
        </w:rPr>
        <w:t xml:space="preserve"> to infect systems and spread widely</w:t>
      </w:r>
      <w:r w:rsidRPr="00DF26C1">
        <w:rPr>
          <w:sz w:val="16"/>
        </w:rPr>
        <w:t xml:space="preserve">. The backdoors in that case were a set of secrets then known only by a small, highly technical community. </w:t>
      </w:r>
      <w:r w:rsidRPr="00DF26C1">
        <w:rPr>
          <w:rStyle w:val="StyleUnderline"/>
        </w:rPr>
        <w:t>A single, putatively innocent error resulted in a large-scale attack that disabled many systems</w:t>
      </w:r>
      <w:r w:rsidRPr="00DF26C1">
        <w:rPr>
          <w:sz w:val="16"/>
        </w:rPr>
        <w:t xml:space="preserve">. In recent years, </w:t>
      </w:r>
      <w:r w:rsidRPr="00DF26C1">
        <w:rPr>
          <w:rStyle w:val="StyleUnderline"/>
          <w:highlight w:val="yellow"/>
        </w:rPr>
        <w:t xml:space="preserve">Barracuda had a </w:t>
      </w:r>
      <w:r w:rsidRPr="00DF26C1">
        <w:rPr>
          <w:rStyle w:val="StyleUnderline"/>
        </w:rPr>
        <w:t xml:space="preserve">completely </w:t>
      </w:r>
      <w:r w:rsidRPr="00DF26C1">
        <w:rPr>
          <w:rStyle w:val="StyleUnderline"/>
          <w:highlight w:val="yellow"/>
        </w:rPr>
        <w:t xml:space="preserve">undocumented backdoor </w:t>
      </w:r>
      <w:r w:rsidRPr="00DF26C1">
        <w:rPr>
          <w:rStyle w:val="StyleUnderline"/>
        </w:rPr>
        <w:t>that allowed high levels of access</w:t>
      </w:r>
      <w:r w:rsidRPr="00DF26C1">
        <w:rPr>
          <w:sz w:val="16"/>
        </w:rPr>
        <w:t xml:space="preserve"> from the Internet addresses assigned to Barracuda. However, when it was publicized, as almost inevitably happens, </w:t>
      </w:r>
      <w:r w:rsidRPr="00DF26C1">
        <w:rPr>
          <w:rStyle w:val="StyleUnderline"/>
        </w:rPr>
        <w:t>it became extremely unsafe, and Barracuda’s customers rejected it.</w:t>
      </w:r>
      <w:r w:rsidRPr="00DF26C1">
        <w:rPr>
          <w:rStyle w:val="StyleUnderline"/>
          <w:sz w:val="16"/>
        </w:rPr>
        <w:t>∂</w:t>
      </w:r>
      <w:r w:rsidRPr="00DF26C1">
        <w:rPr>
          <w:rStyle w:val="StyleUnderline"/>
          <w:sz w:val="12"/>
        </w:rPr>
        <w:t xml:space="preserve"> </w:t>
      </w:r>
      <w:r w:rsidRPr="00DF26C1">
        <w:rPr>
          <w:rStyle w:val="StyleUnderline"/>
          <w:highlight w:val="yellow"/>
        </w:rPr>
        <w:t xml:space="preserve">One example </w:t>
      </w:r>
      <w:r w:rsidRPr="00DF26C1">
        <w:rPr>
          <w:rStyle w:val="StyleUnderline"/>
        </w:rPr>
        <w:t>of how attackers can subvert backdoors</w:t>
      </w:r>
      <w:r w:rsidRPr="00DF26C1">
        <w:rPr>
          <w:sz w:val="16"/>
        </w:rPr>
        <w:t xml:space="preserve"> placed into systems for benign reasons </w:t>
      </w:r>
      <w:r w:rsidRPr="00DF26C1">
        <w:rPr>
          <w:rStyle w:val="StyleUnderline"/>
          <w:highlight w:val="yellow"/>
        </w:rPr>
        <w:t>occurred in</w:t>
      </w:r>
      <w:r w:rsidRPr="00DF26C1">
        <w:rPr>
          <w:sz w:val="16"/>
          <w:highlight w:val="yellow"/>
        </w:rPr>
        <w:t xml:space="preserve"> </w:t>
      </w:r>
      <w:r w:rsidRPr="00DF26C1">
        <w:rPr>
          <w:sz w:val="16"/>
        </w:rPr>
        <w:t xml:space="preserve">the network of the largest commercial cellular operator in </w:t>
      </w:r>
      <w:r w:rsidRPr="00DF26C1">
        <w:rPr>
          <w:rStyle w:val="StyleUnderline"/>
          <w:highlight w:val="yellow"/>
        </w:rPr>
        <w:t>Greece</w:t>
      </w:r>
      <w:r w:rsidRPr="00DF26C1">
        <w:rPr>
          <w:sz w:val="16"/>
        </w:rPr>
        <w:t xml:space="preserve">. </w:t>
      </w:r>
      <w:r w:rsidRPr="00DF26C1">
        <w:rPr>
          <w:rStyle w:val="StyleUnderline"/>
          <w:highlight w:val="yellow"/>
        </w:rPr>
        <w:t xml:space="preserve">Switches </w:t>
      </w:r>
      <w:r w:rsidRPr="00DF26C1">
        <w:rPr>
          <w:rStyle w:val="StyleUnderline"/>
        </w:rPr>
        <w:t xml:space="preserve">deployed in the system </w:t>
      </w:r>
      <w:r w:rsidRPr="00DF26C1">
        <w:rPr>
          <w:rStyle w:val="StyleUnderline"/>
          <w:highlight w:val="yellow"/>
        </w:rPr>
        <w:t>came equipped with built-in wiretapping features, intended only for authorized law enforcement agencies</w:t>
      </w:r>
      <w:r w:rsidRPr="00DF26C1">
        <w:rPr>
          <w:rStyle w:val="StyleUnderline"/>
        </w:rPr>
        <w:t>. Some unknown attacker was able to install software</w:t>
      </w:r>
      <w:r w:rsidRPr="00DF26C1">
        <w:rPr>
          <w:sz w:val="16"/>
        </w:rPr>
        <w:t xml:space="preserve">, and </w:t>
      </w:r>
      <w:r w:rsidRPr="00DF26C1">
        <w:rPr>
          <w:rStyle w:val="StyleUnderline"/>
        </w:rPr>
        <w:t>made use</w:t>
      </w:r>
      <w:r w:rsidRPr="00DF26C1">
        <w:rPr>
          <w:sz w:val="16"/>
        </w:rPr>
        <w:t xml:space="preserve"> of these embedded wiretapping features </w:t>
      </w:r>
      <w:r w:rsidRPr="00DF26C1">
        <w:rPr>
          <w:rStyle w:val="StyleUnderline"/>
        </w:rPr>
        <w:t>to surreptitiously and illegally eavesdrop on calls from many cell phones — including</w:t>
      </w:r>
      <w:r w:rsidRPr="00DF26C1">
        <w:rPr>
          <w:sz w:val="16"/>
        </w:rPr>
        <w:t xml:space="preserve"> phones belonging to </w:t>
      </w:r>
      <w:r w:rsidRPr="00DF26C1">
        <w:rPr>
          <w:rStyle w:val="StyleUnderline"/>
        </w:rPr>
        <w:t>the Prime Minister</w:t>
      </w:r>
      <w:r w:rsidRPr="00DF26C1">
        <w:rPr>
          <w:sz w:val="16"/>
        </w:rPr>
        <w:t xml:space="preserve"> of Greece, a hundred </w:t>
      </w:r>
      <w:r w:rsidRPr="00DF26C1">
        <w:rPr>
          <w:rStyle w:val="StyleUnderline"/>
        </w:rPr>
        <w:t>high-ranking</w:t>
      </w:r>
      <w:r w:rsidRPr="00DF26C1">
        <w:rPr>
          <w:sz w:val="16"/>
        </w:rPr>
        <w:t xml:space="preserve"> Greek </w:t>
      </w:r>
      <w:r w:rsidRPr="00DF26C1">
        <w:rPr>
          <w:rStyle w:val="StyleUnderline"/>
        </w:rPr>
        <w:t>dignitaries, and an employee of the U.S. Embassy</w:t>
      </w:r>
      <w:r w:rsidRPr="00DF26C1">
        <w:rPr>
          <w:sz w:val="16"/>
        </w:rPr>
        <w:t xml:space="preserve"> in Greece before the security breach finally was discovered. In essence, </w:t>
      </w:r>
      <w:r w:rsidRPr="00DF26C1">
        <w:rPr>
          <w:rStyle w:val="StyleUnderline"/>
        </w:rPr>
        <w:t>a backdoor created to fight crime was used to commit crime.</w:t>
      </w:r>
    </w:p>
    <w:p w14:paraId="1D11A183" w14:textId="77777777" w:rsidR="0040112F" w:rsidRPr="00DF26C1" w:rsidRDefault="0040112F" w:rsidP="0040112F">
      <w:pPr>
        <w:pStyle w:val="Heading4"/>
      </w:pPr>
      <w:r w:rsidRPr="00DF26C1">
        <w:t>Two scenarios:</w:t>
      </w:r>
    </w:p>
    <w:p w14:paraId="486DE71F" w14:textId="77777777" w:rsidR="0040112F" w:rsidRPr="00DF26C1" w:rsidRDefault="0040112F" w:rsidP="0040112F">
      <w:pPr>
        <w:pStyle w:val="Heading4"/>
      </w:pPr>
      <w:r w:rsidRPr="00DF26C1">
        <w:t>First is retaliation –</w:t>
      </w:r>
    </w:p>
    <w:p w14:paraId="3B486382" w14:textId="77777777" w:rsidR="0040112F" w:rsidRPr="00DF26C1" w:rsidRDefault="0040112F" w:rsidP="0040112F">
      <w:pPr>
        <w:pStyle w:val="Heading4"/>
        <w:rPr>
          <w:lang w:eastAsia="ko-KR"/>
        </w:rPr>
      </w:pPr>
      <w:r w:rsidRPr="00DF26C1">
        <w:rPr>
          <w:lang w:eastAsia="ko-KR"/>
        </w:rPr>
        <w:t xml:space="preserve">Cyber-attacks wipe-out the </w:t>
      </w:r>
      <w:r w:rsidRPr="00DF26C1">
        <w:t xml:space="preserve">US military---causes </w:t>
      </w:r>
      <w:r w:rsidRPr="00DF26C1">
        <w:rPr>
          <w:u w:val="single"/>
        </w:rPr>
        <w:t>nuclear war</w:t>
      </w:r>
    </w:p>
    <w:p w14:paraId="631E447F" w14:textId="77777777" w:rsidR="0040112F" w:rsidRPr="00DF26C1" w:rsidRDefault="0040112F" w:rsidP="0040112F">
      <w:pPr>
        <w:rPr>
          <w:lang w:eastAsia="ko-KR"/>
        </w:rPr>
      </w:pPr>
      <w:r w:rsidRPr="00DF26C1">
        <w:rPr>
          <w:lang w:eastAsia="ko-KR"/>
        </w:rPr>
        <w:t xml:space="preserve">Robert </w:t>
      </w:r>
      <w:proofErr w:type="spellStart"/>
      <w:r w:rsidRPr="00DF26C1">
        <w:rPr>
          <w:rStyle w:val="Style13ptBold"/>
        </w:rPr>
        <w:t>Tilford</w:t>
      </w:r>
      <w:proofErr w:type="spellEnd"/>
      <w:r w:rsidRPr="00DF26C1">
        <w:rPr>
          <w:rStyle w:val="Style13ptBold"/>
        </w:rPr>
        <w:t xml:space="preserve"> 12</w:t>
      </w:r>
      <w:r w:rsidRPr="00DF26C1">
        <w:rPr>
          <w:lang w:eastAsia="ko-KR"/>
        </w:rPr>
        <w:t xml:space="preserve">, Graduate US Army Airborne School, Ft. Benning, Georgia, “Cyber attackers could shut down the electric grid for the entire east coast” 2012, </w:t>
      </w:r>
      <w:hyperlink r:id="rId13" w:history="1">
        <w:r w:rsidRPr="00DF26C1">
          <w:rPr>
            <w:rStyle w:val="Hyperlink"/>
            <w:lang w:eastAsia="ko-KR"/>
          </w:rPr>
          <w:t>http://www.examiner.com/article/cyber-attackers-could-easily-shut-down-the-electric-grid-for-the-entire-east-coa</w:t>
        </w:r>
      </w:hyperlink>
      <w:r w:rsidRPr="00DF26C1">
        <w:rPr>
          <w:lang w:eastAsia="ko-KR"/>
        </w:rPr>
        <w:t xml:space="preserve"> </w:t>
      </w:r>
    </w:p>
    <w:p w14:paraId="1B36A6E9" w14:textId="77777777" w:rsidR="0040112F" w:rsidRPr="00DF26C1" w:rsidRDefault="0040112F" w:rsidP="0040112F">
      <w:pPr>
        <w:rPr>
          <w:lang w:eastAsia="ko-KR"/>
        </w:rPr>
      </w:pPr>
      <w:r w:rsidRPr="00DF26C1">
        <w:rPr>
          <w:lang w:eastAsia="ko-KR"/>
        </w:rPr>
        <w:t xml:space="preserve">**we reject </w:t>
      </w:r>
      <w:proofErr w:type="spellStart"/>
      <w:r w:rsidRPr="00DF26C1">
        <w:rPr>
          <w:lang w:eastAsia="ko-KR"/>
        </w:rPr>
        <w:t>ableist</w:t>
      </w:r>
      <w:proofErr w:type="spellEnd"/>
      <w:r w:rsidRPr="00DF26C1">
        <w:rPr>
          <w:lang w:eastAsia="ko-KR"/>
        </w:rPr>
        <w:t xml:space="preserve"> and offensive language</w:t>
      </w:r>
    </w:p>
    <w:p w14:paraId="1AAE0C44" w14:textId="77777777" w:rsidR="0040112F" w:rsidRPr="00DF26C1" w:rsidRDefault="0040112F" w:rsidP="0040112F">
      <w:pPr>
        <w:rPr>
          <w:sz w:val="14"/>
          <w:lang w:eastAsia="ko-KR"/>
        </w:rPr>
      </w:pPr>
      <w:r w:rsidRPr="00DF26C1">
        <w:rPr>
          <w:sz w:val="14"/>
          <w:lang w:eastAsia="ko-KR"/>
        </w:rPr>
        <w:t xml:space="preserve">To make matters worse </w:t>
      </w:r>
      <w:r w:rsidRPr="00DF26C1">
        <w:rPr>
          <w:rStyle w:val="Emphasis"/>
          <w:highlight w:val="cyan"/>
        </w:rPr>
        <w:t xml:space="preserve">a cyber attack </w:t>
      </w:r>
      <w:r w:rsidRPr="00DF26C1">
        <w:rPr>
          <w:rStyle w:val="StyleUnderline"/>
          <w:highlight w:val="cyan"/>
        </w:rPr>
        <w:t>that</w:t>
      </w:r>
      <w:r w:rsidRPr="00DF26C1">
        <w:rPr>
          <w:rStyle w:val="StyleUnderline"/>
        </w:rPr>
        <w:t xml:space="preserve"> can </w:t>
      </w:r>
      <w:r w:rsidRPr="00DF26C1">
        <w:rPr>
          <w:rStyle w:val="StyleUnderline"/>
          <w:highlight w:val="cyan"/>
        </w:rPr>
        <w:t>take out</w:t>
      </w:r>
      <w:r w:rsidRPr="00DF26C1">
        <w:rPr>
          <w:rStyle w:val="StyleUnderline"/>
        </w:rPr>
        <w:t xml:space="preserve"> a civilian power </w:t>
      </w:r>
      <w:r w:rsidRPr="00DF26C1">
        <w:rPr>
          <w:rStyle w:val="StyleUnderline"/>
          <w:highlight w:val="cyan"/>
        </w:rPr>
        <w:t>grid</w:t>
      </w:r>
      <w:r w:rsidRPr="00DF26C1">
        <w:rPr>
          <w:sz w:val="14"/>
          <w:lang w:eastAsia="ko-KR"/>
        </w:rPr>
        <w:t xml:space="preserve">, for example </w:t>
      </w:r>
      <w:r w:rsidRPr="00DF26C1">
        <w:rPr>
          <w:rStyle w:val="StyleUnderline"/>
          <w:highlight w:val="cyan"/>
        </w:rPr>
        <w:t>could</w:t>
      </w:r>
      <w:r w:rsidRPr="00DF26C1">
        <w:rPr>
          <w:sz w:val="14"/>
          <w:lang w:eastAsia="ko-KR"/>
        </w:rPr>
        <w:t xml:space="preserve"> also </w:t>
      </w:r>
      <w:r w:rsidRPr="00DF26C1">
        <w:rPr>
          <w:rStyle w:val="Emphasis"/>
          <w:strike/>
        </w:rPr>
        <w:t>cripple</w:t>
      </w:r>
      <w:r w:rsidRPr="00DF26C1">
        <w:rPr>
          <w:rStyle w:val="Emphasis"/>
        </w:rPr>
        <w:t xml:space="preserve"> </w:t>
      </w:r>
      <w:r w:rsidRPr="00DF26C1">
        <w:rPr>
          <w:rStyle w:val="Emphasis"/>
          <w:highlight w:val="cyan"/>
        </w:rPr>
        <w:t>(destroy) the</w:t>
      </w:r>
      <w:r w:rsidRPr="00DF26C1">
        <w:rPr>
          <w:rStyle w:val="Emphasis"/>
        </w:rPr>
        <w:t xml:space="preserve"> U.S. </w:t>
      </w:r>
      <w:r w:rsidRPr="00DF26C1">
        <w:rPr>
          <w:rStyle w:val="Emphasis"/>
          <w:highlight w:val="cyan"/>
        </w:rPr>
        <w:t>military</w:t>
      </w:r>
      <w:r w:rsidRPr="00DF26C1">
        <w:rPr>
          <w:sz w:val="14"/>
          <w:lang w:eastAsia="ko-KR"/>
        </w:rPr>
        <w:t>.</w:t>
      </w:r>
      <w:r w:rsidRPr="00DF26C1">
        <w:rPr>
          <w:sz w:val="12"/>
          <w:lang w:eastAsia="ko-KR"/>
        </w:rPr>
        <w:t>¶</w:t>
      </w:r>
      <w:r w:rsidRPr="00DF26C1">
        <w:rPr>
          <w:sz w:val="14"/>
          <w:lang w:eastAsia="ko-KR"/>
        </w:rPr>
        <w:t xml:space="preserve"> The senator notes that is that </w:t>
      </w:r>
      <w:r w:rsidRPr="00DF26C1">
        <w:rPr>
          <w:rStyle w:val="StyleUnderline"/>
        </w:rPr>
        <w:t>the</w:t>
      </w:r>
      <w:r w:rsidRPr="00DF26C1">
        <w:rPr>
          <w:sz w:val="14"/>
          <w:lang w:eastAsia="ko-KR"/>
        </w:rPr>
        <w:t xml:space="preserve"> same </w:t>
      </w:r>
      <w:r w:rsidRPr="00DF26C1">
        <w:rPr>
          <w:rStyle w:val="StyleUnderline"/>
          <w:highlight w:val="cyan"/>
        </w:rPr>
        <w:t>power grids</w:t>
      </w:r>
      <w:r w:rsidRPr="00DF26C1">
        <w:rPr>
          <w:sz w:val="14"/>
          <w:lang w:eastAsia="ko-KR"/>
        </w:rPr>
        <w:t xml:space="preserve"> </w:t>
      </w:r>
      <w:r w:rsidRPr="00DF26C1">
        <w:rPr>
          <w:rStyle w:val="StyleUnderline"/>
        </w:rPr>
        <w:t>that supply cities and towns</w:t>
      </w:r>
      <w:r w:rsidRPr="00DF26C1">
        <w:rPr>
          <w:sz w:val="14"/>
          <w:lang w:eastAsia="ko-KR"/>
        </w:rPr>
        <w:t xml:space="preserve">, </w:t>
      </w:r>
      <w:r w:rsidRPr="00DF26C1">
        <w:rPr>
          <w:rStyle w:val="StyleUnderline"/>
        </w:rPr>
        <w:t>stores and gas stations</w:t>
      </w:r>
      <w:r w:rsidRPr="00DF26C1">
        <w:rPr>
          <w:sz w:val="14"/>
          <w:lang w:eastAsia="ko-KR"/>
        </w:rPr>
        <w:t xml:space="preserve">, cell towers and heart monitors also </w:t>
      </w:r>
      <w:r w:rsidRPr="00DF26C1">
        <w:rPr>
          <w:rStyle w:val="StyleUnderline"/>
          <w:highlight w:val="cyan"/>
        </w:rPr>
        <w:t>power</w:t>
      </w:r>
      <w:r w:rsidRPr="00DF26C1">
        <w:rPr>
          <w:sz w:val="14"/>
          <w:lang w:eastAsia="ko-KR"/>
        </w:rPr>
        <w:t xml:space="preserve"> “</w:t>
      </w:r>
      <w:r w:rsidRPr="00DF26C1">
        <w:rPr>
          <w:rStyle w:val="Emphasis"/>
        </w:rPr>
        <w:t xml:space="preserve">every </w:t>
      </w:r>
      <w:r w:rsidRPr="00DF26C1">
        <w:rPr>
          <w:rStyle w:val="Emphasis"/>
          <w:highlight w:val="cyan"/>
        </w:rPr>
        <w:t>military base</w:t>
      </w:r>
      <w:r w:rsidRPr="00DF26C1">
        <w:rPr>
          <w:rStyle w:val="StyleUnderline"/>
        </w:rPr>
        <w:t xml:space="preserve"> in</w:t>
      </w:r>
      <w:r w:rsidRPr="00DF26C1">
        <w:rPr>
          <w:sz w:val="14"/>
          <w:lang w:eastAsia="ko-KR"/>
        </w:rPr>
        <w:t xml:space="preserve"> our </w:t>
      </w:r>
      <w:r w:rsidRPr="00DF26C1">
        <w:rPr>
          <w:rStyle w:val="StyleUnderline"/>
        </w:rPr>
        <w:t>country</w:t>
      </w:r>
      <w:r w:rsidRPr="00DF26C1">
        <w:rPr>
          <w:sz w:val="14"/>
          <w:lang w:eastAsia="ko-KR"/>
        </w:rPr>
        <w:t>.”</w:t>
      </w:r>
      <w:r w:rsidRPr="00DF26C1">
        <w:rPr>
          <w:sz w:val="12"/>
          <w:lang w:eastAsia="ko-KR"/>
        </w:rPr>
        <w:t>¶</w:t>
      </w:r>
      <w:r w:rsidRPr="00DF26C1">
        <w:rPr>
          <w:sz w:val="14"/>
          <w:lang w:eastAsia="ko-KR"/>
        </w:rPr>
        <w:t xml:space="preserve"> “Although </w:t>
      </w:r>
      <w:r w:rsidRPr="00DF26C1">
        <w:rPr>
          <w:rStyle w:val="StyleUnderline"/>
        </w:rPr>
        <w:t>bases would be prepared to weather a short</w:t>
      </w:r>
      <w:r w:rsidRPr="00DF26C1">
        <w:rPr>
          <w:sz w:val="14"/>
          <w:lang w:eastAsia="ko-KR"/>
        </w:rPr>
        <w:t xml:space="preserve"> power </w:t>
      </w:r>
      <w:r w:rsidRPr="00DF26C1">
        <w:rPr>
          <w:sz w:val="14"/>
        </w:rPr>
        <w:t>outage</w:t>
      </w:r>
      <w:r w:rsidRPr="00DF26C1">
        <w:rPr>
          <w:rStyle w:val="StyleUnderline"/>
        </w:rPr>
        <w:t xml:space="preserve"> with backup</w:t>
      </w:r>
      <w:r w:rsidRPr="00DF26C1">
        <w:rPr>
          <w:sz w:val="14"/>
          <w:lang w:eastAsia="ko-KR"/>
        </w:rPr>
        <w:t xml:space="preserve"> diesel </w:t>
      </w:r>
      <w:r w:rsidRPr="00DF26C1">
        <w:rPr>
          <w:rStyle w:val="StyleUnderline"/>
        </w:rPr>
        <w:t>generators</w:t>
      </w:r>
      <w:r w:rsidRPr="00DF26C1">
        <w:rPr>
          <w:sz w:val="14"/>
          <w:lang w:eastAsia="ko-KR"/>
        </w:rPr>
        <w:t xml:space="preserve">, within hours, not days, fuel </w:t>
      </w:r>
      <w:r w:rsidRPr="00DF26C1">
        <w:rPr>
          <w:rStyle w:val="StyleUnderline"/>
        </w:rPr>
        <w:t>supplies would run out</w:t>
      </w:r>
      <w:r w:rsidRPr="00DF26C1">
        <w:rPr>
          <w:sz w:val="14"/>
          <w:lang w:eastAsia="ko-KR"/>
        </w:rPr>
        <w:t>”, he said.</w:t>
      </w:r>
      <w:r w:rsidRPr="00DF26C1">
        <w:rPr>
          <w:sz w:val="12"/>
          <w:lang w:eastAsia="ko-KR"/>
        </w:rPr>
        <w:t>¶</w:t>
      </w:r>
      <w:r w:rsidRPr="00DF26C1">
        <w:rPr>
          <w:sz w:val="14"/>
          <w:lang w:eastAsia="ko-KR"/>
        </w:rPr>
        <w:t xml:space="preserve"> Which means </w:t>
      </w:r>
      <w:r w:rsidRPr="00DF26C1">
        <w:rPr>
          <w:rStyle w:val="Emphasis"/>
        </w:rPr>
        <w:t>military</w:t>
      </w:r>
      <w:r w:rsidRPr="00DF26C1">
        <w:rPr>
          <w:sz w:val="14"/>
          <w:lang w:eastAsia="ko-KR"/>
        </w:rPr>
        <w:t xml:space="preserve"> </w:t>
      </w:r>
      <w:r w:rsidRPr="00DF26C1">
        <w:rPr>
          <w:rStyle w:val="Emphasis"/>
          <w:highlight w:val="cyan"/>
        </w:rPr>
        <w:t>c</w:t>
      </w:r>
      <w:r w:rsidRPr="00DF26C1">
        <w:rPr>
          <w:rStyle w:val="StyleUnderline"/>
        </w:rPr>
        <w:t xml:space="preserve">ommand </w:t>
      </w:r>
      <w:r w:rsidRPr="00DF26C1">
        <w:rPr>
          <w:rStyle w:val="Emphasis"/>
          <w:highlight w:val="cyan"/>
        </w:rPr>
        <w:t>and</w:t>
      </w:r>
      <w:r w:rsidRPr="00DF26C1">
        <w:rPr>
          <w:rStyle w:val="StyleUnderline"/>
          <w:highlight w:val="cyan"/>
        </w:rPr>
        <w:t xml:space="preserve"> </w:t>
      </w:r>
      <w:r w:rsidRPr="00DF26C1">
        <w:rPr>
          <w:rStyle w:val="Emphasis"/>
          <w:highlight w:val="cyan"/>
        </w:rPr>
        <w:t>c</w:t>
      </w:r>
      <w:r w:rsidRPr="00DF26C1">
        <w:rPr>
          <w:rStyle w:val="StyleUnderline"/>
        </w:rPr>
        <w:t xml:space="preserve">ontrol centers </w:t>
      </w:r>
      <w:r w:rsidRPr="00DF26C1">
        <w:rPr>
          <w:rStyle w:val="StyleUnderline"/>
          <w:highlight w:val="cyan"/>
        </w:rPr>
        <w:t xml:space="preserve">could </w:t>
      </w:r>
      <w:r w:rsidRPr="00DF26C1">
        <w:rPr>
          <w:rStyle w:val="Emphasis"/>
          <w:highlight w:val="cyan"/>
        </w:rPr>
        <w:t>go dark</w:t>
      </w:r>
      <w:r w:rsidRPr="00DF26C1">
        <w:rPr>
          <w:sz w:val="14"/>
          <w:lang w:eastAsia="ko-KR"/>
        </w:rPr>
        <w:t>.</w:t>
      </w:r>
      <w:r w:rsidRPr="00DF26C1">
        <w:rPr>
          <w:sz w:val="12"/>
          <w:lang w:eastAsia="ko-KR"/>
        </w:rPr>
        <w:t>¶</w:t>
      </w:r>
      <w:r w:rsidRPr="00DF26C1">
        <w:rPr>
          <w:sz w:val="14"/>
          <w:lang w:eastAsia="ko-KR"/>
        </w:rPr>
        <w:t xml:space="preserve"> </w:t>
      </w:r>
      <w:r w:rsidRPr="00DF26C1">
        <w:rPr>
          <w:rStyle w:val="StyleUnderline"/>
          <w:highlight w:val="cyan"/>
        </w:rPr>
        <w:t xml:space="preserve">Radar systems </w:t>
      </w:r>
      <w:r w:rsidRPr="00DF26C1">
        <w:rPr>
          <w:rStyle w:val="StyleUnderline"/>
        </w:rPr>
        <w:t>that detect</w:t>
      </w:r>
      <w:r w:rsidRPr="00DF26C1">
        <w:rPr>
          <w:sz w:val="14"/>
          <w:lang w:eastAsia="ko-KR"/>
        </w:rPr>
        <w:t xml:space="preserve"> </w:t>
      </w:r>
      <w:r w:rsidRPr="00DF26C1">
        <w:rPr>
          <w:rStyle w:val="StyleUnderline"/>
        </w:rPr>
        <w:t>air threats</w:t>
      </w:r>
      <w:r w:rsidRPr="00DF26C1">
        <w:rPr>
          <w:sz w:val="14"/>
          <w:lang w:eastAsia="ko-KR"/>
        </w:rPr>
        <w:t xml:space="preserve"> to our country </w:t>
      </w:r>
      <w:r w:rsidRPr="00DF26C1">
        <w:rPr>
          <w:rStyle w:val="StyleUnderline"/>
          <w:highlight w:val="cyan"/>
        </w:rPr>
        <w:t>would shut Down</w:t>
      </w:r>
      <w:r w:rsidRPr="00DF26C1">
        <w:rPr>
          <w:sz w:val="14"/>
          <w:lang w:eastAsia="ko-KR"/>
        </w:rPr>
        <w:t xml:space="preserve"> completely.</w:t>
      </w:r>
      <w:r w:rsidRPr="00DF26C1">
        <w:rPr>
          <w:sz w:val="12"/>
          <w:lang w:eastAsia="ko-KR"/>
        </w:rPr>
        <w:t>¶</w:t>
      </w:r>
      <w:r w:rsidRPr="00DF26C1">
        <w:rPr>
          <w:sz w:val="14"/>
          <w:lang w:eastAsia="ko-KR"/>
        </w:rPr>
        <w:t xml:space="preserve"> “</w:t>
      </w:r>
      <w:r w:rsidRPr="00DF26C1">
        <w:rPr>
          <w:rStyle w:val="StyleUnderline"/>
          <w:highlight w:val="cyan"/>
        </w:rPr>
        <w:t>Communication</w:t>
      </w:r>
      <w:r w:rsidRPr="00DF26C1">
        <w:rPr>
          <w:sz w:val="14"/>
          <w:lang w:eastAsia="ko-KR"/>
        </w:rPr>
        <w:t xml:space="preserve"> </w:t>
      </w:r>
      <w:r w:rsidRPr="00DF26C1">
        <w:rPr>
          <w:rStyle w:val="StyleUnderline"/>
        </w:rPr>
        <w:t>between commanders and their troop</w:t>
      </w:r>
      <w:r w:rsidRPr="00DF26C1">
        <w:rPr>
          <w:sz w:val="14"/>
          <w:lang w:eastAsia="ko-KR"/>
        </w:rPr>
        <w:t xml:space="preserve">s </w:t>
      </w:r>
      <w:r w:rsidRPr="00DF26C1">
        <w:rPr>
          <w:rStyle w:val="StyleUnderline"/>
          <w:highlight w:val="cyan"/>
        </w:rPr>
        <w:t>would</w:t>
      </w:r>
      <w:r w:rsidRPr="00DF26C1">
        <w:rPr>
          <w:sz w:val="14"/>
          <w:lang w:eastAsia="ko-KR"/>
        </w:rPr>
        <w:t xml:space="preserve"> also </w:t>
      </w:r>
      <w:r w:rsidRPr="00DF26C1">
        <w:rPr>
          <w:rStyle w:val="StyleUnderline"/>
          <w:highlight w:val="cyan"/>
        </w:rPr>
        <w:t>go silent</w:t>
      </w:r>
      <w:r w:rsidRPr="00DF26C1">
        <w:rPr>
          <w:sz w:val="14"/>
          <w:lang w:eastAsia="ko-KR"/>
        </w:rPr>
        <w:t xml:space="preserve">. And </w:t>
      </w:r>
      <w:r w:rsidRPr="00DF26C1">
        <w:rPr>
          <w:rStyle w:val="StyleUnderline"/>
        </w:rPr>
        <w:t>many</w:t>
      </w:r>
      <w:r w:rsidRPr="00DF26C1">
        <w:rPr>
          <w:sz w:val="14"/>
          <w:lang w:eastAsia="ko-KR"/>
        </w:rPr>
        <w:t xml:space="preserve"> </w:t>
      </w:r>
      <w:r w:rsidRPr="00DF26C1">
        <w:rPr>
          <w:rStyle w:val="StyleUnderline"/>
        </w:rPr>
        <w:t>weapons systems would be left without</w:t>
      </w:r>
      <w:r w:rsidRPr="00DF26C1">
        <w:rPr>
          <w:sz w:val="14"/>
          <w:lang w:eastAsia="ko-KR"/>
        </w:rPr>
        <w:t xml:space="preserve"> either fuel or </w:t>
      </w:r>
      <w:r w:rsidRPr="00DF26C1">
        <w:rPr>
          <w:rStyle w:val="StyleUnderline"/>
        </w:rPr>
        <w:t>electric power</w:t>
      </w:r>
      <w:r w:rsidRPr="00DF26C1">
        <w:rPr>
          <w:sz w:val="14"/>
          <w:lang w:eastAsia="ko-KR"/>
        </w:rPr>
        <w:t xml:space="preserve">”, </w:t>
      </w:r>
      <w:r w:rsidRPr="00DF26C1">
        <w:rPr>
          <w:rStyle w:val="StyleUnderline"/>
        </w:rPr>
        <w:t>said Senator Grassley</w:t>
      </w:r>
      <w:r w:rsidRPr="00DF26C1">
        <w:rPr>
          <w:sz w:val="14"/>
          <w:lang w:eastAsia="ko-KR"/>
        </w:rPr>
        <w:t>.</w:t>
      </w:r>
      <w:r w:rsidRPr="00DF26C1">
        <w:rPr>
          <w:sz w:val="12"/>
          <w:lang w:eastAsia="ko-KR"/>
        </w:rPr>
        <w:t>¶</w:t>
      </w:r>
      <w:r w:rsidRPr="00DF26C1">
        <w:rPr>
          <w:sz w:val="14"/>
          <w:lang w:eastAsia="ko-KR"/>
        </w:rPr>
        <w:t xml:space="preserve"> “So </w:t>
      </w:r>
      <w:r w:rsidRPr="00DF26C1">
        <w:rPr>
          <w:rStyle w:val="Emphasis"/>
          <w:highlight w:val="cyan"/>
        </w:rPr>
        <w:t>in a few</w:t>
      </w:r>
      <w:r w:rsidRPr="00DF26C1">
        <w:rPr>
          <w:rStyle w:val="Emphasis"/>
        </w:rPr>
        <w:t xml:space="preserve"> short </w:t>
      </w:r>
      <w:r w:rsidRPr="00DF26C1">
        <w:rPr>
          <w:rStyle w:val="Emphasis"/>
          <w:highlight w:val="cyan"/>
        </w:rPr>
        <w:t>hours</w:t>
      </w:r>
      <w:r w:rsidRPr="00DF26C1">
        <w:rPr>
          <w:sz w:val="14"/>
          <w:lang w:eastAsia="ko-KR"/>
        </w:rPr>
        <w:t xml:space="preserve"> or days, </w:t>
      </w:r>
      <w:r w:rsidRPr="00DF26C1">
        <w:rPr>
          <w:rStyle w:val="StyleUnderline"/>
        </w:rPr>
        <w:t>the</w:t>
      </w:r>
      <w:r w:rsidRPr="00DF26C1">
        <w:rPr>
          <w:sz w:val="14"/>
          <w:lang w:eastAsia="ko-KR"/>
        </w:rPr>
        <w:t xml:space="preserve"> </w:t>
      </w:r>
      <w:r w:rsidRPr="00DF26C1">
        <w:rPr>
          <w:rStyle w:val="StyleUnderline"/>
        </w:rPr>
        <w:t>mightiest</w:t>
      </w:r>
      <w:r w:rsidRPr="00DF26C1">
        <w:rPr>
          <w:sz w:val="14"/>
          <w:lang w:eastAsia="ko-KR"/>
        </w:rPr>
        <w:t xml:space="preserve"> </w:t>
      </w:r>
      <w:r w:rsidRPr="00DF26C1">
        <w:rPr>
          <w:rStyle w:val="StyleUnderline"/>
          <w:highlight w:val="cyan"/>
        </w:rPr>
        <w:t>military</w:t>
      </w:r>
      <w:r w:rsidRPr="00DF26C1">
        <w:rPr>
          <w:sz w:val="14"/>
          <w:lang w:eastAsia="ko-KR"/>
        </w:rPr>
        <w:t xml:space="preserve"> </w:t>
      </w:r>
      <w:r w:rsidRPr="00DF26C1">
        <w:rPr>
          <w:rStyle w:val="StyleUnderline"/>
        </w:rPr>
        <w:t>in the world</w:t>
      </w:r>
      <w:r w:rsidRPr="00DF26C1">
        <w:rPr>
          <w:sz w:val="14"/>
          <w:lang w:eastAsia="ko-KR"/>
        </w:rPr>
        <w:t xml:space="preserve"> </w:t>
      </w:r>
      <w:r w:rsidRPr="00DF26C1">
        <w:rPr>
          <w:rStyle w:val="StyleUnderline"/>
          <w:highlight w:val="cyan"/>
        </w:rPr>
        <w:t>would be left scrambling</w:t>
      </w:r>
      <w:r w:rsidRPr="00DF26C1">
        <w:rPr>
          <w:rStyle w:val="StyleUnderline"/>
        </w:rPr>
        <w:t xml:space="preserve"> to maintain base functions</w:t>
      </w:r>
      <w:r w:rsidRPr="00DF26C1">
        <w:rPr>
          <w:sz w:val="14"/>
          <w:lang w:eastAsia="ko-KR"/>
        </w:rPr>
        <w:t>”, he said.</w:t>
      </w:r>
      <w:r w:rsidRPr="00DF26C1">
        <w:rPr>
          <w:sz w:val="12"/>
          <w:lang w:eastAsia="ko-KR"/>
        </w:rPr>
        <w:t>¶</w:t>
      </w:r>
      <w:r w:rsidRPr="00DF26C1">
        <w:rPr>
          <w:sz w:val="14"/>
          <w:lang w:eastAsia="ko-KR"/>
        </w:rPr>
        <w:t xml:space="preserve"> </w:t>
      </w:r>
      <w:r w:rsidRPr="00DF26C1">
        <w:rPr>
          <w:rStyle w:val="StyleUnderline"/>
        </w:rPr>
        <w:t xml:space="preserve">We contacted the Pentagon and officials confirmed the threat of a cyber attack is something </w:t>
      </w:r>
      <w:r w:rsidRPr="00DF26C1">
        <w:rPr>
          <w:rStyle w:val="Emphasis"/>
        </w:rPr>
        <w:t>very real</w:t>
      </w:r>
      <w:r w:rsidRPr="00DF26C1">
        <w:rPr>
          <w:sz w:val="14"/>
          <w:lang w:eastAsia="ko-KR"/>
        </w:rPr>
        <w:t>.</w:t>
      </w:r>
      <w:r w:rsidRPr="00DF26C1">
        <w:rPr>
          <w:sz w:val="12"/>
          <w:lang w:eastAsia="ko-KR"/>
        </w:rPr>
        <w:t>¶</w:t>
      </w:r>
      <w:r w:rsidRPr="00DF26C1">
        <w:rPr>
          <w:sz w:val="14"/>
          <w:lang w:eastAsia="ko-KR"/>
        </w:rPr>
        <w:t xml:space="preserve"> </w:t>
      </w:r>
      <w:r w:rsidRPr="00DF26C1">
        <w:rPr>
          <w:rStyle w:val="StyleUnderline"/>
        </w:rPr>
        <w:t>Top national security officials</w:t>
      </w:r>
      <w:r w:rsidRPr="00DF26C1">
        <w:rPr>
          <w:sz w:val="14"/>
          <w:lang w:eastAsia="ko-KR"/>
        </w:rPr>
        <w:t xml:space="preserve">—including the Chairman of the Joint Chiefs, the Director of the National Security Agency, the Secretary of Defense, and the CIA Director— </w:t>
      </w:r>
      <w:r w:rsidRPr="00DF26C1">
        <w:rPr>
          <w:rStyle w:val="StyleUnderline"/>
        </w:rPr>
        <w:t>have said</w:t>
      </w:r>
      <w:r w:rsidRPr="00DF26C1">
        <w:rPr>
          <w:sz w:val="14"/>
          <w:lang w:eastAsia="ko-KR"/>
        </w:rPr>
        <w:t>, “</w:t>
      </w:r>
      <w:r w:rsidRPr="00DF26C1">
        <w:rPr>
          <w:rStyle w:val="StyleUnderline"/>
        </w:rPr>
        <w:t>preventing a cyber attack</w:t>
      </w:r>
      <w:r w:rsidRPr="00DF26C1">
        <w:rPr>
          <w:sz w:val="14"/>
          <w:lang w:eastAsia="ko-KR"/>
        </w:rPr>
        <w:t xml:space="preserve"> and improving the nation’s electric grids </w:t>
      </w:r>
      <w:r w:rsidRPr="00DF26C1">
        <w:rPr>
          <w:rStyle w:val="StyleUnderline"/>
        </w:rPr>
        <w:t>is</w:t>
      </w:r>
      <w:r w:rsidRPr="00DF26C1">
        <w:rPr>
          <w:sz w:val="14"/>
          <w:lang w:eastAsia="ko-KR"/>
        </w:rPr>
        <w:t xml:space="preserve"> among </w:t>
      </w:r>
      <w:r w:rsidRPr="00DF26C1">
        <w:rPr>
          <w:rStyle w:val="StyleUnderline"/>
        </w:rPr>
        <w:t>the most urgent priorities</w:t>
      </w:r>
      <w:r w:rsidRPr="00DF26C1">
        <w:rPr>
          <w:sz w:val="14"/>
          <w:lang w:eastAsia="ko-KR"/>
        </w:rPr>
        <w:t xml:space="preserve"> of our country” (source: Congressional Record).</w:t>
      </w:r>
      <w:r w:rsidRPr="00DF26C1">
        <w:rPr>
          <w:sz w:val="12"/>
          <w:lang w:eastAsia="ko-KR"/>
        </w:rPr>
        <w:t>¶</w:t>
      </w:r>
      <w:r w:rsidRPr="00DF26C1">
        <w:rPr>
          <w:sz w:val="14"/>
          <w:lang w:eastAsia="ko-KR"/>
        </w:rPr>
        <w:t xml:space="preserve"> So how serious is the Pentagon taking all this?</w:t>
      </w:r>
      <w:r w:rsidRPr="00DF26C1">
        <w:rPr>
          <w:sz w:val="12"/>
          <w:lang w:eastAsia="ko-KR"/>
        </w:rPr>
        <w:t>¶</w:t>
      </w:r>
      <w:r w:rsidRPr="00DF26C1">
        <w:rPr>
          <w:sz w:val="14"/>
          <w:lang w:eastAsia="ko-KR"/>
        </w:rPr>
        <w:t xml:space="preserve"> Enough to start, or end a war over it, for sure.</w:t>
      </w:r>
      <w:r w:rsidRPr="00DF26C1">
        <w:rPr>
          <w:sz w:val="12"/>
          <w:lang w:eastAsia="ko-KR"/>
        </w:rPr>
        <w:t>¶</w:t>
      </w:r>
      <w:r w:rsidRPr="00DF26C1">
        <w:rPr>
          <w:sz w:val="14"/>
          <w:lang w:eastAsia="ko-KR"/>
        </w:rPr>
        <w:t xml:space="preserve"> </w:t>
      </w:r>
      <w:r w:rsidRPr="00DF26C1">
        <w:rPr>
          <w:rStyle w:val="StyleUnderline"/>
          <w:highlight w:val="cyan"/>
        </w:rPr>
        <w:t>A</w:t>
      </w:r>
      <w:r w:rsidRPr="00DF26C1">
        <w:rPr>
          <w:rStyle w:val="Emphasis"/>
          <w:highlight w:val="cyan"/>
        </w:rPr>
        <w:t xml:space="preserve"> </w:t>
      </w:r>
      <w:r w:rsidRPr="00DF26C1">
        <w:rPr>
          <w:rStyle w:val="StyleUnderline"/>
          <w:highlight w:val="cyan"/>
        </w:rPr>
        <w:t>cyber attack</w:t>
      </w:r>
      <w:r w:rsidRPr="00DF26C1">
        <w:rPr>
          <w:sz w:val="14"/>
          <w:lang w:eastAsia="ko-KR"/>
        </w:rPr>
        <w:t xml:space="preserve"> today </w:t>
      </w:r>
      <w:r w:rsidRPr="00DF26C1">
        <w:rPr>
          <w:rStyle w:val="StyleUnderline"/>
        </w:rPr>
        <w:t>against the US could</w:t>
      </w:r>
      <w:r w:rsidRPr="00DF26C1">
        <w:rPr>
          <w:sz w:val="14"/>
          <w:lang w:eastAsia="ko-KR"/>
        </w:rPr>
        <w:t xml:space="preserve"> very well </w:t>
      </w:r>
      <w:r w:rsidRPr="00DF26C1">
        <w:rPr>
          <w:rStyle w:val="StyleUnderline"/>
          <w:highlight w:val="cyan"/>
        </w:rPr>
        <w:t xml:space="preserve">be </w:t>
      </w:r>
      <w:r w:rsidRPr="00DF26C1">
        <w:rPr>
          <w:rStyle w:val="Emphasis"/>
          <w:highlight w:val="cyan"/>
        </w:rPr>
        <w:t xml:space="preserve">seen as an “Act of War” </w:t>
      </w:r>
      <w:r w:rsidRPr="00DF26C1">
        <w:rPr>
          <w:rStyle w:val="StyleUnderline"/>
          <w:highlight w:val="cyan"/>
        </w:rPr>
        <w:t>and could be met with</w:t>
      </w:r>
      <w:r w:rsidRPr="00DF26C1">
        <w:rPr>
          <w:rStyle w:val="Emphasis"/>
          <w:highlight w:val="cyan"/>
        </w:rPr>
        <w:t xml:space="preserve"> </w:t>
      </w:r>
      <w:r w:rsidRPr="00DF26C1">
        <w:rPr>
          <w:rStyle w:val="StyleUnderline"/>
          <w:highlight w:val="cyan"/>
        </w:rPr>
        <w:t>a “full scale</w:t>
      </w:r>
      <w:r w:rsidRPr="00DF26C1">
        <w:rPr>
          <w:rStyle w:val="StyleUnderline"/>
        </w:rPr>
        <w:t xml:space="preserve">” US military </w:t>
      </w:r>
      <w:r w:rsidRPr="00DF26C1">
        <w:rPr>
          <w:rStyle w:val="StyleUnderline"/>
          <w:highlight w:val="cyan"/>
        </w:rPr>
        <w:t>response</w:t>
      </w:r>
      <w:r w:rsidRPr="00DF26C1">
        <w:rPr>
          <w:rStyle w:val="Emphasis"/>
          <w:highlight w:val="cyan"/>
        </w:rPr>
        <w:t>.</w:t>
      </w:r>
      <w:r w:rsidRPr="00DF26C1">
        <w:rPr>
          <w:sz w:val="12"/>
          <w:highlight w:val="cyan"/>
          <w:lang w:eastAsia="ko-KR"/>
        </w:rPr>
        <w:t>¶</w:t>
      </w:r>
      <w:r w:rsidRPr="00DF26C1">
        <w:rPr>
          <w:sz w:val="14"/>
          <w:lang w:eastAsia="ko-KR"/>
        </w:rPr>
        <w:t xml:space="preserve"> </w:t>
      </w:r>
      <w:r w:rsidRPr="00DF26C1">
        <w:rPr>
          <w:rStyle w:val="StyleUnderline"/>
        </w:rPr>
        <w:t>That</w:t>
      </w:r>
      <w:r w:rsidRPr="00DF26C1">
        <w:rPr>
          <w:sz w:val="14"/>
          <w:lang w:eastAsia="ko-KR"/>
        </w:rPr>
        <w:t xml:space="preserve"> could </w:t>
      </w:r>
      <w:r w:rsidRPr="00DF26C1">
        <w:rPr>
          <w:rStyle w:val="StyleUnderline"/>
          <w:highlight w:val="cyan"/>
        </w:rPr>
        <w:t xml:space="preserve">include the use of </w:t>
      </w:r>
      <w:r w:rsidRPr="00DF26C1">
        <w:rPr>
          <w:rStyle w:val="Emphasis"/>
          <w:highlight w:val="cyan"/>
        </w:rPr>
        <w:t>“nuclear weapons”,</w:t>
      </w:r>
      <w:r w:rsidRPr="00DF26C1">
        <w:rPr>
          <w:sz w:val="14"/>
          <w:lang w:eastAsia="ko-KR"/>
        </w:rPr>
        <w:t xml:space="preserve"> if authorized by the President.</w:t>
      </w:r>
    </w:p>
    <w:p w14:paraId="22195B74" w14:textId="77777777" w:rsidR="0040112F" w:rsidRPr="00DF26C1" w:rsidRDefault="0040112F" w:rsidP="0040112F">
      <w:pPr>
        <w:pStyle w:val="Heading4"/>
      </w:pPr>
      <w:r w:rsidRPr="00DF26C1">
        <w:t xml:space="preserve">Second is the grid – </w:t>
      </w:r>
    </w:p>
    <w:p w14:paraId="41D6474F" w14:textId="77777777" w:rsidR="0040112F" w:rsidRPr="00DF26C1" w:rsidRDefault="0040112F" w:rsidP="0040112F">
      <w:pPr>
        <w:pStyle w:val="Heading4"/>
      </w:pPr>
      <w:r w:rsidRPr="00DF26C1">
        <w:t>A cyberattack is likely - will shut down US power grids and critical infrastructure</w:t>
      </w:r>
    </w:p>
    <w:p w14:paraId="547A7731" w14:textId="77777777" w:rsidR="0040112F" w:rsidRPr="00DF26C1" w:rsidRDefault="0040112F" w:rsidP="0040112F">
      <w:proofErr w:type="spellStart"/>
      <w:r w:rsidRPr="00DF26C1">
        <w:rPr>
          <w:rStyle w:val="Style13ptBold"/>
        </w:rPr>
        <w:t>Lenzner</w:t>
      </w:r>
      <w:proofErr w:type="spellEnd"/>
      <w:r w:rsidRPr="00DF26C1">
        <w:rPr>
          <w:rStyle w:val="Style13ptBold"/>
        </w:rPr>
        <w:t xml:space="preserve"> 14</w:t>
      </w:r>
      <w:r w:rsidRPr="00DF26C1">
        <w:t xml:space="preserve"> (Robert, National Editor of Forbes magazine and has a B.A. (cum laude) from Harvard University and an M.B.A. from Columbia University, “Chinese Cyber Attack Could Shut Down U.S. Electric Power Grid”, November 28 2014, http://www.forbes.com/sites/robertlenzner/2014/11/28/chinese-cyber-attack-could-shut-down-u-s-electric-power-grid)</w:t>
      </w:r>
    </w:p>
    <w:p w14:paraId="793B764D" w14:textId="77777777" w:rsidR="0040112F" w:rsidRPr="00DF26C1" w:rsidRDefault="0040112F" w:rsidP="0040112F">
      <w:pPr>
        <w:rPr>
          <w:rStyle w:val="Emphasis"/>
        </w:rPr>
      </w:pPr>
      <w:r w:rsidRPr="00DF26C1">
        <w:t xml:space="preserve">It appears that </w:t>
      </w:r>
      <w:r w:rsidRPr="00DF26C1">
        <w:rPr>
          <w:rStyle w:val="StyleUnderline"/>
        </w:rPr>
        <w:t>our enemies (read competitors) have made exceedingly greater progress in their sophisticated cyber-warfare techniques than we have achieved in defending ourselves</w:t>
      </w:r>
      <w:r w:rsidRPr="00DF26C1">
        <w:t xml:space="preserve">. Now comes </w:t>
      </w:r>
      <w:r w:rsidRPr="00DF26C1">
        <w:rPr>
          <w:rStyle w:val="StyleUnderline"/>
        </w:rPr>
        <w:t>Admiral Michael Rogers, the head of the National Security Agency and the U.S. Cyber Command</w:t>
      </w:r>
      <w:r w:rsidRPr="00DF26C1">
        <w:t xml:space="preserve">, who </w:t>
      </w:r>
      <w:r w:rsidRPr="00DF26C1">
        <w:rPr>
          <w:rStyle w:val="Emphasis"/>
        </w:rPr>
        <w:t>warned last week that China and perhaps two other unnamed nations had “the ability to launch a cyber attack that could shut down the entire U.S. power grid and other critical infrastructure.”</w:t>
      </w:r>
    </w:p>
    <w:p w14:paraId="79367090" w14:textId="77777777" w:rsidR="0040112F" w:rsidRPr="00DF26C1" w:rsidRDefault="0040112F" w:rsidP="0040112F">
      <w:r w:rsidRPr="00DF26C1">
        <w:t xml:space="preserve">Such a dire possibility should well have gotten a wider prominent play in the media. Yet Admiral Rogers underscored that </w:t>
      </w:r>
      <w:r w:rsidRPr="00DF26C1">
        <w:rPr>
          <w:rStyle w:val="StyleUnderline"/>
        </w:rPr>
        <w:t>software detected in China could seriously damage our nation’s economic future by interfering with the electric utility power companies that the citizens of New York, Dallas, Chicago, Detroit and other urban centers require as the basic life blood of survival</w:t>
      </w:r>
      <w:r w:rsidRPr="00DF26C1">
        <w:t>. This possibility is a great deal more dangerous than stealing 76 million names from JP Morgan Chase.</w:t>
      </w:r>
    </w:p>
    <w:p w14:paraId="3889499C" w14:textId="77777777" w:rsidR="0040112F" w:rsidRPr="00DF26C1" w:rsidRDefault="0040112F" w:rsidP="0040112F">
      <w:pPr>
        <w:rPr>
          <w:rStyle w:val="StyleUnderline"/>
        </w:rPr>
      </w:pPr>
      <w:r w:rsidRPr="00DF26C1">
        <w:rPr>
          <w:rStyle w:val="StyleUnderline"/>
        </w:rPr>
        <w:t>This not a Sci-Fi fantasy being perpetrated as a hoax on the American public</w:t>
      </w:r>
      <w:r w:rsidRPr="00DF26C1">
        <w:t>. The NSA head flatly predicted that “</w:t>
      </w:r>
      <w:r w:rsidRPr="00DF26C1">
        <w:rPr>
          <w:rStyle w:val="StyleUnderline"/>
        </w:rPr>
        <w:t>it is only a matter of the when, not the if, that we are going to see something traumatic.”</w:t>
      </w:r>
      <w:r w:rsidRPr="00DF26C1">
        <w:t xml:space="preserve"> He admitted NSA was watching multiple nations invest in this dangerous capability. He called the danger a “coming trend,” where </w:t>
      </w:r>
      <w:r w:rsidRPr="00DF26C1">
        <w:rPr>
          <w:rStyle w:val="StyleUnderline"/>
        </w:rPr>
        <w:t>our vulnerability will be equivalent to a hole in our software systems that are unseen by the multinational company, the public utility, the telecom giant, the defense manufacturer, the Department of Defense.</w:t>
      </w:r>
    </w:p>
    <w:p w14:paraId="05D9C4E9" w14:textId="77777777" w:rsidR="0040112F" w:rsidRPr="00DF26C1" w:rsidRDefault="0040112F" w:rsidP="0040112F">
      <w:pPr>
        <w:rPr>
          <w:rStyle w:val="StyleUnderline"/>
        </w:rPr>
      </w:pPr>
      <w:r w:rsidRPr="00DF26C1">
        <w:rPr>
          <w:rStyle w:val="StyleUnderline"/>
        </w:rPr>
        <w:t>NATO took the threat seriously enough to organize mock cyber-</w:t>
      </w:r>
      <w:proofErr w:type="spellStart"/>
      <w:r w:rsidRPr="00DF26C1">
        <w:rPr>
          <w:rStyle w:val="StyleUnderline"/>
        </w:rPr>
        <w:t>wargame</w:t>
      </w:r>
      <w:proofErr w:type="spellEnd"/>
      <w:r w:rsidRPr="00DF26C1">
        <w:rPr>
          <w:rStyle w:val="StyleUnderline"/>
        </w:rPr>
        <w:t xml:space="preserve"> trials in Estonia</w:t>
      </w:r>
      <w:r w:rsidRPr="00DF26C1">
        <w:t xml:space="preserve"> several days ago that indicated the western nations are aware of the need to fight on a new battlefield where the enemy cannot be seen physically. </w:t>
      </w:r>
      <w:r w:rsidRPr="00DF26C1">
        <w:rPr>
          <w:rStyle w:val="StyleUnderline"/>
        </w:rPr>
        <w:t>It was the largest digital warfare exercise ever attempted, a trial run to test dealing with a new non-military threat to global security.</w:t>
      </w:r>
    </w:p>
    <w:p w14:paraId="0E63CCF4" w14:textId="77777777" w:rsidR="0040112F" w:rsidRPr="00DF26C1" w:rsidRDefault="0040112F" w:rsidP="0040112F">
      <w:pPr>
        <w:rPr>
          <w:rStyle w:val="StyleUnderline"/>
        </w:rPr>
      </w:pPr>
      <w:r w:rsidRPr="00DF26C1">
        <w:t xml:space="preserve">Consider the financial damage to our nation from an attack that could shut down the power systems of major cities. As Forbes pointed out a decade ago, there was a very great need to spend the money building firewalls around our infrastructure’s internet communications network. </w:t>
      </w:r>
      <w:r w:rsidRPr="00DF26C1">
        <w:rPr>
          <w:rStyle w:val="StyleUnderline"/>
        </w:rPr>
        <w:t>We</w:t>
      </w:r>
      <w:r w:rsidRPr="00DF26C1">
        <w:t xml:space="preserve"> </w:t>
      </w:r>
      <w:r w:rsidRPr="00DF26C1">
        <w:rPr>
          <w:rStyle w:val="StyleUnderline"/>
        </w:rPr>
        <w:t>are in worse shape today</w:t>
      </w:r>
      <w:r w:rsidRPr="00DF26C1">
        <w:t>, since NSA chief Rogers plainly told the congressional intelligence committee last week “</w:t>
      </w:r>
      <w:r w:rsidRPr="00DF26C1">
        <w:rPr>
          <w:rStyle w:val="StyleUnderline"/>
        </w:rPr>
        <w:t>the Chinese intelligence services that conduct these attacks have little to fear because we have no practical deterrents to that threat.”</w:t>
      </w:r>
    </w:p>
    <w:p w14:paraId="25BA69DC" w14:textId="77777777" w:rsidR="0040112F" w:rsidRPr="00DF26C1" w:rsidRDefault="0040112F" w:rsidP="0040112F">
      <w:r w:rsidRPr="00DF26C1">
        <w:rPr>
          <w:rStyle w:val="Emphasis"/>
        </w:rPr>
        <w:t>The cyber threat is real.</w:t>
      </w:r>
      <w:r w:rsidRPr="00DF26C1">
        <w:rPr>
          <w:rStyle w:val="StyleUnderline"/>
        </w:rPr>
        <w:t xml:space="preserve"> America had better wake up to the need to defend the cogwheels of our economy from the electronic reconnaissance attacking our industrial control systems. Public opinion needs to be aroused by the media and security officials into a threat that no one can see as it is invisible</w:t>
      </w:r>
      <w:r w:rsidRPr="00DF26C1">
        <w:t>. It is not Soviet missiles we fear, but inroads by nation states and criminal elements fronting for them. Our cyber command capabilities are as crucial as our Special Forces in beating back ISIS and other Islamic terrorists.</w:t>
      </w:r>
    </w:p>
    <w:p w14:paraId="7B7BDFC1" w14:textId="77777777" w:rsidR="0040112F" w:rsidRPr="00DF26C1" w:rsidRDefault="0040112F" w:rsidP="0040112F">
      <w:pPr>
        <w:pStyle w:val="Heading4"/>
      </w:pPr>
      <w:r w:rsidRPr="00DF26C1">
        <w:t xml:space="preserve">Grid decline collapses military operations </w:t>
      </w:r>
    </w:p>
    <w:p w14:paraId="5A43F037" w14:textId="77777777" w:rsidR="0040112F" w:rsidRPr="00DF26C1" w:rsidRDefault="0040112F" w:rsidP="0040112F">
      <w:pPr>
        <w:jc w:val="both"/>
      </w:pPr>
      <w:r w:rsidRPr="00DF26C1">
        <w:rPr>
          <w:rStyle w:val="Style13ptBold"/>
        </w:rPr>
        <w:t>CNA ‘9</w:t>
      </w:r>
      <w:r w:rsidRPr="00DF26C1">
        <w:rPr>
          <w:rFonts w:eastAsia="Calibri"/>
          <w:b/>
          <w:sz w:val="24"/>
          <w:szCs w:val="20"/>
        </w:rPr>
        <w:t xml:space="preserve"> </w:t>
      </w:r>
      <w:r w:rsidRPr="00DF26C1">
        <w:t>(Center for Naval Analyses Military Adviser Board, Chaired by General Charles Wald, USAF (Ret.) Former Deputy Commander, Headquarters U.S. European Command (USEUCOM), May 2009, Powering America’s Defense: Energy and the Risks to National Security, https://www.cna.org/sites/default/files/Powering%20Americas%20Defense.pdf)</w:t>
      </w:r>
    </w:p>
    <w:p w14:paraId="7B63469E" w14:textId="77777777" w:rsidR="0040112F" w:rsidRPr="00DF26C1" w:rsidRDefault="0040112F" w:rsidP="0040112F">
      <w:pPr>
        <w:rPr>
          <w:rFonts w:eastAsia="Calibri"/>
          <w:b/>
          <w:u w:val="single"/>
        </w:rPr>
      </w:pPr>
      <w:r w:rsidRPr="00DF26C1">
        <w:rPr>
          <w:rFonts w:eastAsia="Calibri"/>
          <w:sz w:val="14"/>
        </w:rPr>
        <w:t xml:space="preserve">Our </w:t>
      </w:r>
      <w:r w:rsidRPr="00DF26C1">
        <w:rPr>
          <w:rFonts w:eastAsia="Calibri"/>
          <w:b/>
          <w:highlight w:val="yellow"/>
          <w:u w:val="single"/>
        </w:rPr>
        <w:t>vulnerabilities from energy use</w:t>
      </w:r>
      <w:r w:rsidRPr="00DF26C1">
        <w:rPr>
          <w:rFonts w:eastAsia="Calibri"/>
          <w:sz w:val="14"/>
        </w:rPr>
        <w:t xml:space="preserve"> are not limited to battlefields and forward operating bases; they also </w:t>
      </w:r>
      <w:r w:rsidRPr="00DF26C1">
        <w:rPr>
          <w:rFonts w:eastAsia="Calibri"/>
          <w:u w:val="single"/>
        </w:rPr>
        <w:t>exist at home</w:t>
      </w:r>
      <w:r w:rsidRPr="00DF26C1">
        <w:rPr>
          <w:rFonts w:eastAsia="Calibri"/>
          <w:sz w:val="20"/>
          <w:u w:val="single"/>
        </w:rPr>
        <w:t>. The</w:t>
      </w:r>
      <w:r w:rsidRPr="00DF26C1">
        <w:rPr>
          <w:rFonts w:eastAsia="Calibri"/>
          <w:u w:val="single"/>
        </w:rPr>
        <w:t xml:space="preserve"> biggest impacts</w:t>
      </w:r>
      <w:r w:rsidRPr="00DF26C1">
        <w:rPr>
          <w:rFonts w:eastAsia="Calibri"/>
          <w:sz w:val="14"/>
        </w:rPr>
        <w:t xml:space="preserve"> may be local, but can </w:t>
      </w:r>
      <w:r w:rsidRPr="00DF26C1">
        <w:rPr>
          <w:rFonts w:eastAsia="Calibri"/>
          <w:b/>
          <w:highlight w:val="yellow"/>
          <w:u w:val="single"/>
        </w:rPr>
        <w:t>extend</w:t>
      </w:r>
      <w:r w:rsidRPr="00DF26C1">
        <w:rPr>
          <w:rFonts w:eastAsia="Calibri"/>
          <w:b/>
          <w:u w:val="single"/>
        </w:rPr>
        <w:t xml:space="preserve"> </w:t>
      </w:r>
      <w:r w:rsidRPr="00DF26C1">
        <w:rPr>
          <w:rFonts w:eastAsia="Calibri"/>
          <w:u w:val="single"/>
        </w:rPr>
        <w:t>to locations and operations</w:t>
      </w:r>
      <w:r w:rsidRPr="00DF26C1">
        <w:rPr>
          <w:rFonts w:eastAsia="Calibri"/>
          <w:b/>
          <w:u w:val="single"/>
        </w:rPr>
        <w:t xml:space="preserve"> </w:t>
      </w:r>
      <w:r w:rsidRPr="00DF26C1">
        <w:rPr>
          <w:rFonts w:eastAsia="Calibri"/>
          <w:b/>
          <w:highlight w:val="yellow"/>
          <w:u w:val="single"/>
        </w:rPr>
        <w:t>around the world</w:t>
      </w:r>
      <w:r w:rsidRPr="00DF26C1">
        <w:rPr>
          <w:rFonts w:eastAsia="Calibri"/>
          <w:b/>
          <w:u w:val="single"/>
        </w:rPr>
        <w:t xml:space="preserve">. </w:t>
      </w:r>
      <w:r w:rsidRPr="00DF26C1">
        <w:rPr>
          <w:rFonts w:eastAsia="Calibri"/>
          <w:sz w:val="14"/>
        </w:rPr>
        <w:t xml:space="preserve">In August 2003, 50 million people living in the Northeast, Midwest, and Ontario were suddenly left in the dark when their electric power failed. More than 500 generating units at 265 power plants shut down—a quiet collapse cascading across the landscape. Most homes and businesses regained power within a day (though some plants took two weeks to regain full capacity), a quick restoration that was possible primarily because no significant equipment was damaged. Still, critical national security systems failed. U.S. border check systems were not fully operational, causing a severe backup of truck traffic on our northern boundary. There were related effects from the outage as well. Water and sewage plants shut down. Gas stations stopped working, and rail service was curtailed. Many cellular phone providers, radio stations, and television stations lost service—their backup power systems were insufficient. The blackout is estimated to have caused economic losses of $7 to $10 billion [55]. The trigger for this massive blackout was tragically simple: An Ohio utility had failed to properly trim trees near a power line. American utilities have experience responding to interruptions caused by extreme weather. Even after severe ice storms and hurricanes, power is most often restored within a few days. But the </w:t>
      </w:r>
      <w:r w:rsidRPr="00DF26C1">
        <w:rPr>
          <w:rFonts w:eastAsia="Calibri"/>
          <w:u w:val="single"/>
        </w:rPr>
        <w:t>effects of a long-term power outage are unknown. Our ability to recover from a dedicated attack is</w:t>
      </w:r>
      <w:r w:rsidRPr="00DF26C1">
        <w:rPr>
          <w:rFonts w:eastAsia="Calibri"/>
          <w:sz w:val="14"/>
        </w:rPr>
        <w:t xml:space="preserve"> also </w:t>
      </w:r>
      <w:r w:rsidRPr="00DF26C1">
        <w:rPr>
          <w:rFonts w:eastAsia="Calibri"/>
          <w:u w:val="single"/>
        </w:rPr>
        <w:t>not known</w:t>
      </w:r>
      <w:r w:rsidRPr="00DF26C1">
        <w:rPr>
          <w:rFonts w:eastAsia="Calibri"/>
          <w:sz w:val="14"/>
        </w:rPr>
        <w:t xml:space="preserve">—except to say that a deliberate attack would require a different response. </w:t>
      </w:r>
      <w:r w:rsidRPr="00DF26C1">
        <w:rPr>
          <w:rFonts w:eastAsia="Calibri"/>
          <w:u w:val="single"/>
        </w:rPr>
        <w:t>There have been numerous attacks on the operating systems of major critical infrastructure facilities</w:t>
      </w:r>
      <w:r w:rsidRPr="00DF26C1">
        <w:rPr>
          <w:rFonts w:eastAsia="Calibri"/>
          <w:sz w:val="14"/>
        </w:rPr>
        <w:t xml:space="preserve">, including power grids, around the world in recent years: • In one instance outside the U.S., a power outage was triggered that affected multiple cities; in other instances, hackers have extorted hundreds of millions of dollars out of their victims [57, 58]. • Foreign cyber spies are also a serious concern: U.S. Homeland Security and Intelligence officials revealed that Chinese and Russian spies have “penetrated the U.S. electrical grid” and left behind dormant but malicious software [59]. • In 2007, the discovery of what is now known as the “Aurora threat” revealed the possibility that sophisticated hackers could seriously dam age the grid by destroying mechanisms downstream from the initial point of attack. Aurora involves opening and quickly closing a high voltage circuit breaker, which can result in an out-of-synchronism condition that can physically damage rotating equipment connected to the power grid [60-63]. </w:t>
      </w:r>
      <w:r w:rsidRPr="00DF26C1">
        <w:rPr>
          <w:rFonts w:eastAsia="Calibri"/>
          <w:u w:val="single"/>
        </w:rPr>
        <w:t xml:space="preserve">At military installations across the country, a myriad of </w:t>
      </w:r>
      <w:r w:rsidRPr="00DF26C1">
        <w:rPr>
          <w:rFonts w:eastAsia="Calibri"/>
          <w:b/>
          <w:highlight w:val="yellow"/>
          <w:u w:val="single"/>
        </w:rPr>
        <w:t>critical systems</w:t>
      </w:r>
      <w:r w:rsidRPr="00DF26C1">
        <w:rPr>
          <w:rFonts w:eastAsia="Calibri"/>
          <w:highlight w:val="yellow"/>
          <w:u w:val="single"/>
        </w:rPr>
        <w:t xml:space="preserve"> </w:t>
      </w:r>
      <w:r w:rsidRPr="00DF26C1">
        <w:rPr>
          <w:rFonts w:eastAsia="Calibri"/>
          <w:b/>
          <w:highlight w:val="yellow"/>
          <w:u w:val="single"/>
        </w:rPr>
        <w:t>must be operational 24 hours a day</w:t>
      </w:r>
      <w:r w:rsidRPr="00DF26C1">
        <w:rPr>
          <w:rFonts w:eastAsia="Calibri"/>
          <w:u w:val="single"/>
        </w:rPr>
        <w:t xml:space="preserve">, 365 days a year. </w:t>
      </w:r>
      <w:r w:rsidRPr="00DF26C1">
        <w:rPr>
          <w:rFonts w:eastAsia="Calibri"/>
          <w:highlight w:val="yellow"/>
          <w:u w:val="single"/>
        </w:rPr>
        <w:t>They</w:t>
      </w:r>
      <w:r w:rsidRPr="00DF26C1">
        <w:rPr>
          <w:rFonts w:eastAsia="Calibri"/>
          <w:u w:val="single"/>
        </w:rPr>
        <w:t xml:space="preserve"> receive and </w:t>
      </w:r>
      <w:r w:rsidRPr="00DF26C1">
        <w:rPr>
          <w:rFonts w:eastAsia="Calibri"/>
          <w:highlight w:val="yellow"/>
          <w:u w:val="single"/>
        </w:rPr>
        <w:t>analyze data</w:t>
      </w:r>
      <w:r w:rsidRPr="00DF26C1">
        <w:rPr>
          <w:rFonts w:eastAsia="Calibri"/>
          <w:u w:val="single"/>
        </w:rPr>
        <w:t xml:space="preserve"> to keep us safe from threats</w:t>
      </w:r>
      <w:r w:rsidRPr="00DF26C1">
        <w:rPr>
          <w:rFonts w:eastAsia="Calibri"/>
          <w:sz w:val="14"/>
        </w:rPr>
        <w:t xml:space="preserve">, they </w:t>
      </w:r>
      <w:r w:rsidRPr="00DF26C1">
        <w:rPr>
          <w:rFonts w:eastAsia="Calibri"/>
          <w:highlight w:val="yellow"/>
          <w:u w:val="single"/>
        </w:rPr>
        <w:t>provide direction and support</w:t>
      </w:r>
      <w:r w:rsidRPr="00DF26C1">
        <w:rPr>
          <w:rFonts w:eastAsia="Calibri"/>
          <w:u w:val="single"/>
        </w:rPr>
        <w:t xml:space="preserve"> to combat troops</w:t>
      </w:r>
      <w:r w:rsidRPr="00DF26C1">
        <w:rPr>
          <w:rFonts w:eastAsia="Calibri"/>
          <w:sz w:val="14"/>
        </w:rPr>
        <w:t xml:space="preserve">, </w:t>
      </w:r>
      <w:r w:rsidRPr="00DF26C1">
        <w:rPr>
          <w:rFonts w:eastAsia="Calibri"/>
          <w:u w:val="single"/>
        </w:rPr>
        <w:t>and stay ready to provide relief and recovery services when natural disasters strike</w:t>
      </w:r>
      <w:r w:rsidRPr="00DF26C1">
        <w:rPr>
          <w:rFonts w:eastAsia="Calibri"/>
          <w:sz w:val="14"/>
        </w:rPr>
        <w:t xml:space="preserve"> or </w:t>
      </w:r>
      <w:r w:rsidRPr="00DF26C1">
        <w:rPr>
          <w:rFonts w:eastAsia="Calibri"/>
          <w:u w:val="single"/>
        </w:rPr>
        <w:t xml:space="preserve">when someone attempts to attack our homeland. </w:t>
      </w:r>
      <w:r w:rsidRPr="00DF26C1">
        <w:rPr>
          <w:rFonts w:eastAsia="Calibri"/>
          <w:highlight w:val="yellow"/>
          <w:u w:val="single"/>
        </w:rPr>
        <w:t xml:space="preserve">These </w:t>
      </w:r>
      <w:r w:rsidRPr="00DF26C1">
        <w:rPr>
          <w:rFonts w:eastAsia="Calibri"/>
          <w:u w:val="single"/>
        </w:rPr>
        <w:t xml:space="preserve">installations </w:t>
      </w:r>
      <w:r w:rsidRPr="00DF26C1">
        <w:rPr>
          <w:rFonts w:eastAsia="Calibri"/>
          <w:highlight w:val="yellow"/>
          <w:u w:val="single"/>
        </w:rPr>
        <w:t>are</w:t>
      </w:r>
      <w:r w:rsidRPr="00DF26C1">
        <w:rPr>
          <w:rFonts w:eastAsia="Calibri"/>
          <w:sz w:val="14"/>
        </w:rPr>
        <w:t xml:space="preserve"> almost </w:t>
      </w:r>
      <w:r w:rsidRPr="00DF26C1">
        <w:rPr>
          <w:rFonts w:eastAsia="Calibri"/>
          <w:b/>
          <w:highlight w:val="yellow"/>
          <w:u w:val="single"/>
        </w:rPr>
        <w:t>completely</w:t>
      </w:r>
      <w:r w:rsidRPr="00DF26C1">
        <w:rPr>
          <w:rFonts w:eastAsia="Calibri"/>
          <w:b/>
          <w:u w:val="single"/>
        </w:rPr>
        <w:t xml:space="preserve"> </w:t>
      </w:r>
      <w:r w:rsidRPr="00DF26C1">
        <w:rPr>
          <w:rFonts w:eastAsia="Calibri"/>
          <w:b/>
          <w:highlight w:val="yellow"/>
          <w:u w:val="single"/>
        </w:rPr>
        <w:t>dependent</w:t>
      </w:r>
      <w:r w:rsidRPr="00DF26C1">
        <w:rPr>
          <w:rFonts w:eastAsia="Calibri"/>
          <w:highlight w:val="yellow"/>
          <w:u w:val="single"/>
        </w:rPr>
        <w:t xml:space="preserve"> on commercial </w:t>
      </w:r>
      <w:r w:rsidRPr="00DF26C1">
        <w:rPr>
          <w:rFonts w:eastAsia="Calibri"/>
          <w:u w:val="single"/>
        </w:rPr>
        <w:t xml:space="preserve">electrical </w:t>
      </w:r>
      <w:r w:rsidRPr="00DF26C1">
        <w:rPr>
          <w:rFonts w:eastAsia="Calibri"/>
          <w:highlight w:val="yellow"/>
          <w:u w:val="single"/>
        </w:rPr>
        <w:t>power</w:t>
      </w:r>
      <w:r w:rsidRPr="00DF26C1">
        <w:rPr>
          <w:rFonts w:eastAsia="Calibri"/>
          <w:u w:val="single"/>
        </w:rPr>
        <w:t xml:space="preserve"> delivered </w:t>
      </w:r>
      <w:r w:rsidRPr="00DF26C1">
        <w:rPr>
          <w:rFonts w:eastAsia="Calibri"/>
          <w:highlight w:val="yellow"/>
          <w:u w:val="single"/>
        </w:rPr>
        <w:t>through the</w:t>
      </w:r>
      <w:r w:rsidRPr="00DF26C1">
        <w:rPr>
          <w:rFonts w:eastAsia="Calibri"/>
          <w:sz w:val="14"/>
        </w:rPr>
        <w:t xml:space="preserve"> </w:t>
      </w:r>
      <w:r w:rsidRPr="00DF26C1">
        <w:rPr>
          <w:rStyle w:val="StyleUnderline"/>
          <w:highlight w:val="yellow"/>
        </w:rPr>
        <w:t>national</w:t>
      </w:r>
      <w:r w:rsidRPr="00DF26C1">
        <w:rPr>
          <w:rFonts w:eastAsia="Calibri"/>
          <w:sz w:val="14"/>
        </w:rPr>
        <w:t xml:space="preserve"> electrical </w:t>
      </w:r>
      <w:r w:rsidRPr="00DF26C1">
        <w:rPr>
          <w:rFonts w:eastAsia="Calibri"/>
          <w:highlight w:val="yellow"/>
          <w:u w:val="single"/>
        </w:rPr>
        <w:t>grid</w:t>
      </w:r>
      <w:r w:rsidRPr="00DF26C1">
        <w:rPr>
          <w:rFonts w:eastAsia="Calibri"/>
          <w:sz w:val="14"/>
        </w:rPr>
        <w:t xml:space="preserve">. When the DSB studied the 2003 blackout and the condition of the grid, they concluded </w:t>
      </w:r>
      <w:r w:rsidRPr="00DF26C1">
        <w:rPr>
          <w:rFonts w:eastAsia="Calibri"/>
          <w:u w:val="single"/>
        </w:rPr>
        <w:t>it is “fragile and vulnerable... placing critical military and homeland defense missions at unacceptable risk of extended outage</w:t>
      </w:r>
      <w:r w:rsidRPr="00DF26C1">
        <w:rPr>
          <w:rFonts w:eastAsia="Calibri"/>
          <w:sz w:val="14"/>
        </w:rPr>
        <w:t xml:space="preserve">”. As the resiliency of the grid continues to decline, it increases the potential for an expanded and/ or longer duration outage from natural events as well as deliberate attack. The DSB noted that the military’s backup power is inadequately sized for its missions and military bases cannot easily store sufficient fuel supplies to cope with a lengthy or widespread outage. An </w:t>
      </w:r>
      <w:r w:rsidRPr="00DF26C1">
        <w:rPr>
          <w:rFonts w:eastAsia="Calibri"/>
          <w:highlight w:val="yellow"/>
          <w:u w:val="single"/>
        </w:rPr>
        <w:t xml:space="preserve">extended </w:t>
      </w:r>
      <w:r w:rsidRPr="00DF26C1">
        <w:rPr>
          <w:rFonts w:eastAsia="Calibri"/>
          <w:b/>
          <w:highlight w:val="yellow"/>
          <w:u w:val="single"/>
        </w:rPr>
        <w:t xml:space="preserve">outage could jeopardize ongoing missions </w:t>
      </w:r>
      <w:r w:rsidRPr="00DF26C1">
        <w:rPr>
          <w:rFonts w:eastAsia="Calibri"/>
          <w:u w:val="single"/>
        </w:rPr>
        <w:t>in far-flung battle spaces</w:t>
      </w:r>
      <w:r w:rsidRPr="00DF26C1">
        <w:rPr>
          <w:rFonts w:eastAsia="Calibri"/>
          <w:sz w:val="14"/>
        </w:rPr>
        <w:t xml:space="preserve"> for a variety of reasons: • </w:t>
      </w:r>
      <w:r w:rsidRPr="00DF26C1">
        <w:rPr>
          <w:rFonts w:eastAsia="Calibri"/>
          <w:u w:val="single"/>
        </w:rPr>
        <w:t xml:space="preserve">The </w:t>
      </w:r>
      <w:r w:rsidRPr="00DF26C1">
        <w:rPr>
          <w:rFonts w:eastAsia="Calibri"/>
          <w:highlight w:val="yellow"/>
          <w:u w:val="single"/>
        </w:rPr>
        <w:t>American military’s logistics chains operate a just-in-time delivery system</w:t>
      </w:r>
      <w:r w:rsidRPr="00DF26C1">
        <w:rPr>
          <w:rFonts w:eastAsia="Calibri"/>
          <w:u w:val="single"/>
        </w:rPr>
        <w:t xml:space="preserve"> familiar to many global businesses.</w:t>
      </w:r>
      <w:r w:rsidRPr="00DF26C1">
        <w:rPr>
          <w:rFonts w:eastAsia="Calibri"/>
          <w:sz w:val="14"/>
        </w:rPr>
        <w:t xml:space="preserve"> If an aircraft breaks down in Iraq, parts may be immediately shipped from a supply depot in the U.S. If the depot loses power, personnel there may not fill the order for days, increasing the risk to the troops in harm’s way. • </w:t>
      </w:r>
      <w:r w:rsidRPr="00DF26C1">
        <w:rPr>
          <w:rFonts w:eastAsia="Calibri"/>
          <w:u w:val="single"/>
        </w:rPr>
        <w:t xml:space="preserve">Data collected in combat zones are </w:t>
      </w:r>
      <w:r w:rsidRPr="00DF26C1">
        <w:rPr>
          <w:rFonts w:eastAsia="Calibri"/>
          <w:sz w:val="14"/>
        </w:rPr>
        <w:t xml:space="preserve">often </w:t>
      </w:r>
      <w:r w:rsidRPr="00DF26C1">
        <w:rPr>
          <w:rFonts w:eastAsia="Calibri"/>
          <w:u w:val="single"/>
        </w:rPr>
        <w:t>analyzed at data centers in the U.S</w:t>
      </w:r>
      <w:r w:rsidRPr="00DF26C1">
        <w:rPr>
          <w:rFonts w:eastAsia="Calibri"/>
          <w:sz w:val="14"/>
        </w:rPr>
        <w:t xml:space="preserve">. In many cases, the </w:t>
      </w:r>
      <w:r w:rsidRPr="00DF26C1">
        <w:rPr>
          <w:rFonts w:eastAsia="Calibri"/>
          <w:u w:val="single"/>
        </w:rPr>
        <w:t>information helps battlefield commanders plan their next moves.</w:t>
      </w:r>
      <w:r w:rsidRPr="00DF26C1">
        <w:rPr>
          <w:rFonts w:eastAsia="Calibri"/>
          <w:sz w:val="14"/>
        </w:rPr>
        <w:t xml:space="preserve"> If the data centers lose power, </w:t>
      </w:r>
      <w:r w:rsidRPr="00DF26C1">
        <w:rPr>
          <w:rFonts w:eastAsia="Calibri"/>
          <w:u w:val="single"/>
        </w:rPr>
        <w:t>the</w:t>
      </w:r>
      <w:r w:rsidRPr="00DF26C1">
        <w:rPr>
          <w:rFonts w:eastAsia="Calibri"/>
          <w:sz w:val="14"/>
        </w:rPr>
        <w:t xml:space="preserve"> next </w:t>
      </w:r>
      <w:r w:rsidRPr="00DF26C1">
        <w:rPr>
          <w:rFonts w:eastAsia="Calibri"/>
          <w:u w:val="single"/>
        </w:rPr>
        <w:t>military</w:t>
      </w:r>
      <w:r w:rsidRPr="00DF26C1">
        <w:rPr>
          <w:rFonts w:eastAsia="Calibri"/>
          <w:sz w:val="14"/>
        </w:rPr>
        <w:t xml:space="preserve"> move </w:t>
      </w:r>
      <w:r w:rsidRPr="00DF26C1">
        <w:rPr>
          <w:rFonts w:eastAsia="Calibri"/>
          <w:u w:val="single"/>
        </w:rPr>
        <w:t>can be delayed, or taken without essential information</w:t>
      </w:r>
      <w:r w:rsidRPr="00DF26C1">
        <w:rPr>
          <w:rFonts w:eastAsia="Calibri"/>
          <w:sz w:val="14"/>
        </w:rPr>
        <w:t xml:space="preserve">. • The </w:t>
      </w:r>
      <w:r w:rsidRPr="00DF26C1">
        <w:rPr>
          <w:rFonts w:eastAsia="Calibri"/>
          <w:highlight w:val="yellow"/>
          <w:u w:val="single"/>
        </w:rPr>
        <w:t>loss of</w:t>
      </w:r>
      <w:r w:rsidRPr="00DF26C1">
        <w:rPr>
          <w:rFonts w:eastAsia="Calibri"/>
          <w:u w:val="single"/>
        </w:rPr>
        <w:t xml:space="preserve"> electrical </w:t>
      </w:r>
      <w:r w:rsidRPr="00DF26C1">
        <w:rPr>
          <w:rFonts w:eastAsia="Calibri"/>
          <w:highlight w:val="yellow"/>
          <w:u w:val="single"/>
        </w:rPr>
        <w:t>power affects</w:t>
      </w:r>
      <w:r w:rsidRPr="00DF26C1">
        <w:rPr>
          <w:rFonts w:eastAsia="Calibri"/>
          <w:u w:val="single"/>
        </w:rPr>
        <w:t xml:space="preserve"> </w:t>
      </w:r>
      <w:r w:rsidRPr="00DF26C1">
        <w:rPr>
          <w:rFonts w:eastAsia="Calibri"/>
          <w:highlight w:val="yellow"/>
          <w:u w:val="single"/>
        </w:rPr>
        <w:t>refineries, ports</w:t>
      </w:r>
      <w:r w:rsidRPr="00DF26C1">
        <w:rPr>
          <w:rFonts w:eastAsia="Calibri"/>
          <w:sz w:val="14"/>
        </w:rPr>
        <w:t xml:space="preserve">, repair </w:t>
      </w:r>
      <w:r w:rsidRPr="00DF26C1">
        <w:rPr>
          <w:rFonts w:eastAsia="Calibri"/>
          <w:highlight w:val="yellow"/>
          <w:u w:val="single"/>
        </w:rPr>
        <w:t>depots, and</w:t>
      </w:r>
      <w:r w:rsidRPr="00DF26C1">
        <w:rPr>
          <w:rFonts w:eastAsia="Calibri"/>
          <w:sz w:val="14"/>
        </w:rPr>
        <w:t xml:space="preserve"> other </w:t>
      </w:r>
      <w:r w:rsidRPr="00DF26C1">
        <w:rPr>
          <w:rFonts w:eastAsia="Calibri"/>
          <w:highlight w:val="yellow"/>
          <w:u w:val="single"/>
        </w:rPr>
        <w:t>commercial or military centers that</w:t>
      </w:r>
      <w:r w:rsidRPr="00DF26C1">
        <w:rPr>
          <w:rFonts w:eastAsia="Calibri"/>
          <w:u w:val="single"/>
        </w:rPr>
        <w:t xml:space="preserve"> help </w:t>
      </w:r>
      <w:r w:rsidRPr="00DF26C1">
        <w:rPr>
          <w:rFonts w:eastAsia="Calibri"/>
          <w:highlight w:val="yellow"/>
          <w:u w:val="single"/>
        </w:rPr>
        <w:t>assure</w:t>
      </w:r>
      <w:r w:rsidRPr="00DF26C1">
        <w:rPr>
          <w:rFonts w:eastAsia="Calibri"/>
          <w:u w:val="single"/>
        </w:rPr>
        <w:t xml:space="preserve"> the </w:t>
      </w:r>
      <w:r w:rsidRPr="00DF26C1">
        <w:rPr>
          <w:rFonts w:eastAsia="Calibri"/>
          <w:highlight w:val="yellow"/>
          <w:u w:val="single"/>
        </w:rPr>
        <w:t xml:space="preserve">readiness of </w:t>
      </w:r>
      <w:r w:rsidRPr="00DF26C1">
        <w:rPr>
          <w:rFonts w:eastAsia="Calibri"/>
          <w:u w:val="single"/>
        </w:rPr>
        <w:t xml:space="preserve">American </w:t>
      </w:r>
      <w:r w:rsidRPr="00DF26C1">
        <w:rPr>
          <w:rFonts w:eastAsia="Calibri"/>
          <w:highlight w:val="yellow"/>
          <w:u w:val="single"/>
        </w:rPr>
        <w:t>armed forces</w:t>
      </w:r>
      <w:r w:rsidRPr="00DF26C1">
        <w:rPr>
          <w:rFonts w:eastAsia="Calibri"/>
          <w:sz w:val="14"/>
        </w:rPr>
        <w:t xml:space="preserve">. </w:t>
      </w:r>
      <w:r w:rsidRPr="00DF26C1">
        <w:rPr>
          <w:rFonts w:eastAsia="Calibri"/>
          <w:u w:val="single"/>
        </w:rPr>
        <w:t>When power is lost</w:t>
      </w:r>
      <w:r w:rsidRPr="00DF26C1">
        <w:rPr>
          <w:rFonts w:eastAsia="Calibri"/>
          <w:sz w:val="14"/>
        </w:rPr>
        <w:t xml:space="preserve"> for lengthy periods, </w:t>
      </w:r>
      <w:r w:rsidRPr="00DF26C1">
        <w:rPr>
          <w:rFonts w:eastAsia="Calibri"/>
          <w:u w:val="single"/>
        </w:rPr>
        <w:t>vulnerability to attack increases</w:t>
      </w:r>
      <w:r w:rsidRPr="00DF26C1">
        <w:rPr>
          <w:rFonts w:eastAsia="Calibri"/>
          <w:sz w:val="14"/>
        </w:rPr>
        <w:t xml:space="preserve">. President Obama, Congress, and major utilities, among others, are discussing an upgrade of the national electrical grid for a variety of reasons. We add our voice to this discussion with a singular perspective: we see that our </w:t>
      </w:r>
      <w:r w:rsidRPr="00DF26C1">
        <w:rPr>
          <w:rFonts w:eastAsia="Calibri"/>
          <w:b/>
          <w:highlight w:val="yellow"/>
          <w:u w:val="single"/>
        </w:rPr>
        <w:t xml:space="preserve">national security is </w:t>
      </w:r>
      <w:r w:rsidRPr="00DF26C1">
        <w:rPr>
          <w:rFonts w:eastAsia="Calibri"/>
          <w:b/>
          <w:highlight w:val="yellow"/>
          <w:u w:val="single"/>
          <w:bdr w:val="single" w:sz="4" w:space="0" w:color="auto" w:frame="1"/>
        </w:rPr>
        <w:t>directly linked</w:t>
      </w:r>
      <w:r w:rsidRPr="00DF26C1">
        <w:rPr>
          <w:rFonts w:eastAsia="Calibri"/>
          <w:b/>
          <w:highlight w:val="yellow"/>
          <w:u w:val="single"/>
        </w:rPr>
        <w:t xml:space="preserve"> to the</w:t>
      </w:r>
      <w:r w:rsidRPr="00DF26C1">
        <w:rPr>
          <w:rFonts w:eastAsia="Calibri"/>
          <w:b/>
          <w:u w:val="single"/>
        </w:rPr>
        <w:t xml:space="preserve"> security and </w:t>
      </w:r>
      <w:r w:rsidRPr="00DF26C1">
        <w:rPr>
          <w:rFonts w:eastAsia="Calibri"/>
          <w:b/>
          <w:highlight w:val="yellow"/>
          <w:u w:val="single"/>
        </w:rPr>
        <w:t xml:space="preserve">reliability of our </w:t>
      </w:r>
      <w:r w:rsidRPr="00DF26C1">
        <w:rPr>
          <w:rFonts w:eastAsia="Calibri"/>
          <w:b/>
          <w:u w:val="single"/>
        </w:rPr>
        <w:t xml:space="preserve">system of </w:t>
      </w:r>
      <w:r w:rsidRPr="00DF26C1">
        <w:rPr>
          <w:rFonts w:eastAsia="Calibri"/>
          <w:b/>
          <w:highlight w:val="yellow"/>
          <w:u w:val="single"/>
        </w:rPr>
        <w:t>energy production</w:t>
      </w:r>
      <w:r w:rsidRPr="00DF26C1">
        <w:rPr>
          <w:rFonts w:eastAsia="Calibri"/>
          <w:b/>
          <w:u w:val="single"/>
        </w:rPr>
        <w:t xml:space="preserve"> and delivery.</w:t>
      </w:r>
    </w:p>
    <w:p w14:paraId="2A991708" w14:textId="77777777" w:rsidR="0040112F" w:rsidRPr="00DF26C1" w:rsidRDefault="0040112F" w:rsidP="0040112F">
      <w:pPr>
        <w:pStyle w:val="Heading4"/>
      </w:pPr>
      <w:r w:rsidRPr="00DF26C1">
        <w:t>Regardless of relative power, military operations solve all conflict</w:t>
      </w:r>
    </w:p>
    <w:p w14:paraId="4E155CA8" w14:textId="77777777" w:rsidR="0040112F" w:rsidRPr="00DF26C1" w:rsidRDefault="0040112F" w:rsidP="0040112F">
      <w:r w:rsidRPr="00DF26C1">
        <w:rPr>
          <w:rStyle w:val="Style13ptBold"/>
        </w:rPr>
        <w:t>Kagan and O’Hanlon 7</w:t>
      </w:r>
      <w:r w:rsidRPr="00DF26C1">
        <w:rPr>
          <w:rFonts w:eastAsia="Calibri"/>
        </w:rPr>
        <w:t xml:space="preserve"> </w:t>
      </w:r>
      <w:r w:rsidRPr="00DF26C1">
        <w:t xml:space="preserve">(Frederick Kagan and Michael O’Hanlon, Fred’s a resident scholar at AEI, Michael is a senior fellow in foreign policy at Brookings, “The Case for Larger Ground Forces”, April 24 2007, </w:t>
      </w:r>
      <w:hyperlink r:id="rId14" w:history="1">
        <w:r w:rsidRPr="00DF26C1">
          <w:rPr>
            <w:rStyle w:val="Hyperlink"/>
          </w:rPr>
          <w:t>http://www.aei.org/files/2007/04/24/20070424_Kagan20070424.pdf</w:t>
        </w:r>
      </w:hyperlink>
      <w:r w:rsidRPr="00DF26C1">
        <w:rPr>
          <w:rStyle w:val="Hyperlink"/>
        </w:rPr>
        <w:t>)</w:t>
      </w:r>
    </w:p>
    <w:p w14:paraId="24906F33" w14:textId="77777777" w:rsidR="0040112F" w:rsidRPr="00DF26C1" w:rsidRDefault="0040112F" w:rsidP="0040112F">
      <w:pPr>
        <w:rPr>
          <w:sz w:val="14"/>
        </w:rPr>
      </w:pPr>
      <w:r w:rsidRPr="00DF26C1">
        <w:rPr>
          <w:rFonts w:eastAsia="Calibri"/>
          <w:sz w:val="14"/>
        </w:rPr>
        <w:t xml:space="preserve">We live at a time when </w:t>
      </w:r>
      <w:r w:rsidRPr="00DF26C1">
        <w:rPr>
          <w:rFonts w:eastAsia="Calibri"/>
          <w:bCs/>
          <w:highlight w:val="yellow"/>
          <w:u w:val="single"/>
        </w:rPr>
        <w:t>wars</w:t>
      </w:r>
      <w:r w:rsidRPr="00DF26C1">
        <w:rPr>
          <w:rFonts w:eastAsia="Calibri"/>
          <w:bCs/>
          <w:u w:val="single"/>
        </w:rPr>
        <w:t xml:space="preserve"> not only rage </w:t>
      </w:r>
      <w:r w:rsidRPr="00DF26C1">
        <w:rPr>
          <w:rFonts w:eastAsia="Calibri"/>
          <w:bCs/>
          <w:highlight w:val="yellow"/>
          <w:u w:val="single"/>
        </w:rPr>
        <w:t>in</w:t>
      </w:r>
      <w:r w:rsidRPr="00DF26C1">
        <w:rPr>
          <w:rFonts w:eastAsia="Calibri"/>
          <w:bCs/>
          <w:u w:val="single"/>
        </w:rPr>
        <w:t xml:space="preserve"> nearly </w:t>
      </w:r>
      <w:r w:rsidRPr="00DF26C1">
        <w:rPr>
          <w:rFonts w:eastAsia="Calibri"/>
          <w:bCs/>
          <w:highlight w:val="yellow"/>
          <w:u w:val="single"/>
        </w:rPr>
        <w:t>every region</w:t>
      </w:r>
      <w:r w:rsidRPr="00DF26C1">
        <w:rPr>
          <w:rFonts w:eastAsia="Calibri"/>
          <w:bCs/>
          <w:u w:val="single"/>
        </w:rPr>
        <w:t xml:space="preserve"> but </w:t>
      </w:r>
      <w:r w:rsidRPr="00DF26C1">
        <w:rPr>
          <w:rFonts w:eastAsia="Calibri"/>
          <w:highlight w:val="yellow"/>
          <w:u w:val="single"/>
        </w:rPr>
        <w:t>threaten to erupt</w:t>
      </w:r>
      <w:r w:rsidRPr="00DF26C1">
        <w:rPr>
          <w:rFonts w:eastAsia="Calibri"/>
          <w:bCs/>
          <w:u w:val="single"/>
        </w:rPr>
        <w:t xml:space="preserve"> in many places where the current relative calm is tenuous</w:t>
      </w:r>
      <w:r w:rsidRPr="00DF26C1">
        <w:rPr>
          <w:rFonts w:eastAsia="Calibri"/>
          <w:sz w:val="14"/>
        </w:rPr>
        <w:t xml:space="preserve">. </w:t>
      </w:r>
      <w:r w:rsidRPr="00DF26C1">
        <w:rPr>
          <w:rFonts w:eastAsia="Calibri"/>
          <w:bCs/>
          <w:u w:val="single"/>
        </w:rPr>
        <w:t>To view this as a strategic military challenge for the U</w:t>
      </w:r>
      <w:r w:rsidRPr="00DF26C1">
        <w:rPr>
          <w:rFonts w:eastAsia="Calibri"/>
          <w:sz w:val="14"/>
        </w:rPr>
        <w:t xml:space="preserve">nited </w:t>
      </w:r>
      <w:r w:rsidRPr="00DF26C1">
        <w:rPr>
          <w:rFonts w:eastAsia="Calibri"/>
          <w:bCs/>
          <w:u w:val="single"/>
        </w:rPr>
        <w:t>S</w:t>
      </w:r>
      <w:r w:rsidRPr="00DF26C1">
        <w:rPr>
          <w:rFonts w:eastAsia="Calibri"/>
          <w:sz w:val="14"/>
        </w:rPr>
        <w:t xml:space="preserve">tates </w:t>
      </w:r>
      <w:r w:rsidRPr="00DF26C1">
        <w:rPr>
          <w:rFonts w:eastAsia="Calibri"/>
          <w:bCs/>
          <w:u w:val="single"/>
        </w:rPr>
        <w:t>is not to espouse a specific theory of America’s role in the world or a certain political philosophy</w:t>
      </w:r>
      <w:r w:rsidRPr="00DF26C1">
        <w:rPr>
          <w:rFonts w:eastAsia="Calibri"/>
          <w:sz w:val="14"/>
        </w:rPr>
        <w:t xml:space="preserve">. Such an assessment flows directly from the basic bipartisan view of American foreign policy makers since World War II that overseas threats must be countered before they can directly threaten this country’s shores, that the basic stability of the international system is essential to American peace and prosperity, and that </w:t>
      </w:r>
      <w:r w:rsidRPr="00DF26C1">
        <w:rPr>
          <w:rFonts w:eastAsia="Calibri"/>
          <w:highlight w:val="yellow"/>
          <w:u w:val="single"/>
        </w:rPr>
        <w:t>no country besides the U</w:t>
      </w:r>
      <w:r w:rsidRPr="00DF26C1">
        <w:rPr>
          <w:rFonts w:eastAsia="Calibri"/>
          <w:u w:val="single"/>
        </w:rPr>
        <w:t xml:space="preserve">nited </w:t>
      </w:r>
      <w:r w:rsidRPr="00DF26C1">
        <w:rPr>
          <w:rFonts w:eastAsia="Calibri"/>
          <w:highlight w:val="yellow"/>
          <w:u w:val="single"/>
        </w:rPr>
        <w:t>S</w:t>
      </w:r>
      <w:r w:rsidRPr="00DF26C1">
        <w:rPr>
          <w:rFonts w:eastAsia="Calibri"/>
          <w:u w:val="single"/>
        </w:rPr>
        <w:t>tates</w:t>
      </w:r>
      <w:r w:rsidRPr="00DF26C1">
        <w:rPr>
          <w:rFonts w:eastAsia="Calibri"/>
          <w:sz w:val="14"/>
        </w:rPr>
        <w:t xml:space="preserve"> </w:t>
      </w:r>
      <w:r w:rsidRPr="00DF26C1">
        <w:rPr>
          <w:rFonts w:eastAsia="Calibri"/>
          <w:bCs/>
          <w:u w:val="single"/>
        </w:rPr>
        <w:t xml:space="preserve">is </w:t>
      </w:r>
      <w:r w:rsidRPr="00DF26C1">
        <w:rPr>
          <w:rFonts w:eastAsia="Calibri"/>
          <w:bCs/>
          <w:highlight w:val="yellow"/>
          <w:u w:val="single"/>
        </w:rPr>
        <w:t>in a position to lead the way in</w:t>
      </w:r>
      <w:r w:rsidRPr="00DF26C1">
        <w:rPr>
          <w:rFonts w:eastAsia="Calibri"/>
          <w:bCs/>
          <w:u w:val="single"/>
        </w:rPr>
        <w:t xml:space="preserve"> countering major challenges to the global order</w:t>
      </w:r>
      <w:r w:rsidRPr="00DF26C1">
        <w:rPr>
          <w:rFonts w:eastAsia="Calibri"/>
          <w:sz w:val="14"/>
        </w:rPr>
        <w:t xml:space="preserve">. </w:t>
      </w:r>
      <w:r w:rsidRPr="00DF26C1">
        <w:rPr>
          <w:rFonts w:eastAsia="Calibri"/>
          <w:bCs/>
          <w:u w:val="single"/>
        </w:rPr>
        <w:t xml:space="preserve">Let us highlight the threats and their consequences with a few concrete examples, emphasizing </w:t>
      </w:r>
      <w:r w:rsidRPr="00DF26C1">
        <w:rPr>
          <w:rFonts w:eastAsia="Calibri"/>
          <w:sz w:val="14"/>
        </w:rPr>
        <w:t xml:space="preserve">those that involve key strategic regions of the world such as </w:t>
      </w:r>
      <w:r w:rsidRPr="00DF26C1">
        <w:rPr>
          <w:rFonts w:eastAsia="Calibri"/>
          <w:bCs/>
          <w:highlight w:val="yellow"/>
          <w:u w:val="single"/>
        </w:rPr>
        <w:t>the</w:t>
      </w:r>
      <w:r w:rsidRPr="00DF26C1">
        <w:rPr>
          <w:rFonts w:eastAsia="Calibri"/>
          <w:bCs/>
          <w:u w:val="single"/>
        </w:rPr>
        <w:t xml:space="preserve"> Persian </w:t>
      </w:r>
      <w:r w:rsidRPr="00DF26C1">
        <w:rPr>
          <w:rFonts w:eastAsia="Calibri"/>
          <w:bCs/>
          <w:highlight w:val="yellow"/>
          <w:u w:val="single"/>
        </w:rPr>
        <w:t>Gulf</w:t>
      </w:r>
      <w:r w:rsidRPr="00DF26C1">
        <w:rPr>
          <w:rFonts w:eastAsia="Calibri"/>
          <w:bCs/>
          <w:u w:val="single"/>
        </w:rPr>
        <w:t xml:space="preserve"> and East </w:t>
      </w:r>
      <w:r w:rsidRPr="00DF26C1">
        <w:rPr>
          <w:rFonts w:eastAsia="Calibri"/>
          <w:bCs/>
          <w:highlight w:val="yellow"/>
          <w:u w:val="single"/>
        </w:rPr>
        <w:t>Asia</w:t>
      </w:r>
      <w:r w:rsidRPr="00DF26C1">
        <w:rPr>
          <w:rFonts w:eastAsia="Calibri"/>
          <w:bCs/>
          <w:u w:val="single"/>
        </w:rPr>
        <w:t>, or</w:t>
      </w:r>
      <w:r w:rsidRPr="00DF26C1">
        <w:rPr>
          <w:rFonts w:eastAsia="Calibri"/>
          <w:sz w:val="14"/>
        </w:rPr>
        <w:t xml:space="preserve"> key potential threats to American security, such as </w:t>
      </w:r>
      <w:r w:rsidRPr="00DF26C1">
        <w:rPr>
          <w:rFonts w:eastAsia="Calibri"/>
          <w:bCs/>
          <w:u w:val="single"/>
        </w:rPr>
        <w:t xml:space="preserve">the </w:t>
      </w:r>
      <w:r w:rsidRPr="00DF26C1">
        <w:rPr>
          <w:rFonts w:eastAsia="Calibri"/>
          <w:sz w:val="14"/>
        </w:rPr>
        <w:t xml:space="preserve">spread of nuclear weapons </w:t>
      </w:r>
      <w:r w:rsidRPr="00DF26C1">
        <w:rPr>
          <w:rFonts w:eastAsia="Calibri"/>
          <w:bCs/>
          <w:highlight w:val="yellow"/>
          <w:u w:val="single"/>
        </w:rPr>
        <w:t>and</w:t>
      </w:r>
      <w:r w:rsidRPr="00DF26C1">
        <w:rPr>
          <w:rFonts w:eastAsia="Calibri"/>
          <w:bCs/>
          <w:u w:val="single"/>
        </w:rPr>
        <w:t xml:space="preserve"> the strengthening of the global </w:t>
      </w:r>
      <w:r w:rsidRPr="00DF26C1">
        <w:rPr>
          <w:rFonts w:eastAsia="Calibri"/>
          <w:bCs/>
          <w:highlight w:val="yellow"/>
          <w:u w:val="single"/>
        </w:rPr>
        <w:t>Al Qaeda</w:t>
      </w:r>
      <w:r w:rsidRPr="00DF26C1">
        <w:rPr>
          <w:rFonts w:eastAsia="Calibri"/>
          <w:bCs/>
          <w:u w:val="single"/>
        </w:rPr>
        <w:t>/jihadist movement</w:t>
      </w:r>
      <w:r w:rsidRPr="00DF26C1">
        <w:rPr>
          <w:rFonts w:eastAsia="Calibri"/>
          <w:sz w:val="14"/>
        </w:rPr>
        <w:t xml:space="preserve">. </w:t>
      </w:r>
      <w:r w:rsidRPr="00DF26C1">
        <w:rPr>
          <w:rFonts w:eastAsia="Calibri"/>
          <w:bCs/>
          <w:u w:val="single"/>
        </w:rPr>
        <w:t>The Iranian government has rejected a series of international demands to halt its efforts at enriching uranium and submit to international inspections</w:t>
      </w:r>
      <w:r w:rsidRPr="00DF26C1">
        <w:rPr>
          <w:rFonts w:eastAsia="Calibri"/>
          <w:sz w:val="14"/>
        </w:rPr>
        <w:t xml:space="preserve">. </w:t>
      </w:r>
      <w:r w:rsidRPr="00DF26C1">
        <w:rPr>
          <w:rFonts w:eastAsia="Calibri"/>
          <w:bCs/>
          <w:u w:val="single"/>
        </w:rPr>
        <w:t xml:space="preserve">What will happen if the US—or Israeli—government becomes convinced that Tehran is on the verge of fielding a nuclear weapon? North </w:t>
      </w:r>
      <w:r w:rsidRPr="00DF26C1">
        <w:rPr>
          <w:rFonts w:eastAsia="Calibri"/>
          <w:bCs/>
          <w:highlight w:val="yellow"/>
          <w:u w:val="single"/>
        </w:rPr>
        <w:t>Korea</w:t>
      </w:r>
      <w:r w:rsidRPr="00DF26C1">
        <w:rPr>
          <w:rFonts w:eastAsia="Calibri"/>
          <w:bCs/>
          <w:u w:val="single"/>
        </w:rPr>
        <w:t xml:space="preserve">, of course, has already done so, and the </w:t>
      </w:r>
      <w:r w:rsidRPr="00DF26C1">
        <w:rPr>
          <w:rFonts w:eastAsia="Calibri"/>
          <w:bCs/>
          <w:highlight w:val="yellow"/>
          <w:u w:val="single"/>
        </w:rPr>
        <w:t>ripple effects are beginning to spread</w:t>
      </w:r>
      <w:r w:rsidRPr="00DF26C1">
        <w:rPr>
          <w:rFonts w:eastAsia="Calibri"/>
          <w:sz w:val="14"/>
          <w:highlight w:val="yellow"/>
        </w:rPr>
        <w:t xml:space="preserve">. </w:t>
      </w:r>
      <w:r w:rsidRPr="00DF26C1">
        <w:rPr>
          <w:rFonts w:eastAsia="Calibri"/>
          <w:bCs/>
          <w:u w:val="single"/>
        </w:rPr>
        <w:t>Japan’s</w:t>
      </w:r>
      <w:r w:rsidRPr="00DF26C1">
        <w:rPr>
          <w:rFonts w:eastAsia="Calibri"/>
          <w:sz w:val="14"/>
        </w:rPr>
        <w:t xml:space="preserve"> recent </w:t>
      </w:r>
      <w:r w:rsidRPr="00DF26C1">
        <w:rPr>
          <w:rFonts w:eastAsia="Calibri"/>
          <w:bCs/>
          <w:u w:val="single"/>
        </w:rPr>
        <w:t>election</w:t>
      </w:r>
      <w:r w:rsidRPr="00DF26C1">
        <w:rPr>
          <w:rFonts w:eastAsia="Calibri"/>
          <w:sz w:val="14"/>
        </w:rPr>
        <w:t xml:space="preserve"> to supreme power </w:t>
      </w:r>
      <w:r w:rsidRPr="00DF26C1">
        <w:rPr>
          <w:rFonts w:eastAsia="Calibri"/>
          <w:bCs/>
          <w:u w:val="single"/>
        </w:rPr>
        <w:t>of a leader who has promised</w:t>
      </w:r>
      <w:r w:rsidRPr="00DF26C1">
        <w:rPr>
          <w:rFonts w:eastAsia="Calibri"/>
          <w:sz w:val="14"/>
        </w:rPr>
        <w:t xml:space="preserve"> to rewrite that country’s constitution </w:t>
      </w:r>
      <w:r w:rsidRPr="00DF26C1">
        <w:rPr>
          <w:rFonts w:eastAsia="Calibri"/>
          <w:bCs/>
          <w:u w:val="single"/>
        </w:rPr>
        <w:t>to support increased armed forces—and</w:t>
      </w:r>
      <w:r w:rsidRPr="00DF26C1">
        <w:rPr>
          <w:rFonts w:eastAsia="Calibri"/>
          <w:sz w:val="14"/>
        </w:rPr>
        <w:t xml:space="preserve">, possibly, </w:t>
      </w:r>
      <w:r w:rsidRPr="00DF26C1">
        <w:rPr>
          <w:rFonts w:eastAsia="Calibri"/>
          <w:bCs/>
          <w:u w:val="single"/>
        </w:rPr>
        <w:t>even nuclear weapons</w:t>
      </w:r>
      <w:r w:rsidRPr="00DF26C1">
        <w:rPr>
          <w:rFonts w:eastAsia="Calibri"/>
          <w:sz w:val="14"/>
        </w:rPr>
        <w:t xml:space="preserve">— </w:t>
      </w:r>
      <w:r w:rsidRPr="00DF26C1">
        <w:rPr>
          <w:rFonts w:eastAsia="Calibri"/>
          <w:bCs/>
          <w:u w:val="single"/>
        </w:rPr>
        <w:t>may</w:t>
      </w:r>
      <w:r w:rsidRPr="00DF26C1">
        <w:rPr>
          <w:rFonts w:eastAsia="Calibri"/>
          <w:sz w:val="14"/>
        </w:rPr>
        <w:t xml:space="preserve"> well </w:t>
      </w:r>
      <w:r w:rsidRPr="00DF26C1">
        <w:rPr>
          <w:rFonts w:eastAsia="Calibri"/>
          <w:bCs/>
          <w:u w:val="single"/>
        </w:rPr>
        <w:t>alter the delicate balance of fear in Northeast Asia fundamentally and rapidly</w:t>
      </w:r>
      <w:r w:rsidRPr="00DF26C1">
        <w:rPr>
          <w:rFonts w:eastAsia="Calibri"/>
          <w:sz w:val="14"/>
        </w:rPr>
        <w:t xml:space="preserve">. Also, in the background, at least for now, </w:t>
      </w:r>
      <w:proofErr w:type="spellStart"/>
      <w:r w:rsidRPr="00DF26C1">
        <w:rPr>
          <w:rFonts w:eastAsia="Calibri"/>
          <w:bCs/>
          <w:u w:val="single"/>
        </w:rPr>
        <w:t>SinoTaiwanese</w:t>
      </w:r>
      <w:proofErr w:type="spellEnd"/>
      <w:r w:rsidRPr="00DF26C1">
        <w:rPr>
          <w:rFonts w:eastAsia="Calibri"/>
          <w:bCs/>
          <w:u w:val="single"/>
        </w:rPr>
        <w:t xml:space="preserve"> tensions continue to flare, as do </w:t>
      </w:r>
      <w:r w:rsidRPr="00DF26C1">
        <w:rPr>
          <w:rFonts w:eastAsia="Calibri"/>
          <w:bCs/>
          <w:highlight w:val="yellow"/>
          <w:u w:val="single"/>
        </w:rPr>
        <w:t>tensions between India and Pakistan</w:t>
      </w:r>
      <w:r w:rsidRPr="00DF26C1">
        <w:rPr>
          <w:rFonts w:eastAsia="Calibri"/>
          <w:bCs/>
          <w:u w:val="single"/>
        </w:rPr>
        <w:t>, Pakistan and Afghanistan, Venezuela and the U</w:t>
      </w:r>
      <w:r w:rsidRPr="00DF26C1">
        <w:rPr>
          <w:rFonts w:eastAsia="Calibri"/>
          <w:sz w:val="14"/>
        </w:rPr>
        <w:t xml:space="preserve">nited </w:t>
      </w:r>
      <w:r w:rsidRPr="00DF26C1">
        <w:rPr>
          <w:rFonts w:eastAsia="Calibri"/>
          <w:bCs/>
          <w:u w:val="single"/>
        </w:rPr>
        <w:t>S</w:t>
      </w:r>
      <w:r w:rsidRPr="00DF26C1">
        <w:rPr>
          <w:rFonts w:eastAsia="Calibri"/>
          <w:sz w:val="14"/>
        </w:rPr>
        <w:t xml:space="preserve">tates, and so on. Meanwhile, </w:t>
      </w:r>
      <w:r w:rsidRPr="00DF26C1">
        <w:rPr>
          <w:rFonts w:eastAsia="Calibri"/>
          <w:bCs/>
          <w:u w:val="single"/>
        </w:rPr>
        <w:t>the world’s nonintervention in Darfur</w:t>
      </w:r>
      <w:r w:rsidRPr="00DF26C1">
        <w:rPr>
          <w:rFonts w:eastAsia="Calibri"/>
          <w:sz w:val="14"/>
        </w:rPr>
        <w:t xml:space="preserve"> troubles consciences from Europe to America’s Bible Belt to its bastions of liberalism, yet with no serious international forces on offer, the bloodletting </w:t>
      </w:r>
      <w:r w:rsidRPr="00DF26C1">
        <w:rPr>
          <w:rFonts w:eastAsia="Calibri"/>
          <w:bCs/>
          <w:highlight w:val="yellow"/>
          <w:u w:val="single"/>
        </w:rPr>
        <w:t>will</w:t>
      </w:r>
      <w:r w:rsidRPr="00DF26C1">
        <w:rPr>
          <w:rFonts w:eastAsia="Calibri"/>
          <w:bCs/>
          <w:u w:val="single"/>
        </w:rPr>
        <w:t xml:space="preserve"> probably, tragically, </w:t>
      </w:r>
      <w:r w:rsidRPr="00DF26C1">
        <w:rPr>
          <w:rFonts w:eastAsia="Calibri"/>
          <w:bCs/>
          <w:highlight w:val="yellow"/>
          <w:u w:val="single"/>
        </w:rPr>
        <w:t>continue</w:t>
      </w:r>
      <w:r w:rsidRPr="00DF26C1">
        <w:rPr>
          <w:rFonts w:eastAsia="Calibri"/>
          <w:bCs/>
          <w:u w:val="single"/>
        </w:rPr>
        <w:t xml:space="preserve"> unabated</w:t>
      </w:r>
      <w:r w:rsidRPr="00DF26C1">
        <w:rPr>
          <w:rFonts w:eastAsia="Calibri"/>
          <w:sz w:val="14"/>
        </w:rPr>
        <w:t xml:space="preserve">. And as bad as things are in Iraq today, they could get worse. What would happen if the key Shiite figure, Ali al Sistani, were to die? If another major attack on the scale of the Golden Mosque bombing hit either side (or, perhaps, both sides at the same time)? Such deterioration might convince many Americans that the war there truly was lost—but the costs of reaching such a conclusion would be enormous. Afghanistan is somewhat more stable for the moment, although a major Taliban offensive appears to be in the offing. Sound US grand strategy must proceed from the recognition that, </w:t>
      </w:r>
      <w:r w:rsidRPr="00DF26C1">
        <w:rPr>
          <w:rFonts w:eastAsia="Calibri"/>
          <w:bCs/>
          <w:u w:val="single"/>
        </w:rPr>
        <w:t>over the next few years and decades, the world is going to be a very unsettled and quite dangerous place</w:t>
      </w:r>
      <w:r w:rsidRPr="00DF26C1">
        <w:rPr>
          <w:rFonts w:eastAsia="Calibri"/>
          <w:sz w:val="14"/>
        </w:rPr>
        <w:t xml:space="preserve">, with Al Qaeda and its associated groups as a subset of a much larger set of worries. </w:t>
      </w:r>
      <w:r w:rsidRPr="00DF26C1">
        <w:rPr>
          <w:rFonts w:eastAsia="Calibri"/>
          <w:bCs/>
          <w:highlight w:val="yellow"/>
          <w:u w:val="single"/>
        </w:rPr>
        <w:t>The only serious response</w:t>
      </w:r>
      <w:r w:rsidRPr="00DF26C1">
        <w:rPr>
          <w:rFonts w:eastAsia="Calibri"/>
          <w:bCs/>
          <w:u w:val="single"/>
        </w:rPr>
        <w:t xml:space="preserve"> to this international environment </w:t>
      </w:r>
      <w:r w:rsidRPr="00DF26C1">
        <w:rPr>
          <w:rFonts w:eastAsia="Calibri"/>
          <w:bCs/>
          <w:highlight w:val="yellow"/>
          <w:u w:val="single"/>
        </w:rPr>
        <w:t>is</w:t>
      </w:r>
      <w:r w:rsidRPr="00DF26C1">
        <w:rPr>
          <w:rFonts w:eastAsia="Calibri"/>
          <w:bCs/>
          <w:u w:val="single"/>
        </w:rPr>
        <w:t xml:space="preserve"> to develop armed forces capable of protecting America’s vital interests throughout this dangerous time. </w:t>
      </w:r>
      <w:r w:rsidRPr="00DF26C1">
        <w:rPr>
          <w:rFonts w:eastAsia="Calibri"/>
          <w:u w:val="single"/>
        </w:rPr>
        <w:t xml:space="preserve">Doing so requires </w:t>
      </w:r>
      <w:r w:rsidRPr="00DF26C1">
        <w:rPr>
          <w:rFonts w:eastAsia="Calibri"/>
          <w:highlight w:val="yellow"/>
          <w:u w:val="single"/>
        </w:rPr>
        <w:t>a military capable of a wide range of missions</w:t>
      </w:r>
      <w:r w:rsidRPr="00DF26C1">
        <w:rPr>
          <w:rFonts w:eastAsia="Calibri"/>
          <w:bCs/>
          <w:u w:val="single"/>
        </w:rPr>
        <w:t>—</w:t>
      </w:r>
      <w:r w:rsidRPr="00DF26C1">
        <w:rPr>
          <w:rFonts w:eastAsia="Calibri"/>
          <w:u w:val="single"/>
        </w:rPr>
        <w:t xml:space="preserve">including not only </w:t>
      </w:r>
      <w:r w:rsidRPr="00DF26C1">
        <w:rPr>
          <w:rFonts w:eastAsia="Calibri"/>
          <w:highlight w:val="yellow"/>
          <w:u w:val="single"/>
        </w:rPr>
        <w:t>deterrence of great power conflict</w:t>
      </w:r>
      <w:r w:rsidRPr="00DF26C1">
        <w:rPr>
          <w:rFonts w:eastAsia="Calibri"/>
          <w:u w:val="single"/>
        </w:rPr>
        <w:t xml:space="preserve"> in </w:t>
      </w:r>
      <w:r w:rsidRPr="00DF26C1">
        <w:rPr>
          <w:rFonts w:eastAsia="Calibri"/>
          <w:highlight w:val="yellow"/>
          <w:u w:val="single"/>
        </w:rPr>
        <w:t>dealing with</w:t>
      </w:r>
      <w:r w:rsidRPr="00DF26C1">
        <w:rPr>
          <w:rFonts w:eastAsia="Calibri"/>
          <w:u w:val="single"/>
        </w:rPr>
        <w:t xml:space="preserve"> potential </w:t>
      </w:r>
      <w:r w:rsidRPr="00DF26C1">
        <w:rPr>
          <w:rFonts w:eastAsia="Calibri"/>
          <w:highlight w:val="yellow"/>
          <w:u w:val="single"/>
        </w:rPr>
        <w:t>hotspots</w:t>
      </w:r>
      <w:r w:rsidRPr="00DF26C1">
        <w:rPr>
          <w:rFonts w:eastAsia="Calibri"/>
          <w:u w:val="single"/>
        </w:rPr>
        <w:t xml:space="preserve"> in Korea, the Taiwan Strait, and the Persian Gulf but </w:t>
      </w:r>
      <w:r w:rsidRPr="00DF26C1">
        <w:rPr>
          <w:rFonts w:eastAsia="Calibri"/>
          <w:highlight w:val="yellow"/>
          <w:u w:val="single"/>
        </w:rPr>
        <w:t>also</w:t>
      </w:r>
      <w:r w:rsidRPr="00DF26C1">
        <w:rPr>
          <w:rFonts w:eastAsia="Calibri"/>
          <w:u w:val="single"/>
        </w:rPr>
        <w:t xml:space="preserve"> associated with a variety of </w:t>
      </w:r>
      <w:r w:rsidRPr="00DF26C1">
        <w:rPr>
          <w:rFonts w:eastAsia="Calibri"/>
          <w:highlight w:val="yellow"/>
          <w:u w:val="single"/>
        </w:rPr>
        <w:t>Special Forces</w:t>
      </w:r>
      <w:r w:rsidRPr="00DF26C1">
        <w:rPr>
          <w:rFonts w:eastAsia="Calibri"/>
          <w:u w:val="single"/>
        </w:rPr>
        <w:t xml:space="preserve"> activities </w:t>
      </w:r>
      <w:r w:rsidRPr="00DF26C1">
        <w:rPr>
          <w:rFonts w:eastAsia="Calibri"/>
          <w:highlight w:val="yellow"/>
          <w:u w:val="single"/>
        </w:rPr>
        <w:t>and stabilization</w:t>
      </w:r>
      <w:r w:rsidRPr="00DF26C1">
        <w:rPr>
          <w:rFonts w:eastAsia="Calibri"/>
          <w:u w:val="single"/>
        </w:rPr>
        <w:t xml:space="preserve"> operations</w:t>
      </w:r>
      <w:r w:rsidRPr="00DF26C1">
        <w:rPr>
          <w:rFonts w:eastAsia="Calibri"/>
          <w:sz w:val="14"/>
        </w:rPr>
        <w:t>. For today’s US military, which already excels at high technology and is increasingly focused on re-learning the lost art of counterinsurgency, this is first and foremost a question of finding the resources to field a large-enough standing Army and Marine Corps to handle personnel intensive missions such as the ones now under way in Iraq and Afghanistan.</w:t>
      </w:r>
      <w:r w:rsidRPr="00DF26C1">
        <w:rPr>
          <w:sz w:val="14"/>
        </w:rPr>
        <w:t xml:space="preserve"> </w:t>
      </w:r>
    </w:p>
    <w:p w14:paraId="5406CD05" w14:textId="77777777" w:rsidR="0040112F" w:rsidRPr="00DF26C1" w:rsidRDefault="0040112F" w:rsidP="0040112F">
      <w:pPr>
        <w:pStyle w:val="Heading4"/>
      </w:pPr>
      <w:r w:rsidRPr="00DF26C1">
        <w:t>Cyber-attacks will destroy US space assets</w:t>
      </w:r>
    </w:p>
    <w:p w14:paraId="23F41C53" w14:textId="77777777" w:rsidR="0040112F" w:rsidRPr="00DF26C1" w:rsidRDefault="0040112F" w:rsidP="0040112F">
      <w:r w:rsidRPr="00DF26C1">
        <w:rPr>
          <w:rStyle w:val="Style13ptBold"/>
        </w:rPr>
        <w:t>Donahue 10</w:t>
      </w:r>
      <w:r w:rsidRPr="00DF26C1">
        <w:rPr>
          <w:szCs w:val="23"/>
        </w:rPr>
        <w:t xml:space="preserve"> (Jack, USAF Major, “</w:t>
      </w:r>
      <w:r w:rsidRPr="00DF26C1">
        <w:t xml:space="preserve">CATASTROPHE ON THE HORIZON: A SCENARIO-BASED FUTURE EFFECT OF ORBITAL SPACE DEBRIS,” </w:t>
      </w:r>
      <w:r w:rsidRPr="00DF26C1">
        <w:rPr>
          <w:color w:val="000000"/>
        </w:rPr>
        <w:t>https://www.afresearch.org/skins/rims/q_mod_be0e99f3-fc56-4ccb-8dfe-670c0822a153/q_act_downloadpaper/q_obj_af691818-359f-4999-be24-f88ca154bd94/display.aspx?rs=enginespage</w:t>
      </w:r>
      <w:r w:rsidRPr="00DF26C1">
        <w:t>)</w:t>
      </w:r>
    </w:p>
    <w:p w14:paraId="66EF5805" w14:textId="77777777" w:rsidR="0040112F" w:rsidRPr="00DF26C1" w:rsidRDefault="0040112F" w:rsidP="0040112F">
      <w:pPr>
        <w:rPr>
          <w:sz w:val="16"/>
          <w:szCs w:val="16"/>
        </w:rPr>
      </w:pPr>
      <w:r w:rsidRPr="00DF26C1">
        <w:rPr>
          <w:u w:val="single"/>
        </w:rPr>
        <w:t xml:space="preserve">Another unpredictable driving force that needs to be considered is adversary exploitation of space vulnerabilities via the cyber domain. </w:t>
      </w:r>
      <w:r w:rsidRPr="00DF26C1">
        <w:rPr>
          <w:highlight w:val="green"/>
          <w:u w:val="single"/>
        </w:rPr>
        <w:t>Through cyberspace, enemies</w:t>
      </w:r>
      <w:r w:rsidRPr="00DF26C1">
        <w:rPr>
          <w:sz w:val="16"/>
          <w:szCs w:val="16"/>
        </w:rPr>
        <w:t xml:space="preserve"> (both state and non-state actors) </w:t>
      </w:r>
      <w:r w:rsidRPr="00DF26C1">
        <w:rPr>
          <w:highlight w:val="green"/>
          <w:u w:val="single"/>
        </w:rPr>
        <w:t>will target</w:t>
      </w:r>
      <w:r w:rsidRPr="00DF26C1">
        <w:t xml:space="preserve"> industry, academia, government, as well as the military in the air, land, maritime, and </w:t>
      </w:r>
      <w:r w:rsidRPr="00DF26C1">
        <w:rPr>
          <w:highlight w:val="green"/>
          <w:u w:val="single"/>
          <w:bdr w:val="single" w:sz="4" w:space="0" w:color="auto" w:frame="1"/>
        </w:rPr>
        <w:t>space domains</w:t>
      </w:r>
      <w:r w:rsidRPr="00DF26C1">
        <w:rPr>
          <w:sz w:val="16"/>
          <w:szCs w:val="16"/>
        </w:rPr>
        <w:t xml:space="preserve">.86 </w:t>
      </w:r>
      <w:r w:rsidRPr="00DF26C1">
        <w:rPr>
          <w:u w:val="single"/>
        </w:rPr>
        <w:t xml:space="preserve">One of </w:t>
      </w:r>
      <w:r w:rsidRPr="00DF26C1">
        <w:rPr>
          <w:highlight w:val="green"/>
          <w:u w:val="single"/>
        </w:rPr>
        <w:t xml:space="preserve">the </w:t>
      </w:r>
      <w:r w:rsidRPr="00DF26C1">
        <w:rPr>
          <w:highlight w:val="green"/>
          <w:u w:val="single"/>
          <w:bdr w:val="single" w:sz="4" w:space="0" w:color="auto" w:frame="1"/>
        </w:rPr>
        <w:t>easiest ways</w:t>
      </w:r>
      <w:r w:rsidRPr="00DF26C1">
        <w:rPr>
          <w:highlight w:val="green"/>
          <w:u w:val="single"/>
        </w:rPr>
        <w:t xml:space="preserve"> to disrupt</w:t>
      </w:r>
      <w:r w:rsidRPr="00DF26C1">
        <w:rPr>
          <w:u w:val="single"/>
        </w:rPr>
        <w:t xml:space="preserve">, deny, degrade, </w:t>
      </w:r>
      <w:r w:rsidRPr="00DF26C1">
        <w:rPr>
          <w:highlight w:val="green"/>
          <w:u w:val="single"/>
        </w:rPr>
        <w:t xml:space="preserve">or destroy </w:t>
      </w:r>
      <w:r w:rsidRPr="00DF26C1">
        <w:rPr>
          <w:u w:val="single"/>
        </w:rPr>
        <w:t xml:space="preserve">the </w:t>
      </w:r>
      <w:r w:rsidRPr="00DF26C1">
        <w:rPr>
          <w:highlight w:val="green"/>
          <w:u w:val="single"/>
        </w:rPr>
        <w:t xml:space="preserve">utility of space assets is to </w:t>
      </w:r>
      <w:r w:rsidRPr="00DF26C1">
        <w:rPr>
          <w:highlight w:val="green"/>
          <w:u w:val="single"/>
          <w:bdr w:val="single" w:sz="4" w:space="0" w:color="auto"/>
        </w:rPr>
        <w:t>attack</w:t>
      </w:r>
      <w:r w:rsidRPr="00DF26C1">
        <w:rPr>
          <w:highlight w:val="green"/>
          <w:u w:val="single"/>
        </w:rPr>
        <w:t xml:space="preserve"> or </w:t>
      </w:r>
      <w:r w:rsidRPr="00DF26C1">
        <w:rPr>
          <w:highlight w:val="green"/>
          <w:u w:val="single"/>
          <w:bdr w:val="single" w:sz="4" w:space="0" w:color="auto"/>
        </w:rPr>
        <w:t>sabotage</w:t>
      </w:r>
      <w:r w:rsidRPr="00DF26C1">
        <w:rPr>
          <w:highlight w:val="green"/>
          <w:u w:val="single"/>
        </w:rPr>
        <w:t xml:space="preserve"> </w:t>
      </w:r>
      <w:r w:rsidRPr="00DF26C1">
        <w:rPr>
          <w:u w:val="single"/>
        </w:rPr>
        <w:t xml:space="preserve">the associated </w:t>
      </w:r>
      <w:r w:rsidRPr="00DF26C1">
        <w:rPr>
          <w:highlight w:val="green"/>
          <w:u w:val="single"/>
          <w:bdr w:val="single" w:sz="4" w:space="0" w:color="auto"/>
        </w:rPr>
        <w:t>ground segments through cyberspace</w:t>
      </w:r>
      <w:r w:rsidRPr="00DF26C1">
        <w:rPr>
          <w:rStyle w:val="IntenseEmphasis"/>
          <w:highlight w:val="green"/>
          <w:bdr w:val="single" w:sz="4" w:space="0" w:color="auto"/>
        </w:rPr>
        <w:t>.</w:t>
      </w:r>
      <w:r w:rsidRPr="00DF26C1">
        <w:rPr>
          <w:sz w:val="16"/>
          <w:szCs w:val="16"/>
        </w:rPr>
        <w:t xml:space="preserve">87 The ground segment includes telemetry, tracking, and commanding of space assets and space-launch functions. </w:t>
      </w:r>
      <w:r w:rsidRPr="00DF26C1">
        <w:rPr>
          <w:highlight w:val="green"/>
          <w:u w:val="single"/>
        </w:rPr>
        <w:t xml:space="preserve">Ground stations are an </w:t>
      </w:r>
      <w:r w:rsidRPr="00DF26C1">
        <w:rPr>
          <w:b/>
          <w:highlight w:val="green"/>
          <w:u w:val="single"/>
          <w:bdr w:val="single" w:sz="4" w:space="0" w:color="auto" w:frame="1"/>
        </w:rPr>
        <w:t>extremely critical piece</w:t>
      </w:r>
      <w:r w:rsidRPr="00DF26C1">
        <w:rPr>
          <w:highlight w:val="green"/>
          <w:u w:val="single"/>
        </w:rPr>
        <w:t xml:space="preserve"> of a satellites continued operation</w:t>
      </w:r>
      <w:r w:rsidRPr="00DF26C1">
        <w:rPr>
          <w:sz w:val="16"/>
          <w:szCs w:val="16"/>
        </w:rPr>
        <w:t xml:space="preserve">. However, </w:t>
      </w:r>
      <w:r w:rsidRPr="00DF26C1">
        <w:rPr>
          <w:u w:val="single"/>
        </w:rPr>
        <w:t xml:space="preserve">many satellite tracking and </w:t>
      </w:r>
      <w:r w:rsidRPr="00DF26C1">
        <w:rPr>
          <w:highlight w:val="green"/>
          <w:u w:val="single"/>
        </w:rPr>
        <w:t xml:space="preserve">control stations are </w:t>
      </w:r>
      <w:r w:rsidRPr="00DF26C1">
        <w:rPr>
          <w:highlight w:val="green"/>
          <w:u w:val="single"/>
          <w:bdr w:val="single" w:sz="4" w:space="0" w:color="auto"/>
        </w:rPr>
        <w:t>lightly guarded</w:t>
      </w:r>
      <w:r w:rsidRPr="00DF26C1">
        <w:rPr>
          <w:u w:val="single"/>
        </w:rPr>
        <w:t xml:space="preserve"> and many satellite communications, launch, </w:t>
      </w:r>
      <w:r w:rsidRPr="00DF26C1">
        <w:rPr>
          <w:u w:val="single"/>
          <w:bdr w:val="single" w:sz="4" w:space="0" w:color="auto"/>
        </w:rPr>
        <w:t>data reception,</w:t>
      </w:r>
      <w:r w:rsidRPr="00DF26C1">
        <w:rPr>
          <w:u w:val="single"/>
        </w:rPr>
        <w:t xml:space="preserve"> and </w:t>
      </w:r>
      <w:r w:rsidRPr="00DF26C1">
        <w:rPr>
          <w:u w:val="single"/>
          <w:bdr w:val="single" w:sz="4" w:space="0" w:color="auto"/>
        </w:rPr>
        <w:t>control facilities</w:t>
      </w:r>
      <w:r w:rsidRPr="00DF26C1">
        <w:rPr>
          <w:u w:val="single"/>
        </w:rPr>
        <w:t xml:space="preserve"> are described in </w:t>
      </w:r>
      <w:r w:rsidRPr="00DF26C1">
        <w:rPr>
          <w:u w:val="single"/>
          <w:bdr w:val="single" w:sz="4" w:space="0" w:color="auto"/>
        </w:rPr>
        <w:t>numerous open-source materials</w:t>
      </w:r>
      <w:r w:rsidRPr="00DF26C1">
        <w:rPr>
          <w:u w:val="single"/>
        </w:rPr>
        <w:t xml:space="preserve"> making the ground segment </w:t>
      </w:r>
      <w:r w:rsidRPr="00DF26C1">
        <w:rPr>
          <w:rStyle w:val="StyleUnderline"/>
          <w:bdr w:val="single" w:sz="4" w:space="0" w:color="auto"/>
        </w:rPr>
        <w:t>extremely vulnerable to cyber attack.</w:t>
      </w:r>
      <w:r w:rsidRPr="00DF26C1">
        <w:rPr>
          <w:sz w:val="16"/>
          <w:szCs w:val="16"/>
        </w:rPr>
        <w:t xml:space="preserve">88 </w:t>
      </w:r>
      <w:r w:rsidRPr="00DF26C1">
        <w:rPr>
          <w:highlight w:val="green"/>
          <w:u w:val="single"/>
        </w:rPr>
        <w:t>An attack</w:t>
      </w:r>
      <w:r w:rsidRPr="00DF26C1">
        <w:rPr>
          <w:u w:val="single"/>
        </w:rPr>
        <w:t xml:space="preserve"> on a fixed ground facility </w:t>
      </w:r>
      <w:r w:rsidRPr="00DF26C1">
        <w:rPr>
          <w:highlight w:val="green"/>
          <w:u w:val="single"/>
        </w:rPr>
        <w:t>can stop data transmission, render launch facilities unusable, and prevent control of satellites.</w:t>
      </w:r>
      <w:r w:rsidRPr="00DF26C1">
        <w:rPr>
          <w:sz w:val="16"/>
          <w:szCs w:val="16"/>
        </w:rPr>
        <w:t xml:space="preserve">89 Thus, rendering affected orbiting satellites inoperative from the communication disruption and creating a risk to other active satellites and a potential for additional orbital debris. </w:t>
      </w:r>
      <w:r w:rsidRPr="00DF26C1">
        <w:rPr>
          <w:u w:val="single"/>
        </w:rPr>
        <w:t xml:space="preserve">A single incident </w:t>
      </w:r>
      <w:r w:rsidRPr="00DF26C1">
        <w:rPr>
          <w:sz w:val="16"/>
          <w:szCs w:val="16"/>
        </w:rPr>
        <w:t xml:space="preserve">or a small number of incidents </w:t>
      </w:r>
      <w:r w:rsidRPr="00DF26C1">
        <w:rPr>
          <w:u w:val="single"/>
        </w:rPr>
        <w:t xml:space="preserve">could </w:t>
      </w:r>
      <w:r w:rsidRPr="00DF26C1">
        <w:rPr>
          <w:u w:val="single"/>
          <w:bdr w:val="single" w:sz="4" w:space="0" w:color="auto" w:frame="1"/>
        </w:rPr>
        <w:t>significantly impact space systems for years</w:t>
      </w:r>
      <w:r w:rsidRPr="00DF26C1">
        <w:rPr>
          <w:sz w:val="16"/>
          <w:szCs w:val="16"/>
        </w:rPr>
        <w:t>.90</w:t>
      </w:r>
    </w:p>
    <w:p w14:paraId="071096AE" w14:textId="77777777" w:rsidR="0040112F" w:rsidRPr="00DF26C1" w:rsidRDefault="0040112F" w:rsidP="0040112F">
      <w:pPr>
        <w:pStyle w:val="Heading4"/>
      </w:pPr>
      <w:r w:rsidRPr="00DF26C1">
        <w:t xml:space="preserve">Loss of space assets risks </w:t>
      </w:r>
      <w:r w:rsidRPr="00DF26C1">
        <w:rPr>
          <w:u w:val="single"/>
        </w:rPr>
        <w:t>miscalculation</w:t>
      </w:r>
      <w:r w:rsidRPr="00DF26C1">
        <w:t xml:space="preserve"> --- unique escalation to nuclear war</w:t>
      </w:r>
    </w:p>
    <w:p w14:paraId="2271430A" w14:textId="77777777" w:rsidR="0040112F" w:rsidRPr="00DF26C1" w:rsidRDefault="0040112F" w:rsidP="0040112F">
      <w:r w:rsidRPr="00DF26C1">
        <w:rPr>
          <w:rStyle w:val="Style13ptBold"/>
        </w:rPr>
        <w:t>Tyson 07</w:t>
      </w:r>
      <w:r w:rsidRPr="00DF26C1">
        <w:rPr>
          <w:b/>
        </w:rPr>
        <w:t xml:space="preserve"> </w:t>
      </w:r>
      <w:r w:rsidRPr="00DF26C1">
        <w:t xml:space="preserve">(Rhianna Tyson, Program Officer of the Global Security Institute, “Advancing a Cooperative Security Regime in Outer Space”, May 2007, </w:t>
      </w:r>
      <w:r w:rsidRPr="00DF26C1">
        <w:rPr>
          <w:color w:val="000000"/>
        </w:rPr>
        <w:t>http://www.worldacademy.org/files/Advancing%20a%20Cooperative%20Security%20Regime%20in%20Outer%20Space.pdf</w:t>
      </w:r>
      <w:r w:rsidRPr="00DF26C1">
        <w:t>)</w:t>
      </w:r>
    </w:p>
    <w:p w14:paraId="6E25A874" w14:textId="77777777" w:rsidR="0040112F" w:rsidRPr="00DF26C1" w:rsidRDefault="0040112F" w:rsidP="0040112F">
      <w:pPr>
        <w:rPr>
          <w:sz w:val="16"/>
        </w:rPr>
      </w:pPr>
      <w:r w:rsidRPr="00DF26C1">
        <w:rPr>
          <w:sz w:val="16"/>
        </w:rPr>
        <w:t xml:space="preserve">Beyond the severe economic repercussions resulting from disrupted commercial satellite communications, </w:t>
      </w:r>
      <w:r w:rsidRPr="00DF26C1">
        <w:rPr>
          <w:u w:val="single"/>
        </w:rPr>
        <w:t>hostile actions in space can result in grave</w:t>
      </w:r>
      <w:r w:rsidRPr="00DF26C1">
        <w:rPr>
          <w:sz w:val="16"/>
        </w:rPr>
        <w:t xml:space="preserve"> security </w:t>
      </w:r>
      <w:r w:rsidRPr="00DF26C1">
        <w:rPr>
          <w:u w:val="single"/>
        </w:rPr>
        <w:t>threats,</w:t>
      </w:r>
      <w:r w:rsidRPr="00DF26C1">
        <w:rPr>
          <w:sz w:val="16"/>
        </w:rPr>
        <w:t xml:space="preserve"> especially in times of war. </w:t>
      </w:r>
      <w:r w:rsidRPr="00DF26C1">
        <w:rPr>
          <w:rStyle w:val="StyleUnderline"/>
          <w:highlight w:val="green"/>
        </w:rPr>
        <w:t>Militaries rely on satellites for monitoring of and communication</w:t>
      </w:r>
      <w:r w:rsidRPr="00DF26C1">
        <w:rPr>
          <w:sz w:val="16"/>
        </w:rPr>
        <w:t xml:space="preserve"> with troops on the ground. </w:t>
      </w:r>
      <w:r w:rsidRPr="00DF26C1">
        <w:rPr>
          <w:highlight w:val="green"/>
          <w:u w:val="single"/>
        </w:rPr>
        <w:t>If a military satellite was</w:t>
      </w:r>
      <w:r w:rsidRPr="00DF26C1">
        <w:rPr>
          <w:sz w:val="16"/>
        </w:rPr>
        <w:t xml:space="preserve"> deceived, </w:t>
      </w:r>
      <w:r w:rsidRPr="00DF26C1">
        <w:rPr>
          <w:b/>
          <w:highlight w:val="green"/>
          <w:u w:val="single"/>
          <w:bdr w:val="single" w:sz="4" w:space="0" w:color="auto"/>
        </w:rPr>
        <w:t>disrupted,</w:t>
      </w:r>
      <w:r w:rsidRPr="00DF26C1">
        <w:rPr>
          <w:sz w:val="16"/>
        </w:rPr>
        <w:t xml:space="preserve"> denied, </w:t>
      </w:r>
      <w:r w:rsidRPr="00DF26C1">
        <w:rPr>
          <w:rStyle w:val="StyleUnderline"/>
          <w:b/>
          <w:highlight w:val="green"/>
          <w:bdr w:val="single" w:sz="4" w:space="0" w:color="auto"/>
        </w:rPr>
        <w:t>degraded</w:t>
      </w:r>
      <w:r w:rsidRPr="00DF26C1">
        <w:rPr>
          <w:rStyle w:val="StyleUnderline"/>
          <w:highlight w:val="green"/>
        </w:rPr>
        <w:t xml:space="preserve"> or destroyed, commanders</w:t>
      </w:r>
      <w:r w:rsidRPr="00DF26C1">
        <w:rPr>
          <w:highlight w:val="green"/>
          <w:u w:val="single"/>
        </w:rPr>
        <w:t xml:space="preserve"> </w:t>
      </w:r>
      <w:r w:rsidRPr="00DF26C1">
        <w:rPr>
          <w:highlight w:val="green"/>
          <w:u w:val="single"/>
          <w:bdr w:val="single" w:sz="4" w:space="0" w:color="auto"/>
        </w:rPr>
        <w:t>lose their communication capabilities,</w:t>
      </w:r>
      <w:r w:rsidRPr="00DF26C1">
        <w:rPr>
          <w:highlight w:val="green"/>
          <w:u w:val="single"/>
        </w:rPr>
        <w:t xml:space="preserve"> resulting in </w:t>
      </w:r>
      <w:r w:rsidRPr="00DF26C1">
        <w:rPr>
          <w:b/>
          <w:highlight w:val="green"/>
          <w:u w:val="single"/>
          <w:bdr w:val="single" w:sz="4" w:space="0" w:color="auto"/>
        </w:rPr>
        <w:t>mounting tensions</w:t>
      </w:r>
      <w:r w:rsidRPr="00DF26C1">
        <w:rPr>
          <w:sz w:val="16"/>
        </w:rPr>
        <w:t xml:space="preserve"> and an </w:t>
      </w:r>
      <w:r w:rsidRPr="00DF26C1">
        <w:rPr>
          <w:rStyle w:val="StyleUnderline"/>
          <w:highlight w:val="green"/>
          <w:bdr w:val="single" w:sz="4" w:space="0" w:color="auto"/>
        </w:rPr>
        <w:t>escalation</w:t>
      </w:r>
      <w:r w:rsidRPr="00DF26C1">
        <w:rPr>
          <w:sz w:val="16"/>
        </w:rPr>
        <w:t xml:space="preserve"> of conflict. A worst-case scenario </w:t>
      </w:r>
      <w:r w:rsidRPr="00DF26C1">
        <w:rPr>
          <w:highlight w:val="green"/>
          <w:u w:val="single"/>
        </w:rPr>
        <w:t>could involve</w:t>
      </w:r>
      <w:r w:rsidRPr="00DF26C1">
        <w:rPr>
          <w:sz w:val="16"/>
        </w:rPr>
        <w:t xml:space="preserve"> </w:t>
      </w:r>
      <w:r w:rsidRPr="00DF26C1">
        <w:rPr>
          <w:rStyle w:val="StyleUnderline"/>
          <w:highlight w:val="green"/>
        </w:rPr>
        <w:t>inadvertent</w:t>
      </w:r>
      <w:r w:rsidRPr="00DF26C1">
        <w:rPr>
          <w:sz w:val="16"/>
        </w:rPr>
        <w:t xml:space="preserve"> </w:t>
      </w:r>
      <w:r w:rsidRPr="00DF26C1">
        <w:rPr>
          <w:b/>
          <w:highlight w:val="green"/>
          <w:u w:val="single"/>
          <w:bdr w:val="single" w:sz="4" w:space="0" w:color="auto"/>
        </w:rPr>
        <w:t>use of nuclear weapons;</w:t>
      </w:r>
      <w:r w:rsidRPr="00DF26C1">
        <w:rPr>
          <w:highlight w:val="green"/>
          <w:u w:val="single"/>
        </w:rPr>
        <w:t xml:space="preserve"> without satellite-enabled monitoring capability</w:t>
      </w:r>
      <w:r w:rsidRPr="00DF26C1">
        <w:rPr>
          <w:sz w:val="16"/>
        </w:rPr>
        <w:t xml:space="preserve"> in a time of tension, </w:t>
      </w:r>
      <w:r w:rsidRPr="00DF26C1">
        <w:rPr>
          <w:rStyle w:val="StyleUnderline"/>
          <w:highlight w:val="green"/>
        </w:rPr>
        <w:t xml:space="preserve">or, if early warning systems give a </w:t>
      </w:r>
      <w:r w:rsidRPr="00DF26C1">
        <w:rPr>
          <w:rStyle w:val="StyleUnderline"/>
          <w:highlight w:val="green"/>
          <w:bdr w:val="single" w:sz="4" w:space="0" w:color="auto"/>
        </w:rPr>
        <w:t>false reading</w:t>
      </w:r>
      <w:r w:rsidRPr="00DF26C1">
        <w:rPr>
          <w:rStyle w:val="StyleUnderline"/>
          <w:highlight w:val="green"/>
        </w:rPr>
        <w:t xml:space="preserve"> of an attack, governments may </w:t>
      </w:r>
      <w:r w:rsidRPr="00DF26C1">
        <w:rPr>
          <w:rStyle w:val="StyleUnderline"/>
          <w:b/>
          <w:highlight w:val="green"/>
          <w:bdr w:val="single" w:sz="4" w:space="0" w:color="auto"/>
        </w:rPr>
        <w:t>resort to using nuclear weapons.</w:t>
      </w:r>
      <w:r w:rsidRPr="00DF26C1">
        <w:rPr>
          <w:rStyle w:val="StyleUnderline"/>
        </w:rPr>
        <w:t xml:space="preserve"> </w:t>
      </w:r>
    </w:p>
    <w:p w14:paraId="0ED79CC9" w14:textId="77777777" w:rsidR="00045034" w:rsidRPr="00DF26C1" w:rsidRDefault="00045034" w:rsidP="00045034"/>
    <w:p w14:paraId="19D4778C" w14:textId="77777777" w:rsidR="00EF50DB" w:rsidRPr="00DF26C1" w:rsidRDefault="00651FD6" w:rsidP="00651FD6">
      <w:pPr>
        <w:pStyle w:val="Heading3"/>
      </w:pPr>
      <w:r w:rsidRPr="00DF26C1">
        <w:t xml:space="preserve">Solvency </w:t>
      </w:r>
    </w:p>
    <w:p w14:paraId="06FAFD3B" w14:textId="77777777" w:rsidR="00E5652A" w:rsidRPr="00DF26C1" w:rsidRDefault="00E5652A" w:rsidP="00E5652A">
      <w:pPr>
        <w:pStyle w:val="Heading4"/>
      </w:pPr>
      <w:r w:rsidRPr="00DF26C1">
        <w:t xml:space="preserve">Prohibiting the use and mandate of backdoors by the US solves security for the government and privacy for individuals </w:t>
      </w:r>
    </w:p>
    <w:p w14:paraId="65D18793" w14:textId="77777777" w:rsidR="00E5652A" w:rsidRPr="00DF26C1" w:rsidRDefault="00E5652A" w:rsidP="00E5652A">
      <w:r w:rsidRPr="00DF26C1">
        <w:rPr>
          <w:rStyle w:val="Style13ptBold"/>
        </w:rPr>
        <w:t>Wyden 15</w:t>
      </w:r>
      <w:r w:rsidRPr="00DF26C1">
        <w:t xml:space="preserve"> </w:t>
      </w:r>
      <w:r w:rsidRPr="00DF26C1">
        <w:rPr>
          <w:sz w:val="16"/>
        </w:rPr>
        <w:t xml:space="preserve">[Ron Wyden, the senior United States Senator for Oregon, serving since 1996, and a member of the Democratic Party. He previously served in the United States House of Representatives from 1981 to 1996. “Stop FBI Backdoors for Tech Products”, </w:t>
      </w:r>
      <w:hyperlink r:id="rId15" w:history="1">
        <w:r w:rsidRPr="00DF26C1">
          <w:rPr>
            <w:rStyle w:val="Hyperlink"/>
            <w:sz w:val="16"/>
          </w:rPr>
          <w:t>http://readersupportednews.org/opinion2/277-75/27858-stop-fbi-backdoors-for-tech-products</w:t>
        </w:r>
      </w:hyperlink>
      <w:r w:rsidRPr="00DF26C1">
        <w:rPr>
          <w:sz w:val="16"/>
        </w:rPr>
        <w:t>, January 3</w:t>
      </w:r>
      <w:r w:rsidRPr="00DF26C1">
        <w:rPr>
          <w:sz w:val="16"/>
          <w:vertAlign w:val="superscript"/>
        </w:rPr>
        <w:t>rd</w:t>
      </w:r>
      <w:r w:rsidRPr="00DF26C1">
        <w:rPr>
          <w:sz w:val="16"/>
        </w:rPr>
        <w:t>, 2015//Rahul]</w:t>
      </w:r>
    </w:p>
    <w:p w14:paraId="324B115F" w14:textId="77777777" w:rsidR="00E5652A" w:rsidRPr="00DF26C1" w:rsidRDefault="00E5652A" w:rsidP="00E5652A">
      <w:pPr>
        <w:rPr>
          <w:sz w:val="16"/>
        </w:rPr>
      </w:pPr>
      <w:r w:rsidRPr="00DF26C1">
        <w:rPr>
          <w:rStyle w:val="StyleUnderline"/>
        </w:rPr>
        <w:t>Hardly a week goes by without a new report of some massive data theft</w:t>
      </w:r>
      <w:r w:rsidRPr="00DF26C1">
        <w:rPr>
          <w:sz w:val="16"/>
        </w:rPr>
        <w:t xml:space="preserve"> that has put financial information, trade secrets or government records into the hands of computer hackers. </w:t>
      </w:r>
      <w:r w:rsidRPr="00DF26C1">
        <w:rPr>
          <w:rStyle w:val="StyleUnderline"/>
        </w:rPr>
        <w:t>The best defense against these attacks is clear: strong data encryption and more secure technology systems. The</w:t>
      </w:r>
      <w:r w:rsidRPr="00DF26C1">
        <w:rPr>
          <w:sz w:val="16"/>
        </w:rPr>
        <w:t xml:space="preserve"> leaders of </w:t>
      </w:r>
      <w:r w:rsidRPr="00DF26C1">
        <w:rPr>
          <w:rStyle w:val="StyleUnderline"/>
        </w:rPr>
        <w:t>U.S. intelligence agencies hold a different view.</w:t>
      </w:r>
      <w:r w:rsidRPr="00DF26C1">
        <w:rPr>
          <w:sz w:val="16"/>
        </w:rPr>
        <w:t xml:space="preserve"> Most prominently, James </w:t>
      </w:r>
      <w:proofErr w:type="spellStart"/>
      <w:r w:rsidRPr="00DF26C1">
        <w:rPr>
          <w:sz w:val="16"/>
        </w:rPr>
        <w:t>Comey</w:t>
      </w:r>
      <w:proofErr w:type="spellEnd"/>
      <w:r w:rsidRPr="00DF26C1">
        <w:rPr>
          <w:sz w:val="16"/>
        </w:rPr>
        <w:t xml:space="preserve">, </w:t>
      </w:r>
      <w:r w:rsidRPr="00DF26C1">
        <w:rPr>
          <w:rStyle w:val="StyleUnderline"/>
        </w:rPr>
        <w:t>the FBI</w:t>
      </w:r>
      <w:r w:rsidRPr="00DF26C1">
        <w:rPr>
          <w:sz w:val="16"/>
        </w:rPr>
        <w:t xml:space="preserve"> director, </w:t>
      </w:r>
      <w:r w:rsidRPr="00DF26C1">
        <w:rPr>
          <w:rStyle w:val="StyleUnderline"/>
        </w:rPr>
        <w:t xml:space="preserve">is </w:t>
      </w:r>
      <w:r w:rsidRPr="00DF26C1">
        <w:rPr>
          <w:sz w:val="16"/>
        </w:rPr>
        <w:t xml:space="preserve">lobbying Congress </w:t>
      </w:r>
      <w:r w:rsidRPr="00DF26C1">
        <w:rPr>
          <w:rStyle w:val="StyleUnderline"/>
        </w:rPr>
        <w:t xml:space="preserve">to require that electronics manufacturers create intentional security holes — so-called back doors </w:t>
      </w:r>
      <w:r w:rsidRPr="00DF26C1">
        <w:rPr>
          <w:sz w:val="16"/>
        </w:rPr>
        <w:t xml:space="preserve">— that would enable the government to access data on every American's cellphone and computer, even if it is protected by encryption. Unfortunately, there are no magic keys that can be used only by good guys for legitimate reasons. </w:t>
      </w:r>
      <w:r w:rsidRPr="00DF26C1">
        <w:rPr>
          <w:rStyle w:val="StyleUnderline"/>
        </w:rPr>
        <w:t>There is only strong security or weak security</w:t>
      </w:r>
      <w:r w:rsidRPr="00DF26C1">
        <w:rPr>
          <w:sz w:val="16"/>
        </w:rPr>
        <w:t xml:space="preserve">. Americans are demanding strong security for their personal data. </w:t>
      </w:r>
      <w:proofErr w:type="spellStart"/>
      <w:r w:rsidRPr="00DF26C1">
        <w:rPr>
          <w:sz w:val="16"/>
        </w:rPr>
        <w:t>Comey</w:t>
      </w:r>
      <w:proofErr w:type="spellEnd"/>
      <w:r w:rsidRPr="00DF26C1">
        <w:rPr>
          <w:sz w:val="16"/>
        </w:rPr>
        <w:t xml:space="preserve"> and others are suggesting that security features shouldn't be too strong, because this could interfere with surveillance conducted for law enforcement or intelligence purposes. </w:t>
      </w:r>
      <w:r w:rsidRPr="00DF26C1">
        <w:rPr>
          <w:rStyle w:val="StyleUnderline"/>
        </w:rPr>
        <w:t>The problem with this logic is that building a back door into every cellphone, tablet, or laptop means deliberately creating weaknesses that hackers and foreign governments can exploit</w:t>
      </w:r>
      <w:r w:rsidRPr="00DF26C1">
        <w:rPr>
          <w:sz w:val="16"/>
        </w:rPr>
        <w:t xml:space="preserve">. </w:t>
      </w:r>
      <w:r w:rsidRPr="00DF26C1">
        <w:rPr>
          <w:rStyle w:val="StyleUnderline"/>
        </w:rPr>
        <w:t>Mandating back doors</w:t>
      </w:r>
      <w:r w:rsidRPr="00DF26C1">
        <w:rPr>
          <w:sz w:val="16"/>
        </w:rPr>
        <w:t xml:space="preserve"> also </w:t>
      </w:r>
      <w:r w:rsidRPr="00DF26C1">
        <w:rPr>
          <w:rStyle w:val="StyleUnderline"/>
        </w:rPr>
        <w:t>removes the incentive for companies to develop more secure products</w:t>
      </w:r>
      <w:r w:rsidRPr="00DF26C1">
        <w:rPr>
          <w:sz w:val="16"/>
        </w:rPr>
        <w:t xml:space="preserve"> at the time people need them most; if you're building a wall with a hole in it, how much are you going invest in locks and barbed wire? What these officials are proposing would be bad for personal data security and bad for business and must be opposed by Congress. In Silicon Valley several weeks ago I convened a roundtable of executives from America's most innovative tech companies. They made it clear that widespread availability of data encryption technology is what consumers are demanding. Unfortunately, there are no magic keys that can be used only by good guys for legitimate reasons. There is only strong security or weak security. It is also good public policy. For years, officials of intelligence agencies like the NSA, as well as the Department of Justice, made misleading and outright inaccurate statements to Congress about data surveillance programs — not once, but repeatedly for over a decade. These agencies spied on huge numbers of law-abiding Americans, and their dragnet surveillance of Americans' data did not make our country safer. Most Americans accept that there are times their government needs to rely on clandestine methods of intelligence gathering to protect national security and ensure public safety. But they also expect government agencies and officials to operate within the boundaries of the law, and they now know how egregiously intelligence agencies abused their trust. </w:t>
      </w:r>
      <w:r w:rsidRPr="00DF26C1">
        <w:rPr>
          <w:rStyle w:val="StyleUnderline"/>
        </w:rPr>
        <w:t>This breach of trust is also hurting U.S. technology companies</w:t>
      </w:r>
      <w:r w:rsidRPr="00DF26C1">
        <w:rPr>
          <w:sz w:val="16"/>
        </w:rPr>
        <w:t xml:space="preserve">' bottom line, particularly when trying to sell services and devices in foreign markets. </w:t>
      </w:r>
      <w:r w:rsidRPr="00DF26C1">
        <w:rPr>
          <w:rStyle w:val="StyleUnderline"/>
        </w:rPr>
        <w:t>The president's own surveillance review group noted that concern about U.S. surveillance policies “can directly reduce the market share of U.S. companies</w:t>
      </w:r>
      <w:r w:rsidRPr="00DF26C1">
        <w:rPr>
          <w:sz w:val="16"/>
        </w:rPr>
        <w:t xml:space="preserve">.” One industry estimate suggests that lost market share will cost just the U.S. cloud computing sector $21 billion to $35 billion over the next three years. Tech firms are now investing heavily in new systems, including encryption, to protect consumers from cyber attacks and rebuild the trust of their customers. As one participant at my roundtable put it, “I'd be shocked if anyone in the industry takes the foot off the pedal in terms of building security and encryption into their products.” Was Apple's </w:t>
      </w:r>
      <w:proofErr w:type="spellStart"/>
      <w:r w:rsidRPr="00DF26C1">
        <w:rPr>
          <w:sz w:val="16"/>
        </w:rPr>
        <w:t>FairPlay</w:t>
      </w:r>
      <w:proofErr w:type="spellEnd"/>
      <w:r w:rsidRPr="00DF26C1">
        <w:rPr>
          <w:sz w:val="16"/>
        </w:rPr>
        <w:t xml:space="preserve"> worse for the record labels than for consumers? Was Apple's </w:t>
      </w:r>
      <w:proofErr w:type="spellStart"/>
      <w:r w:rsidRPr="00DF26C1">
        <w:rPr>
          <w:sz w:val="16"/>
        </w:rPr>
        <w:t>FairPlay</w:t>
      </w:r>
      <w:proofErr w:type="spellEnd"/>
      <w:r w:rsidRPr="00DF26C1">
        <w:rPr>
          <w:sz w:val="16"/>
        </w:rPr>
        <w:t xml:space="preserve"> worse for the record labels than for consumers? </w:t>
      </w:r>
      <w:r w:rsidRPr="00DF26C1">
        <w:rPr>
          <w:rStyle w:val="StyleUnderline"/>
        </w:rPr>
        <w:t>Built-in back doors have been tried elsewhere with disastrous results</w:t>
      </w:r>
      <w:r w:rsidRPr="00DF26C1">
        <w:rPr>
          <w:sz w:val="16"/>
        </w:rPr>
        <w:t xml:space="preserve">. In 2005, for example, Greece discovered that </w:t>
      </w:r>
      <w:r w:rsidRPr="00DF26C1">
        <w:rPr>
          <w:rStyle w:val="StyleUnderline"/>
        </w:rPr>
        <w:t>dozens of its senior government officials' phones had been under surveillance for nearly a year</w:t>
      </w:r>
      <w:r w:rsidRPr="00DF26C1">
        <w:rPr>
          <w:sz w:val="16"/>
        </w:rPr>
        <w:t xml:space="preserve">. The eavesdropper was never identified, but </w:t>
      </w:r>
      <w:r w:rsidRPr="00DF26C1">
        <w:rPr>
          <w:rStyle w:val="StyleUnderline"/>
        </w:rPr>
        <w:t>the vulnerability was clear: built-in wiretapping features intended to be accessible only to government agencies following a legal process</w:t>
      </w:r>
      <w:r w:rsidRPr="00DF26C1">
        <w:rPr>
          <w:sz w:val="16"/>
        </w:rPr>
        <w:t>. Chinese hackers have proved how aggressively they will exploit any security vulnerability. A report last year by a leading cyber security company identified more than 100 intrusions in U.S. networks from a single cyber espionage unit in Shanghai. As another tech company leader told me, “</w:t>
      </w:r>
      <w:r w:rsidRPr="00DF26C1">
        <w:rPr>
          <w:rStyle w:val="StyleUnderline"/>
        </w:rPr>
        <w:t>Why would we leave a back door lying around?”</w:t>
      </w:r>
      <w:r w:rsidRPr="00DF26C1">
        <w:rPr>
          <w:sz w:val="16"/>
        </w:rPr>
        <w:t xml:space="preserve"> Why indeed. </w:t>
      </w:r>
      <w:r w:rsidRPr="00DF26C1">
        <w:rPr>
          <w:rStyle w:val="StyleUnderline"/>
        </w:rPr>
        <w:t>The U.S. House of Representatives</w:t>
      </w:r>
      <w:r w:rsidRPr="00DF26C1">
        <w:rPr>
          <w:sz w:val="16"/>
        </w:rPr>
        <w:t xml:space="preserve"> recognized how dangerous this </w:t>
      </w:r>
      <w:r w:rsidRPr="00DF26C1">
        <w:rPr>
          <w:rStyle w:val="StyleUnderline"/>
        </w:rPr>
        <w:t>idea was</w:t>
      </w:r>
      <w:r w:rsidRPr="00DF26C1">
        <w:rPr>
          <w:sz w:val="16"/>
        </w:rPr>
        <w:t xml:space="preserve"> and in June approved 293-123</w:t>
      </w:r>
      <w:r w:rsidRPr="00DF26C1">
        <w:rPr>
          <w:rStyle w:val="StyleUnderline"/>
        </w:rPr>
        <w:t>, a bipartisan amendment that would prohibit the government from mandating that technology companies build security weaknesses into any of their products.</w:t>
      </w:r>
      <w:r w:rsidRPr="00DF26C1">
        <w:rPr>
          <w:sz w:val="16"/>
        </w:rPr>
        <w:t xml:space="preserve"> I introduced legislation in the Senate to accomplish the same goal, and will again at the start of the next session. Technology is a tool that can be put to legitimate or illegitimate use. And advances in technology always pose a new challenge to law enforcement agencies.</w:t>
      </w:r>
    </w:p>
    <w:p w14:paraId="04E62828" w14:textId="77777777" w:rsidR="0040112F" w:rsidRPr="00DF26C1" w:rsidRDefault="0040112F" w:rsidP="0040112F">
      <w:pPr>
        <w:pStyle w:val="Heading4"/>
      </w:pPr>
      <w:r w:rsidRPr="00DF26C1">
        <w:t>The plan bans backdoors entirely—that strengthens cyber security and revitalizes tech competitiveness</w:t>
      </w:r>
    </w:p>
    <w:p w14:paraId="0C9F3451" w14:textId="77777777" w:rsidR="0040112F" w:rsidRPr="00DF26C1" w:rsidRDefault="0040112F" w:rsidP="0040112F">
      <w:pPr>
        <w:rPr>
          <w:b/>
          <w:bCs/>
        </w:rPr>
      </w:pPr>
      <w:proofErr w:type="spellStart"/>
      <w:r w:rsidRPr="00DF26C1">
        <w:rPr>
          <w:rStyle w:val="Style13ptBold"/>
        </w:rPr>
        <w:t>McQuinn</w:t>
      </w:r>
      <w:proofErr w:type="spellEnd"/>
      <w:r w:rsidRPr="00DF26C1">
        <w:rPr>
          <w:rStyle w:val="Style13ptBold"/>
        </w:rPr>
        <w:t xml:space="preserve">, 14 </w:t>
      </w:r>
      <w:r w:rsidRPr="00DF26C1">
        <w:rPr>
          <w:sz w:val="16"/>
        </w:rPr>
        <w:t xml:space="preserve">(Alan </w:t>
      </w:r>
      <w:proofErr w:type="spellStart"/>
      <w:r w:rsidRPr="00DF26C1">
        <w:rPr>
          <w:sz w:val="16"/>
        </w:rPr>
        <w:t>McQuinn</w:t>
      </w:r>
      <w:proofErr w:type="spellEnd"/>
      <w:r w:rsidRPr="00DF26C1">
        <w:rPr>
          <w:sz w:val="16"/>
        </w:rPr>
        <w:t xml:space="preserve"> is a research assistant with the Information Technology and Innovation Foundation (ITIF), “The Secure Data Act could help law enforcement protect against cybercrime,” 12-19-14, http://thehill.com/blogs/congress-blog/technology/227594-the-secure-data-act-could-help-law-enforcement-protect-against)</w:t>
      </w:r>
    </w:p>
    <w:p w14:paraId="52A6BA3A" w14:textId="77777777" w:rsidR="0040112F" w:rsidRPr="00DF26C1" w:rsidRDefault="0040112F" w:rsidP="0040112F">
      <w:pPr>
        <w:rPr>
          <w:sz w:val="16"/>
        </w:rPr>
      </w:pPr>
      <w:r w:rsidRPr="00DF26C1">
        <w:rPr>
          <w:sz w:val="16"/>
        </w:rPr>
        <w:t xml:space="preserve">Last Sunday, Sen. Ron Wyden (D-Ore.) wrote an op-ed describing the role that U.S. law enforcement should play in fostering stronger data encryption to make information technology (IT) systems more secure. This op-ed explains </w:t>
      </w:r>
      <w:r w:rsidRPr="00DF26C1">
        <w:rPr>
          <w:rStyle w:val="StyleUnderline"/>
        </w:rPr>
        <w:t>Wyden’s</w:t>
      </w:r>
      <w:r w:rsidRPr="00DF26C1">
        <w:rPr>
          <w:sz w:val="16"/>
        </w:rPr>
        <w:t xml:space="preserve"> introduction of the </w:t>
      </w:r>
      <w:proofErr w:type="spellStart"/>
      <w:r w:rsidRPr="00DF26C1">
        <w:rPr>
          <w:sz w:val="16"/>
        </w:rPr>
        <w:t>the</w:t>
      </w:r>
      <w:proofErr w:type="spellEnd"/>
      <w:r w:rsidRPr="00DF26C1">
        <w:rPr>
          <w:sz w:val="16"/>
        </w:rPr>
        <w:t xml:space="preserve"> </w:t>
      </w:r>
      <w:r w:rsidRPr="00DF26C1">
        <w:rPr>
          <w:rStyle w:val="StyleUnderline"/>
          <w:highlight w:val="yellow"/>
        </w:rPr>
        <w:t>Secure Data Act</w:t>
      </w:r>
      <w:r w:rsidRPr="00DF26C1">
        <w:rPr>
          <w:sz w:val="16"/>
        </w:rPr>
        <w:t xml:space="preserve">, which </w:t>
      </w:r>
      <w:r w:rsidRPr="00DF26C1">
        <w:rPr>
          <w:rStyle w:val="StyleUnderline"/>
          <w:highlight w:val="yellow"/>
        </w:rPr>
        <w:t>would prohibit the government from mandating</w:t>
      </w:r>
      <w:r w:rsidRPr="00DF26C1">
        <w:rPr>
          <w:sz w:val="16"/>
        </w:rPr>
        <w:t xml:space="preserve"> </w:t>
      </w:r>
      <w:r w:rsidRPr="00DF26C1">
        <w:rPr>
          <w:rStyle w:val="StyleUnderline"/>
        </w:rPr>
        <w:t>that U.S. companies build</w:t>
      </w:r>
      <w:r w:rsidRPr="00DF26C1">
        <w:rPr>
          <w:sz w:val="16"/>
        </w:rPr>
        <w:t xml:space="preserve"> “</w:t>
      </w:r>
      <w:r w:rsidRPr="00DF26C1">
        <w:rPr>
          <w:rStyle w:val="StyleUnderline"/>
          <w:highlight w:val="yellow"/>
        </w:rPr>
        <w:t>backdoors</w:t>
      </w:r>
      <w:r w:rsidRPr="00DF26C1">
        <w:rPr>
          <w:sz w:val="16"/>
        </w:rPr>
        <w:t xml:space="preserve">” in their products </w:t>
      </w:r>
      <w:r w:rsidRPr="00DF26C1">
        <w:rPr>
          <w:rStyle w:val="StyleUnderline"/>
          <w:highlight w:val="yellow"/>
        </w:rPr>
        <w:t>for</w:t>
      </w:r>
      <w:r w:rsidRPr="00DF26C1">
        <w:rPr>
          <w:rStyle w:val="StyleUnderline"/>
        </w:rPr>
        <w:t xml:space="preserve"> the purpose of </w:t>
      </w:r>
      <w:r w:rsidRPr="00DF26C1">
        <w:rPr>
          <w:rStyle w:val="Emphasis"/>
          <w:highlight w:val="yellow"/>
        </w:rPr>
        <w:t>surveillance</w:t>
      </w:r>
      <w:r w:rsidRPr="00DF26C1">
        <w:rPr>
          <w:sz w:val="16"/>
        </w:rPr>
        <w:t xml:space="preserve">. This legislation responds directly to recent comments by U.S. officials, most notably the Federal Bureau of Investigation (FBI) Director James </w:t>
      </w:r>
      <w:proofErr w:type="spellStart"/>
      <w:r w:rsidRPr="00DF26C1">
        <w:rPr>
          <w:sz w:val="16"/>
        </w:rPr>
        <w:t>Comey</w:t>
      </w:r>
      <w:proofErr w:type="spellEnd"/>
      <w:r w:rsidRPr="00DF26C1">
        <w:rPr>
          <w:sz w:val="16"/>
        </w:rPr>
        <w:t xml:space="preserve">, chastising Apple and Google for creating encrypted devices to which law enforcement cannot gain access. </w:t>
      </w:r>
      <w:proofErr w:type="spellStart"/>
      <w:r w:rsidRPr="00DF26C1">
        <w:rPr>
          <w:sz w:val="16"/>
        </w:rPr>
        <w:t>Comey</w:t>
      </w:r>
      <w:proofErr w:type="spellEnd"/>
      <w:r w:rsidRPr="00DF26C1">
        <w:rPr>
          <w:sz w:val="16"/>
        </w:rPr>
        <w:t xml:space="preserve"> and others have argued that U.S. tech companies should design a way for law enforcement officials to access consumer data stored on those devices. In this environment, the Secure Data Act is a homerun for security and privacy and is a good step towards reasserting U.S. competitiveness in building secure systems for a global market. ∂ </w:t>
      </w:r>
      <w:proofErr w:type="gramStart"/>
      <w:r w:rsidRPr="00DF26C1">
        <w:rPr>
          <w:sz w:val="16"/>
        </w:rPr>
        <w:t>By</w:t>
      </w:r>
      <w:proofErr w:type="gramEnd"/>
      <w:r w:rsidRPr="00DF26C1">
        <w:rPr>
          <w:sz w:val="16"/>
        </w:rPr>
        <w:t xml:space="preserve"> adopting its position on the issue the FBI is working against its own goal of preventing cybercrime as well as broader government efforts to improve cybersecurity. Just a few years ago, the Bureau was counseling people to better encrypt their data to safeguard it from hackers. </w:t>
      </w:r>
      <w:r w:rsidRPr="00DF26C1">
        <w:rPr>
          <w:rStyle w:val="StyleUnderline"/>
        </w:rPr>
        <w:t xml:space="preserve">Creating </w:t>
      </w:r>
      <w:r w:rsidRPr="00DF26C1">
        <w:rPr>
          <w:rStyle w:val="StyleUnderline"/>
          <w:highlight w:val="yellow"/>
        </w:rPr>
        <w:t>backdoor access</w:t>
      </w:r>
      <w:r w:rsidRPr="00DF26C1">
        <w:rPr>
          <w:rStyle w:val="StyleUnderline"/>
        </w:rPr>
        <w:t xml:space="preserve"> for law enforcement fundamentally weakens IT systems</w:t>
      </w:r>
      <w:r w:rsidRPr="00DF26C1">
        <w:rPr>
          <w:rStyle w:val="StyleUnderline"/>
          <w:highlight w:val="yellow"/>
        </w:rPr>
        <w:t xml:space="preserve"> </w:t>
      </w:r>
      <w:r w:rsidRPr="00DF26C1">
        <w:rPr>
          <w:rStyle w:val="StyleUnderline"/>
        </w:rPr>
        <w:t xml:space="preserve">because it </w:t>
      </w:r>
      <w:r w:rsidRPr="00DF26C1">
        <w:rPr>
          <w:rStyle w:val="StyleUnderline"/>
          <w:highlight w:val="yellow"/>
        </w:rPr>
        <w:t>creates a</w:t>
      </w:r>
      <w:r w:rsidRPr="00DF26C1">
        <w:rPr>
          <w:rStyle w:val="StyleUnderline"/>
        </w:rPr>
        <w:t xml:space="preserve"> new </w:t>
      </w:r>
      <w:r w:rsidRPr="00DF26C1">
        <w:rPr>
          <w:rStyle w:val="StyleUnderline"/>
          <w:highlight w:val="yellow"/>
        </w:rPr>
        <w:t>pathway for</w:t>
      </w:r>
      <w:r w:rsidRPr="00DF26C1">
        <w:rPr>
          <w:rStyle w:val="StyleUnderline"/>
        </w:rPr>
        <w:t xml:space="preserve"> malicious </w:t>
      </w:r>
      <w:r w:rsidRPr="00DF26C1">
        <w:rPr>
          <w:rStyle w:val="StyleUnderline"/>
          <w:highlight w:val="yellow"/>
        </w:rPr>
        <w:t>hackers</w:t>
      </w:r>
      <w:r w:rsidRPr="00DF26C1">
        <w:rPr>
          <w:rStyle w:val="StyleUnderline"/>
        </w:rPr>
        <w:t xml:space="preserve">, foreign governments, </w:t>
      </w:r>
      <w:r w:rsidRPr="00DF26C1">
        <w:rPr>
          <w:rStyle w:val="StyleUnderline"/>
          <w:highlight w:val="yellow"/>
        </w:rPr>
        <w:t>and other unauthorized parties</w:t>
      </w:r>
      <w:r w:rsidRPr="00DF26C1">
        <w:rPr>
          <w:rStyle w:val="StyleUnderline"/>
        </w:rPr>
        <w:t xml:space="preserve"> to gain illicit access</w:t>
      </w:r>
      <w:r w:rsidRPr="00DF26C1">
        <w:rPr>
          <w:sz w:val="16"/>
        </w:rPr>
        <w:t xml:space="preserve">. Requiring backdoors is a step backwards for companies actively working to eliminate security vulnerabilities in their products. In this way, security is a lot like a ship at sea, the more holes you put in the system—government mandated or not—the faster it will sink. </w:t>
      </w:r>
      <w:r w:rsidRPr="00DF26C1">
        <w:rPr>
          <w:rStyle w:val="StyleUnderline"/>
          <w:highlight w:val="yellow"/>
        </w:rPr>
        <w:t>The better solution is to patch up all the holes</w:t>
      </w:r>
      <w:r w:rsidRPr="00DF26C1">
        <w:rPr>
          <w:rStyle w:val="StyleUnderline"/>
        </w:rPr>
        <w:t xml:space="preserve"> in the system </w:t>
      </w:r>
      <w:r w:rsidRPr="00DF26C1">
        <w:rPr>
          <w:rStyle w:val="StyleUnderline"/>
          <w:highlight w:val="yellow"/>
        </w:rPr>
        <w:t>and</w:t>
      </w:r>
      <w:r w:rsidRPr="00DF26C1">
        <w:rPr>
          <w:rStyle w:val="StyleUnderline"/>
        </w:rPr>
        <w:t xml:space="preserve"> work to </w:t>
      </w:r>
      <w:r w:rsidRPr="00DF26C1">
        <w:rPr>
          <w:rStyle w:val="StyleUnderline"/>
          <w:highlight w:val="yellow"/>
        </w:rPr>
        <w:t>prevent</w:t>
      </w:r>
      <w:r w:rsidRPr="00DF26C1">
        <w:rPr>
          <w:rStyle w:val="StyleUnderline"/>
        </w:rPr>
        <w:t xml:space="preserve"> any </w:t>
      </w:r>
      <w:r w:rsidRPr="00DF26C1">
        <w:rPr>
          <w:rStyle w:val="StyleUnderline"/>
          <w:highlight w:val="yellow"/>
        </w:rPr>
        <w:t>new ones</w:t>
      </w:r>
      <w:r w:rsidRPr="00DF26C1">
        <w:rPr>
          <w:rStyle w:val="StyleUnderline"/>
        </w:rPr>
        <w:t>.</w:t>
      </w:r>
      <w:r w:rsidRPr="00DF26C1">
        <w:rPr>
          <w:sz w:val="16"/>
        </w:rPr>
        <w:t xml:space="preserve"> Rather than decreasing security to suit its appetite for surveillance, the FBI should recognize that better security is needed to bolster U.S. defenses against online threats. ∂ The Secure Data Act is an important step in that direction </w:t>
      </w:r>
      <w:r w:rsidRPr="00DF26C1">
        <w:rPr>
          <w:rStyle w:val="StyleUnderline"/>
          <w:highlight w:val="yellow"/>
        </w:rPr>
        <w:t>because</w:t>
      </w:r>
      <w:r w:rsidRPr="00DF26C1">
        <w:rPr>
          <w:rStyle w:val="StyleUnderline"/>
        </w:rPr>
        <w:t xml:space="preserve"> </w:t>
      </w:r>
      <w:r w:rsidRPr="00DF26C1">
        <w:rPr>
          <w:rStyle w:val="StyleUnderline"/>
          <w:highlight w:val="yellow"/>
        </w:rPr>
        <w:t>it will stop</w:t>
      </w:r>
      <w:r w:rsidRPr="00DF26C1">
        <w:rPr>
          <w:sz w:val="16"/>
        </w:rPr>
        <w:t xml:space="preserve"> U.S. </w:t>
      </w:r>
      <w:r w:rsidRPr="00DF26C1">
        <w:rPr>
          <w:rStyle w:val="StyleUnderline"/>
          <w:highlight w:val="yellow"/>
        </w:rPr>
        <w:t>law enforcement</w:t>
      </w:r>
      <w:r w:rsidRPr="00DF26C1">
        <w:rPr>
          <w:sz w:val="16"/>
        </w:rPr>
        <w:t xml:space="preserve"> agencies </w:t>
      </w:r>
      <w:r w:rsidRPr="00DF26C1">
        <w:rPr>
          <w:rStyle w:val="StyleUnderline"/>
          <w:highlight w:val="yellow"/>
        </w:rPr>
        <w:t>from requiring</w:t>
      </w:r>
      <w:r w:rsidRPr="00DF26C1">
        <w:rPr>
          <w:sz w:val="16"/>
          <w:highlight w:val="yellow"/>
        </w:rPr>
        <w:t xml:space="preserve"> </w:t>
      </w:r>
      <w:r w:rsidRPr="00DF26C1">
        <w:rPr>
          <w:rStyle w:val="StyleUnderline"/>
          <w:highlight w:val="yellow"/>
        </w:rPr>
        <w:t>companies to introduce vulnerabilities</w:t>
      </w:r>
      <w:r w:rsidRPr="00DF26C1">
        <w:rPr>
          <w:sz w:val="16"/>
        </w:rPr>
        <w:t xml:space="preserve"> in their products. If this bill is enacted</w:t>
      </w:r>
      <w:r w:rsidRPr="00DF26C1">
        <w:rPr>
          <w:rStyle w:val="StyleUnderline"/>
        </w:rPr>
        <w:t>, law enforcement will be forced to use other means to solve crimes</w:t>
      </w:r>
      <w:r w:rsidRPr="00DF26C1">
        <w:rPr>
          <w:sz w:val="16"/>
        </w:rPr>
        <w:t xml:space="preserve">, such as by using metadata from cellular providers, call records, text messages, and even old-fashioned detective work. </w:t>
      </w:r>
      <w:r w:rsidRPr="00DF26C1">
        <w:rPr>
          <w:rStyle w:val="StyleUnderline"/>
          <w:highlight w:val="yellow"/>
        </w:rPr>
        <w:t>This will</w:t>
      </w:r>
      <w:r w:rsidRPr="00DF26C1">
        <w:rPr>
          <w:rStyle w:val="StyleUnderline"/>
        </w:rPr>
        <w:t xml:space="preserve"> also </w:t>
      </w:r>
      <w:r w:rsidRPr="00DF26C1">
        <w:rPr>
          <w:rStyle w:val="StyleUnderline"/>
          <w:highlight w:val="yellow"/>
        </w:rPr>
        <w:t>allow U.S. tech companies</w:t>
      </w:r>
      <w:r w:rsidRPr="00DF26C1">
        <w:rPr>
          <w:sz w:val="16"/>
        </w:rPr>
        <w:t xml:space="preserve">, with the help of law enforcement, </w:t>
      </w:r>
      <w:r w:rsidRPr="00DF26C1">
        <w:rPr>
          <w:rStyle w:val="StyleUnderline"/>
          <w:highlight w:val="yellow"/>
        </w:rPr>
        <w:t>to</w:t>
      </w:r>
      <w:r w:rsidRPr="00DF26C1">
        <w:rPr>
          <w:rStyle w:val="StyleUnderline"/>
        </w:rPr>
        <w:t xml:space="preserve"> continue to </w:t>
      </w:r>
      <w:r w:rsidRPr="00DF26C1">
        <w:rPr>
          <w:rStyle w:val="StyleUnderline"/>
          <w:highlight w:val="yellow"/>
        </w:rPr>
        <w:t>strengthen their systems</w:t>
      </w:r>
      <w:r w:rsidRPr="00DF26C1">
        <w:rPr>
          <w:rStyle w:val="StyleUnderline"/>
        </w:rPr>
        <w:t xml:space="preserve">, </w:t>
      </w:r>
      <w:r w:rsidRPr="00DF26C1">
        <w:rPr>
          <w:rStyle w:val="StyleUnderline"/>
          <w:highlight w:val="yellow"/>
        </w:rPr>
        <w:t>better detect intrusions, and identify emerging threats</w:t>
      </w:r>
      <w:r w:rsidRPr="00DF26C1">
        <w:rPr>
          <w:sz w:val="16"/>
        </w:rPr>
        <w:t xml:space="preserve">. Law enforcement, such as the recently announced U.S. Department of Justice Cybersecurity Unit—a unit designed solely to “deter, investigate, and prosecute cyber criminals,” should work in cooperation with the private sector to create a safer environment online. </w:t>
      </w:r>
      <w:r w:rsidRPr="00DF26C1">
        <w:rPr>
          <w:rStyle w:val="StyleUnderline"/>
          <w:highlight w:val="yellow"/>
        </w:rPr>
        <w:t>A change of course is</w:t>
      </w:r>
      <w:r w:rsidRPr="00DF26C1">
        <w:rPr>
          <w:rStyle w:val="StyleUnderline"/>
        </w:rPr>
        <w:t xml:space="preserve"> also </w:t>
      </w:r>
      <w:r w:rsidRPr="00DF26C1">
        <w:rPr>
          <w:rStyle w:val="StyleUnderline"/>
          <w:highlight w:val="yellow"/>
        </w:rPr>
        <w:t>necessary to restore the ability of U.S. tech</w:t>
      </w:r>
      <w:r w:rsidRPr="00DF26C1">
        <w:rPr>
          <w:rStyle w:val="StyleUnderline"/>
        </w:rPr>
        <w:t xml:space="preserve"> companies </w:t>
      </w:r>
      <w:r w:rsidRPr="00DF26C1">
        <w:rPr>
          <w:rStyle w:val="Emphasis"/>
          <w:highlight w:val="yellow"/>
        </w:rPr>
        <w:t>to compete globally</w:t>
      </w:r>
      <w:r w:rsidRPr="00DF26C1">
        <w:rPr>
          <w:rStyle w:val="StyleUnderline"/>
        </w:rPr>
        <w:t>,</w:t>
      </w:r>
      <w:r w:rsidRPr="00DF26C1">
        <w:rPr>
          <w:sz w:val="16"/>
        </w:rPr>
        <w:t xml:space="preserve"> where mistrust has run rampant following the revelations of mass government surveillance. ∂ </w:t>
      </w:r>
      <w:proofErr w:type="gramStart"/>
      <w:r w:rsidRPr="00DF26C1">
        <w:rPr>
          <w:sz w:val="16"/>
        </w:rPr>
        <w:t>With</w:t>
      </w:r>
      <w:proofErr w:type="gramEnd"/>
      <w:r w:rsidRPr="00DF26C1">
        <w:rPr>
          <w:sz w:val="16"/>
        </w:rPr>
        <w:t xml:space="preserve"> the 113th Congress at an end, Wyden has promised to reintroduce the Data Secure Act again in the next Congress. Congress should move expediently to advance Senator Wyden’s bill to promote security and privacy in U.S. devices and software. Furthermore, as Congress marks up the legislation and considers amendments, it should restrict not just government access to devices, but also government control of those devices. These efforts will move the efforts of our law enforcement agencies away from creating cyber vulnerabilities and allow electronics manufacturers to produce the most secure devices imaginable.</w:t>
      </w:r>
    </w:p>
    <w:p w14:paraId="614322C1" w14:textId="77777777" w:rsidR="00E60DAC" w:rsidRPr="00DF26C1" w:rsidRDefault="00E60DAC" w:rsidP="00E60DAC">
      <w:pPr>
        <w:pStyle w:val="Heading4"/>
      </w:pPr>
      <w:r w:rsidRPr="00DF26C1">
        <w:t xml:space="preserve">Our claims are reverse causal—only eliminating government backdoor mandates resolve tech innovation, vulnerabilities, and international trust </w:t>
      </w:r>
    </w:p>
    <w:p w14:paraId="67991E3A" w14:textId="77777777" w:rsidR="00E60DAC" w:rsidRPr="00DF26C1" w:rsidRDefault="00E60DAC" w:rsidP="00E60DAC">
      <w:proofErr w:type="spellStart"/>
      <w:r w:rsidRPr="00DF26C1">
        <w:rPr>
          <w:b/>
        </w:rPr>
        <w:t>Kehl</w:t>
      </w:r>
      <w:proofErr w:type="spellEnd"/>
      <w:r w:rsidRPr="00DF26C1">
        <w:rPr>
          <w:b/>
        </w:rPr>
        <w:t xml:space="preserve"> 14</w:t>
      </w:r>
      <w:r w:rsidRPr="00DF26C1">
        <w:t xml:space="preserve"> </w:t>
      </w:r>
      <w:r w:rsidRPr="00DF26C1">
        <w:rPr>
          <w:sz w:val="16"/>
        </w:rPr>
        <w:t xml:space="preserve">[Danielle </w:t>
      </w:r>
      <w:proofErr w:type="spellStart"/>
      <w:r w:rsidRPr="00DF26C1">
        <w:rPr>
          <w:sz w:val="16"/>
        </w:rPr>
        <w:t>Kehl</w:t>
      </w:r>
      <w:proofErr w:type="spellEnd"/>
      <w:r w:rsidRPr="00DF26C1">
        <w:rPr>
          <w:sz w:val="16"/>
        </w:rPr>
        <w:t xml:space="preserve">, Senior Policy Analyst at New America’s Open Technology Institute. Kevin Bankston is a Policy Director at OTI, Robyn Greene is a Policy Counsel at OTI, Robert </w:t>
      </w:r>
      <w:proofErr w:type="spellStart"/>
      <w:r w:rsidRPr="00DF26C1">
        <w:rPr>
          <w:sz w:val="16"/>
        </w:rPr>
        <w:t>Morgus</w:t>
      </w:r>
      <w:proofErr w:type="spellEnd"/>
      <w:r w:rsidRPr="00DF26C1">
        <w:rPr>
          <w:sz w:val="16"/>
        </w:rPr>
        <w:t xml:space="preserve"> is a Research Associate at OTI, “Surveillance Costs: The NSA’s Impact on the Economy, Internet Freedom &amp; Cybersecurity”, July 2014, </w:t>
      </w:r>
      <w:proofErr w:type="spellStart"/>
      <w:r w:rsidRPr="00DF26C1">
        <w:rPr>
          <w:sz w:val="16"/>
        </w:rPr>
        <w:t>pg</w:t>
      </w:r>
      <w:proofErr w:type="spellEnd"/>
      <w:r w:rsidRPr="00DF26C1">
        <w:rPr>
          <w:sz w:val="16"/>
        </w:rPr>
        <w:t xml:space="preserve"> 40-1]</w:t>
      </w:r>
    </w:p>
    <w:p w14:paraId="78298849" w14:textId="77777777" w:rsidR="00E60DAC" w:rsidRPr="00DF26C1" w:rsidRDefault="00E60DAC" w:rsidP="00E60DAC">
      <w:pPr>
        <w:rPr>
          <w:rStyle w:val="StyleUnderline"/>
        </w:rPr>
      </w:pPr>
      <w:r w:rsidRPr="00DF26C1">
        <w:rPr>
          <w:rStyle w:val="StyleUnderline"/>
        </w:rPr>
        <w:t xml:space="preserve">The </w:t>
      </w:r>
      <w:r w:rsidRPr="00DF26C1">
        <w:rPr>
          <w:rStyle w:val="StyleUnderline"/>
          <w:highlight w:val="yellow"/>
        </w:rPr>
        <w:t>U.S. government should not require or request</w:t>
      </w:r>
      <w:r w:rsidRPr="00DF26C1">
        <w:rPr>
          <w:rStyle w:val="StyleUnderline"/>
        </w:rPr>
        <w:t xml:space="preserve"> that new surveillance capabilities or security </w:t>
      </w:r>
      <w:r w:rsidRPr="00DF26C1">
        <w:rPr>
          <w:rStyle w:val="StyleUnderline"/>
          <w:highlight w:val="yellow"/>
        </w:rPr>
        <w:t>vulnerabilities be built into communications</w:t>
      </w:r>
      <w:r w:rsidRPr="00DF26C1">
        <w:rPr>
          <w:rStyle w:val="StyleUnderline"/>
        </w:rPr>
        <w:t xml:space="preserve"> technologies and services</w:t>
      </w:r>
      <w:r w:rsidRPr="00DF26C1">
        <w:rPr>
          <w:sz w:val="16"/>
        </w:rPr>
        <w:t xml:space="preserve">, even if these are intended only to facilitate lawful surveillance. </w:t>
      </w:r>
      <w:r w:rsidRPr="00DF26C1">
        <w:rPr>
          <w:rStyle w:val="StyleUnderline"/>
          <w:highlight w:val="yellow"/>
        </w:rPr>
        <w:t>There is a great deal of evidence that</w:t>
      </w:r>
      <w:r w:rsidRPr="00DF26C1">
        <w:rPr>
          <w:rStyle w:val="StyleUnderline"/>
        </w:rPr>
        <w:t xml:space="preserve"> </w:t>
      </w:r>
      <w:r w:rsidRPr="00DF26C1">
        <w:rPr>
          <w:rStyle w:val="StyleUnderline"/>
          <w:highlight w:val="yellow"/>
        </w:rPr>
        <w:t>backdoors</w:t>
      </w:r>
      <w:r w:rsidRPr="00DF26C1">
        <w:rPr>
          <w:rStyle w:val="StyleUnderline"/>
        </w:rPr>
        <w:t xml:space="preserve"> fundamentally </w:t>
      </w:r>
      <w:r w:rsidRPr="00DF26C1">
        <w:rPr>
          <w:rStyle w:val="StyleUnderline"/>
          <w:highlight w:val="yellow"/>
        </w:rPr>
        <w:t>weaken the security of hardware and software</w:t>
      </w:r>
      <w:r w:rsidRPr="00DF26C1">
        <w:rPr>
          <w:sz w:val="16"/>
        </w:rPr>
        <w:t xml:space="preserve">, regardless of whether only the NSA purportedly knows about said vulnerabilities, as some of the documents suggest. A policy state- </w:t>
      </w:r>
      <w:proofErr w:type="spellStart"/>
      <w:r w:rsidRPr="00DF26C1">
        <w:rPr>
          <w:sz w:val="16"/>
        </w:rPr>
        <w:t>ment</w:t>
      </w:r>
      <w:proofErr w:type="spellEnd"/>
      <w:r w:rsidRPr="00DF26C1">
        <w:rPr>
          <w:sz w:val="16"/>
        </w:rPr>
        <w:t xml:space="preserve"> from the Internet Engineering Task Force in 2000 emphasized that “</w:t>
      </w:r>
      <w:r w:rsidRPr="00DF26C1">
        <w:rPr>
          <w:rStyle w:val="StyleUnderline"/>
          <w:highlight w:val="yellow"/>
        </w:rPr>
        <w:t>adding a requirement</w:t>
      </w:r>
      <w:r w:rsidRPr="00DF26C1">
        <w:rPr>
          <w:rStyle w:val="StyleUnderline"/>
        </w:rPr>
        <w:t xml:space="preserve"> for wiretapping </w:t>
      </w:r>
      <w:r w:rsidRPr="00DF26C1">
        <w:rPr>
          <w:rStyle w:val="StyleUnderline"/>
          <w:highlight w:val="yellow"/>
        </w:rPr>
        <w:t>will make</w:t>
      </w:r>
      <w:r w:rsidRPr="00DF26C1">
        <w:rPr>
          <w:rStyle w:val="StyleUnderline"/>
        </w:rPr>
        <w:t xml:space="preserve"> affected </w:t>
      </w:r>
      <w:r w:rsidRPr="00DF26C1">
        <w:rPr>
          <w:rStyle w:val="StyleUnderline"/>
          <w:highlight w:val="yellow"/>
        </w:rPr>
        <w:t>protocol designs</w:t>
      </w:r>
      <w:r w:rsidRPr="00DF26C1">
        <w:rPr>
          <w:rStyle w:val="StyleUnderline"/>
        </w:rPr>
        <w:t xml:space="preserve"> considerably </w:t>
      </w:r>
      <w:r w:rsidRPr="00DF26C1">
        <w:rPr>
          <w:rStyle w:val="StyleUnderline"/>
          <w:highlight w:val="yellow"/>
        </w:rPr>
        <w:t>more complex</w:t>
      </w:r>
      <w:r w:rsidRPr="00DF26C1">
        <w:rPr>
          <w:rStyle w:val="StyleUnderline"/>
        </w:rPr>
        <w:t xml:space="preserve">. Experience has shown that </w:t>
      </w:r>
      <w:r w:rsidRPr="00DF26C1">
        <w:rPr>
          <w:rStyle w:val="StyleUnderline"/>
          <w:highlight w:val="yellow"/>
        </w:rPr>
        <w:t>complexity almost inevitably jeopardizes</w:t>
      </w:r>
      <w:r w:rsidRPr="00DF26C1">
        <w:rPr>
          <w:rStyle w:val="StyleUnderline"/>
        </w:rPr>
        <w:t xml:space="preserve"> the </w:t>
      </w:r>
      <w:r w:rsidRPr="00DF26C1">
        <w:rPr>
          <w:rStyle w:val="StyleUnderline"/>
          <w:highlight w:val="yellow"/>
        </w:rPr>
        <w:t>security of communications</w:t>
      </w:r>
      <w:r w:rsidRPr="00DF26C1">
        <w:rPr>
          <w:rStyle w:val="StyleUnderline"/>
        </w:rPr>
        <w:t>.</w:t>
      </w:r>
      <w:r w:rsidRPr="00DF26C1">
        <w:rPr>
          <w:sz w:val="16"/>
        </w:rPr>
        <w:t>” 355 More recently, a May 2013 paper from the Center for Democracy and Technology on the risks of wiretap modifications to endpoints concludes that “</w:t>
      </w:r>
      <w:r w:rsidRPr="00DF26C1">
        <w:rPr>
          <w:rStyle w:val="StyleUnderline"/>
        </w:rPr>
        <w:t xml:space="preserve">deployment of an intercept capability in… communications services, systems and </w:t>
      </w:r>
      <w:proofErr w:type="spellStart"/>
      <w:r w:rsidRPr="00DF26C1">
        <w:rPr>
          <w:rStyle w:val="StyleUnderline"/>
        </w:rPr>
        <w:t>applica</w:t>
      </w:r>
      <w:proofErr w:type="spellEnd"/>
      <w:r w:rsidRPr="00DF26C1">
        <w:rPr>
          <w:rStyle w:val="StyleUnderline"/>
        </w:rPr>
        <w:t xml:space="preserve">- </w:t>
      </w:r>
      <w:proofErr w:type="spellStart"/>
      <w:r w:rsidRPr="00DF26C1">
        <w:rPr>
          <w:rStyle w:val="StyleUnderline"/>
        </w:rPr>
        <w:t>tions</w:t>
      </w:r>
      <w:proofErr w:type="spellEnd"/>
      <w:r w:rsidRPr="00DF26C1">
        <w:rPr>
          <w:rStyle w:val="StyleUnderline"/>
        </w:rPr>
        <w:t xml:space="preserve"> poses serious security risks.”</w:t>
      </w:r>
      <w:r w:rsidRPr="00DF26C1">
        <w:rPr>
          <w:sz w:val="16"/>
        </w:rPr>
        <w:t xml:space="preserve"> 356 The authors add that “on balance </w:t>
      </w:r>
      <w:r w:rsidRPr="00DF26C1">
        <w:rPr>
          <w:rStyle w:val="StyleUnderline"/>
          <w:highlight w:val="yellow"/>
        </w:rPr>
        <w:t>mandating that endpoint software vendors build intercept functionality</w:t>
      </w:r>
      <w:r w:rsidRPr="00DF26C1">
        <w:rPr>
          <w:rStyle w:val="StyleUnderline"/>
        </w:rPr>
        <w:t xml:space="preserve"> into their products </w:t>
      </w:r>
      <w:r w:rsidRPr="00DF26C1">
        <w:rPr>
          <w:rStyle w:val="StyleUnderline"/>
          <w:highlight w:val="yellow"/>
        </w:rPr>
        <w:t>will be</w:t>
      </w:r>
      <w:r w:rsidRPr="00DF26C1">
        <w:rPr>
          <w:rStyle w:val="StyleUnderline"/>
        </w:rPr>
        <w:t xml:space="preserve"> much more </w:t>
      </w:r>
      <w:r w:rsidRPr="00DF26C1">
        <w:rPr>
          <w:rStyle w:val="StyleUnderline"/>
          <w:highlight w:val="yellow"/>
        </w:rPr>
        <w:t xml:space="preserve">costly to </w:t>
      </w:r>
      <w:r w:rsidRPr="00DF26C1">
        <w:rPr>
          <w:rStyle w:val="StyleUnderline"/>
        </w:rPr>
        <w:t xml:space="preserve">personal, </w:t>
      </w:r>
      <w:r w:rsidRPr="00DF26C1">
        <w:rPr>
          <w:rStyle w:val="StyleUnderline"/>
          <w:highlight w:val="yellow"/>
        </w:rPr>
        <w:t>economic and governmental security</w:t>
      </w:r>
      <w:r w:rsidRPr="00DF26C1">
        <w:rPr>
          <w:rStyle w:val="StyleUnderline"/>
        </w:rPr>
        <w:t xml:space="preserve"> overall than the risks associated with not being able to wiretap all communications.</w:t>
      </w:r>
      <w:r w:rsidRPr="00DF26C1">
        <w:rPr>
          <w:sz w:val="16"/>
        </w:rPr>
        <w:t xml:space="preserve">” 357 While NSA programs such as SIGINT Enabling—much like proposals from domestic law enforcement </w:t>
      </w:r>
      <w:proofErr w:type="spellStart"/>
      <w:r w:rsidRPr="00DF26C1">
        <w:rPr>
          <w:sz w:val="16"/>
        </w:rPr>
        <w:t>agen</w:t>
      </w:r>
      <w:proofErr w:type="spellEnd"/>
      <w:r w:rsidRPr="00DF26C1">
        <w:rPr>
          <w:sz w:val="16"/>
        </w:rPr>
        <w:t xml:space="preserve">- </w:t>
      </w:r>
      <w:proofErr w:type="spellStart"/>
      <w:r w:rsidRPr="00DF26C1">
        <w:rPr>
          <w:sz w:val="16"/>
        </w:rPr>
        <w:t>cies</w:t>
      </w:r>
      <w:proofErr w:type="spellEnd"/>
      <w:r w:rsidRPr="00DF26C1">
        <w:rPr>
          <w:sz w:val="16"/>
        </w:rPr>
        <w:t xml:space="preserve"> to update the Communications Assistance for Law Enforcement Act (CALEA) to require dig- </w:t>
      </w:r>
      <w:proofErr w:type="spellStart"/>
      <w:r w:rsidRPr="00DF26C1">
        <w:rPr>
          <w:sz w:val="16"/>
        </w:rPr>
        <w:t>ital</w:t>
      </w:r>
      <w:proofErr w:type="spellEnd"/>
      <w:r w:rsidRPr="00DF26C1">
        <w:rPr>
          <w:sz w:val="16"/>
        </w:rPr>
        <w:t xml:space="preserve"> wiretapping capabilities in modern Internet- based communications services 358 —may aim to promote national security and law enforcement by ensuring that federal agencies have the ability to intercept Internet communications, they do so at a huge cost to online security overall. Because of the associated security risks, </w:t>
      </w:r>
      <w:r w:rsidRPr="00DF26C1">
        <w:rPr>
          <w:rStyle w:val="StyleUnderline"/>
          <w:highlight w:val="yellow"/>
        </w:rPr>
        <w:t>the U.S. government should not mandate or request</w:t>
      </w:r>
      <w:r w:rsidRPr="00DF26C1">
        <w:rPr>
          <w:rStyle w:val="StyleUnderline"/>
        </w:rPr>
        <w:t xml:space="preserve"> the creation of surveillance </w:t>
      </w:r>
      <w:r w:rsidRPr="00DF26C1">
        <w:rPr>
          <w:rStyle w:val="StyleUnderline"/>
          <w:highlight w:val="yellow"/>
        </w:rPr>
        <w:t>backdoors</w:t>
      </w:r>
      <w:r w:rsidRPr="00DF26C1">
        <w:rPr>
          <w:rStyle w:val="StyleUnderline"/>
        </w:rPr>
        <w:t xml:space="preserve"> in prod- </w:t>
      </w:r>
      <w:proofErr w:type="spellStart"/>
      <w:r w:rsidRPr="00DF26C1">
        <w:rPr>
          <w:rStyle w:val="StyleUnderline"/>
        </w:rPr>
        <w:t>ucts</w:t>
      </w:r>
      <w:proofErr w:type="spellEnd"/>
      <w:r w:rsidRPr="00DF26C1">
        <w:rPr>
          <w:rStyle w:val="StyleUnderline"/>
        </w:rPr>
        <w:t xml:space="preserve">, </w:t>
      </w:r>
      <w:r w:rsidRPr="00DF26C1">
        <w:rPr>
          <w:rStyle w:val="StyleUnderline"/>
          <w:highlight w:val="yellow"/>
        </w:rPr>
        <w:t xml:space="preserve">whether through legislation, </w:t>
      </w:r>
      <w:r w:rsidRPr="00DF26C1">
        <w:rPr>
          <w:rStyle w:val="StyleUnderline"/>
        </w:rPr>
        <w:t xml:space="preserve">court order, or the leveraging industry </w:t>
      </w:r>
      <w:r w:rsidRPr="00DF26C1">
        <w:rPr>
          <w:rStyle w:val="StyleUnderline"/>
          <w:highlight w:val="yellow"/>
        </w:rPr>
        <w:t>relationships to convince companies to voluntarily insert vulnerabilities</w:t>
      </w:r>
      <w:r w:rsidRPr="00DF26C1">
        <w:rPr>
          <w:sz w:val="16"/>
        </w:rPr>
        <w:t xml:space="preserve">. As </w:t>
      </w:r>
      <w:proofErr w:type="spellStart"/>
      <w:r w:rsidRPr="00DF26C1">
        <w:rPr>
          <w:sz w:val="16"/>
        </w:rPr>
        <w:t>Bellovin</w:t>
      </w:r>
      <w:proofErr w:type="spellEnd"/>
      <w:r w:rsidRPr="00DF26C1">
        <w:rPr>
          <w:sz w:val="16"/>
        </w:rPr>
        <w:t xml:space="preserve"> et al. explain, </w:t>
      </w:r>
      <w:r w:rsidRPr="00DF26C1">
        <w:rPr>
          <w:rStyle w:val="StyleUnderline"/>
          <w:highlight w:val="yellow"/>
        </w:rPr>
        <w:t>complying</w:t>
      </w:r>
      <w:r w:rsidRPr="00DF26C1">
        <w:rPr>
          <w:rStyle w:val="StyleUnderline"/>
        </w:rPr>
        <w:t xml:space="preserve"> with these types of requirements </w:t>
      </w:r>
      <w:r w:rsidRPr="00DF26C1">
        <w:rPr>
          <w:rStyle w:val="StyleUnderline"/>
          <w:highlight w:val="yellow"/>
        </w:rPr>
        <w:t>would also hinder innovation</w:t>
      </w:r>
      <w:r w:rsidRPr="00DF26C1">
        <w:rPr>
          <w:rStyle w:val="StyleUnderline"/>
        </w:rPr>
        <w:t xml:space="preserve"> and impose a “tax” on software development in addition to creating a whole new class of vulnerabilities in hardware and software that un- </w:t>
      </w:r>
      <w:proofErr w:type="spellStart"/>
      <w:r w:rsidRPr="00DF26C1">
        <w:rPr>
          <w:rStyle w:val="StyleUnderline"/>
        </w:rPr>
        <w:t>dermines</w:t>
      </w:r>
      <w:proofErr w:type="spellEnd"/>
      <w:r w:rsidRPr="00DF26C1">
        <w:rPr>
          <w:rStyle w:val="StyleUnderline"/>
        </w:rPr>
        <w:t xml:space="preserve"> the overall security of the products</w:t>
      </w:r>
      <w:r w:rsidRPr="00DF26C1">
        <w:rPr>
          <w:sz w:val="16"/>
        </w:rPr>
        <w:t xml:space="preserve">. 359 </w:t>
      </w:r>
      <w:r w:rsidRPr="00DF26C1">
        <w:rPr>
          <w:rStyle w:val="StyleUnderline"/>
        </w:rPr>
        <w:t>An amendment offered to the NDAA for Fiscal Year 2015</w:t>
      </w:r>
      <w:r w:rsidRPr="00DF26C1">
        <w:rPr>
          <w:sz w:val="16"/>
        </w:rPr>
        <w:t xml:space="preserve"> (H.R. 4435) by Representatives Zoe Lofgren (D-CA) and Rush Holt (D-NJ) would have prohibited inserting these kinds of vulnerabilities outright. 360 </w:t>
      </w:r>
      <w:r w:rsidRPr="00DF26C1">
        <w:rPr>
          <w:rStyle w:val="StyleUnderline"/>
        </w:rPr>
        <w:t>The Lofgren-Holt proposal aimed to prevent “the funding of any intelligence agency, intelligence program, or intelligence related activity that mandates or requests</w:t>
      </w:r>
      <w:r w:rsidRPr="00DF26C1">
        <w:rPr>
          <w:sz w:val="16"/>
        </w:rPr>
        <w:t xml:space="preserve"> that a device manufacturer, software developer, or standards organization build in </w:t>
      </w:r>
      <w:r w:rsidRPr="00DF26C1">
        <w:rPr>
          <w:rStyle w:val="StyleUnderline"/>
        </w:rPr>
        <w:t>a backdoor to circumvent the encryption or privacy protections of its products</w:t>
      </w:r>
      <w:r w:rsidRPr="00DF26C1">
        <w:rPr>
          <w:sz w:val="16"/>
        </w:rPr>
        <w:t xml:space="preserve">, unless there is statutory authority to make such a mandate or request.” 361 Although that measure was not adopted as part of the NDAA, a similar amendment sponsored by Lofgren along with Representatives Jim Sensenbrenner (D-WI) and Thomas Massie (R-KY), did make it into the House-approved version of the NDAA—with the support of Internet companies and privacy </w:t>
      </w:r>
      <w:proofErr w:type="spellStart"/>
      <w:r w:rsidRPr="00DF26C1">
        <w:rPr>
          <w:sz w:val="16"/>
        </w:rPr>
        <w:t>orga</w:t>
      </w:r>
      <w:proofErr w:type="spellEnd"/>
      <w:r w:rsidRPr="00DF26C1">
        <w:rPr>
          <w:sz w:val="16"/>
        </w:rPr>
        <w:t xml:space="preserve">- </w:t>
      </w:r>
      <w:proofErr w:type="spellStart"/>
      <w:r w:rsidRPr="00DF26C1">
        <w:rPr>
          <w:sz w:val="16"/>
        </w:rPr>
        <w:t>nizations</w:t>
      </w:r>
      <w:proofErr w:type="spellEnd"/>
      <w:r w:rsidRPr="00DF26C1">
        <w:rPr>
          <w:sz w:val="16"/>
        </w:rPr>
        <w:t xml:space="preserve"> 362 —passing on an overwhelming vote of 293 to 123. 363 Like Representative Grayson’s amendment on NSA’s consultations with NIST around encryption, it remains to be seen whether this amendment will end up in the final </w:t>
      </w:r>
      <w:proofErr w:type="spellStart"/>
      <w:r w:rsidRPr="00DF26C1">
        <w:rPr>
          <w:sz w:val="16"/>
        </w:rPr>
        <w:t>appropri</w:t>
      </w:r>
      <w:proofErr w:type="spellEnd"/>
      <w:r w:rsidRPr="00DF26C1">
        <w:rPr>
          <w:sz w:val="16"/>
        </w:rPr>
        <w:t xml:space="preserve">- </w:t>
      </w:r>
      <w:proofErr w:type="spellStart"/>
      <w:r w:rsidRPr="00DF26C1">
        <w:rPr>
          <w:sz w:val="16"/>
        </w:rPr>
        <w:t>ations</w:t>
      </w:r>
      <w:proofErr w:type="spellEnd"/>
      <w:r w:rsidRPr="00DF26C1">
        <w:rPr>
          <w:sz w:val="16"/>
        </w:rPr>
        <w:t xml:space="preserve"> bill that the President signs. Nonetheless, </w:t>
      </w:r>
      <w:r w:rsidRPr="00DF26C1">
        <w:rPr>
          <w:rStyle w:val="StyleUnderline"/>
        </w:rPr>
        <w:t xml:space="preserve">these legislative efforts are a heartening sign and are consistent with recommendations from the President’s Review Group that the U.S. govern- </w:t>
      </w:r>
      <w:proofErr w:type="spellStart"/>
      <w:r w:rsidRPr="00DF26C1">
        <w:rPr>
          <w:rStyle w:val="StyleUnderline"/>
        </w:rPr>
        <w:t>ment</w:t>
      </w:r>
      <w:proofErr w:type="spellEnd"/>
      <w:r w:rsidRPr="00DF26C1">
        <w:rPr>
          <w:rStyle w:val="StyleUnderline"/>
        </w:rPr>
        <w:t xml:space="preserve"> should not attempt to deliberately weaken the security of commercial encryption products. Such mandated vulnerabilities, whether required under statute or by court order or inserted simply by request, unduly threaten innovation in secure Internet technologies while introducing security flaws that may be exploited by a variety of bad actors. </w:t>
      </w:r>
      <w:r w:rsidRPr="00DF26C1">
        <w:rPr>
          <w:rStyle w:val="StyleUnderline"/>
          <w:highlight w:val="yellow"/>
        </w:rPr>
        <w:t>A clear policy against such vulnerability mandates is necessary to restore international trust in U.S. companies and technologies.</w:t>
      </w:r>
    </w:p>
    <w:p w14:paraId="7C12B14B" w14:textId="50F57F4D" w:rsidR="00832EF0" w:rsidRDefault="00832EF0" w:rsidP="00E60DAC">
      <w:pPr>
        <w:pStyle w:val="Heading1"/>
      </w:pPr>
      <w:r>
        <w:t>2ac Add-ons</w:t>
      </w:r>
    </w:p>
    <w:p w14:paraId="02EBDA76" w14:textId="2C6ECFD9" w:rsidR="00832EF0" w:rsidRDefault="0028067F" w:rsidP="0028067F">
      <w:pPr>
        <w:pStyle w:val="Heading2"/>
      </w:pPr>
      <w:r>
        <w:t>US-China Relations</w:t>
      </w:r>
    </w:p>
    <w:p w14:paraId="6934DF7E" w14:textId="56E841FF" w:rsidR="0028067F" w:rsidRDefault="0028067F" w:rsidP="0028067F">
      <w:pPr>
        <w:pStyle w:val="Heading3"/>
      </w:pPr>
      <w:r>
        <w:t>2ac</w:t>
      </w:r>
    </w:p>
    <w:p w14:paraId="2738AB4E" w14:textId="77777777" w:rsidR="0028067F" w:rsidRPr="00DF26C1" w:rsidRDefault="0028067F" w:rsidP="0028067F">
      <w:pPr>
        <w:pStyle w:val="Heading4"/>
        <w:rPr>
          <w:rStyle w:val="StyleUnderline"/>
          <w:u w:val="none"/>
        </w:rPr>
      </w:pPr>
      <w:r w:rsidRPr="00DF26C1">
        <w:rPr>
          <w:rStyle w:val="StyleUnderline"/>
          <w:u w:val="none"/>
        </w:rPr>
        <w:t xml:space="preserve">Stopping backdoors key to stop Chinese hackers </w:t>
      </w:r>
    </w:p>
    <w:p w14:paraId="441096BE" w14:textId="77777777" w:rsidR="0028067F" w:rsidRPr="00DF26C1" w:rsidRDefault="0028067F" w:rsidP="0028067F">
      <w:proofErr w:type="spellStart"/>
      <w:r w:rsidRPr="00DF26C1">
        <w:rPr>
          <w:b/>
        </w:rPr>
        <w:t>Protalinski</w:t>
      </w:r>
      <w:proofErr w:type="spellEnd"/>
      <w:r w:rsidRPr="00DF26C1">
        <w:rPr>
          <w:b/>
        </w:rPr>
        <w:t xml:space="preserve"> 12</w:t>
      </w:r>
      <w:r w:rsidRPr="00DF26C1">
        <w:t xml:space="preserve"> </w:t>
      </w:r>
      <w:r w:rsidRPr="00DF26C1">
        <w:rPr>
          <w:sz w:val="16"/>
        </w:rPr>
        <w:t xml:space="preserve">[Emil </w:t>
      </w:r>
      <w:proofErr w:type="spellStart"/>
      <w:r w:rsidRPr="00DF26C1">
        <w:rPr>
          <w:sz w:val="16"/>
        </w:rPr>
        <w:t>Protalinski</w:t>
      </w:r>
      <w:proofErr w:type="spellEnd"/>
      <w:r w:rsidRPr="00DF26C1">
        <w:rPr>
          <w:sz w:val="16"/>
        </w:rPr>
        <w:t xml:space="preserve"> is a freelance journalist writing for CNET and ZDNet. Over the years, he has covered the tech industry for multiple publications, including </w:t>
      </w:r>
      <w:proofErr w:type="spellStart"/>
      <w:r w:rsidRPr="00DF26C1">
        <w:rPr>
          <w:sz w:val="16"/>
        </w:rPr>
        <w:t>Ars</w:t>
      </w:r>
      <w:proofErr w:type="spellEnd"/>
      <w:r w:rsidRPr="00DF26C1">
        <w:rPr>
          <w:sz w:val="16"/>
        </w:rPr>
        <w:t xml:space="preserve"> </w:t>
      </w:r>
      <w:proofErr w:type="spellStart"/>
      <w:r w:rsidRPr="00DF26C1">
        <w:rPr>
          <w:sz w:val="16"/>
        </w:rPr>
        <w:t>Technica</w:t>
      </w:r>
      <w:proofErr w:type="spellEnd"/>
      <w:r w:rsidRPr="00DF26C1">
        <w:rPr>
          <w:sz w:val="16"/>
        </w:rPr>
        <w:t xml:space="preserve">, </w:t>
      </w:r>
      <w:proofErr w:type="spellStart"/>
      <w:r w:rsidRPr="00DF26C1">
        <w:rPr>
          <w:sz w:val="16"/>
        </w:rPr>
        <w:t>Neowin</w:t>
      </w:r>
      <w:proofErr w:type="spellEnd"/>
      <w:r w:rsidRPr="00DF26C1">
        <w:rPr>
          <w:sz w:val="16"/>
        </w:rPr>
        <w:t xml:space="preserve">, and </w:t>
      </w:r>
      <w:proofErr w:type="spellStart"/>
      <w:r w:rsidRPr="00DF26C1">
        <w:rPr>
          <w:sz w:val="16"/>
        </w:rPr>
        <w:t>TechSpot</w:t>
      </w:r>
      <w:proofErr w:type="spellEnd"/>
      <w:r w:rsidRPr="00DF26C1">
        <w:rPr>
          <w:sz w:val="16"/>
        </w:rPr>
        <w:t xml:space="preserve">. “Former Pentagon analyst: China has backdoors to 80% of telecoms”, </w:t>
      </w:r>
      <w:hyperlink r:id="rId16" w:history="1">
        <w:r w:rsidRPr="00DF26C1">
          <w:rPr>
            <w:rStyle w:val="Hyperlink"/>
            <w:sz w:val="16"/>
          </w:rPr>
          <w:t>http://www.zdnet.com/article/former-pentagon-analyst-china-has-backdoors-to-80-of-telecoms/</w:t>
        </w:r>
      </w:hyperlink>
      <w:r w:rsidRPr="00DF26C1">
        <w:rPr>
          <w:sz w:val="16"/>
        </w:rPr>
        <w:t>, July 14</w:t>
      </w:r>
      <w:r w:rsidRPr="00DF26C1">
        <w:rPr>
          <w:sz w:val="16"/>
          <w:vertAlign w:val="superscript"/>
        </w:rPr>
        <w:t>th</w:t>
      </w:r>
      <w:r w:rsidRPr="00DF26C1">
        <w:rPr>
          <w:sz w:val="16"/>
        </w:rPr>
        <w:t>, 2012//Rahul]</w:t>
      </w:r>
    </w:p>
    <w:p w14:paraId="4B73D4D5" w14:textId="77777777" w:rsidR="0028067F" w:rsidRPr="00DF26C1" w:rsidRDefault="0028067F" w:rsidP="0028067F">
      <w:pPr>
        <w:rPr>
          <w:rStyle w:val="StyleUnderline"/>
          <w:sz w:val="16"/>
          <w:u w:val="none"/>
        </w:rPr>
      </w:pPr>
      <w:r w:rsidRPr="00DF26C1">
        <w:rPr>
          <w:rStyle w:val="StyleUnderline"/>
        </w:rPr>
        <w:t>The Chinese government reportedly has "pervasive access" to some 80 percent of the world's communications, thanks to backdoors</w:t>
      </w:r>
      <w:r w:rsidRPr="00DF26C1">
        <w:rPr>
          <w:rStyle w:val="StyleUnderline"/>
          <w:sz w:val="16"/>
          <w:u w:val="none"/>
        </w:rPr>
        <w:t xml:space="preserve"> it has ordered to be installed in devices made by Huawei and ZTE Corporation. That's according to sources cited by Michael </w:t>
      </w:r>
      <w:proofErr w:type="spellStart"/>
      <w:r w:rsidRPr="00DF26C1">
        <w:rPr>
          <w:rStyle w:val="StyleUnderline"/>
          <w:sz w:val="16"/>
          <w:u w:val="none"/>
        </w:rPr>
        <w:t>Maloof</w:t>
      </w:r>
      <w:proofErr w:type="spellEnd"/>
      <w:r w:rsidRPr="00DF26C1">
        <w:rPr>
          <w:rStyle w:val="StyleUnderline"/>
          <w:sz w:val="16"/>
          <w:u w:val="none"/>
        </w:rPr>
        <w:t xml:space="preserve">, a former senior security policy analyst in the Office of the Secretary of Defense, who now writes for WND: In 2000, Huawei was virtually unknown outside China, but by 2009 it had grown to be one of the largest, second only to Ericsson. </w:t>
      </w:r>
      <w:r w:rsidRPr="00DF26C1">
        <w:rPr>
          <w:rStyle w:val="StyleUnderline"/>
        </w:rPr>
        <w:t>As a consequence, sources say that any information traversing "any" Huawei equipped network isn't safe unless it has military encryption</w:t>
      </w:r>
      <w:r w:rsidRPr="00DF26C1">
        <w:rPr>
          <w:rStyle w:val="StyleUnderline"/>
          <w:sz w:val="16"/>
          <w:u w:val="none"/>
        </w:rPr>
        <w:t xml:space="preserve">. One source warned, "even then, there is no doubt that the Chinese are working very hard to decipher anything encrypted that they intercept." Sources add that most corporate telecommunications networks use "pretty light encryption" on their virtual private networks, or VPNs. I found about </w:t>
      </w:r>
      <w:proofErr w:type="spellStart"/>
      <w:r w:rsidRPr="00DF26C1">
        <w:rPr>
          <w:rStyle w:val="StyleUnderline"/>
          <w:sz w:val="16"/>
          <w:u w:val="none"/>
        </w:rPr>
        <w:t>Maloof's</w:t>
      </w:r>
      <w:proofErr w:type="spellEnd"/>
      <w:r w:rsidRPr="00DF26C1">
        <w:rPr>
          <w:rStyle w:val="StyleUnderline"/>
          <w:sz w:val="16"/>
          <w:u w:val="none"/>
        </w:rPr>
        <w:t xml:space="preserve"> report via this week's edition of The </w:t>
      </w:r>
      <w:proofErr w:type="spellStart"/>
      <w:r w:rsidRPr="00DF26C1">
        <w:rPr>
          <w:rStyle w:val="StyleUnderline"/>
          <w:sz w:val="16"/>
          <w:u w:val="none"/>
        </w:rPr>
        <w:t>CyberJungle</w:t>
      </w:r>
      <w:proofErr w:type="spellEnd"/>
      <w:r w:rsidRPr="00DF26C1">
        <w:rPr>
          <w:rStyle w:val="StyleUnderline"/>
          <w:sz w:val="16"/>
          <w:u w:val="none"/>
        </w:rPr>
        <w:t xml:space="preserve"> podcast. Here's my rough transcription of what he says, at about 18 minutes and 30 seconds: </w:t>
      </w:r>
      <w:r w:rsidRPr="00DF26C1">
        <w:rPr>
          <w:rStyle w:val="StyleUnderline"/>
        </w:rPr>
        <w:t xml:space="preserve">The Chinese government and the People's Liberation Army are so much into </w:t>
      </w:r>
      <w:proofErr w:type="spellStart"/>
      <w:r w:rsidRPr="00DF26C1">
        <w:rPr>
          <w:rStyle w:val="StyleUnderline"/>
        </w:rPr>
        <w:t>cyberwarfare</w:t>
      </w:r>
      <w:proofErr w:type="spellEnd"/>
      <w:r w:rsidRPr="00DF26C1">
        <w:rPr>
          <w:rStyle w:val="StyleUnderline"/>
        </w:rPr>
        <w:t xml:space="preserve"> now that they have looked at not just Huawei but also ZTE Corporation as providing through the equipment</w:t>
      </w:r>
      <w:r w:rsidRPr="00DF26C1">
        <w:rPr>
          <w:rStyle w:val="StyleUnderline"/>
          <w:sz w:val="16"/>
          <w:u w:val="none"/>
        </w:rPr>
        <w:t xml:space="preserve"> that they install in about 145 countries around in the world, and in 45 of the top 50 telecom centers around the world, the potential for </w:t>
      </w:r>
      <w:proofErr w:type="spellStart"/>
      <w:r w:rsidRPr="00DF26C1">
        <w:rPr>
          <w:rStyle w:val="StyleUnderline"/>
          <w:sz w:val="16"/>
          <w:u w:val="none"/>
        </w:rPr>
        <w:t>backdooring</w:t>
      </w:r>
      <w:proofErr w:type="spellEnd"/>
      <w:r w:rsidRPr="00DF26C1">
        <w:rPr>
          <w:rStyle w:val="StyleUnderline"/>
          <w:sz w:val="16"/>
          <w:u w:val="none"/>
        </w:rPr>
        <w:t xml:space="preserve"> into data. Proprietary information could be not only spied upon but also could be altered and in some cases could be sabotaged. That's coming from technical experts who know Huawei, they know the company and they know the Chinese. Since that story came out I've done a subsequent one in which sources tell me that it's giving Chinese access to approximately 80 percent of the world telecoms and it's working on the other 20 percent now. </w:t>
      </w:r>
      <w:r w:rsidRPr="00DF26C1">
        <w:rPr>
          <w:rStyle w:val="StyleUnderline"/>
        </w:rPr>
        <w:t>Even if you manage to avoid Chinese products (good luck!), your firm still isn't safe. That's because the electronic intrusions are supposedly done remotely through the use of the commercial networks</w:t>
      </w:r>
      <w:r w:rsidRPr="00DF26C1">
        <w:rPr>
          <w:rStyle w:val="StyleUnderline"/>
          <w:sz w:val="16"/>
          <w:u w:val="none"/>
        </w:rPr>
        <w:t xml:space="preserve"> set up by Huawei and ZTE that they have established in numerous countries. For example, companies communicating using VPNs with partner companies in countries where Huawei and ZTE have installed network equipment are potentially compromised, according to </w:t>
      </w:r>
      <w:proofErr w:type="spellStart"/>
      <w:r w:rsidRPr="00DF26C1">
        <w:rPr>
          <w:rStyle w:val="StyleUnderline"/>
          <w:sz w:val="16"/>
          <w:u w:val="none"/>
        </w:rPr>
        <w:t>Maloof's</w:t>
      </w:r>
      <w:proofErr w:type="spellEnd"/>
      <w:r w:rsidRPr="00DF26C1">
        <w:rPr>
          <w:rStyle w:val="StyleUnderline"/>
          <w:sz w:val="16"/>
          <w:u w:val="none"/>
        </w:rPr>
        <w:t xml:space="preserve"> sources. Not only do Huawei and ZTE power telecom infrastructure all around the world, </w:t>
      </w:r>
      <w:proofErr w:type="gramStart"/>
      <w:r w:rsidRPr="00DF26C1">
        <w:rPr>
          <w:rStyle w:val="StyleUnderline"/>
          <w:sz w:val="16"/>
          <w:u w:val="none"/>
        </w:rPr>
        <w:t>but</w:t>
      </w:r>
      <w:proofErr w:type="gramEnd"/>
      <w:r w:rsidRPr="00DF26C1">
        <w:rPr>
          <w:rStyle w:val="StyleUnderline"/>
          <w:sz w:val="16"/>
          <w:u w:val="none"/>
        </w:rPr>
        <w:t xml:space="preserve"> they're still growing. The two firms are the main beneficiaries for </w:t>
      </w:r>
      <w:proofErr w:type="spellStart"/>
      <w:r w:rsidRPr="00DF26C1">
        <w:rPr>
          <w:rStyle w:val="StyleUnderline"/>
          <w:sz w:val="16"/>
          <w:u w:val="none"/>
        </w:rPr>
        <w:t>vtelecommunication</w:t>
      </w:r>
      <w:proofErr w:type="spellEnd"/>
      <w:r w:rsidRPr="00DF26C1">
        <w:rPr>
          <w:rStyle w:val="StyleUnderline"/>
          <w:sz w:val="16"/>
          <w:u w:val="none"/>
        </w:rPr>
        <w:t xml:space="preserve"> projects taking place in Malaysia with </w:t>
      </w:r>
      <w:proofErr w:type="spellStart"/>
      <w:r w:rsidRPr="00DF26C1">
        <w:rPr>
          <w:rStyle w:val="StyleUnderline"/>
          <w:sz w:val="16"/>
          <w:u w:val="none"/>
        </w:rPr>
        <w:t>DiGi</w:t>
      </w:r>
      <w:proofErr w:type="spellEnd"/>
      <w:r w:rsidRPr="00DF26C1">
        <w:rPr>
          <w:rStyle w:val="StyleUnderline"/>
          <w:sz w:val="16"/>
          <w:u w:val="none"/>
        </w:rPr>
        <w:t xml:space="preserve">, Globe in the Philippines, </w:t>
      </w:r>
      <w:proofErr w:type="spellStart"/>
      <w:r w:rsidRPr="00DF26C1">
        <w:rPr>
          <w:rStyle w:val="StyleUnderline"/>
          <w:sz w:val="16"/>
          <w:u w:val="none"/>
        </w:rPr>
        <w:t>Megafon</w:t>
      </w:r>
      <w:proofErr w:type="spellEnd"/>
      <w:r w:rsidRPr="00DF26C1">
        <w:rPr>
          <w:rStyle w:val="StyleUnderline"/>
          <w:sz w:val="16"/>
          <w:u w:val="none"/>
        </w:rPr>
        <w:t xml:space="preserve"> in Russia, </w:t>
      </w:r>
      <w:proofErr w:type="spellStart"/>
      <w:r w:rsidRPr="00DF26C1">
        <w:rPr>
          <w:rStyle w:val="StyleUnderline"/>
          <w:sz w:val="16"/>
          <w:u w:val="none"/>
        </w:rPr>
        <w:t>Etisalat</w:t>
      </w:r>
      <w:proofErr w:type="spellEnd"/>
      <w:r w:rsidRPr="00DF26C1">
        <w:rPr>
          <w:rStyle w:val="StyleUnderline"/>
          <w:sz w:val="16"/>
          <w:u w:val="none"/>
        </w:rPr>
        <w:t xml:space="preserve"> in the United Arab Emirates, America </w:t>
      </w:r>
      <w:proofErr w:type="spellStart"/>
      <w:r w:rsidRPr="00DF26C1">
        <w:rPr>
          <w:rStyle w:val="StyleUnderline"/>
          <w:sz w:val="16"/>
          <w:u w:val="none"/>
        </w:rPr>
        <w:t>Movil</w:t>
      </w:r>
      <w:proofErr w:type="spellEnd"/>
      <w:r w:rsidRPr="00DF26C1">
        <w:rPr>
          <w:rStyle w:val="StyleUnderline"/>
          <w:sz w:val="16"/>
          <w:u w:val="none"/>
        </w:rPr>
        <w:t xml:space="preserve"> in a number of countries, Tele Norte in Brazil, and Reliance in India. These deals are being struck because the equipment produced by Huawei and </w:t>
      </w:r>
      <w:proofErr w:type="gramStart"/>
      <w:r w:rsidRPr="00DF26C1">
        <w:rPr>
          <w:rStyle w:val="StyleUnderline"/>
          <w:sz w:val="16"/>
          <w:u w:val="none"/>
        </w:rPr>
        <w:t>ZTE Corporation is reportedly subsidized by the Chinese government</w:t>
      </w:r>
      <w:proofErr w:type="gramEnd"/>
      <w:r w:rsidRPr="00DF26C1">
        <w:rPr>
          <w:rStyle w:val="StyleUnderline"/>
          <w:sz w:val="16"/>
          <w:u w:val="none"/>
        </w:rPr>
        <w:t xml:space="preserve">. State-backed Chinese banks supply national telecommunications infrastructure and don't seek payment on any of the equipment for years, according to </w:t>
      </w:r>
      <w:proofErr w:type="spellStart"/>
      <w:r w:rsidRPr="00DF26C1">
        <w:rPr>
          <w:rStyle w:val="StyleUnderline"/>
          <w:sz w:val="16"/>
          <w:u w:val="none"/>
        </w:rPr>
        <w:t>Maloof's</w:t>
      </w:r>
      <w:proofErr w:type="spellEnd"/>
      <w:r w:rsidRPr="00DF26C1">
        <w:rPr>
          <w:rStyle w:val="StyleUnderline"/>
          <w:sz w:val="16"/>
          <w:u w:val="none"/>
        </w:rPr>
        <w:t xml:space="preserve"> sources. </w:t>
      </w:r>
      <w:r w:rsidRPr="00DF26C1">
        <w:rPr>
          <w:rStyle w:val="StyleUnderline"/>
        </w:rPr>
        <w:t xml:space="preserve">This makes them very attractive since Western companies cannot compete with their prices for domestic and international development projects. </w:t>
      </w:r>
      <w:r w:rsidRPr="00DF26C1">
        <w:rPr>
          <w:rStyle w:val="StyleUnderline"/>
          <w:sz w:val="16"/>
          <w:u w:val="none"/>
        </w:rPr>
        <w:t xml:space="preserve">This is a lot to digest, and these claims seem a little crazy to me. Don't get me wrong; it would not surprise me in the slightest if the </w:t>
      </w:r>
      <w:r w:rsidRPr="00DF26C1">
        <w:rPr>
          <w:rStyle w:val="StyleUnderline"/>
        </w:rPr>
        <w:t>Chinese government had backdoor access via products made by some of its companies.</w:t>
      </w:r>
      <w:r w:rsidRPr="00DF26C1">
        <w:rPr>
          <w:rStyle w:val="StyleUnderline"/>
          <w:sz w:val="16"/>
          <w:u w:val="none"/>
        </w:rPr>
        <w:t xml:space="preserve"> After all, this not a new story:</w:t>
      </w:r>
    </w:p>
    <w:p w14:paraId="5973652F" w14:textId="77777777" w:rsidR="0028067F" w:rsidRPr="00DF26C1" w:rsidRDefault="0028067F" w:rsidP="0028067F">
      <w:pPr>
        <w:pStyle w:val="Heading4"/>
        <w:rPr>
          <w:rStyle w:val="StyleUnderline"/>
          <w:u w:val="none"/>
        </w:rPr>
      </w:pPr>
      <w:r w:rsidRPr="00DF26C1">
        <w:rPr>
          <w:rStyle w:val="StyleUnderline"/>
          <w:u w:val="none"/>
        </w:rPr>
        <w:t xml:space="preserve">Continued Chinese spying will crush US-Sino relations </w:t>
      </w:r>
    </w:p>
    <w:p w14:paraId="3AFD9E28" w14:textId="77777777" w:rsidR="0028067F" w:rsidRPr="00DF26C1" w:rsidRDefault="0028067F" w:rsidP="0028067F">
      <w:r w:rsidRPr="00DF26C1">
        <w:rPr>
          <w:b/>
        </w:rPr>
        <w:t>Wong 15</w:t>
      </w:r>
      <w:r w:rsidRPr="00DF26C1">
        <w:t xml:space="preserve"> </w:t>
      </w:r>
      <w:r w:rsidRPr="00DF26C1">
        <w:rPr>
          <w:sz w:val="16"/>
        </w:rPr>
        <w:t>[Chun Han Wong</w:t>
      </w:r>
      <w:proofErr w:type="gramStart"/>
      <w:r w:rsidRPr="00DF26C1">
        <w:rPr>
          <w:sz w:val="16"/>
        </w:rPr>
        <w:t>,  writes</w:t>
      </w:r>
      <w:proofErr w:type="gramEnd"/>
      <w:r w:rsidRPr="00DF26C1">
        <w:rPr>
          <w:sz w:val="16"/>
        </w:rPr>
        <w:t xml:space="preserve"> about politics, labor and urbanization issues in China from The Wall Street Journal's Beijing bureau. He previously covered politics and business in Singapore, Cambodia and the broader Southeast Asian region. Chun Han graduated from the London School of Economics “Economic Espionage Charges Could Further Dent China-U.S. Ties”, </w:t>
      </w:r>
      <w:hyperlink r:id="rId17" w:history="1">
        <w:r w:rsidRPr="00DF26C1">
          <w:rPr>
            <w:rStyle w:val="Hyperlink"/>
            <w:sz w:val="16"/>
          </w:rPr>
          <w:t>http://www.wsj.com/articles/economic-espionage-charges-could-further-dent-china-u-s-ties-1432135288</w:t>
        </w:r>
      </w:hyperlink>
      <w:r w:rsidRPr="00DF26C1">
        <w:rPr>
          <w:sz w:val="16"/>
        </w:rPr>
        <w:t>, May 22</w:t>
      </w:r>
      <w:r w:rsidRPr="00DF26C1">
        <w:rPr>
          <w:sz w:val="16"/>
          <w:vertAlign w:val="superscript"/>
        </w:rPr>
        <w:t>nd</w:t>
      </w:r>
      <w:r w:rsidRPr="00DF26C1">
        <w:rPr>
          <w:sz w:val="16"/>
        </w:rPr>
        <w:t>, 2015//Rahul]</w:t>
      </w:r>
    </w:p>
    <w:p w14:paraId="2EA93575" w14:textId="77777777" w:rsidR="0028067F" w:rsidRPr="00DF26C1" w:rsidRDefault="0028067F" w:rsidP="0028067F">
      <w:pPr>
        <w:rPr>
          <w:sz w:val="16"/>
        </w:rPr>
      </w:pPr>
      <w:r w:rsidRPr="00DF26C1">
        <w:rPr>
          <w:rStyle w:val="StyleUnderline"/>
        </w:rPr>
        <w:t>U.S. allegations that</w:t>
      </w:r>
      <w:r w:rsidRPr="00DF26C1">
        <w:rPr>
          <w:sz w:val="16"/>
        </w:rPr>
        <w:t xml:space="preserve"> six </w:t>
      </w:r>
      <w:r w:rsidRPr="00DF26C1">
        <w:rPr>
          <w:rStyle w:val="StyleUnderline"/>
        </w:rPr>
        <w:t>Chinese citizens stole trade secrets threatens to deal a fresh knock to relation</w:t>
      </w:r>
      <w:r w:rsidRPr="00DF26C1">
        <w:rPr>
          <w:sz w:val="16"/>
        </w:rPr>
        <w:t>s between the world’s two largest economies, a</w:t>
      </w:r>
      <w:r w:rsidRPr="00DF26C1">
        <w:rPr>
          <w:rStyle w:val="StyleUnderline"/>
        </w:rPr>
        <w:t xml:space="preserve">s the charges point to growing American scrutiny of suspected economic espionage from China. </w:t>
      </w:r>
      <w:r w:rsidRPr="00DF26C1">
        <w:rPr>
          <w:sz w:val="16"/>
        </w:rPr>
        <w:t xml:space="preserve">Experts say the case, announced by the Justice Department this week, signals </w:t>
      </w:r>
      <w:r w:rsidRPr="00DF26C1">
        <w:rPr>
          <w:rStyle w:val="StyleUnderline"/>
        </w:rPr>
        <w:t>Washington’s stiffer stance over an issue that has already frayed ties with Beijing.</w:t>
      </w:r>
      <w:r w:rsidRPr="00DF26C1">
        <w:rPr>
          <w:sz w:val="16"/>
        </w:rPr>
        <w:t xml:space="preserve"> It marks the latest instance that the U.S. has accused Chinese nationals with ties to the government of stealing corporate secrets. U.S. prosecutors say the defendants, who include three professors at China’s state-controlled Tianjin University, stole sensitive wireless technology to benefit their commercial joint venture with the school. A Tianjin University spokeswoman said the school is looking into the allegations. </w:t>
      </w:r>
      <w:r w:rsidRPr="00DF26C1">
        <w:rPr>
          <w:rStyle w:val="StyleUnderline"/>
        </w:rPr>
        <w:t>The indictment didn’t say university administrators or other government officials were involved. Still, “this case sends a strong message to the Chinese government that it should take serious note about such activity,”</w:t>
      </w:r>
      <w:r w:rsidRPr="00DF26C1">
        <w:rPr>
          <w:sz w:val="16"/>
        </w:rPr>
        <w:t xml:space="preserve"> said Huang Jing, an expert on U.S.-China relations at the Lee </w:t>
      </w:r>
      <w:proofErr w:type="spellStart"/>
      <w:r w:rsidRPr="00DF26C1">
        <w:rPr>
          <w:sz w:val="16"/>
        </w:rPr>
        <w:t>Kuan</w:t>
      </w:r>
      <w:proofErr w:type="spellEnd"/>
      <w:r w:rsidRPr="00DF26C1">
        <w:rPr>
          <w:sz w:val="16"/>
        </w:rPr>
        <w:t xml:space="preserve"> Yew School of Public Policy in Singapore. “If such theft is found to be state-sponsored, it would do serious damage to the bilateral relationship.” A spokesman for China’s Foreign Ministry said Wednesday that Beijing opposed theft of intellectual property, reiterating the government’s longstanding position, but declined to say whether </w:t>
      </w:r>
      <w:r w:rsidRPr="00DF26C1">
        <w:rPr>
          <w:rStyle w:val="StyleUnderline"/>
        </w:rPr>
        <w:t xml:space="preserve">U.S.-China relations would be damaged by the indictment. </w:t>
      </w:r>
      <w:r w:rsidRPr="00DF26C1">
        <w:rPr>
          <w:sz w:val="16"/>
        </w:rPr>
        <w:t xml:space="preserve">“China is severely concerned” over this case, spokesman Hong Lei said at a daily briefing. “The Chinese government will make sure the rights and interests of Chinese citizens are guaranteed during their interactions with American personnel.” The six defendants couldn’t be reached to comment. One year ago, the U.S. Justice Department brought charges against five Chinese military employees on suspicion of hacking into U.S. companies to steal trade secrets. It was the first time Washington had publicly charged employees of a foreign power with cybercrimes against U.S. companies. </w:t>
      </w:r>
      <w:r w:rsidRPr="00DF26C1">
        <w:rPr>
          <w:rStyle w:val="StyleUnderline"/>
        </w:rPr>
        <w:t>China disputed the accusations, and said disclosures from former National Security Agency contractor Edward Snowden showed that the U.S. was a major instigator of spying.</w:t>
      </w:r>
      <w:r w:rsidRPr="00DF26C1">
        <w:rPr>
          <w:sz w:val="16"/>
        </w:rPr>
        <w:t xml:space="preserve"> It also said it would suspend participation in a U.S.-China working group on </w:t>
      </w:r>
      <w:proofErr w:type="spellStart"/>
      <w:r w:rsidRPr="00DF26C1">
        <w:rPr>
          <w:sz w:val="16"/>
        </w:rPr>
        <w:t>cybersecurity</w:t>
      </w:r>
      <w:proofErr w:type="spellEnd"/>
      <w:r w:rsidRPr="00DF26C1">
        <w:rPr>
          <w:sz w:val="16"/>
        </w:rPr>
        <w:t xml:space="preserve">. The latest charges come amid a heightened Justice Department focus on economic espionage, following a 2013 report by a U.S. commission on intellectual-property theft that accused China of being responsible for as much as 80% of the intellectual-property theft against U.S. companies. Last year the U.S. won convictions of two engineers who allegedly stole secrets to manufacturing a white pigment from DuPont Co. and sold them to a Chinese state-owned company. Lawyers say most violations of intellectual-property rights appear to be the work of individuals sniffing a quick buck. “Many opportunistic people see China as the place to make things happen, and they’re willing to risk potential criminal liability,” said Benjamin </w:t>
      </w:r>
      <w:proofErr w:type="spellStart"/>
      <w:r w:rsidRPr="00DF26C1">
        <w:rPr>
          <w:sz w:val="16"/>
        </w:rPr>
        <w:t>Bai</w:t>
      </w:r>
      <w:proofErr w:type="spellEnd"/>
      <w:r w:rsidRPr="00DF26C1">
        <w:rPr>
          <w:sz w:val="16"/>
        </w:rPr>
        <w:t xml:space="preserve">, a partner at Allen &amp; </w:t>
      </w:r>
      <w:proofErr w:type="spellStart"/>
      <w:r w:rsidRPr="00DF26C1">
        <w:rPr>
          <w:sz w:val="16"/>
        </w:rPr>
        <w:t>Overy</w:t>
      </w:r>
      <w:proofErr w:type="spellEnd"/>
      <w:r w:rsidRPr="00DF26C1">
        <w:rPr>
          <w:sz w:val="16"/>
        </w:rPr>
        <w:t xml:space="preserve"> in Shanghai who specializes in intellectual property rights and trade-secret protection cases. “There </w:t>
      </w:r>
      <w:proofErr w:type="gramStart"/>
      <w:r w:rsidRPr="00DF26C1">
        <w:rPr>
          <w:sz w:val="16"/>
        </w:rPr>
        <w:t>are</w:t>
      </w:r>
      <w:proofErr w:type="gramEnd"/>
      <w:r w:rsidRPr="00DF26C1">
        <w:rPr>
          <w:sz w:val="16"/>
        </w:rPr>
        <w:t xml:space="preserve"> tons of money floating around in China seeking technology ventures.” Among the six defendants named this week, three had studied at the University of Southern California, where they received graduate degrees in electrical engineering in 2006, before going on to work for U.S. technology firms, including </w:t>
      </w:r>
      <w:proofErr w:type="spellStart"/>
      <w:r w:rsidRPr="00DF26C1">
        <w:rPr>
          <w:sz w:val="16"/>
        </w:rPr>
        <w:t>Avago</w:t>
      </w:r>
      <w:proofErr w:type="spellEnd"/>
      <w:r w:rsidRPr="00DF26C1">
        <w:rPr>
          <w:sz w:val="16"/>
        </w:rPr>
        <w:t xml:space="preserve"> Technologies and Skyworks Solutions Inc. (</w:t>
      </w:r>
      <w:proofErr w:type="spellStart"/>
      <w:r w:rsidRPr="00DF26C1">
        <w:rPr>
          <w:sz w:val="16"/>
        </w:rPr>
        <w:t>Avago</w:t>
      </w:r>
      <w:proofErr w:type="spellEnd"/>
      <w:r w:rsidRPr="00DF26C1">
        <w:rPr>
          <w:sz w:val="16"/>
        </w:rPr>
        <w:t xml:space="preserve"> and Skyworks didn’t respond to requests for comment.) Two of the men later took up professorships at Tianjin University’s Precision Instrument Engineering Department. They and their alleged co-conspirators also filed patents in the U.S. and China that prosecutors say were based on stolen technology and used to benefit ROFS Microsystem, a joint venture they founded with the university. </w:t>
      </w:r>
      <w:proofErr w:type="gramStart"/>
      <w:r w:rsidRPr="00DF26C1">
        <w:rPr>
          <w:sz w:val="16"/>
        </w:rPr>
        <w:t xml:space="preserve">One of the professors, Zhang </w:t>
      </w:r>
      <w:proofErr w:type="spellStart"/>
      <w:r w:rsidRPr="00DF26C1">
        <w:rPr>
          <w:sz w:val="16"/>
        </w:rPr>
        <w:t>Hao</w:t>
      </w:r>
      <w:proofErr w:type="spellEnd"/>
      <w:r w:rsidRPr="00DF26C1">
        <w:rPr>
          <w:sz w:val="16"/>
        </w:rPr>
        <w:t>, was arrested by U.S. authorities</w:t>
      </w:r>
      <w:proofErr w:type="gramEnd"/>
      <w:r w:rsidRPr="00DF26C1">
        <w:rPr>
          <w:sz w:val="16"/>
        </w:rPr>
        <w:t xml:space="preserve"> on May 16 after arriving in Los Angeles from China. The other five defendants were believed to be in China. ROFS, based in the northeastern city of Tianjin, was founded in 2011, has 86 million </w:t>
      </w:r>
      <w:proofErr w:type="spellStart"/>
      <w:r w:rsidRPr="00DF26C1">
        <w:rPr>
          <w:sz w:val="16"/>
        </w:rPr>
        <w:t>yuan</w:t>
      </w:r>
      <w:proofErr w:type="spellEnd"/>
      <w:r w:rsidRPr="00DF26C1">
        <w:rPr>
          <w:sz w:val="16"/>
        </w:rPr>
        <w:t xml:space="preserve"> (about $13 million) in registered capital and has 27,000 square meters of research and production space, according to its corporate records and website. Phone calls to the company went unanswered. ROFS had applied for four patents with China’s State Intellectual Property Office, a search of the agency’s patent database showed. One of the patents was related to film bulk-wave-resonator technology, though it wasn’t clear whether it contained any of the technology covered by the indictment. </w:t>
      </w:r>
      <w:proofErr w:type="spellStart"/>
      <w:r w:rsidRPr="00DF26C1">
        <w:rPr>
          <w:sz w:val="16"/>
        </w:rPr>
        <w:t>Avago</w:t>
      </w:r>
      <w:proofErr w:type="spellEnd"/>
      <w:r w:rsidRPr="00DF26C1">
        <w:rPr>
          <w:sz w:val="16"/>
        </w:rPr>
        <w:t xml:space="preserve"> and Skyworks supply components based on the technology to Apple Inc. for its iPhone, among other devices. In the latest business climate survey by the American Chamber of Commerce in China, nearly 80% of the 447 respondents described Beijing’s enforcement of intellectual-property rights laws as “ineffective” or “very ineffective,” although 86% of respondents felt that enforcement efforts have improved over the past five years. “China needs to establish a strong legal system in this regard,” said Mr. Huang, of the Lee </w:t>
      </w:r>
      <w:proofErr w:type="spellStart"/>
      <w:r w:rsidRPr="00DF26C1">
        <w:rPr>
          <w:sz w:val="16"/>
        </w:rPr>
        <w:t>Kuan</w:t>
      </w:r>
      <w:proofErr w:type="spellEnd"/>
      <w:r w:rsidRPr="00DF26C1">
        <w:rPr>
          <w:sz w:val="16"/>
        </w:rPr>
        <w:t xml:space="preserve"> Yew School. “What the U.S. government is doing can—in the long run—help to protect Chinese interests, which can only suffer if intellectual property rights aren’t respected.” The case, meanwhile, has divided opinion among Chinese social-media users. Some lamented China’s reputation for intellectual-property theft, while others criticized what they say is aggressive and selective prosecution by U.S. authorities. </w:t>
      </w:r>
      <w:r w:rsidRPr="00DF26C1">
        <w:rPr>
          <w:rStyle w:val="StyleUnderline"/>
        </w:rPr>
        <w:t>“It’s clearly a case of [</w:t>
      </w:r>
      <w:r w:rsidRPr="00DF26C1">
        <w:rPr>
          <w:sz w:val="16"/>
        </w:rPr>
        <w:t xml:space="preserve">intellectual property] rights violation, yet the U.S. calls it </w:t>
      </w:r>
      <w:r w:rsidRPr="00DF26C1">
        <w:rPr>
          <w:rStyle w:val="StyleUnderline"/>
        </w:rPr>
        <w:t>industrial espionage</w:t>
      </w:r>
      <w:r w:rsidRPr="00DF26C1">
        <w:rPr>
          <w:sz w:val="16"/>
        </w:rPr>
        <w:t xml:space="preserve">,” a user wrote on the </w:t>
      </w:r>
      <w:proofErr w:type="spellStart"/>
      <w:r w:rsidRPr="00DF26C1">
        <w:rPr>
          <w:sz w:val="16"/>
        </w:rPr>
        <w:t>Weibo</w:t>
      </w:r>
      <w:proofErr w:type="spellEnd"/>
      <w:r w:rsidRPr="00DF26C1">
        <w:rPr>
          <w:sz w:val="16"/>
        </w:rPr>
        <w:t xml:space="preserve"> </w:t>
      </w:r>
      <w:proofErr w:type="spellStart"/>
      <w:r w:rsidRPr="00DF26C1">
        <w:rPr>
          <w:sz w:val="16"/>
        </w:rPr>
        <w:t>microblogging</w:t>
      </w:r>
      <w:proofErr w:type="spellEnd"/>
      <w:r w:rsidRPr="00DF26C1">
        <w:rPr>
          <w:sz w:val="16"/>
        </w:rPr>
        <w:t xml:space="preserve"> service. “China should show </w:t>
      </w:r>
      <w:proofErr w:type="spellStart"/>
      <w:r w:rsidRPr="00DF26C1">
        <w:rPr>
          <w:sz w:val="16"/>
        </w:rPr>
        <w:t>Avago</w:t>
      </w:r>
      <w:proofErr w:type="spellEnd"/>
      <w:r w:rsidRPr="00DF26C1">
        <w:rPr>
          <w:sz w:val="16"/>
        </w:rPr>
        <w:t xml:space="preserve"> and Skyworks what’s what.”</w:t>
      </w:r>
    </w:p>
    <w:p w14:paraId="2C748393" w14:textId="77777777" w:rsidR="0028067F" w:rsidRPr="00DF26C1" w:rsidRDefault="0028067F" w:rsidP="0028067F">
      <w:pPr>
        <w:rPr>
          <w:sz w:val="16"/>
        </w:rPr>
      </w:pPr>
    </w:p>
    <w:p w14:paraId="0CE86F7A" w14:textId="77777777" w:rsidR="0028067F" w:rsidRPr="00DF26C1" w:rsidRDefault="0028067F" w:rsidP="0028067F">
      <w:pPr>
        <w:pStyle w:val="Heading4"/>
      </w:pPr>
      <w:r w:rsidRPr="00DF26C1">
        <w:t xml:space="preserve">US-China Relations solve laundry list of impacts: Asian stability, </w:t>
      </w:r>
      <w:proofErr w:type="spellStart"/>
      <w:r w:rsidRPr="00DF26C1">
        <w:t>NoKo</w:t>
      </w:r>
      <w:proofErr w:type="spellEnd"/>
      <w:r w:rsidRPr="00DF26C1">
        <w:t xml:space="preserve"> War, India War, and Japan </w:t>
      </w:r>
    </w:p>
    <w:p w14:paraId="4C096353" w14:textId="77777777" w:rsidR="0028067F" w:rsidRPr="00DF26C1" w:rsidRDefault="0028067F" w:rsidP="0028067F">
      <w:r w:rsidRPr="00DF26C1">
        <w:rPr>
          <w:b/>
        </w:rPr>
        <w:t>Brzezinski 13</w:t>
      </w:r>
      <w:r w:rsidRPr="00DF26C1">
        <w:rPr>
          <w:sz w:val="16"/>
        </w:rPr>
        <w:t xml:space="preserve"> [</w:t>
      </w:r>
      <w:proofErr w:type="spellStart"/>
      <w:r w:rsidRPr="00DF26C1">
        <w:rPr>
          <w:sz w:val="16"/>
        </w:rPr>
        <w:t>Zbigniew</w:t>
      </w:r>
      <w:proofErr w:type="spellEnd"/>
      <w:r w:rsidRPr="00DF26C1">
        <w:rPr>
          <w:sz w:val="16"/>
        </w:rPr>
        <w:t xml:space="preserve"> Brzezinski, an American political scientist, </w:t>
      </w:r>
      <w:proofErr w:type="spellStart"/>
      <w:r w:rsidRPr="00DF26C1">
        <w:rPr>
          <w:sz w:val="16"/>
        </w:rPr>
        <w:t>geostrategist</w:t>
      </w:r>
      <w:proofErr w:type="spellEnd"/>
      <w:r w:rsidRPr="00DF26C1">
        <w:rPr>
          <w:sz w:val="16"/>
        </w:rPr>
        <w:t>, and statesman who served as a counselor to Lyndon B. Johnson from 1966–</w:t>
      </w:r>
      <w:proofErr w:type="gramStart"/>
      <w:r w:rsidRPr="00DF26C1">
        <w:rPr>
          <w:sz w:val="16"/>
        </w:rPr>
        <w:t>1968 .</w:t>
      </w:r>
      <w:proofErr w:type="gramEnd"/>
      <w:r w:rsidRPr="00DF26C1">
        <w:rPr>
          <w:sz w:val="16"/>
        </w:rPr>
        <w:t xml:space="preserve"> “The US-China relationship is vital to global stability. Good thing it isn't doomed”, </w:t>
      </w:r>
      <w:hyperlink r:id="rId18" w:history="1">
        <w:r w:rsidRPr="00DF26C1">
          <w:rPr>
            <w:rStyle w:val="Hyperlink"/>
            <w:sz w:val="16"/>
          </w:rPr>
          <w:t>http://www.csmonitor.com/Commentary/Global-Viewpoint/2013/0218/The-US-China-relationship-is-vital-to-global-stability.-Good-thing-it-isn-t-doomed</w:t>
        </w:r>
      </w:hyperlink>
      <w:r w:rsidRPr="00DF26C1">
        <w:rPr>
          <w:sz w:val="16"/>
        </w:rPr>
        <w:t>, February 13</w:t>
      </w:r>
      <w:r w:rsidRPr="00DF26C1">
        <w:rPr>
          <w:sz w:val="16"/>
          <w:vertAlign w:val="superscript"/>
        </w:rPr>
        <w:t>th</w:t>
      </w:r>
      <w:r w:rsidRPr="00DF26C1">
        <w:rPr>
          <w:sz w:val="16"/>
        </w:rPr>
        <w:t>, 2013//Rahul]</w:t>
      </w:r>
    </w:p>
    <w:p w14:paraId="1F345659" w14:textId="77777777" w:rsidR="0028067F" w:rsidRPr="00DF26C1" w:rsidRDefault="0028067F" w:rsidP="0028067F">
      <w:pPr>
        <w:rPr>
          <w:rStyle w:val="StyleUnderline"/>
        </w:rPr>
      </w:pPr>
      <w:r w:rsidRPr="00DF26C1">
        <w:rPr>
          <w:sz w:val="16"/>
        </w:rPr>
        <w:t xml:space="preserve">Simplistic </w:t>
      </w:r>
      <w:r w:rsidRPr="00DF26C1">
        <w:rPr>
          <w:rStyle w:val="StyleUnderline"/>
        </w:rPr>
        <w:t>agitation regarding the potential Chinese military threat to America ignores the benefits that the US also derives from its very favorable geostrategic location</w:t>
      </w:r>
      <w:r w:rsidRPr="00DF26C1">
        <w:rPr>
          <w:sz w:val="16"/>
        </w:rPr>
        <w:t xml:space="preserve"> on the open shores of two great oceans as well as from its trans-oceanic allies on all sides. In contrast, </w:t>
      </w:r>
      <w:r w:rsidRPr="00DF26C1">
        <w:rPr>
          <w:rStyle w:val="StyleUnderline"/>
        </w:rPr>
        <w:t>China is geographically encircled by not always friendly states and has very few – if any – allies</w:t>
      </w:r>
      <w:r w:rsidRPr="00DF26C1">
        <w:rPr>
          <w:sz w:val="16"/>
        </w:rPr>
        <w:t xml:space="preserve">. On occasion, some of China’s neighbors are tempted by this circumstance to draw America into support of their specific claims or conflicts of interest against China. </w:t>
      </w:r>
      <w:r w:rsidRPr="00DF26C1">
        <w:rPr>
          <w:rStyle w:val="StyleUnderline"/>
        </w:rPr>
        <w:t>Fortunately, there are some signs that a consensus is emerging that such threats should not be resolved unilaterally or militarily, but through negotiation.</w:t>
      </w:r>
      <w:r w:rsidRPr="00DF26C1">
        <w:rPr>
          <w:sz w:val="16"/>
        </w:rPr>
        <w:t xml:space="preserve"> Matters have been not helped by the American media’s characterization of the Obama administration’s relative rebalancing of focus toward Asia as a “pivot” – a word never used by the president – with military connotations. In fact, the new effort was only meant to be a constructive reaffirmation of the unchanged reality that the US is both a Pacific and Atlantic power. Taking all these factors into account, </w:t>
      </w:r>
      <w:r w:rsidRPr="00DF26C1">
        <w:rPr>
          <w:rStyle w:val="StyleUnderline"/>
        </w:rPr>
        <w:t>the real threat to a stable US-China relationship does not currently arise from any hostile intentions on the part of either country, but from the disturbing possibility that a revitalized Asia may slide into the kind of nationalistic fervor that precipitated conflicts in 20th-century Europe over resources, territory,</w:t>
      </w:r>
      <w:r w:rsidRPr="00DF26C1">
        <w:rPr>
          <w:sz w:val="16"/>
        </w:rPr>
        <w:t xml:space="preserve"> or power. There are plenty of potential flash points: </w:t>
      </w:r>
      <w:r w:rsidRPr="00DF26C1">
        <w:rPr>
          <w:rStyle w:val="StyleUnderline"/>
        </w:rPr>
        <w:t>North Korea vs. South Korea, China vs. Japan, China vs. India, or India vs. Pakistan</w:t>
      </w:r>
      <w:r w:rsidRPr="00DF26C1">
        <w:rPr>
          <w:sz w:val="16"/>
        </w:rPr>
        <w:t xml:space="preserve">. The danger is that if governments incite or allow nationalistic fervor as a kind of safety valve it can spin out of control. In such a potentially explosive context, </w:t>
      </w:r>
      <w:r w:rsidRPr="00DF26C1">
        <w:rPr>
          <w:rStyle w:val="StyleUnderline"/>
        </w:rPr>
        <w:t>US political and economic involvement in Asia can be a crucially needed stabilizing factor.</w:t>
      </w:r>
      <w:r w:rsidRPr="00DF26C1">
        <w:rPr>
          <w:sz w:val="16"/>
        </w:rPr>
        <w:t xml:space="preserve"> Indeed, America’s current role in Asia should be analogous to Great Britain’s role in 19th-century Europe as a constructive “off-shore” balancing influence with no entanglements in the region’s rivalries and no attempt to attain domination over the region. To be effective, constructive and strategically sensitive engagement in Asia by the US must not be based solely on its existing alliances with democratic Japan and South Korea – which is in </w:t>
      </w:r>
      <w:r w:rsidRPr="00DF26C1">
        <w:rPr>
          <w:rStyle w:val="StyleUnderline"/>
        </w:rPr>
        <w:t>China’s interests because of its stabilizing impact.</w:t>
      </w:r>
      <w:r w:rsidRPr="00DF26C1">
        <w:rPr>
          <w:sz w:val="16"/>
        </w:rPr>
        <w:t xml:space="preserve"> Engagement must also mean institutionalizing American and Chinese cooperation. Accordingly, America and China should very deliberatively not let their economic competition turn into political hostility.</w:t>
      </w:r>
      <w:r w:rsidRPr="00DF26C1">
        <w:rPr>
          <w:rStyle w:val="StyleUnderline"/>
        </w:rPr>
        <w:t xml:space="preserve"> Mutual engagement bilaterally and multilaterally – and not reciprocal exclusion – is what is needed. For example, the US ought not seek a</w:t>
      </w:r>
      <w:r w:rsidRPr="00DF26C1">
        <w:rPr>
          <w:sz w:val="16"/>
        </w:rPr>
        <w:t xml:space="preserve"> </w:t>
      </w:r>
      <w:r w:rsidRPr="00DF26C1">
        <w:rPr>
          <w:rStyle w:val="StyleUnderline"/>
        </w:rPr>
        <w:t>“trans-Pacific partnership” without China</w:t>
      </w:r>
      <w:r w:rsidRPr="00DF26C1">
        <w:rPr>
          <w:sz w:val="16"/>
        </w:rPr>
        <w:t xml:space="preserve">, and China should not seek a Regional Comprehensive Economic Pact without the US. History can avoid repeating the calamitous conflicts of the 20th century if America is present in Asia as stabilizer – not a would-be policeman – and if China becomes the preeminent, but not domineering, power in the region. In January 2011, President Obama and now-departing Chinese President Hu Jintao met and issued a communiqué boldly detailing joint undertakings and proposing to </w:t>
      </w:r>
      <w:r w:rsidRPr="00DF26C1">
        <w:rPr>
          <w:rStyle w:val="StyleUnderline"/>
        </w:rPr>
        <w:t>build a historically unprecedented partnership between America and China.</w:t>
      </w:r>
      <w:r w:rsidRPr="00DF26C1">
        <w:rPr>
          <w:sz w:val="16"/>
        </w:rPr>
        <w:t xml:space="preserve"> With Mr. Obama now re-elected and Communist Party chief Xi </w:t>
      </w:r>
      <w:proofErr w:type="spellStart"/>
      <w:r w:rsidRPr="00DF26C1">
        <w:rPr>
          <w:sz w:val="16"/>
        </w:rPr>
        <w:t>Jinping</w:t>
      </w:r>
      <w:proofErr w:type="spellEnd"/>
      <w:r w:rsidRPr="00DF26C1">
        <w:rPr>
          <w:sz w:val="16"/>
        </w:rPr>
        <w:t xml:space="preserve"> preparing to take over China’s presidency in March, the two leaders should meet </w:t>
      </w:r>
      <w:r w:rsidRPr="00DF26C1">
        <w:rPr>
          <w:rStyle w:val="StyleUnderline"/>
        </w:rPr>
        <w:t>to revalidate and re-energize the US-China relationship. Whether this relationship is vital and robust, or weak and full of suspicion, will affect the whole world.</w:t>
      </w:r>
    </w:p>
    <w:p w14:paraId="410B3C00" w14:textId="484C8989" w:rsidR="0028067F" w:rsidRDefault="0028067F" w:rsidP="0028067F">
      <w:pPr>
        <w:pStyle w:val="Heading3"/>
      </w:pPr>
      <w:r>
        <w:t>1ar-China Hacks through Backdoors</w:t>
      </w:r>
    </w:p>
    <w:p w14:paraId="2F16845C" w14:textId="77777777" w:rsidR="0028067F" w:rsidRPr="00DF26C1" w:rsidRDefault="0028067F" w:rsidP="0028067F">
      <w:pPr>
        <w:pStyle w:val="Heading4"/>
      </w:pPr>
      <w:r w:rsidRPr="00DF26C1">
        <w:t xml:space="preserve">China uses backdoor exploits to hack into US Companies and military systems </w:t>
      </w:r>
    </w:p>
    <w:p w14:paraId="0DE08EA6" w14:textId="77777777" w:rsidR="0028067F" w:rsidRPr="00DF26C1" w:rsidRDefault="0028067F" w:rsidP="0028067F">
      <w:proofErr w:type="spellStart"/>
      <w:r w:rsidRPr="00DF26C1">
        <w:rPr>
          <w:b/>
        </w:rPr>
        <w:t>Maloof</w:t>
      </w:r>
      <w:proofErr w:type="spellEnd"/>
      <w:r w:rsidRPr="00DF26C1">
        <w:rPr>
          <w:b/>
        </w:rPr>
        <w:t xml:space="preserve"> 12</w:t>
      </w:r>
      <w:r w:rsidRPr="00DF26C1">
        <w:t xml:space="preserve"> </w:t>
      </w:r>
      <w:r w:rsidRPr="00DF26C1">
        <w:rPr>
          <w:sz w:val="16"/>
        </w:rPr>
        <w:t xml:space="preserve">[F. Michael </w:t>
      </w:r>
      <w:proofErr w:type="spellStart"/>
      <w:r w:rsidRPr="00DF26C1">
        <w:rPr>
          <w:sz w:val="16"/>
        </w:rPr>
        <w:t>Maloof</w:t>
      </w:r>
      <w:proofErr w:type="spellEnd"/>
      <w:r w:rsidRPr="00DF26C1">
        <w:rPr>
          <w:sz w:val="16"/>
        </w:rPr>
        <w:t xml:space="preserve">, contributing writer for national security affairs for WND and G2Bulletin, is a former senior security policy analyst, “CHINA TECH COMPANY BRAGS: WE HACKED U.S. TELECOMS”, </w:t>
      </w:r>
      <w:hyperlink r:id="rId19" w:history="1">
        <w:r w:rsidRPr="00DF26C1">
          <w:rPr>
            <w:rStyle w:val="Hyperlink"/>
            <w:sz w:val="16"/>
          </w:rPr>
          <w:t>http://www.wnd.com/2012/06/china-tech-company-admits-hacking-u-s-telecoms/</w:t>
        </w:r>
      </w:hyperlink>
      <w:r w:rsidRPr="00DF26C1">
        <w:rPr>
          <w:sz w:val="16"/>
        </w:rPr>
        <w:t>, June 14</w:t>
      </w:r>
      <w:r w:rsidRPr="00DF26C1">
        <w:rPr>
          <w:sz w:val="16"/>
          <w:vertAlign w:val="superscript"/>
        </w:rPr>
        <w:t>th</w:t>
      </w:r>
      <w:r w:rsidRPr="00DF26C1">
        <w:rPr>
          <w:sz w:val="16"/>
        </w:rPr>
        <w:t>, 2012//Rahul]</w:t>
      </w:r>
    </w:p>
    <w:p w14:paraId="7ACD25E2" w14:textId="77777777" w:rsidR="0028067F" w:rsidRPr="00DF26C1" w:rsidRDefault="0028067F" w:rsidP="0028067F">
      <w:pPr>
        <w:rPr>
          <w:sz w:val="16"/>
        </w:rPr>
      </w:pPr>
      <w:r w:rsidRPr="00DF26C1">
        <w:rPr>
          <w:rStyle w:val="StyleUnderline"/>
        </w:rPr>
        <w:t>The Chinese government through the company’s “electronic backdoors”</w:t>
      </w:r>
      <w:r w:rsidRPr="00DF26C1">
        <w:rPr>
          <w:sz w:val="16"/>
        </w:rPr>
        <w:t xml:space="preserve"> of telecommunications networks </w:t>
      </w:r>
      <w:r w:rsidRPr="00DF26C1">
        <w:rPr>
          <w:rStyle w:val="StyleUnderline"/>
        </w:rPr>
        <w:t>has the ability to exploit networks to steal technology and trade secrets or even to sabotage electronic devices</w:t>
      </w:r>
      <w:r w:rsidRPr="00DF26C1">
        <w:rPr>
          <w:sz w:val="16"/>
        </w:rPr>
        <w:t xml:space="preserve">, according to various sources. With this capability, </w:t>
      </w:r>
      <w:r w:rsidRPr="00DF26C1">
        <w:rPr>
          <w:rStyle w:val="StyleUnderline"/>
        </w:rPr>
        <w:t>China would be in a position to sabotage critical U.S. weapons systems</w:t>
      </w:r>
      <w:r w:rsidRPr="00DF26C1">
        <w:rPr>
          <w:sz w:val="16"/>
        </w:rPr>
        <w:t xml:space="preserve"> and sensitive cyber sites, all of which could include intelligence or systems used by defense contractors doing work on behalf of the Department of Defense or the U.S. intelligence community. Experts say that DPI generally is a restricted technology because it is so pervasive. It operates at what experts call “line speeds” of up to multiples of 10 gigabytes per second and can “read” every packet in a data stream. </w:t>
      </w:r>
      <w:r w:rsidRPr="00DF26C1">
        <w:rPr>
          <w:rStyle w:val="StyleUnderline"/>
        </w:rPr>
        <w:t>“Once you have access to every piece of data in a data stream,” the WND source said, “you can do literally anything with it. You can copy it, you can restrict i</w:t>
      </w:r>
      <w:r w:rsidRPr="00DF26C1">
        <w:rPr>
          <w:sz w:val="16"/>
        </w:rPr>
        <w:t xml:space="preserve">t, </w:t>
      </w:r>
      <w:proofErr w:type="gramStart"/>
      <w:r w:rsidRPr="00DF26C1">
        <w:rPr>
          <w:sz w:val="16"/>
        </w:rPr>
        <w:t>you</w:t>
      </w:r>
      <w:proofErr w:type="gramEnd"/>
      <w:r w:rsidRPr="00DF26C1">
        <w:rPr>
          <w:sz w:val="16"/>
        </w:rPr>
        <w:t xml:space="preserve"> can control it – all at line speed – without any degradation of the signal. “The challenge really is dealing with the volume of traffic in high speed links but, with advanced software, folks managing DPI appliances in networks have the capability of using advanced techniques such as protocol identification to strip out the stuff they want,” the source added. “When I say ‘strip out,’ in the Chinese sense, I mean intercept and copy.” Huawei’s DPI presentation also referred to detecting and controlling “illegal applications” and referred to “VPNs” as an example. VPNs are a traditional way that users can bypass content security measures and provide secure access to corporate and government networks. The Huawei DPI presentation also referred to identifying and restricting URLs, or uniform resource locators, in which it can see and control everything that a computer user looks at online. While the DPI brief referred to “porn, illegal, violent (sic) and gambling” as URLs that Huawei can block, the source said the company was “very clearly using that capability” for its own activities and, once the technology is deployed, these applications can be remotely accessed. “So, a network that (Huawei) monitors potentially without the carrier’s knowledge in South America, Malaysia, Indonesia, Saudi Arabia, Botswana or even Virginia can be remotely and surreptitiously monitored and potentially controlled,” the source said. </w:t>
      </w:r>
      <w:r w:rsidRPr="00DF26C1">
        <w:rPr>
          <w:rStyle w:val="StyleUnderline"/>
        </w:rPr>
        <w:t xml:space="preserve">Huawei also referred to the mundane term “traffic mirroring,” which the source said is “plain and simple data interception.” </w:t>
      </w:r>
      <w:r w:rsidRPr="00DF26C1">
        <w:rPr>
          <w:sz w:val="16"/>
        </w:rPr>
        <w:t xml:space="preserve">Because Huawei is involved in mirroring – intercepting data – the source added </w:t>
      </w:r>
      <w:r w:rsidRPr="00DF26C1">
        <w:rPr>
          <w:rStyle w:val="StyleUnderline"/>
        </w:rPr>
        <w:t xml:space="preserve">if the Chinese company can routinely do such mirroring remotely, then any network that contains Huawei equipment by extension would be capable of this activity. </w:t>
      </w:r>
      <w:r w:rsidRPr="00DF26C1">
        <w:rPr>
          <w:sz w:val="16"/>
        </w:rPr>
        <w:t xml:space="preserve">In this regard, the source said he and his company were tasked with doing a major network assessment for a country’s telecommunications system. During that assessment, the source said, there was inadvertently discovered “undocumented administrator accounts” in all of the Huawei core network routers. When equipment is shipped, the source said, it comes with default passwords and these are usually changed to unique company standards. As part of source’s “assessment procedure,” the source checked and ran a non-standard routine to identify all of the user accounts and that was “how we inadvertently discovered the second and undocumented administrator accounts and took ‘screen shots’ to record their existence.” </w:t>
      </w:r>
      <w:r w:rsidRPr="00DF26C1">
        <w:rPr>
          <w:rStyle w:val="StyleUnderline"/>
        </w:rPr>
        <w:t>When they went back to look at them again, “they all mysteriously disappeared – with no trace in the router logs as to how it happene</w:t>
      </w:r>
      <w:r w:rsidRPr="00DF26C1">
        <w:rPr>
          <w:sz w:val="16"/>
        </w:rPr>
        <w:t xml:space="preserve">d,” referring to going back to examine the undocumented administrator accounts. Rather than a “simple network security issue,” </w:t>
      </w:r>
      <w:r w:rsidRPr="00DF26C1">
        <w:rPr>
          <w:rStyle w:val="StyleUnderline"/>
        </w:rPr>
        <w:t xml:space="preserve">the source said he and his security consultant team began to realize that “this was much more of a national security issue.” </w:t>
      </w:r>
      <w:r w:rsidRPr="00DF26C1">
        <w:rPr>
          <w:sz w:val="16"/>
        </w:rPr>
        <w:t xml:space="preserve">The source said that the undocumented administrator accounts had been “mysteriously erased, we suspected remotely, as nothing was showing in the router logs to indicate how it happened or that they ever existed in the first place.” He said that Huawei has special teams of Chinese engineers who fly in, often in chartered jets, when a network experiences “certain technical problems” but the network equipment never </w:t>
      </w:r>
      <w:proofErr w:type="gramStart"/>
      <w:r w:rsidRPr="00DF26C1">
        <w:rPr>
          <w:sz w:val="16"/>
        </w:rPr>
        <w:t>is allowed to be examined or</w:t>
      </w:r>
      <w:proofErr w:type="gramEnd"/>
      <w:r w:rsidRPr="00DF26C1">
        <w:rPr>
          <w:sz w:val="16"/>
        </w:rPr>
        <w:t xml:space="preserve"> fixed locally. The source said that such technology also could be used to intercept communications in intercontinental undersea cables deployed at 3,000 meters (9,843 feet) under the sea. He said that Huawei Marine, which is rolling out thousands of miles of intercontinental communications cable beneath the seas, complete with deep-sea fiber optic boosters every 50 miles, can very easily conduct covert, DPI surveillance, entirely undetected. “Embedding these capabilities in any network means…(that) they can then intercept and control those networks in any way they like,” the source said. “I am so worried about Chinese cyber warfare threats, their abilities to monitor and remotely shut down international communications networks, including critical infrastructure networks in Western countries.” “Forget just looking for malicious code,” he said. “</w:t>
      </w:r>
      <w:r w:rsidRPr="00DF26C1">
        <w:rPr>
          <w:rStyle w:val="StyleUnderline"/>
        </w:rPr>
        <w:t>They could just as easily identify encrypted missile launch commands, radar and defense communications, critical infrastructure command and control networks and while they may not be able to necessarily decrypt and control them, being able to block them in networks is almost as effective as a cyber-warfare strategy.”</w:t>
      </w:r>
      <w:r w:rsidRPr="00DF26C1">
        <w:rPr>
          <w:sz w:val="16"/>
        </w:rPr>
        <w:t xml:space="preserve"> The source also was quick to point out that many critical infrastructure networks are not encrypted and operate openly. As WND has previously reported, U.S. government agencies seem unprepared to confront the cyber war China apparently is planning against the U.S., even though U.S. government officials and members of Congress have known about this potential for at least four years. Last March in a report prepared by the U.S. defense aerospace company Northrop Grumman Corp. for the congressional U.S.-China Economic and Security Review Commission, it warned that the Chinese military through its large Chinese telecommunications firms has created an avenue for state-sponsored and state-directed penetrations of supply chains for electronics supporting US. </w:t>
      </w:r>
      <w:proofErr w:type="gramStart"/>
      <w:r w:rsidRPr="00DF26C1">
        <w:rPr>
          <w:sz w:val="16"/>
        </w:rPr>
        <w:t>military</w:t>
      </w:r>
      <w:proofErr w:type="gramEnd"/>
      <w:r w:rsidRPr="00DF26C1">
        <w:rPr>
          <w:sz w:val="16"/>
        </w:rPr>
        <w:t xml:space="preserve">, government and civilian industry. </w:t>
      </w:r>
      <w:r w:rsidRPr="00DF26C1">
        <w:rPr>
          <w:rStyle w:val="StyleUnderline"/>
        </w:rPr>
        <w:t>“Successful penetration of a supply chain such as that for the telecommunications industry has the potential to cause the catastrophic failure of systems and networks supporting critical infrastructure</w:t>
      </w:r>
      <w:r w:rsidRPr="00DF26C1">
        <w:rPr>
          <w:sz w:val="16"/>
        </w:rPr>
        <w:t xml:space="preserve"> for national security or public safety,” the report said. “Potential effects include providing an adversary with capabilities to gain covert access and monitoring of sensitive systems, to degrade a system’s mission effectiveness, or to insert false information or instructions that could cause premature failure or complete remote control or destruction of the targeted system.” The report, titled “Occupying the Information High Ground: Chinese Capabilities for Computer Network Operations and Cyber Espionage,” said that many of the findings actually came from Chinese source materials including authoritative PLA publications. The report specifically had singled out Huawei and ZTE Corp. as examples of high technology companies </w:t>
      </w:r>
      <w:r w:rsidRPr="00DF26C1">
        <w:rPr>
          <w:rStyle w:val="StyleUnderline"/>
        </w:rPr>
        <w:t>the Chinese government could use to enter remotely into telecommunications systems and computers linked to them to gain undetected access to sensitive data</w:t>
      </w:r>
      <w:r w:rsidRPr="00DF26C1">
        <w:rPr>
          <w:sz w:val="16"/>
        </w:rPr>
        <w:t xml:space="preserve">. “Chinese capabilities in computer network operations have advanced sufficiently to pose genuine risk to U.S. military operations in the event of a conflict,” the congressional report said. “PLA analysts consistently identify logistics and C4ISR infrastructure as U.S. strategic centers of gravity suggesting that PLA commanders will almost certainly attempt to target these systems with both electronic countermeasure weapons and network attack and exploitation tools, likely in advance of actual combat to delay U.S. entry or degrade capabilities in a conflict.” The C4ISR infrastructure referred to in the congressional report is command, control, communications, intelligence, surveillance and reconnaissance. Sources report that the giant telecommunications companies Huawei and ZTE would give the PLA such access. The problem for the U.S. is that the effects of preemptive penetrations may not be readily detectable until after combat has begun. </w:t>
      </w:r>
      <w:r w:rsidRPr="00DF26C1">
        <w:rPr>
          <w:rStyle w:val="StyleUnderline"/>
        </w:rPr>
        <w:t xml:space="preserve">“Even if circumstantial evidence points to China as the culprit,” the report said, “no policy currently exists to easily determine appropriate response options to a large scale attack on U.S. </w:t>
      </w:r>
      <w:r w:rsidRPr="00DF26C1">
        <w:rPr>
          <w:sz w:val="16"/>
        </w:rPr>
        <w:t xml:space="preserve">military or civilian networks in which definitive attribution is lacking. Beijing, understanding this, may seek to exploit this gray area in U.S. policymaking and legal frameworks to create delays in U.S. command decision making.” The report also detailed the potential risks to the U.S. telecommunications supply chain in which hardware is exposed to innumerable points of possible tampering and must rely on rigorous and often expensive testing to ensure that the semiconductors being delivered are trustworthy and will perform properly. Such components obtained from China through U.S. defense contractors, however, often are untested, raising the high prospect of compromising U.S. systems and being virtually undetectable as to the origin of the defect. </w:t>
      </w:r>
      <w:r w:rsidRPr="00DF26C1">
        <w:rPr>
          <w:rStyle w:val="StyleUnderline"/>
        </w:rPr>
        <w:t>These developments strongly suggest that no policy exists on this growing problem of electronic backdoor espionage at the hands principally of the Chinese,</w:t>
      </w:r>
      <w:r w:rsidRPr="00DF26C1">
        <w:rPr>
          <w:sz w:val="16"/>
        </w:rPr>
        <w:t xml:space="preserve"> sources say, even though the U.S. government has been aware of the issue for some time.</w:t>
      </w:r>
    </w:p>
    <w:p w14:paraId="3B453273" w14:textId="77777777" w:rsidR="0028067F" w:rsidRPr="0028067F" w:rsidRDefault="0028067F" w:rsidP="0028067F"/>
    <w:p w14:paraId="322880F7" w14:textId="11842D72" w:rsidR="0028067F" w:rsidRDefault="0028067F" w:rsidP="0028067F">
      <w:pPr>
        <w:pStyle w:val="Heading3"/>
      </w:pPr>
      <w:r>
        <w:t>1ar-Backdoors Solve</w:t>
      </w:r>
    </w:p>
    <w:p w14:paraId="34EB3C14" w14:textId="77777777" w:rsidR="0028067F" w:rsidRPr="00DF26C1" w:rsidRDefault="0028067F" w:rsidP="0028067F">
      <w:pPr>
        <w:pStyle w:val="Heading4"/>
      </w:pPr>
      <w:r w:rsidRPr="00DF26C1">
        <w:t xml:space="preserve">Backdoors key to resolve security concerns over hacking </w:t>
      </w:r>
      <w:r w:rsidRPr="00DF26C1">
        <w:tab/>
      </w:r>
    </w:p>
    <w:p w14:paraId="3F6C9239" w14:textId="77777777" w:rsidR="0028067F" w:rsidRPr="00DF26C1" w:rsidRDefault="0028067F" w:rsidP="0028067F">
      <w:pPr>
        <w:rPr>
          <w:rStyle w:val="Style13ptBold"/>
          <w:b w:val="0"/>
          <w:bCs/>
        </w:rPr>
      </w:pPr>
      <w:r w:rsidRPr="00DF26C1">
        <w:rPr>
          <w:rStyle w:val="Style13ptBold"/>
        </w:rPr>
        <w:t xml:space="preserve">Connor-Simons 15 </w:t>
      </w:r>
      <w:r w:rsidRPr="00DF26C1">
        <w:t>(Adam Connor-Simons, Communications Coordinator at Massachusetts Institute of Technology (MIT), “CSAIL report: Giving government special access to data poses major security risks”, July 7 2015, http://newsoffice.mit.edu/2015/csail-report-government-access-data-major-security-risks-0707)</w:t>
      </w:r>
    </w:p>
    <w:p w14:paraId="43326F12" w14:textId="77777777" w:rsidR="0028067F" w:rsidRPr="00DF26C1" w:rsidRDefault="0028067F" w:rsidP="0028067F">
      <w:r w:rsidRPr="00DF26C1">
        <w:t>That was the impetus for a report — titled “Keys under doormats: Mandating insecurity by requiring government access to all data and communications” — published today by security experts from MIT’s Computer Science and Artificial Intelligence Lab (CSAIL), alongside other leading researchers from the U.S. and the U.K.</w:t>
      </w:r>
    </w:p>
    <w:p w14:paraId="00DBE1A1" w14:textId="77777777" w:rsidR="0028067F" w:rsidRPr="00DF26C1" w:rsidRDefault="0028067F" w:rsidP="0028067F">
      <w:r w:rsidRPr="00DF26C1">
        <w:t xml:space="preserve">The report argues that such </w:t>
      </w:r>
      <w:r w:rsidRPr="00DF26C1">
        <w:rPr>
          <w:rStyle w:val="StyleUnderline"/>
        </w:rPr>
        <w:t>mechanisms “pose far more grave security risks, imperil innovation on which the world’s economies depend, and raise more thorny policy issues than we could have imagined when the Internet was in its infancy</w:t>
      </w:r>
      <w:r w:rsidRPr="00DF26C1">
        <w:t>.”</w:t>
      </w:r>
    </w:p>
    <w:p w14:paraId="0E6B9A09" w14:textId="77777777" w:rsidR="0028067F" w:rsidRPr="00DF26C1" w:rsidRDefault="0028067F" w:rsidP="0028067F">
      <w:r w:rsidRPr="00DF26C1">
        <w:t>The team warns that rushing to create a legislative proposal is dangerous until security specialists are able to evaluate a comprehensive technical solution that has been carefully analyzed for vulnerabilities.</w:t>
      </w:r>
    </w:p>
    <w:p w14:paraId="5100F5C1" w14:textId="77777777" w:rsidR="0028067F" w:rsidRPr="00DF26C1" w:rsidRDefault="0028067F" w:rsidP="0028067F">
      <w:r w:rsidRPr="00DF26C1">
        <w:t xml:space="preserve">CSAIL contributors to the report include professors Hal Abelson and Ron </w:t>
      </w:r>
      <w:proofErr w:type="spellStart"/>
      <w:r w:rsidRPr="00DF26C1">
        <w:t>Rivest</w:t>
      </w:r>
      <w:proofErr w:type="spellEnd"/>
      <w:r w:rsidRPr="00DF26C1">
        <w:t xml:space="preserve">, PhD student Michael Specter, Information Services and Technology network manager Jeff Schiller, and principal research scientist Daniel </w:t>
      </w:r>
      <w:proofErr w:type="spellStart"/>
      <w:r w:rsidRPr="00DF26C1">
        <w:t>Weitzner</w:t>
      </w:r>
      <w:proofErr w:type="spellEnd"/>
      <w:r w:rsidRPr="00DF26C1">
        <w:t xml:space="preserve">, who spearheaded the work as director of MIT’s </w:t>
      </w:r>
      <w:proofErr w:type="spellStart"/>
      <w:r w:rsidRPr="00DF26C1">
        <w:t>Cybersecurity</w:t>
      </w:r>
      <w:proofErr w:type="spellEnd"/>
      <w:r w:rsidRPr="00DF26C1">
        <w:t xml:space="preserve"> and Internet Policy Research Initiative, an interdisciplinary program funded by a $15 million grant from the Hewlett Foundation.</w:t>
      </w:r>
    </w:p>
    <w:p w14:paraId="2CE0D215" w14:textId="77777777" w:rsidR="0028067F" w:rsidRPr="00DF26C1" w:rsidRDefault="0028067F" w:rsidP="0028067F">
      <w:r w:rsidRPr="00DF26C1">
        <w:t xml:space="preserve">The group also includes cryptography expert Bruce </w:t>
      </w:r>
      <w:proofErr w:type="spellStart"/>
      <w:r w:rsidRPr="00DF26C1">
        <w:t>Schneier</w:t>
      </w:r>
      <w:proofErr w:type="spellEnd"/>
      <w:r w:rsidRPr="00DF26C1">
        <w:t xml:space="preserve"> and researchers from Stanford University, Columbia University, Cambridge University, Johns Hopkins University, Microsoft Research, SRI International, and Worcester Polytechnic Institute.</w:t>
      </w:r>
    </w:p>
    <w:p w14:paraId="47E82D12" w14:textId="77777777" w:rsidR="0028067F" w:rsidRPr="00DF26C1" w:rsidRDefault="0028067F" w:rsidP="0028067F">
      <w:r w:rsidRPr="00DF26C1">
        <w:t>Not-so-exceptional access</w:t>
      </w:r>
    </w:p>
    <w:p w14:paraId="3115E348" w14:textId="77777777" w:rsidR="0028067F" w:rsidRPr="00DF26C1" w:rsidRDefault="0028067F" w:rsidP="0028067F">
      <w:r w:rsidRPr="00DF26C1">
        <w:t xml:space="preserve">In October, </w:t>
      </w:r>
      <w:r w:rsidRPr="00DF26C1">
        <w:rPr>
          <w:rStyle w:val="StyleUnderline"/>
        </w:rPr>
        <w:t>FBI Director</w:t>
      </w:r>
      <w:r w:rsidRPr="00DF26C1">
        <w:t xml:space="preserve"> James </w:t>
      </w:r>
      <w:proofErr w:type="spellStart"/>
      <w:r w:rsidRPr="00DF26C1">
        <w:rPr>
          <w:rStyle w:val="StyleUnderline"/>
        </w:rPr>
        <w:t>Comey</w:t>
      </w:r>
      <w:proofErr w:type="spellEnd"/>
      <w:r w:rsidRPr="00DF26C1">
        <w:rPr>
          <w:rStyle w:val="StyleUnderline"/>
        </w:rPr>
        <w:t xml:space="preserve"> called for what is often described as “exceptional access” — namely, that computer systems should be able to provide access to the plaintext of encrypted information, in transit or stored on a device, at the request of authorized law enforcement agencies.</w:t>
      </w:r>
    </w:p>
    <w:p w14:paraId="2FBD0F88" w14:textId="77777777" w:rsidR="0028067F" w:rsidRPr="00DF26C1" w:rsidRDefault="0028067F" w:rsidP="0028067F">
      <w:pPr>
        <w:rPr>
          <w:rStyle w:val="StyleUnderline"/>
        </w:rPr>
      </w:pPr>
      <w:r w:rsidRPr="00DF26C1">
        <w:t xml:space="preserve">The research team outlines </w:t>
      </w:r>
      <w:r w:rsidRPr="00DF26C1">
        <w:rPr>
          <w:rStyle w:val="StyleUnderline"/>
        </w:rPr>
        <w:t xml:space="preserve">three reasons why this approach would worsen the already-shaky current state of </w:t>
      </w:r>
      <w:proofErr w:type="spellStart"/>
      <w:r w:rsidRPr="00DF26C1">
        <w:rPr>
          <w:rStyle w:val="StyleUnderline"/>
        </w:rPr>
        <w:t>cybersecurity</w:t>
      </w:r>
      <w:proofErr w:type="spellEnd"/>
      <w:r w:rsidRPr="00DF26C1">
        <w:rPr>
          <w:rStyle w:val="StyleUnderline"/>
        </w:rPr>
        <w:t>.</w:t>
      </w:r>
    </w:p>
    <w:p w14:paraId="0309AE19" w14:textId="77777777" w:rsidR="0028067F" w:rsidRPr="00DF26C1" w:rsidRDefault="0028067F" w:rsidP="0028067F">
      <w:r w:rsidRPr="00DF26C1">
        <w:t>First</w:t>
      </w:r>
      <w:r w:rsidRPr="00DF26C1">
        <w:rPr>
          <w:rStyle w:val="StyleUnderline"/>
        </w:rPr>
        <w:t xml:space="preserve">, it would require preserving private keys that could be compromised not only by law enforcement, </w:t>
      </w:r>
      <w:proofErr w:type="gramStart"/>
      <w:r w:rsidRPr="00DF26C1">
        <w:rPr>
          <w:rStyle w:val="StyleUnderline"/>
        </w:rPr>
        <w:t>but</w:t>
      </w:r>
      <w:proofErr w:type="gramEnd"/>
      <w:r w:rsidRPr="00DF26C1">
        <w:rPr>
          <w:rStyle w:val="StyleUnderline"/>
        </w:rPr>
        <w:t xml:space="preserve"> by anyone who is able to hack into them. This represents a 180-degree reversal from state-of-the-art security practices like “forward secrecy,” in which decryption keys are deleted immediately after use.</w:t>
      </w:r>
    </w:p>
    <w:p w14:paraId="2568B8D2" w14:textId="77777777" w:rsidR="0028067F" w:rsidRPr="00DF26C1" w:rsidRDefault="0028067F" w:rsidP="0028067F">
      <w:r w:rsidRPr="00DF26C1">
        <w:t xml:space="preserve">“It would be the </w:t>
      </w:r>
      <w:r w:rsidRPr="00DF26C1">
        <w:rPr>
          <w:rStyle w:val="StyleUnderline"/>
        </w:rPr>
        <w:t>equivalent of taking already-read, highly sensitive messages, and, rather than putting them through a shredder, leaving them in the file cabinet of an unlocked office</w:t>
      </w:r>
      <w:r w:rsidRPr="00DF26C1">
        <w:t xml:space="preserve">,” </w:t>
      </w:r>
      <w:proofErr w:type="spellStart"/>
      <w:r w:rsidRPr="00DF26C1">
        <w:t>Weitzner</w:t>
      </w:r>
      <w:proofErr w:type="spellEnd"/>
      <w:r w:rsidRPr="00DF26C1">
        <w:t xml:space="preserve"> says. “</w:t>
      </w:r>
      <w:r w:rsidRPr="00DF26C1">
        <w:rPr>
          <w:rStyle w:val="StyleUnderline"/>
        </w:rPr>
        <w:t>Keeping keys around makes them more susceptible to compromise</w:t>
      </w:r>
      <w:r w:rsidRPr="00DF26C1">
        <w:t>.”</w:t>
      </w:r>
    </w:p>
    <w:p w14:paraId="3D870B8F" w14:textId="77777777" w:rsidR="0028067F" w:rsidRPr="00DF26C1" w:rsidRDefault="0028067F" w:rsidP="0028067F">
      <w:r w:rsidRPr="00DF26C1">
        <w:t xml:space="preserve">Second, </w:t>
      </w:r>
      <w:r w:rsidRPr="00DF26C1">
        <w:rPr>
          <w:rStyle w:val="StyleUnderline"/>
        </w:rPr>
        <w:t>exceptional access would make systems much more complex, introducing new features that require independent testing and are sources of potential vulnerabilities</w:t>
      </w:r>
      <w:r w:rsidRPr="00DF26C1">
        <w:t>.</w:t>
      </w:r>
    </w:p>
    <w:p w14:paraId="00D3516F" w14:textId="77777777" w:rsidR="0028067F" w:rsidRPr="00DF26C1" w:rsidRDefault="0028067F" w:rsidP="0028067F">
      <w:r w:rsidRPr="00DF26C1">
        <w:t xml:space="preserve">“Given that the new mechanisms may have to be used in secret by law enforcement, it would also be difficult, and perhaps illegal, for programmers to even test how these features operate,” </w:t>
      </w:r>
      <w:proofErr w:type="spellStart"/>
      <w:r w:rsidRPr="00DF26C1">
        <w:t>Weitzner</w:t>
      </w:r>
      <w:proofErr w:type="spellEnd"/>
      <w:r w:rsidRPr="00DF26C1">
        <w:t xml:space="preserve"> says.</w:t>
      </w:r>
    </w:p>
    <w:p w14:paraId="45E7B2B1" w14:textId="77777777" w:rsidR="0028067F" w:rsidRPr="00DF26C1" w:rsidRDefault="0028067F" w:rsidP="0028067F">
      <w:r w:rsidRPr="00DF26C1">
        <w:t xml:space="preserve">Third, </w:t>
      </w:r>
      <w:r w:rsidRPr="00DF26C1">
        <w:rPr>
          <w:rStyle w:val="StyleUnderline"/>
        </w:rPr>
        <w:t>special access in complex systems like smartphones would create vulnerable “single points of failure” that would be particularly attractive targets for hackers, cybercrime groups, and other countries. Any attacker who could break into the system that stores the security credentials would instantly gain access to all of the data, thereby putting potentially millions of users at risk</w:t>
      </w:r>
      <w:r w:rsidRPr="00DF26C1">
        <w:t>.</w:t>
      </w:r>
    </w:p>
    <w:p w14:paraId="64BEFFF3" w14:textId="77777777" w:rsidR="0028067F" w:rsidRPr="00DF26C1" w:rsidRDefault="0028067F" w:rsidP="0028067F">
      <w:r w:rsidRPr="00DF26C1">
        <w:t xml:space="preserve">Earlier this spring, the head of the National Security Agency pushed back against assertions that the U.S. government was advocating for a “backdoor,” instead suggesting a “front-door” method of unlocking a device using a digital key that is divided into multiple pieces. But researchers argue in the report that </w:t>
      </w:r>
      <w:r w:rsidRPr="00DF26C1">
        <w:rPr>
          <w:rStyle w:val="StyleUnderline"/>
        </w:rPr>
        <w:t>such methods “make an attacker’s job harder [but] not impossible</w:t>
      </w:r>
      <w:r w:rsidRPr="00DF26C1">
        <w:t>,” and require that mechanisms be decidedly more complex to implement.</w:t>
      </w:r>
    </w:p>
    <w:p w14:paraId="0E6DF5CE" w14:textId="77777777" w:rsidR="0028067F" w:rsidRPr="00DF26C1" w:rsidRDefault="0028067F" w:rsidP="0028067F">
      <w:proofErr w:type="spellStart"/>
      <w:r w:rsidRPr="00DF26C1">
        <w:t>Weitzner</w:t>
      </w:r>
      <w:proofErr w:type="spellEnd"/>
      <w:r w:rsidRPr="00DF26C1">
        <w:t xml:space="preserve"> says that while he recognizes the desire to be able to recover relevant information to solve crimes, he views government eagerness for access as a perilous example of putting the cart before the horse.</w:t>
      </w:r>
    </w:p>
    <w:p w14:paraId="2B7BA239" w14:textId="77777777" w:rsidR="0028067F" w:rsidRPr="00DF26C1" w:rsidRDefault="0028067F" w:rsidP="0028067F">
      <w:pPr>
        <w:rPr>
          <w:rStyle w:val="StyleUnderline"/>
        </w:rPr>
      </w:pPr>
      <w:r w:rsidRPr="00DF26C1">
        <w:t xml:space="preserve">“At a time when we are struggling to make the Internet more secure, these proposals would take a step backward by building weakness into our infrastructure,” </w:t>
      </w:r>
      <w:proofErr w:type="spellStart"/>
      <w:r w:rsidRPr="00DF26C1">
        <w:t>Weitzner</w:t>
      </w:r>
      <w:proofErr w:type="spellEnd"/>
      <w:r w:rsidRPr="00DF26C1">
        <w:t xml:space="preserve"> says. “</w:t>
      </w:r>
      <w:r w:rsidRPr="00DF26C1">
        <w:rPr>
          <w:rStyle w:val="StyleUnderline"/>
        </w:rPr>
        <w:t>It’s like leaving your house keys under the doormat: Sure, it may be convenient, but it creates the opportunity for anyone to walk in the door.”</w:t>
      </w:r>
    </w:p>
    <w:p w14:paraId="35E15D17" w14:textId="77777777" w:rsidR="0028067F" w:rsidRPr="0028067F" w:rsidRDefault="0028067F" w:rsidP="0028067F"/>
    <w:p w14:paraId="7428814E" w14:textId="7DC1437B" w:rsidR="00832EF0" w:rsidRDefault="0028067F" w:rsidP="0028067F">
      <w:pPr>
        <w:pStyle w:val="Heading3"/>
      </w:pPr>
      <w:r>
        <w:t>1ar-Impact-Japan War</w:t>
      </w:r>
    </w:p>
    <w:p w14:paraId="7A46B89F" w14:textId="77777777" w:rsidR="0028067F" w:rsidRPr="00DF26C1" w:rsidRDefault="0028067F" w:rsidP="0028067F">
      <w:pPr>
        <w:pStyle w:val="Heading4"/>
      </w:pPr>
      <w:r w:rsidRPr="00DF26C1">
        <w:t xml:space="preserve">China and Japan war draws in US goes nuclear </w:t>
      </w:r>
    </w:p>
    <w:p w14:paraId="06259E2E" w14:textId="77777777" w:rsidR="0028067F" w:rsidRPr="00DF26C1" w:rsidRDefault="0028067F" w:rsidP="0028067F">
      <w:r w:rsidRPr="00DF26C1">
        <w:t xml:space="preserve">John </w:t>
      </w:r>
      <w:proofErr w:type="spellStart"/>
      <w:r w:rsidRPr="00DF26C1">
        <w:rPr>
          <w:rStyle w:val="Style13ptBold"/>
        </w:rPr>
        <w:t>Blaxland</w:t>
      </w:r>
      <w:proofErr w:type="spellEnd"/>
      <w:r w:rsidRPr="00DF26C1">
        <w:rPr>
          <w:rStyle w:val="Style13ptBold"/>
        </w:rPr>
        <w:t xml:space="preserve"> 13</w:t>
      </w:r>
      <w:r w:rsidRPr="00DF26C1">
        <w:t xml:space="preserve">, Senior Fellow at the Strategic and </w:t>
      </w:r>
      <w:proofErr w:type="spellStart"/>
      <w:r w:rsidRPr="00DF26C1">
        <w:t>Defence</w:t>
      </w:r>
      <w:proofErr w:type="spellEnd"/>
      <w:r w:rsidRPr="00DF26C1">
        <w:t xml:space="preserve"> Studies Centre, the Australian National University, and </w:t>
      </w:r>
      <w:proofErr w:type="spellStart"/>
      <w:r w:rsidRPr="00DF26C1">
        <w:t>Rikki</w:t>
      </w:r>
      <w:proofErr w:type="spellEnd"/>
      <w:r w:rsidRPr="00DF26C1">
        <w:t xml:space="preserve"> </w:t>
      </w:r>
      <w:proofErr w:type="spellStart"/>
      <w:r w:rsidRPr="00DF26C1">
        <w:t>Kersten</w:t>
      </w:r>
      <w:proofErr w:type="spellEnd"/>
      <w:r w:rsidRPr="00DF26C1">
        <w:t>, Professor of modern Japanese political history in the School of International, Political and Strategic Studies at the College of Asia and the Pacific, the Australian National University, 2/13/13, “Escalating territorial tension in East Asia echoes Europe’s descent into world war,” http://www.eastasiaforum.org/2013/02/13/escalating-territorial-tension-in-east-asia-echoes-europes-descent-into-world-war/</w:t>
      </w:r>
    </w:p>
    <w:p w14:paraId="6C320C45" w14:textId="77777777" w:rsidR="0028067F" w:rsidRPr="00DF26C1" w:rsidRDefault="0028067F" w:rsidP="0028067F">
      <w:pPr>
        <w:rPr>
          <w:sz w:val="16"/>
        </w:rPr>
      </w:pPr>
      <w:r w:rsidRPr="00DF26C1">
        <w:rPr>
          <w:sz w:val="16"/>
        </w:rPr>
        <w:t xml:space="preserve">The recent </w:t>
      </w:r>
      <w:r w:rsidRPr="00DF26C1">
        <w:rPr>
          <w:rStyle w:val="StyleUnderline"/>
          <w:highlight w:val="cyan"/>
        </w:rPr>
        <w:t>activation of Chinese</w:t>
      </w:r>
      <w:r w:rsidRPr="00DF26C1">
        <w:rPr>
          <w:rStyle w:val="StyleUnderline"/>
        </w:rPr>
        <w:t xml:space="preserve"> weapons </w:t>
      </w:r>
      <w:r w:rsidRPr="00DF26C1">
        <w:rPr>
          <w:rStyle w:val="StyleUnderline"/>
          <w:highlight w:val="cyan"/>
        </w:rPr>
        <w:t>radars aimed at Japan</w:t>
      </w:r>
      <w:r w:rsidRPr="00DF26C1">
        <w:rPr>
          <w:rStyle w:val="StyleUnderline"/>
        </w:rPr>
        <w:t xml:space="preserve">ese military platforms </w:t>
      </w:r>
      <w:r w:rsidRPr="00DF26C1">
        <w:rPr>
          <w:rStyle w:val="StyleUnderline"/>
          <w:highlight w:val="cyan"/>
        </w:rPr>
        <w:t xml:space="preserve">around the </w:t>
      </w:r>
      <w:proofErr w:type="spellStart"/>
      <w:r w:rsidRPr="00DF26C1">
        <w:rPr>
          <w:rStyle w:val="StyleUnderline"/>
          <w:highlight w:val="cyan"/>
        </w:rPr>
        <w:t>Senkaku</w:t>
      </w:r>
      <w:proofErr w:type="spellEnd"/>
      <w:r w:rsidRPr="00DF26C1">
        <w:rPr>
          <w:sz w:val="16"/>
        </w:rPr>
        <w:t>/</w:t>
      </w:r>
      <w:proofErr w:type="spellStart"/>
      <w:r w:rsidRPr="00DF26C1">
        <w:rPr>
          <w:sz w:val="16"/>
        </w:rPr>
        <w:t>Diaoyu</w:t>
      </w:r>
      <w:proofErr w:type="spellEnd"/>
      <w:r w:rsidRPr="00DF26C1">
        <w:rPr>
          <w:sz w:val="16"/>
        </w:rPr>
        <w:t xml:space="preserve"> </w:t>
      </w:r>
      <w:r w:rsidRPr="00DF26C1">
        <w:rPr>
          <w:rStyle w:val="StyleUnderline"/>
        </w:rPr>
        <w:t>Islands</w:t>
      </w:r>
      <w:r w:rsidRPr="00DF26C1">
        <w:rPr>
          <w:sz w:val="16"/>
        </w:rPr>
        <w:t xml:space="preserve"> </w:t>
      </w:r>
      <w:r w:rsidRPr="00DF26C1">
        <w:rPr>
          <w:rStyle w:val="StyleUnderline"/>
          <w:highlight w:val="cyan"/>
        </w:rPr>
        <w:t>is the latest</w:t>
      </w:r>
      <w:r w:rsidRPr="00DF26C1">
        <w:rPr>
          <w:rStyle w:val="StyleUnderline"/>
        </w:rPr>
        <w:t xml:space="preserve"> in a series of </w:t>
      </w:r>
      <w:r w:rsidRPr="00DF26C1">
        <w:rPr>
          <w:rStyle w:val="StyleUnderline"/>
          <w:highlight w:val="cyan"/>
        </w:rPr>
        <w:t>incident</w:t>
      </w:r>
      <w:r w:rsidRPr="00DF26C1">
        <w:rPr>
          <w:rStyle w:val="StyleUnderline"/>
        </w:rPr>
        <w:t>s</w:t>
      </w:r>
      <w:r w:rsidRPr="00DF26C1">
        <w:rPr>
          <w:sz w:val="16"/>
        </w:rPr>
        <w:t xml:space="preserve"> in which China has asserted its power and authority at the expense of its </w:t>
      </w:r>
      <w:proofErr w:type="spellStart"/>
      <w:r w:rsidRPr="00DF26C1">
        <w:rPr>
          <w:sz w:val="16"/>
        </w:rPr>
        <w:t>neighbours</w:t>
      </w:r>
      <w:proofErr w:type="spellEnd"/>
      <w:r w:rsidRPr="00DF26C1">
        <w:rPr>
          <w:sz w:val="16"/>
        </w:rPr>
        <w:t xml:space="preserve">. </w:t>
      </w:r>
      <w:r w:rsidRPr="00DF26C1">
        <w:rPr>
          <w:rStyle w:val="StyleUnderline"/>
        </w:rPr>
        <w:t xml:space="preserve">The </w:t>
      </w:r>
      <w:r w:rsidRPr="00DF26C1">
        <w:rPr>
          <w:rStyle w:val="StyleUnderline"/>
          <w:highlight w:val="cyan"/>
        </w:rPr>
        <w:t>radars</w:t>
      </w:r>
      <w:r w:rsidRPr="00DF26C1">
        <w:rPr>
          <w:sz w:val="16"/>
        </w:rPr>
        <w:t xml:space="preserve"> cue supersonic missile systems and </w:t>
      </w:r>
      <w:r w:rsidRPr="00DF26C1">
        <w:rPr>
          <w:rStyle w:val="StyleUnderline"/>
          <w:highlight w:val="cyan"/>
        </w:rPr>
        <w:t>give</w:t>
      </w:r>
      <w:r w:rsidRPr="00DF26C1">
        <w:rPr>
          <w:sz w:val="16"/>
        </w:rPr>
        <w:t xml:space="preserve"> those on </w:t>
      </w:r>
      <w:r w:rsidRPr="00DF26C1">
        <w:rPr>
          <w:rStyle w:val="StyleUnderline"/>
        </w:rPr>
        <w:t>the receiving end</w:t>
      </w:r>
      <w:r w:rsidRPr="00DF26C1">
        <w:rPr>
          <w:sz w:val="16"/>
        </w:rPr>
        <w:t xml:space="preserve"> </w:t>
      </w:r>
      <w:r w:rsidRPr="00DF26C1">
        <w:rPr>
          <w:rStyle w:val="StyleUnderline"/>
          <w:highlight w:val="cyan"/>
          <w:bdr w:val="single" w:sz="4" w:space="0" w:color="auto"/>
        </w:rPr>
        <w:t>only a split second to respond</w:t>
      </w:r>
      <w:r w:rsidRPr="00DF26C1">
        <w:rPr>
          <w:sz w:val="16"/>
        </w:rPr>
        <w:t xml:space="preserve">. </w:t>
      </w:r>
      <w:r w:rsidRPr="00DF26C1">
        <w:rPr>
          <w:rStyle w:val="StyleUnderline"/>
          <w:highlight w:val="cyan"/>
        </w:rPr>
        <w:t>With Japanese law empowering local</w:t>
      </w:r>
      <w:r w:rsidRPr="00DF26C1">
        <w:rPr>
          <w:rStyle w:val="StyleUnderline"/>
        </w:rPr>
        <w:t xml:space="preserve"> military </w:t>
      </w:r>
      <w:r w:rsidRPr="00DF26C1">
        <w:rPr>
          <w:rStyle w:val="StyleUnderline"/>
          <w:highlight w:val="cyan"/>
        </w:rPr>
        <w:t>commanders</w:t>
      </w:r>
      <w:r w:rsidRPr="00DF26C1">
        <w:rPr>
          <w:sz w:val="16"/>
        </w:rPr>
        <w:t xml:space="preserve"> with increased discretion to respond (thanks to North Korea’s earlier provocations), such </w:t>
      </w:r>
      <w:r w:rsidRPr="00DF26C1">
        <w:rPr>
          <w:rStyle w:val="StyleUnderline"/>
          <w:highlight w:val="cyan"/>
          <w:bdr w:val="single" w:sz="4" w:space="0" w:color="auto"/>
        </w:rPr>
        <w:t>incidents could easily escalate</w:t>
      </w:r>
      <w:r w:rsidRPr="00DF26C1">
        <w:rPr>
          <w:sz w:val="16"/>
        </w:rPr>
        <w:t xml:space="preserve">. In an era of well-established UN-related adjudication bodies like the International Court of Justice (ICJ), how has it come to this? These incidents disconcertingly echo past events. </w:t>
      </w:r>
      <w:r w:rsidRPr="00DF26C1">
        <w:rPr>
          <w:rStyle w:val="StyleUnderline"/>
          <w:highlight w:val="cyan"/>
        </w:rPr>
        <w:t>In the early</w:t>
      </w:r>
      <w:r w:rsidRPr="00DF26C1">
        <w:rPr>
          <w:sz w:val="16"/>
        </w:rPr>
        <w:t xml:space="preserve"> years of the </w:t>
      </w:r>
      <w:r w:rsidRPr="00DF26C1">
        <w:rPr>
          <w:rStyle w:val="StyleUnderline"/>
          <w:highlight w:val="cyan"/>
        </w:rPr>
        <w:t>20th century</w:t>
      </w:r>
      <w:r w:rsidRPr="00DF26C1">
        <w:rPr>
          <w:sz w:val="16"/>
        </w:rPr>
        <w:t xml:space="preserve">, most </w:t>
      </w:r>
      <w:r w:rsidRPr="00DF26C1">
        <w:rPr>
          <w:rStyle w:val="StyleUnderline"/>
          <w:highlight w:val="cyan"/>
        </w:rPr>
        <w:t>pundits</w:t>
      </w:r>
      <w:r w:rsidRPr="00DF26C1">
        <w:rPr>
          <w:sz w:val="16"/>
          <w:highlight w:val="cyan"/>
        </w:rPr>
        <w:t xml:space="preserve"> </w:t>
      </w:r>
      <w:r w:rsidRPr="00DF26C1">
        <w:rPr>
          <w:rStyle w:val="StyleUnderline"/>
          <w:highlight w:val="cyan"/>
          <w:bdr w:val="single" w:sz="4" w:space="0" w:color="auto"/>
        </w:rPr>
        <w:t>considered</w:t>
      </w:r>
      <w:r w:rsidRPr="00DF26C1">
        <w:rPr>
          <w:rStyle w:val="StyleUnderline"/>
          <w:bdr w:val="single" w:sz="4" w:space="0" w:color="auto"/>
        </w:rPr>
        <w:t xml:space="preserve"> a </w:t>
      </w:r>
      <w:r w:rsidRPr="00DF26C1">
        <w:rPr>
          <w:rStyle w:val="StyleUnderline"/>
          <w:highlight w:val="cyan"/>
          <w:bdr w:val="single" w:sz="4" w:space="0" w:color="auto"/>
        </w:rPr>
        <w:t>major war</w:t>
      </w:r>
      <w:r w:rsidRPr="00DF26C1">
        <w:rPr>
          <w:rStyle w:val="StyleUnderline"/>
          <w:bdr w:val="single" w:sz="4" w:space="0" w:color="auto"/>
        </w:rPr>
        <w:t xml:space="preserve"> between the great powers a </w:t>
      </w:r>
      <w:r w:rsidRPr="00DF26C1">
        <w:rPr>
          <w:rStyle w:val="StyleUnderline"/>
          <w:highlight w:val="cyan"/>
          <w:bdr w:val="single" w:sz="4" w:space="0" w:color="auto"/>
        </w:rPr>
        <w:t xml:space="preserve">remote </w:t>
      </w:r>
      <w:r w:rsidRPr="00DF26C1">
        <w:rPr>
          <w:rStyle w:val="StyleUnderline"/>
          <w:bdr w:val="single" w:sz="4" w:space="0" w:color="auto"/>
        </w:rPr>
        <w:t>possibility</w:t>
      </w:r>
      <w:r w:rsidRPr="00DF26C1">
        <w:rPr>
          <w:sz w:val="16"/>
        </w:rPr>
        <w:t xml:space="preserve">. Several incidents prior to 1914 were handled locally or successfully defused by diplomats from countries with alliances that appeared to guarantee the peace. After all, never before had the world been so interconnected — thanks to advanced communications technology and burgeoning trade. </w:t>
      </w:r>
      <w:r w:rsidRPr="00DF26C1">
        <w:rPr>
          <w:rStyle w:val="StyleUnderline"/>
        </w:rPr>
        <w:t xml:space="preserve">But </w:t>
      </w:r>
      <w:r w:rsidRPr="00DF26C1">
        <w:rPr>
          <w:rStyle w:val="StyleUnderline"/>
          <w:highlight w:val="cyan"/>
        </w:rPr>
        <w:t>alliance ties and</w:t>
      </w:r>
      <w:r w:rsidRPr="00DF26C1">
        <w:rPr>
          <w:rStyle w:val="StyleUnderline"/>
        </w:rPr>
        <w:t xml:space="preserve"> </w:t>
      </w:r>
      <w:r w:rsidRPr="00DF26C1">
        <w:rPr>
          <w:rStyle w:val="StyleUnderline"/>
          <w:highlight w:val="cyan"/>
        </w:rPr>
        <w:t>perceived</w:t>
      </w:r>
      <w:r w:rsidRPr="00DF26C1">
        <w:rPr>
          <w:rStyle w:val="StyleUnderline"/>
        </w:rPr>
        <w:t xml:space="preserve"> national </w:t>
      </w:r>
      <w:r w:rsidRPr="00DF26C1">
        <w:rPr>
          <w:rStyle w:val="StyleUnderline"/>
          <w:highlight w:val="cyan"/>
        </w:rPr>
        <w:t>interests meant</w:t>
      </w:r>
      <w:r w:rsidRPr="00DF26C1">
        <w:rPr>
          <w:sz w:val="16"/>
        </w:rPr>
        <w:t xml:space="preserve"> that </w:t>
      </w:r>
      <w:r w:rsidRPr="00DF26C1">
        <w:rPr>
          <w:rStyle w:val="StyleUnderline"/>
          <w:highlight w:val="cyan"/>
          <w:bdr w:val="single" w:sz="4" w:space="0" w:color="auto"/>
        </w:rPr>
        <w:t>once</w:t>
      </w:r>
      <w:r w:rsidRPr="00DF26C1">
        <w:rPr>
          <w:rStyle w:val="StyleUnderline"/>
          <w:bdr w:val="single" w:sz="4" w:space="0" w:color="auto"/>
        </w:rPr>
        <w:t xml:space="preserve"> a </w:t>
      </w:r>
      <w:r w:rsidRPr="00DF26C1">
        <w:rPr>
          <w:rStyle w:val="StyleUnderline"/>
          <w:highlight w:val="cyan"/>
          <w:bdr w:val="single" w:sz="4" w:space="0" w:color="auto"/>
        </w:rPr>
        <w:t>major war was triggered there was little hope of avoiding</w:t>
      </w:r>
      <w:r w:rsidRPr="00DF26C1">
        <w:rPr>
          <w:rStyle w:val="StyleUnderline"/>
          <w:bdr w:val="single" w:sz="4" w:space="0" w:color="auto"/>
        </w:rPr>
        <w:t xml:space="preserve"> the </w:t>
      </w:r>
      <w:r w:rsidRPr="00DF26C1">
        <w:rPr>
          <w:rStyle w:val="StyleUnderline"/>
          <w:highlight w:val="cyan"/>
          <w:bdr w:val="single" w:sz="4" w:space="0" w:color="auto"/>
        </w:rPr>
        <w:t>conflict</w:t>
      </w:r>
      <w:r w:rsidRPr="00DF26C1">
        <w:rPr>
          <w:sz w:val="16"/>
        </w:rPr>
        <w:t xml:space="preserve">. Germany’s dissatisfaction with the constraints under which it operated arguably was a principal cause of war in 1914. Similarly, Japan’s dissatisfaction helped trigger massive conflict a generation later. A century on, many of </w:t>
      </w:r>
      <w:r w:rsidRPr="00DF26C1">
        <w:rPr>
          <w:rStyle w:val="StyleUnderline"/>
          <w:highlight w:val="cyan"/>
        </w:rPr>
        <w:t>the same observations can be made in East Asia</w:t>
      </w:r>
      <w:r w:rsidRPr="00DF26C1">
        <w:rPr>
          <w:sz w:val="16"/>
        </w:rPr>
        <w:t xml:space="preserve">. China’s rise is coupled with a disturbing surge in jingoism across East and Southeast Asia. China resents the territorial resolution of World War II, in which the United States handed responsibility for the </w:t>
      </w:r>
      <w:proofErr w:type="spellStart"/>
      <w:r w:rsidRPr="00DF26C1">
        <w:rPr>
          <w:sz w:val="16"/>
        </w:rPr>
        <w:t>Senkaku</w:t>
      </w:r>
      <w:proofErr w:type="spellEnd"/>
      <w:r w:rsidRPr="00DF26C1">
        <w:rPr>
          <w:sz w:val="16"/>
        </w:rPr>
        <w:t>/</w:t>
      </w:r>
      <w:proofErr w:type="spellStart"/>
      <w:r w:rsidRPr="00DF26C1">
        <w:rPr>
          <w:sz w:val="16"/>
        </w:rPr>
        <w:t>Diaoyu</w:t>
      </w:r>
      <w:proofErr w:type="spellEnd"/>
      <w:r w:rsidRPr="00DF26C1">
        <w:rPr>
          <w:sz w:val="16"/>
        </w:rPr>
        <w:t xml:space="preserve"> islands to Japan while large chunks of the South China Sea were claimed and occupied by countries that emerged in Southeast Asia’s post-colonial order. Oil and gas reserves are attractive reasons for China to assert itself, but challenging the US place in East Asian waters is the main objective. China resents American ‘re-balancing ‘as an attempt at ‘containment’, even though US dependence on Chinese trade and finance makes that notion implausible. China is pushing the boundaries of the accepted post-Second World War order championed by the United States and embodied by the UN. China’s rapid rise and long-held grievances mean its powerbrokers are reluctant to use institutions like the ICJ. But </w:t>
      </w:r>
      <w:r w:rsidRPr="00DF26C1">
        <w:rPr>
          <w:rStyle w:val="StyleUnderline"/>
        </w:rPr>
        <w:t>China’s assertiveness is driving regional states closer into</w:t>
      </w:r>
      <w:r w:rsidRPr="00DF26C1">
        <w:rPr>
          <w:sz w:val="16"/>
        </w:rPr>
        <w:t xml:space="preserve"> the arms of </w:t>
      </w:r>
      <w:r w:rsidRPr="00DF26C1">
        <w:rPr>
          <w:rStyle w:val="StyleUnderline"/>
        </w:rPr>
        <w:t>the U</w:t>
      </w:r>
      <w:r w:rsidRPr="00DF26C1">
        <w:rPr>
          <w:sz w:val="16"/>
        </w:rPr>
        <w:t xml:space="preserve">nited </w:t>
      </w:r>
      <w:r w:rsidRPr="00DF26C1">
        <w:rPr>
          <w:rStyle w:val="StyleUnderline"/>
        </w:rPr>
        <w:t>S</w:t>
      </w:r>
      <w:r w:rsidRPr="00DF26C1">
        <w:rPr>
          <w:sz w:val="16"/>
        </w:rPr>
        <w:t xml:space="preserve">tates. </w:t>
      </w:r>
      <w:r w:rsidRPr="00DF26C1">
        <w:rPr>
          <w:rStyle w:val="StyleUnderline"/>
        </w:rPr>
        <w:t>Intimidation and assertive maritime acts have been carried out</w:t>
      </w:r>
      <w:r w:rsidRPr="00DF26C1">
        <w:rPr>
          <w:sz w:val="16"/>
        </w:rPr>
        <w:t xml:space="preserve">, ostensibly by elements not linked to China’s armed forces. China’s white-painted Chinese Maritime Services and Fisheries Law Enforcement Command vessels operating in the South China Sea and around the </w:t>
      </w:r>
      <w:proofErr w:type="spellStart"/>
      <w:r w:rsidRPr="00DF26C1">
        <w:rPr>
          <w:sz w:val="16"/>
        </w:rPr>
        <w:t>Senkaku</w:t>
      </w:r>
      <w:proofErr w:type="spellEnd"/>
      <w:r w:rsidRPr="00DF26C1">
        <w:rPr>
          <w:sz w:val="16"/>
        </w:rPr>
        <w:t>/</w:t>
      </w:r>
      <w:proofErr w:type="spellStart"/>
      <w:r w:rsidRPr="00DF26C1">
        <w:rPr>
          <w:sz w:val="16"/>
        </w:rPr>
        <w:t>Diaoyu</w:t>
      </w:r>
      <w:proofErr w:type="spellEnd"/>
      <w:r w:rsidRPr="00DF26C1">
        <w:rPr>
          <w:sz w:val="16"/>
        </w:rPr>
        <w:t xml:space="preserve"> islands have evoked strong reactions. But </w:t>
      </w:r>
      <w:r w:rsidRPr="00DF26C1">
        <w:rPr>
          <w:rStyle w:val="StyleUnderline"/>
          <w:highlight w:val="cyan"/>
        </w:rPr>
        <w:t>Japan’s</w:t>
      </w:r>
      <w:r w:rsidRPr="00DF26C1">
        <w:rPr>
          <w:sz w:val="16"/>
        </w:rPr>
        <w:t xml:space="preserve"> recent </w:t>
      </w:r>
      <w:r w:rsidRPr="00DF26C1">
        <w:rPr>
          <w:rStyle w:val="StyleUnderline"/>
          <w:highlight w:val="cyan"/>
        </w:rPr>
        <w:t>allegation</w:t>
      </w:r>
      <w:r w:rsidRPr="00DF26C1">
        <w:rPr>
          <w:rStyle w:val="StyleUnderline"/>
        </w:rPr>
        <w:t xml:space="preserve"> that </w:t>
      </w:r>
      <w:r w:rsidRPr="00DF26C1">
        <w:rPr>
          <w:rStyle w:val="StyleUnderline"/>
          <w:highlight w:val="cyan"/>
        </w:rPr>
        <w:t>China used active radars</w:t>
      </w:r>
      <w:r w:rsidRPr="00DF26C1">
        <w:rPr>
          <w:sz w:val="16"/>
        </w:rPr>
        <w:t xml:space="preserve"> is a significant escalation. Assuming it happened, this latest move </w:t>
      </w:r>
      <w:r w:rsidRPr="00DF26C1">
        <w:rPr>
          <w:rStyle w:val="StyleUnderline"/>
          <w:highlight w:val="cyan"/>
          <w:bdr w:val="single" w:sz="4" w:space="0" w:color="auto"/>
        </w:rPr>
        <w:t>could trigger a stronger reaction from Japan</w:t>
      </w:r>
      <w:r w:rsidRPr="00DF26C1">
        <w:rPr>
          <w:sz w:val="16"/>
        </w:rPr>
        <w:t xml:space="preserve">. </w:t>
      </w:r>
      <w:r w:rsidRPr="00DF26C1">
        <w:rPr>
          <w:rStyle w:val="StyleUnderline"/>
        </w:rPr>
        <w:t>China</w:t>
      </w:r>
      <w:r w:rsidRPr="00DF26C1">
        <w:rPr>
          <w:sz w:val="16"/>
        </w:rPr>
        <w:t xml:space="preserve"> looks increasingly as if it </w:t>
      </w:r>
      <w:r w:rsidRPr="00DF26C1">
        <w:rPr>
          <w:rStyle w:val="StyleUnderline"/>
        </w:rPr>
        <w:t>is not prepared to abide by UN-related conventions</w:t>
      </w:r>
      <w:r w:rsidRPr="00DF26C1">
        <w:rPr>
          <w:sz w:val="16"/>
        </w:rPr>
        <w:t xml:space="preserve">. International law has been established mostly by powers China sees as having exploited it during its ‘century of humiliation’. Yet arguably, it is in the </w:t>
      </w:r>
      <w:proofErr w:type="spellStart"/>
      <w:r w:rsidRPr="00DF26C1">
        <w:rPr>
          <w:sz w:val="16"/>
        </w:rPr>
        <w:t>defence</w:t>
      </w:r>
      <w:proofErr w:type="spellEnd"/>
      <w:r w:rsidRPr="00DF26C1">
        <w:rPr>
          <w:sz w:val="16"/>
        </w:rPr>
        <w:t xml:space="preserve"> of these international institutions that the peaceful rise of China is most likely to be assured. </w:t>
      </w:r>
      <w:r w:rsidRPr="00DF26C1">
        <w:rPr>
          <w:rStyle w:val="StyleUnderline"/>
        </w:rPr>
        <w:t>China’s refusal</w:t>
      </w:r>
      <w:r w:rsidRPr="00DF26C1">
        <w:rPr>
          <w:sz w:val="16"/>
        </w:rPr>
        <w:t xml:space="preserve"> to submit to such mechanisms as the ICJ </w:t>
      </w:r>
      <w:r w:rsidRPr="00DF26C1">
        <w:rPr>
          <w:rStyle w:val="StyleUnderline"/>
        </w:rPr>
        <w:t>increases the prospect of conflict</w:t>
      </w:r>
      <w:r w:rsidRPr="00DF26C1">
        <w:rPr>
          <w:sz w:val="16"/>
        </w:rPr>
        <w:t xml:space="preserve">. For the moment, </w:t>
      </w:r>
      <w:r w:rsidRPr="00DF26C1">
        <w:rPr>
          <w:rStyle w:val="StyleUnderline"/>
          <w:highlight w:val="cyan"/>
        </w:rPr>
        <w:t>Japan’s</w:t>
      </w:r>
      <w:r w:rsidRPr="00DF26C1">
        <w:rPr>
          <w:sz w:val="16"/>
        </w:rPr>
        <w:t xml:space="preserve"> conservative </w:t>
      </w:r>
      <w:r w:rsidRPr="00DF26C1">
        <w:rPr>
          <w:rStyle w:val="StyleUnderline"/>
          <w:highlight w:val="cyan"/>
        </w:rPr>
        <w:t>p</w:t>
      </w:r>
      <w:r w:rsidRPr="00DF26C1">
        <w:rPr>
          <w:rStyle w:val="StyleUnderline"/>
        </w:rPr>
        <w:t xml:space="preserve">rime </w:t>
      </w:r>
      <w:r w:rsidRPr="00DF26C1">
        <w:rPr>
          <w:rStyle w:val="StyleUnderline"/>
          <w:highlight w:val="cyan"/>
        </w:rPr>
        <w:t>m</w:t>
      </w:r>
      <w:r w:rsidRPr="00DF26C1">
        <w:rPr>
          <w:rStyle w:val="StyleUnderline"/>
        </w:rPr>
        <w:t xml:space="preserve">inister </w:t>
      </w:r>
      <w:r w:rsidRPr="00DF26C1">
        <w:rPr>
          <w:rStyle w:val="StyleUnderline"/>
          <w:highlight w:val="cyan"/>
        </w:rPr>
        <w:t>will need</w:t>
      </w:r>
      <w:r w:rsidRPr="00DF26C1">
        <w:rPr>
          <w:rStyle w:val="StyleUnderline"/>
        </w:rPr>
        <w:t xml:space="preserve"> to exercise</w:t>
      </w:r>
      <w:r w:rsidRPr="00DF26C1">
        <w:rPr>
          <w:sz w:val="16"/>
        </w:rPr>
        <w:t xml:space="preserve"> </w:t>
      </w:r>
      <w:r w:rsidRPr="00DF26C1">
        <w:rPr>
          <w:rStyle w:val="StyleUnderline"/>
          <w:highlight w:val="cyan"/>
          <w:bdr w:val="single" w:sz="4" w:space="0" w:color="auto"/>
        </w:rPr>
        <w:t>great skill and restraint</w:t>
      </w:r>
      <w:r w:rsidRPr="00DF26C1">
        <w:rPr>
          <w:sz w:val="16"/>
        </w:rPr>
        <w:t xml:space="preserve"> in managing domestic fear and resentment over China’s assertiveness and the military’s hair-trigger </w:t>
      </w:r>
      <w:proofErr w:type="spellStart"/>
      <w:r w:rsidRPr="00DF26C1">
        <w:rPr>
          <w:sz w:val="16"/>
        </w:rPr>
        <w:t>defence</w:t>
      </w:r>
      <w:proofErr w:type="spellEnd"/>
      <w:r w:rsidRPr="00DF26C1">
        <w:rPr>
          <w:sz w:val="16"/>
        </w:rPr>
        <w:t xml:space="preserve"> powers. A </w:t>
      </w:r>
      <w:r w:rsidRPr="00DF26C1">
        <w:rPr>
          <w:rStyle w:val="StyleUnderline"/>
          <w:highlight w:val="cyan"/>
          <w:bdr w:val="single" w:sz="4" w:space="0" w:color="auto"/>
        </w:rPr>
        <w:t>near-term escalation cannot be ruled out</w:t>
      </w:r>
      <w:r w:rsidRPr="00DF26C1">
        <w:rPr>
          <w:sz w:val="16"/>
        </w:rPr>
        <w:t xml:space="preserve">. After all, Japan </w:t>
      </w:r>
      <w:proofErr w:type="spellStart"/>
      <w:r w:rsidRPr="00DF26C1">
        <w:rPr>
          <w:sz w:val="16"/>
        </w:rPr>
        <w:t>recognises</w:t>
      </w:r>
      <w:proofErr w:type="spellEnd"/>
      <w:r w:rsidRPr="00DF26C1">
        <w:rPr>
          <w:sz w:val="16"/>
        </w:rPr>
        <w:t xml:space="preserve"> that </w:t>
      </w:r>
      <w:r w:rsidRPr="00DF26C1">
        <w:rPr>
          <w:rStyle w:val="StyleUnderline"/>
          <w:highlight w:val="cyan"/>
        </w:rPr>
        <w:t>China is not</w:t>
      </w:r>
      <w:r w:rsidRPr="00DF26C1">
        <w:rPr>
          <w:rStyle w:val="StyleUnderline"/>
        </w:rPr>
        <w:t xml:space="preserve"> yet </w:t>
      </w:r>
      <w:r w:rsidRPr="00DF26C1">
        <w:rPr>
          <w:rStyle w:val="StyleUnderline"/>
          <w:highlight w:val="cyan"/>
        </w:rPr>
        <w:t>ready to inflict a</w:t>
      </w:r>
      <w:r w:rsidRPr="00DF26C1">
        <w:rPr>
          <w:rStyle w:val="StyleUnderline"/>
        </w:rPr>
        <w:t xml:space="preserve"> major </w:t>
      </w:r>
      <w:r w:rsidRPr="00DF26C1">
        <w:rPr>
          <w:rStyle w:val="StyleUnderline"/>
          <w:highlight w:val="cyan"/>
        </w:rPr>
        <w:t>military defeat on Japan</w:t>
      </w:r>
      <w:r w:rsidRPr="00DF26C1">
        <w:rPr>
          <w:sz w:val="16"/>
          <w:highlight w:val="cyan"/>
        </w:rPr>
        <w:t xml:space="preserve"> </w:t>
      </w:r>
      <w:r w:rsidRPr="00DF26C1">
        <w:rPr>
          <w:rStyle w:val="StyleUnderline"/>
          <w:highlight w:val="cyan"/>
          <w:bdr w:val="single" w:sz="4" w:space="0" w:color="auto"/>
        </w:rPr>
        <w:t>without resorting to nuc</w:t>
      </w:r>
      <w:r w:rsidRPr="00DF26C1">
        <w:rPr>
          <w:rStyle w:val="StyleUnderline"/>
          <w:bdr w:val="single" w:sz="4" w:space="0" w:color="auto"/>
        </w:rPr>
        <w:t>lear weapon</w:t>
      </w:r>
      <w:r w:rsidRPr="00DF26C1">
        <w:rPr>
          <w:rStyle w:val="StyleUnderline"/>
          <w:highlight w:val="cyan"/>
          <w:bdr w:val="single" w:sz="4" w:space="0" w:color="auto"/>
        </w:rPr>
        <w:t>s</w:t>
      </w:r>
      <w:r w:rsidRPr="00DF26C1">
        <w:rPr>
          <w:sz w:val="16"/>
        </w:rPr>
        <w:t xml:space="preserve"> </w:t>
      </w:r>
      <w:r w:rsidRPr="00DF26C1">
        <w:rPr>
          <w:rStyle w:val="StyleUnderline"/>
          <w:highlight w:val="cyan"/>
        </w:rPr>
        <w:t>and</w:t>
      </w:r>
      <w:r w:rsidRPr="00DF26C1">
        <w:rPr>
          <w:sz w:val="16"/>
        </w:rPr>
        <w:t xml:space="preserve"> </w:t>
      </w:r>
      <w:r w:rsidRPr="00DF26C1">
        <w:rPr>
          <w:rStyle w:val="StyleUnderline"/>
          <w:bdr w:val="single" w:sz="4" w:space="0" w:color="auto"/>
        </w:rPr>
        <w:t xml:space="preserve">without </w:t>
      </w:r>
      <w:r w:rsidRPr="00DF26C1">
        <w:rPr>
          <w:rStyle w:val="StyleUnderline"/>
          <w:highlight w:val="cyan"/>
          <w:bdr w:val="single" w:sz="4" w:space="0" w:color="auto"/>
        </w:rPr>
        <w:t>triggering a damaging response from the U</w:t>
      </w:r>
      <w:r w:rsidRPr="00DF26C1">
        <w:rPr>
          <w:sz w:val="16"/>
        </w:rPr>
        <w:t xml:space="preserve">nited </w:t>
      </w:r>
      <w:r w:rsidRPr="00DF26C1">
        <w:rPr>
          <w:rStyle w:val="StyleUnderline"/>
          <w:highlight w:val="cyan"/>
          <w:bdr w:val="single" w:sz="4" w:space="0" w:color="auto"/>
        </w:rPr>
        <w:t>S</w:t>
      </w:r>
      <w:r w:rsidRPr="00DF26C1">
        <w:rPr>
          <w:sz w:val="16"/>
        </w:rPr>
        <w:t xml:space="preserve">tates. And Japan does not want to enter into such a conflict without strong US support, at least akin to the discreet support given to Britain in the Falklands War in 1982. Consequently, Japan may see an escalation sooner rather than later as being in its interests, particularly if China appears the aggressor. </w:t>
      </w:r>
      <w:r w:rsidRPr="00DF26C1">
        <w:rPr>
          <w:rStyle w:val="StyleUnderline"/>
          <w:highlight w:val="cyan"/>
        </w:rPr>
        <w:t>China’s domestic environment</w:t>
      </w:r>
      <w:r w:rsidRPr="00DF26C1">
        <w:rPr>
          <w:rStyle w:val="StyleUnderline"/>
        </w:rPr>
        <w:t xml:space="preserve"> has </w:t>
      </w:r>
      <w:r w:rsidRPr="00DF26C1">
        <w:rPr>
          <w:rStyle w:val="StyleUnderline"/>
          <w:highlight w:val="cyan"/>
        </w:rPr>
        <w:t>nurtured jingoism</w:t>
      </w:r>
      <w:r w:rsidRPr="00DF26C1">
        <w:rPr>
          <w:sz w:val="16"/>
        </w:rPr>
        <w:t xml:space="preserve">. The Chinese state has built up the public’s appetite for vengeance against Japan by manipulating films and history textbooks. On the other hand, Chinese authorities </w:t>
      </w:r>
      <w:proofErr w:type="spellStart"/>
      <w:r w:rsidRPr="00DF26C1">
        <w:rPr>
          <w:sz w:val="16"/>
        </w:rPr>
        <w:t>recognise</w:t>
      </w:r>
      <w:proofErr w:type="spellEnd"/>
      <w:r w:rsidRPr="00DF26C1">
        <w:rPr>
          <w:sz w:val="16"/>
        </w:rPr>
        <w:t xml:space="preserve"> that the peaceful rise advocated by Deng Xiaoping is not yet complete (militarily at least). In the meantime </w:t>
      </w:r>
      <w:r w:rsidRPr="00DF26C1">
        <w:rPr>
          <w:rStyle w:val="StyleUnderline"/>
          <w:highlight w:val="cyan"/>
        </w:rPr>
        <w:t>it is prudent to</w:t>
      </w:r>
      <w:r w:rsidRPr="00DF26C1">
        <w:rPr>
          <w:sz w:val="16"/>
          <w:highlight w:val="cyan"/>
        </w:rPr>
        <w:t xml:space="preserve"> </w:t>
      </w:r>
      <w:r w:rsidRPr="00DF26C1">
        <w:rPr>
          <w:rStyle w:val="StyleUnderline"/>
          <w:highlight w:val="cyan"/>
          <w:bdr w:val="single" w:sz="4" w:space="0" w:color="auto"/>
        </w:rPr>
        <w:t>exercise</w:t>
      </w:r>
      <w:r w:rsidRPr="00DF26C1">
        <w:rPr>
          <w:sz w:val="16"/>
        </w:rPr>
        <w:t xml:space="preserve"> some </w:t>
      </w:r>
      <w:r w:rsidRPr="00DF26C1">
        <w:rPr>
          <w:rStyle w:val="StyleUnderline"/>
          <w:highlight w:val="cyan"/>
          <w:bdr w:val="single" w:sz="4" w:space="0" w:color="auto"/>
        </w:rPr>
        <w:t>restraint to avoid an overwhelming</w:t>
      </w:r>
      <w:r w:rsidRPr="00DF26C1">
        <w:rPr>
          <w:rStyle w:val="StyleUnderline"/>
          <w:bdr w:val="single" w:sz="4" w:space="0" w:color="auto"/>
        </w:rPr>
        <w:t xml:space="preserve"> and </w:t>
      </w:r>
      <w:r w:rsidRPr="00DF26C1">
        <w:rPr>
          <w:rStyle w:val="StyleUnderline"/>
          <w:highlight w:val="cyan"/>
          <w:bdr w:val="single" w:sz="4" w:space="0" w:color="auto"/>
        </w:rPr>
        <w:t>catastrophic response</w:t>
      </w:r>
      <w:r w:rsidRPr="00DF26C1">
        <w:rPr>
          <w:sz w:val="16"/>
        </w:rPr>
        <w:t xml:space="preserve">. If the 1914–18 </w:t>
      </w:r>
      <w:proofErr w:type="gramStart"/>
      <w:r w:rsidRPr="00DF26C1">
        <w:rPr>
          <w:sz w:val="16"/>
        </w:rPr>
        <w:t>war</w:t>
      </w:r>
      <w:proofErr w:type="gramEnd"/>
      <w:r w:rsidRPr="00DF26C1">
        <w:rPr>
          <w:sz w:val="16"/>
        </w:rPr>
        <w:t xml:space="preserve"> taught us anything, it is that </w:t>
      </w:r>
      <w:r w:rsidRPr="00DF26C1">
        <w:rPr>
          <w:rStyle w:val="StyleUnderline"/>
        </w:rPr>
        <w:t>the outcome of wars is rarely as proponents conceived at the outset</w:t>
      </w:r>
      <w:r w:rsidRPr="00DF26C1">
        <w:rPr>
          <w:sz w:val="16"/>
        </w:rPr>
        <w:t>.</w:t>
      </w:r>
    </w:p>
    <w:p w14:paraId="37BD8C6F" w14:textId="64A14A42" w:rsidR="0028067F" w:rsidRDefault="0028067F" w:rsidP="0028067F">
      <w:pPr>
        <w:pStyle w:val="Heading3"/>
      </w:pPr>
      <w:r>
        <w:t>1ar-Impact-Korean War</w:t>
      </w:r>
    </w:p>
    <w:p w14:paraId="1AAAA6B6" w14:textId="77777777" w:rsidR="0028067F" w:rsidRPr="00DF26C1" w:rsidRDefault="0028067F" w:rsidP="0028067F">
      <w:pPr>
        <w:pStyle w:val="Heading4"/>
        <w:rPr>
          <w:u w:val="single"/>
        </w:rPr>
      </w:pPr>
      <w:r w:rsidRPr="00DF26C1">
        <w:t xml:space="preserve">Korean war goes nuclear – </w:t>
      </w:r>
      <w:proofErr w:type="spellStart"/>
      <w:r w:rsidRPr="00DF26C1">
        <w:t>miscalc</w:t>
      </w:r>
      <w:proofErr w:type="spellEnd"/>
      <w:r w:rsidRPr="00DF26C1">
        <w:t xml:space="preserve"> </w:t>
      </w:r>
    </w:p>
    <w:p w14:paraId="1FCA5AB4" w14:textId="77777777" w:rsidR="0028067F" w:rsidRPr="00DF26C1" w:rsidRDefault="0028067F" w:rsidP="0028067F">
      <w:r w:rsidRPr="00DF26C1">
        <w:t xml:space="preserve">Steven </w:t>
      </w:r>
      <w:r w:rsidRPr="00DF26C1">
        <w:rPr>
          <w:rStyle w:val="Style13ptBold"/>
        </w:rPr>
        <w:t>Metz 13</w:t>
      </w:r>
      <w:r w:rsidRPr="00DF26C1">
        <w:t>, Chairman of the Regional Strategy and Planning Department and Research Professor of National Security Affairs at the Strategic Studies Institute, 3/13/13, “Strategic Horizons: Thinking the Unthinkable on a Second Korean War,” http://www.worldpoliticsreview.com/articles/12786/strategic-horizons-thinking-the-unthinkable-on-a-second-korean-war</w:t>
      </w:r>
    </w:p>
    <w:p w14:paraId="310662EA" w14:textId="77777777" w:rsidR="0028067F" w:rsidRPr="00DF26C1" w:rsidRDefault="0028067F" w:rsidP="0028067F">
      <w:pPr>
        <w:rPr>
          <w:rStyle w:val="underline"/>
          <w:sz w:val="14"/>
        </w:rPr>
      </w:pPr>
      <w:r w:rsidRPr="00DF26C1">
        <w:rPr>
          <w:sz w:val="14"/>
        </w:rPr>
        <w:t xml:space="preserve">Today, </w:t>
      </w:r>
      <w:r w:rsidRPr="00DF26C1">
        <w:rPr>
          <w:rStyle w:val="StyleUnderline"/>
          <w:highlight w:val="yellow"/>
        </w:rPr>
        <w:t>North Korea is</w:t>
      </w:r>
      <w:r w:rsidRPr="00DF26C1">
        <w:rPr>
          <w:sz w:val="14"/>
          <w:highlight w:val="yellow"/>
        </w:rPr>
        <w:t xml:space="preserve"> </w:t>
      </w:r>
      <w:r w:rsidRPr="00DF26C1">
        <w:rPr>
          <w:rStyle w:val="StyleUnderline"/>
          <w:highlight w:val="yellow"/>
          <w:bdr w:val="single" w:sz="4" w:space="0" w:color="auto"/>
        </w:rPr>
        <w:t>the most dangerous country on earth</w:t>
      </w:r>
      <w:r w:rsidRPr="00DF26C1">
        <w:rPr>
          <w:sz w:val="14"/>
        </w:rPr>
        <w:t xml:space="preserve"> </w:t>
      </w:r>
      <w:r w:rsidRPr="00DF26C1">
        <w:rPr>
          <w:rStyle w:val="StyleUnderline"/>
        </w:rPr>
        <w:t>and the greatest threat to U.S. security</w:t>
      </w:r>
      <w:r w:rsidRPr="00DF26C1">
        <w:rPr>
          <w:sz w:val="14"/>
        </w:rPr>
        <w:t xml:space="preserve">. For years, the bizarre regime in Pyongyang has issued an unending stream of claims that a U.S. and South Korean invasion is imminent, while declaring that it will defeat this offensive just as -- according to official propaganda -- it overcame the unprovoked American attack in 1950. Often the </w:t>
      </w:r>
      <w:r w:rsidRPr="00DF26C1">
        <w:rPr>
          <w:rStyle w:val="StyleUnderline"/>
        </w:rPr>
        <w:t>press releases from the</w:t>
      </w:r>
      <w:r w:rsidRPr="00DF26C1">
        <w:rPr>
          <w:sz w:val="14"/>
        </w:rPr>
        <w:t xml:space="preserve"> official </w:t>
      </w:r>
      <w:r w:rsidRPr="00DF26C1">
        <w:rPr>
          <w:rStyle w:val="StyleUnderline"/>
        </w:rPr>
        <w:t>North Korean news agency are</w:t>
      </w:r>
      <w:r w:rsidRPr="00DF26C1">
        <w:rPr>
          <w:sz w:val="14"/>
        </w:rPr>
        <w:t xml:space="preserve"> absurdly </w:t>
      </w:r>
      <w:r w:rsidRPr="00DF26C1">
        <w:rPr>
          <w:rStyle w:val="StyleUnderline"/>
        </w:rPr>
        <w:t>funny, and</w:t>
      </w:r>
      <w:r w:rsidRPr="00DF26C1">
        <w:rPr>
          <w:sz w:val="14"/>
        </w:rPr>
        <w:t xml:space="preserve"> American </w:t>
      </w:r>
      <w:r w:rsidRPr="00DF26C1">
        <w:rPr>
          <w:rStyle w:val="StyleUnderline"/>
        </w:rPr>
        <w:t>policymakers</w:t>
      </w:r>
      <w:r w:rsidRPr="00DF26C1">
        <w:rPr>
          <w:sz w:val="14"/>
        </w:rPr>
        <w:t xml:space="preserve"> tend </w:t>
      </w:r>
      <w:r w:rsidRPr="00DF26C1">
        <w:rPr>
          <w:rStyle w:val="StyleUnderline"/>
        </w:rPr>
        <w:t>to</w:t>
      </w:r>
      <w:r w:rsidRPr="00DF26C1">
        <w:rPr>
          <w:sz w:val="14"/>
        </w:rPr>
        <w:t xml:space="preserve"> </w:t>
      </w:r>
      <w:r w:rsidRPr="00DF26C1">
        <w:rPr>
          <w:rStyle w:val="StyleUnderline"/>
        </w:rPr>
        <w:t>ignore them</w:t>
      </w:r>
      <w:r w:rsidRPr="00DF26C1">
        <w:rPr>
          <w:sz w:val="14"/>
        </w:rPr>
        <w:t xml:space="preserve"> as a result. </w:t>
      </w:r>
      <w:r w:rsidRPr="00DF26C1">
        <w:rPr>
          <w:rStyle w:val="StyleUnderline"/>
          <w:bdr w:val="single" w:sz="4" w:space="0" w:color="auto"/>
        </w:rPr>
        <w:t>Continuing to do so</w:t>
      </w:r>
      <w:r w:rsidRPr="00DF26C1">
        <w:rPr>
          <w:sz w:val="14"/>
        </w:rPr>
        <w:t xml:space="preserve">, though, </w:t>
      </w:r>
      <w:r w:rsidRPr="00DF26C1">
        <w:rPr>
          <w:rStyle w:val="StyleUnderline"/>
        </w:rPr>
        <w:t xml:space="preserve">could be </w:t>
      </w:r>
      <w:proofErr w:type="gramStart"/>
      <w:r w:rsidRPr="00DF26C1">
        <w:rPr>
          <w:rStyle w:val="StyleUnderline"/>
        </w:rPr>
        <w:t>dangerous</w:t>
      </w:r>
      <w:proofErr w:type="gramEnd"/>
      <w:r w:rsidRPr="00DF26C1">
        <w:rPr>
          <w:rStyle w:val="StyleUnderline"/>
        </w:rPr>
        <w:t xml:space="preserve"> as</w:t>
      </w:r>
      <w:r w:rsidRPr="00DF26C1">
        <w:rPr>
          <w:sz w:val="14"/>
        </w:rPr>
        <w:t xml:space="preserve"> </w:t>
      </w:r>
      <w:r w:rsidRPr="00DF26C1">
        <w:rPr>
          <w:rStyle w:val="StyleUnderline"/>
        </w:rPr>
        <w:t>events and rhetoric turn even more ominous</w:t>
      </w:r>
      <w:r w:rsidRPr="00DF26C1">
        <w:rPr>
          <w:sz w:val="14"/>
        </w:rPr>
        <w:t xml:space="preserve">. </w:t>
      </w:r>
      <w:r w:rsidRPr="00DF26C1">
        <w:rPr>
          <w:sz w:val="12"/>
        </w:rPr>
        <w:t>¶</w:t>
      </w:r>
      <w:r w:rsidRPr="00DF26C1">
        <w:rPr>
          <w:sz w:val="14"/>
        </w:rPr>
        <w:t xml:space="preserve"> </w:t>
      </w:r>
      <w:proofErr w:type="gramStart"/>
      <w:r w:rsidRPr="00DF26C1">
        <w:rPr>
          <w:sz w:val="14"/>
        </w:rPr>
        <w:t>In</w:t>
      </w:r>
      <w:proofErr w:type="gramEnd"/>
      <w:r w:rsidRPr="00DF26C1">
        <w:rPr>
          <w:sz w:val="14"/>
        </w:rPr>
        <w:t xml:space="preserve"> response to North Korea's Feb. 12 nuclear test, the U.N. Security Council recently tightened existing sanctions against Pyongyang. Even China, North Korea's long-standing benefactor and protector, went along. Convulsed by anger, </w:t>
      </w:r>
      <w:r w:rsidRPr="00DF26C1">
        <w:rPr>
          <w:rStyle w:val="StyleUnderline"/>
        </w:rPr>
        <w:t>Pyongyang</w:t>
      </w:r>
      <w:r w:rsidRPr="00DF26C1">
        <w:rPr>
          <w:sz w:val="14"/>
        </w:rPr>
        <w:t xml:space="preserve"> then </w:t>
      </w:r>
      <w:r w:rsidRPr="00DF26C1">
        <w:rPr>
          <w:rStyle w:val="StyleUnderline"/>
        </w:rPr>
        <w:t>threatened a pre-emptive nuclear strike against the U</w:t>
      </w:r>
      <w:r w:rsidRPr="00DF26C1">
        <w:rPr>
          <w:sz w:val="14"/>
        </w:rPr>
        <w:t xml:space="preserve">nited </w:t>
      </w:r>
      <w:r w:rsidRPr="00DF26C1">
        <w:rPr>
          <w:rStyle w:val="StyleUnderline"/>
        </w:rPr>
        <w:t>S</w:t>
      </w:r>
      <w:r w:rsidRPr="00DF26C1">
        <w:rPr>
          <w:sz w:val="14"/>
        </w:rPr>
        <w:t xml:space="preserve">tates </w:t>
      </w:r>
      <w:r w:rsidRPr="00DF26C1">
        <w:rPr>
          <w:rStyle w:val="StyleUnderline"/>
        </w:rPr>
        <w:t>and South Korea</w:t>
      </w:r>
      <w:r w:rsidRPr="00DF26C1">
        <w:rPr>
          <w:sz w:val="14"/>
        </w:rPr>
        <w:t xml:space="preserve">, </w:t>
      </w:r>
      <w:r w:rsidRPr="00DF26C1">
        <w:rPr>
          <w:rStyle w:val="StyleUnderline"/>
        </w:rPr>
        <w:t>abrogated the</w:t>
      </w:r>
      <w:r w:rsidRPr="00DF26C1">
        <w:rPr>
          <w:sz w:val="14"/>
        </w:rPr>
        <w:t xml:space="preserve"> 1953 </w:t>
      </w:r>
      <w:r w:rsidRPr="00DF26C1">
        <w:rPr>
          <w:rStyle w:val="StyleUnderline"/>
        </w:rPr>
        <w:t>armistice</w:t>
      </w:r>
      <w:r w:rsidRPr="00DF26C1">
        <w:rPr>
          <w:sz w:val="14"/>
        </w:rPr>
        <w:t xml:space="preserve"> that ended the Korean War and cut off the North-South hotline installed in 1971 to help avoid an escalation of tensions between the two neighbors. A spokesman for the North Korean Foreign Ministry asserted that a second Korean War is unavoidable. He might be right; for the first time, an official statement from the North Korean government may prove true. </w:t>
      </w:r>
      <w:r w:rsidRPr="00DF26C1">
        <w:rPr>
          <w:sz w:val="12"/>
        </w:rPr>
        <w:t>¶</w:t>
      </w:r>
      <w:r w:rsidRPr="00DF26C1">
        <w:rPr>
          <w:sz w:val="14"/>
        </w:rPr>
        <w:t xml:space="preserve"> </w:t>
      </w:r>
      <w:r w:rsidRPr="00DF26C1">
        <w:rPr>
          <w:rStyle w:val="StyleUnderline"/>
        </w:rPr>
        <w:t>No American leader wants another war in Korea</w:t>
      </w:r>
      <w:r w:rsidRPr="00DF26C1">
        <w:rPr>
          <w:sz w:val="14"/>
        </w:rPr>
        <w:t xml:space="preserve">. The problem is that </w:t>
      </w:r>
      <w:r w:rsidRPr="00DF26C1">
        <w:rPr>
          <w:rStyle w:val="StyleUnderline"/>
        </w:rPr>
        <w:t>the North Koreans make so many threatening</w:t>
      </w:r>
      <w:r w:rsidRPr="00DF26C1">
        <w:rPr>
          <w:sz w:val="14"/>
        </w:rPr>
        <w:t xml:space="preserve"> and bizarre </w:t>
      </w:r>
      <w:r w:rsidRPr="00DF26C1">
        <w:rPr>
          <w:rStyle w:val="StyleUnderline"/>
        </w:rPr>
        <w:t>official statements</w:t>
      </w:r>
      <w:r w:rsidRPr="00DF26C1">
        <w:rPr>
          <w:sz w:val="14"/>
        </w:rPr>
        <w:t xml:space="preserve"> </w:t>
      </w:r>
      <w:r w:rsidRPr="00DF26C1">
        <w:rPr>
          <w:rStyle w:val="StyleUnderline"/>
        </w:rPr>
        <w:t>and sustain such a high level of military readiness that</w:t>
      </w:r>
      <w:r w:rsidRPr="00DF26C1">
        <w:rPr>
          <w:sz w:val="14"/>
        </w:rPr>
        <w:t xml:space="preserve"> </w:t>
      </w:r>
      <w:r w:rsidRPr="00DF26C1">
        <w:rPr>
          <w:rStyle w:val="StyleUnderline"/>
          <w:bdr w:val="single" w:sz="4" w:space="0" w:color="auto"/>
        </w:rPr>
        <w:t>American policymakers might fail to recognize the signs of impending attack</w:t>
      </w:r>
      <w:r w:rsidRPr="00DF26C1">
        <w:rPr>
          <w:sz w:val="14"/>
        </w:rPr>
        <w:t xml:space="preserve">. After all, </w:t>
      </w:r>
      <w:r w:rsidRPr="00DF26C1">
        <w:rPr>
          <w:rStyle w:val="StyleUnderline"/>
          <w:highlight w:val="yellow"/>
          <w:bdr w:val="single" w:sz="4" w:space="0" w:color="auto"/>
        </w:rPr>
        <w:t>every recent</w:t>
      </w:r>
      <w:r w:rsidRPr="00DF26C1">
        <w:rPr>
          <w:rStyle w:val="StyleUnderline"/>
          <w:bdr w:val="single" w:sz="4" w:space="0" w:color="auto"/>
        </w:rPr>
        <w:t xml:space="preserve"> U.S. </w:t>
      </w:r>
      <w:r w:rsidRPr="00DF26C1">
        <w:rPr>
          <w:rStyle w:val="StyleUnderline"/>
          <w:highlight w:val="yellow"/>
          <w:bdr w:val="single" w:sz="4" w:space="0" w:color="auto"/>
        </w:rPr>
        <w:t>war began with miscalc</w:t>
      </w:r>
      <w:r w:rsidRPr="00DF26C1">
        <w:rPr>
          <w:rStyle w:val="StyleUnderline"/>
          <w:bdr w:val="single" w:sz="4" w:space="0" w:color="auto"/>
        </w:rPr>
        <w:t>ulation</w:t>
      </w:r>
      <w:r w:rsidRPr="00DF26C1">
        <w:rPr>
          <w:sz w:val="14"/>
        </w:rPr>
        <w:t xml:space="preserve">; </w:t>
      </w:r>
      <w:r w:rsidRPr="00DF26C1">
        <w:rPr>
          <w:rStyle w:val="StyleUnderline"/>
        </w:rPr>
        <w:t>American policymakers misunderstood the intent of their opponents, who</w:t>
      </w:r>
      <w:r w:rsidRPr="00DF26C1">
        <w:rPr>
          <w:sz w:val="14"/>
        </w:rPr>
        <w:t xml:space="preserve"> in turn </w:t>
      </w:r>
      <w:r w:rsidRPr="00DF26C1">
        <w:rPr>
          <w:rStyle w:val="StyleUnderline"/>
        </w:rPr>
        <w:t>underestimated American determination</w:t>
      </w:r>
      <w:r w:rsidRPr="00DF26C1">
        <w:rPr>
          <w:sz w:val="14"/>
        </w:rPr>
        <w:t xml:space="preserve">. The </w:t>
      </w:r>
      <w:r w:rsidRPr="00DF26C1">
        <w:rPr>
          <w:rStyle w:val="StyleUnderline"/>
          <w:highlight w:val="yellow"/>
        </w:rPr>
        <w:t>conflict with</w:t>
      </w:r>
      <w:r w:rsidRPr="00DF26C1">
        <w:rPr>
          <w:rStyle w:val="StyleUnderline"/>
        </w:rPr>
        <w:t xml:space="preserve"> North </w:t>
      </w:r>
      <w:r w:rsidRPr="00DF26C1">
        <w:rPr>
          <w:rStyle w:val="StyleUnderline"/>
          <w:highlight w:val="yellow"/>
        </w:rPr>
        <w:t>Korea could repeat this</w:t>
      </w:r>
      <w:r w:rsidRPr="00DF26C1">
        <w:rPr>
          <w:rStyle w:val="StyleUnderline"/>
        </w:rPr>
        <w:t xml:space="preserve"> pattern</w:t>
      </w:r>
      <w:r w:rsidRPr="00DF26C1">
        <w:rPr>
          <w:sz w:val="14"/>
        </w:rPr>
        <w:t xml:space="preserve">. </w:t>
      </w:r>
      <w:r w:rsidRPr="00DF26C1">
        <w:rPr>
          <w:sz w:val="12"/>
        </w:rPr>
        <w:t>¶</w:t>
      </w:r>
      <w:r w:rsidRPr="00DF26C1">
        <w:rPr>
          <w:sz w:val="14"/>
        </w:rPr>
        <w:t xml:space="preserve"> </w:t>
      </w:r>
      <w:proofErr w:type="gramStart"/>
      <w:r w:rsidRPr="00DF26C1">
        <w:rPr>
          <w:sz w:val="14"/>
        </w:rPr>
        <w:t>Since</w:t>
      </w:r>
      <w:proofErr w:type="gramEnd"/>
      <w:r w:rsidRPr="00DF26C1">
        <w:rPr>
          <w:sz w:val="14"/>
        </w:rPr>
        <w:t xml:space="preserve"> the regime of Kim Jong Un has continued its predecessors’ tradition of responding hysterically to every action and statement it doesn't like, </w:t>
      </w:r>
      <w:r w:rsidRPr="00DF26C1">
        <w:rPr>
          <w:rStyle w:val="StyleUnderline"/>
        </w:rPr>
        <w:t>it's hard to assess exactly what might push Pyongyang over the edge</w:t>
      </w:r>
      <w:r w:rsidRPr="00DF26C1">
        <w:rPr>
          <w:sz w:val="14"/>
        </w:rPr>
        <w:t xml:space="preserve"> </w:t>
      </w:r>
      <w:r w:rsidRPr="00DF26C1">
        <w:rPr>
          <w:rStyle w:val="StyleUnderline"/>
        </w:rPr>
        <w:t>and cause it to lash out</w:t>
      </w:r>
      <w:r w:rsidRPr="00DF26C1">
        <w:rPr>
          <w:sz w:val="14"/>
        </w:rPr>
        <w:t xml:space="preserve">. It could be something that the United States considers modest and reasonable, or it could be some sort of internal power struggle within the North Korean regime invisible to the outside world. </w:t>
      </w:r>
      <w:r w:rsidRPr="00DF26C1">
        <w:rPr>
          <w:rStyle w:val="StyleUnderline"/>
        </w:rPr>
        <w:t>While</w:t>
      </w:r>
      <w:r w:rsidRPr="00DF26C1">
        <w:rPr>
          <w:sz w:val="14"/>
        </w:rPr>
        <w:t xml:space="preserve"> </w:t>
      </w:r>
      <w:r w:rsidRPr="00DF26C1">
        <w:rPr>
          <w:rStyle w:val="StyleUnderline"/>
          <w:bdr w:val="single" w:sz="4" w:space="0" w:color="auto"/>
        </w:rPr>
        <w:t>we cannot know</w:t>
      </w:r>
      <w:r w:rsidRPr="00DF26C1">
        <w:rPr>
          <w:sz w:val="14"/>
        </w:rPr>
        <w:t xml:space="preserve"> </w:t>
      </w:r>
      <w:r w:rsidRPr="00DF26C1">
        <w:rPr>
          <w:rStyle w:val="StyleUnderline"/>
        </w:rPr>
        <w:t>whether</w:t>
      </w:r>
      <w:r w:rsidRPr="00DF26C1">
        <w:rPr>
          <w:sz w:val="14"/>
        </w:rPr>
        <w:t xml:space="preserve"> the </w:t>
      </w:r>
      <w:r w:rsidRPr="00DF26C1">
        <w:rPr>
          <w:rStyle w:val="StyleUnderline"/>
        </w:rPr>
        <w:t>recent</w:t>
      </w:r>
      <w:r w:rsidRPr="00DF26C1">
        <w:rPr>
          <w:sz w:val="14"/>
        </w:rPr>
        <w:t xml:space="preserve"> round of </w:t>
      </w:r>
      <w:r w:rsidRPr="00DF26C1">
        <w:rPr>
          <w:rStyle w:val="StyleUnderline"/>
        </w:rPr>
        <w:t>threats</w:t>
      </w:r>
      <w:r w:rsidRPr="00DF26C1">
        <w:rPr>
          <w:sz w:val="14"/>
        </w:rPr>
        <w:t xml:space="preserve"> from Pyongyang </w:t>
      </w:r>
      <w:r w:rsidRPr="00DF26C1">
        <w:rPr>
          <w:rStyle w:val="StyleUnderline"/>
        </w:rPr>
        <w:t>is serious</w:t>
      </w:r>
      <w:r w:rsidRPr="00DF26C1">
        <w:rPr>
          <w:sz w:val="14"/>
        </w:rPr>
        <w:t xml:space="preserve"> </w:t>
      </w:r>
      <w:r w:rsidRPr="00DF26C1">
        <w:rPr>
          <w:rStyle w:val="StyleUnderline"/>
        </w:rPr>
        <w:t>or simply more of the same old lathering</w:t>
      </w:r>
      <w:r w:rsidRPr="00DF26C1">
        <w:rPr>
          <w:sz w:val="14"/>
        </w:rPr>
        <w:t xml:space="preserve">, </w:t>
      </w:r>
      <w:r w:rsidRPr="00DF26C1">
        <w:rPr>
          <w:rStyle w:val="StyleUnderline"/>
        </w:rPr>
        <w:t>it would be prudent to</w:t>
      </w:r>
      <w:r w:rsidRPr="00DF26C1">
        <w:rPr>
          <w:sz w:val="14"/>
        </w:rPr>
        <w:t xml:space="preserve"> </w:t>
      </w:r>
      <w:r w:rsidRPr="00DF26C1">
        <w:rPr>
          <w:rStyle w:val="StyleUnderline"/>
          <w:bdr w:val="single" w:sz="4" w:space="0" w:color="auto"/>
        </w:rPr>
        <w:t>think the unthinkable</w:t>
      </w:r>
      <w:r w:rsidRPr="00DF26C1">
        <w:rPr>
          <w:sz w:val="14"/>
        </w:rPr>
        <w:t xml:space="preserve"> and reason through what a war instigated by a fearful and delusional North Korean regime might mean for U.S. security. </w:t>
      </w:r>
      <w:r w:rsidRPr="00DF26C1">
        <w:rPr>
          <w:sz w:val="12"/>
        </w:rPr>
        <w:t>¶</w:t>
      </w:r>
      <w:r w:rsidRPr="00DF26C1">
        <w:rPr>
          <w:sz w:val="14"/>
        </w:rPr>
        <w:t xml:space="preserve"> </w:t>
      </w:r>
      <w:proofErr w:type="gramStart"/>
      <w:r w:rsidRPr="00DF26C1">
        <w:rPr>
          <w:rStyle w:val="StyleUnderline"/>
        </w:rPr>
        <w:t>The</w:t>
      </w:r>
      <w:proofErr w:type="gramEnd"/>
      <w:r w:rsidRPr="00DF26C1">
        <w:rPr>
          <w:rStyle w:val="StyleUnderline"/>
        </w:rPr>
        <w:t xml:space="preserve"> second Korean War could begin with</w:t>
      </w:r>
      <w:r w:rsidRPr="00DF26C1">
        <w:rPr>
          <w:sz w:val="14"/>
        </w:rPr>
        <w:t xml:space="preserve"> </w:t>
      </w:r>
      <w:r w:rsidRPr="00DF26C1">
        <w:rPr>
          <w:rStyle w:val="StyleUnderline"/>
        </w:rPr>
        <w:t>missile strikes against South Korean, Japanese or U.S. targets</w:t>
      </w:r>
      <w:r w:rsidRPr="00DF26C1">
        <w:rPr>
          <w:sz w:val="14"/>
        </w:rPr>
        <w:t xml:space="preserve">, or with a combination of missile strikes and a major conventional invasion of the South -- something North Korea has prepared for many decades. </w:t>
      </w:r>
      <w:r w:rsidRPr="00DF26C1">
        <w:rPr>
          <w:rStyle w:val="StyleUnderline"/>
          <w:highlight w:val="yellow"/>
          <w:bdr w:val="single" w:sz="4" w:space="0" w:color="auto"/>
        </w:rPr>
        <w:t>Early attacks might include nuclear weapons</w:t>
      </w:r>
      <w:r w:rsidRPr="00DF26C1">
        <w:rPr>
          <w:sz w:val="14"/>
        </w:rPr>
        <w:t xml:space="preserve">, but even if they didn't, the United States would probably move quickly to destroy any existing North Korean nuclear weapons and ballistic missiles. </w:t>
      </w:r>
      <w:r w:rsidRPr="00DF26C1">
        <w:rPr>
          <w:sz w:val="12"/>
        </w:rPr>
        <w:t>¶</w:t>
      </w:r>
      <w:r w:rsidRPr="00DF26C1">
        <w:rPr>
          <w:sz w:val="14"/>
        </w:rPr>
        <w:t xml:space="preserve"> </w:t>
      </w:r>
      <w:proofErr w:type="gramStart"/>
      <w:r w:rsidRPr="00DF26C1">
        <w:rPr>
          <w:rStyle w:val="StyleUnderline"/>
        </w:rPr>
        <w:t>The</w:t>
      </w:r>
      <w:proofErr w:type="gramEnd"/>
      <w:r w:rsidRPr="00DF26C1">
        <w:rPr>
          <w:rStyle w:val="StyleUnderline"/>
        </w:rPr>
        <w:t xml:space="preserve"> war itself would be</w:t>
      </w:r>
      <w:r w:rsidRPr="00DF26C1">
        <w:rPr>
          <w:sz w:val="14"/>
        </w:rPr>
        <w:t xml:space="preserve"> </w:t>
      </w:r>
      <w:r w:rsidRPr="00DF26C1">
        <w:rPr>
          <w:rStyle w:val="StyleUnderline"/>
        </w:rPr>
        <w:t>extremely costly and</w:t>
      </w:r>
      <w:r w:rsidRPr="00DF26C1">
        <w:rPr>
          <w:sz w:val="14"/>
        </w:rPr>
        <w:t xml:space="preserve"> probably </w:t>
      </w:r>
      <w:r w:rsidRPr="00DF26C1">
        <w:rPr>
          <w:rStyle w:val="StyleUnderline"/>
        </w:rPr>
        <w:t>long</w:t>
      </w:r>
      <w:r w:rsidRPr="00DF26C1">
        <w:rPr>
          <w:sz w:val="14"/>
        </w:rPr>
        <w:t xml:space="preserve">. North Korea is the most militarized society on earth. Its armed forces are backward but huge. It's hard to tell whether the North Korean people, having been fed a steady diet of propaganda based on adulation of the Kim regime, would resist U.S. and South Korean forces that entered the North or be thankful for relief from their brutally parasitic rulers. As the conflict in Iraq showed, the United States and its allies should prepare for widespread, protracted resistance even while hoping it doesn't occur. Extended guerrilla operations and insurgency could potentially last for years following the defeat of North Korea's conventional military. North Korea would need massive relief, as would South Korea and Japan if Pyongyang used nuclear weapons. Stabilizing North Korea and developing an effective and peaceful regime would require a lengthy occupation, whether U.S.-dominated or with the United States as a major contributor. </w:t>
      </w:r>
      <w:r w:rsidRPr="00DF26C1">
        <w:rPr>
          <w:sz w:val="12"/>
        </w:rPr>
        <w:t>¶</w:t>
      </w:r>
      <w:r w:rsidRPr="00DF26C1">
        <w:rPr>
          <w:sz w:val="14"/>
        </w:rPr>
        <w:t xml:space="preserve"> </w:t>
      </w:r>
      <w:proofErr w:type="gramStart"/>
      <w:r w:rsidRPr="00DF26C1">
        <w:rPr>
          <w:rStyle w:val="StyleUnderline"/>
        </w:rPr>
        <w:t>The</w:t>
      </w:r>
      <w:proofErr w:type="gramEnd"/>
      <w:r w:rsidRPr="00DF26C1">
        <w:rPr>
          <w:rStyle w:val="StyleUnderline"/>
        </w:rPr>
        <w:t xml:space="preserve"> second Korean </w:t>
      </w:r>
      <w:r w:rsidRPr="00DF26C1">
        <w:rPr>
          <w:rStyle w:val="StyleUnderline"/>
          <w:highlight w:val="yellow"/>
        </w:rPr>
        <w:t>War would force military mobilization in the U</w:t>
      </w:r>
      <w:r w:rsidRPr="00DF26C1">
        <w:rPr>
          <w:sz w:val="14"/>
        </w:rPr>
        <w:t xml:space="preserve">nited </w:t>
      </w:r>
      <w:r w:rsidRPr="00DF26C1">
        <w:rPr>
          <w:rStyle w:val="StyleUnderline"/>
          <w:highlight w:val="yellow"/>
        </w:rPr>
        <w:t>S</w:t>
      </w:r>
      <w:r w:rsidRPr="00DF26C1">
        <w:rPr>
          <w:sz w:val="14"/>
        </w:rPr>
        <w:t xml:space="preserve">tates. This would initially involve the military's existing reserve component, but </w:t>
      </w:r>
      <w:r w:rsidRPr="00DF26C1">
        <w:rPr>
          <w:rStyle w:val="StyleUnderline"/>
        </w:rPr>
        <w:t>it would</w:t>
      </w:r>
      <w:r w:rsidRPr="00DF26C1">
        <w:rPr>
          <w:sz w:val="14"/>
        </w:rPr>
        <w:t xml:space="preserve"> probably ultimately </w:t>
      </w:r>
      <w:r w:rsidRPr="00DF26C1">
        <w:rPr>
          <w:rStyle w:val="StyleUnderline"/>
        </w:rPr>
        <w:t>require a major expansion of the U.S. military and</w:t>
      </w:r>
      <w:r w:rsidRPr="00DF26C1">
        <w:rPr>
          <w:sz w:val="14"/>
        </w:rPr>
        <w:t xml:space="preserve"> hence </w:t>
      </w:r>
      <w:r w:rsidRPr="00DF26C1">
        <w:rPr>
          <w:rStyle w:val="StyleUnderline"/>
          <w:bdr w:val="single" w:sz="4" w:space="0" w:color="auto"/>
        </w:rPr>
        <w:t>a draft</w:t>
      </w:r>
      <w:r w:rsidRPr="00DF26C1">
        <w:rPr>
          <w:sz w:val="14"/>
        </w:rPr>
        <w:t xml:space="preserve">. The military's training infrastructure and the defense industrial base would have to grow. </w:t>
      </w:r>
      <w:r w:rsidRPr="00DF26C1">
        <w:rPr>
          <w:rStyle w:val="StyleUnderline"/>
          <w:highlight w:val="yellow"/>
        </w:rPr>
        <w:t xml:space="preserve">This </w:t>
      </w:r>
      <w:r w:rsidRPr="00DF26C1">
        <w:rPr>
          <w:rStyle w:val="StyleUnderline"/>
        </w:rPr>
        <w:t>would be a</w:t>
      </w:r>
      <w:r w:rsidRPr="00DF26C1">
        <w:rPr>
          <w:sz w:val="14"/>
        </w:rPr>
        <w:t xml:space="preserve"> </w:t>
      </w:r>
      <w:r w:rsidRPr="00DF26C1">
        <w:rPr>
          <w:rStyle w:val="StyleUnderline"/>
          <w:bdr w:val="single" w:sz="4" w:space="0" w:color="auto"/>
        </w:rPr>
        <w:t>body blow to efforts to cut government spending</w:t>
      </w:r>
      <w:r w:rsidRPr="00DF26C1">
        <w:rPr>
          <w:sz w:val="14"/>
        </w:rPr>
        <w:t xml:space="preserve"> in the United States </w:t>
      </w:r>
      <w:r w:rsidRPr="00DF26C1">
        <w:rPr>
          <w:rStyle w:val="StyleUnderline"/>
        </w:rPr>
        <w:t>and</w:t>
      </w:r>
      <w:r w:rsidRPr="00DF26C1">
        <w:rPr>
          <w:sz w:val="14"/>
        </w:rPr>
        <w:t xml:space="preserve"> </w:t>
      </w:r>
      <w:r w:rsidRPr="00DF26C1">
        <w:rPr>
          <w:rStyle w:val="StyleUnderline"/>
        </w:rPr>
        <w:t>postpone serious deficit reduction for some time</w:t>
      </w:r>
      <w:r w:rsidRPr="00DF26C1">
        <w:rPr>
          <w:sz w:val="14"/>
        </w:rPr>
        <w:t xml:space="preserve">, </w:t>
      </w:r>
      <w:r w:rsidRPr="00DF26C1">
        <w:rPr>
          <w:rStyle w:val="StyleUnderline"/>
        </w:rPr>
        <w:t>even if Washington increased taxes to help fund the war</w:t>
      </w:r>
      <w:r w:rsidRPr="00DF26C1">
        <w:rPr>
          <w:sz w:val="14"/>
        </w:rPr>
        <w:t xml:space="preserve">. Moreover, </w:t>
      </w:r>
      <w:r w:rsidRPr="00DF26C1">
        <w:rPr>
          <w:rStyle w:val="StyleUnderline"/>
        </w:rPr>
        <w:t xml:space="preserve">a second Korean </w:t>
      </w:r>
      <w:r w:rsidRPr="00DF26C1">
        <w:rPr>
          <w:rStyle w:val="StyleUnderline"/>
          <w:highlight w:val="yellow"/>
        </w:rPr>
        <w:t>conflict would</w:t>
      </w:r>
      <w:r w:rsidRPr="00DF26C1">
        <w:rPr>
          <w:sz w:val="14"/>
          <w:highlight w:val="yellow"/>
        </w:rPr>
        <w:t xml:space="preserve"> </w:t>
      </w:r>
      <w:r w:rsidRPr="00DF26C1">
        <w:rPr>
          <w:rStyle w:val="StyleUnderline"/>
          <w:highlight w:val="yellow"/>
          <w:bdr w:val="single" w:sz="4" w:space="0" w:color="auto"/>
        </w:rPr>
        <w:t>shock the global economy</w:t>
      </w:r>
      <w:r w:rsidRPr="00DF26C1">
        <w:rPr>
          <w:sz w:val="14"/>
          <w:highlight w:val="yellow"/>
        </w:rPr>
        <w:t xml:space="preserve"> </w:t>
      </w:r>
      <w:r w:rsidRPr="00DF26C1">
        <w:rPr>
          <w:rStyle w:val="StyleUnderline"/>
          <w:highlight w:val="yellow"/>
        </w:rPr>
        <w:t>and</w:t>
      </w:r>
      <w:r w:rsidRPr="00DF26C1">
        <w:rPr>
          <w:sz w:val="14"/>
        </w:rPr>
        <w:t xml:space="preserve"> potentially </w:t>
      </w:r>
      <w:r w:rsidRPr="00DF26C1">
        <w:rPr>
          <w:rStyle w:val="StyleUnderline"/>
          <w:highlight w:val="yellow"/>
          <w:bdr w:val="single" w:sz="4" w:space="0" w:color="auto"/>
        </w:rPr>
        <w:t>have destabilizing effects outside Northeast Asia</w:t>
      </w:r>
      <w:r w:rsidRPr="00DF26C1">
        <w:rPr>
          <w:sz w:val="14"/>
        </w:rPr>
        <w:t xml:space="preserve">. </w:t>
      </w:r>
      <w:r w:rsidRPr="00DF26C1">
        <w:rPr>
          <w:sz w:val="12"/>
        </w:rPr>
        <w:t>¶</w:t>
      </w:r>
      <w:r w:rsidRPr="00DF26C1">
        <w:rPr>
          <w:sz w:val="14"/>
        </w:rPr>
        <w:t xml:space="preserve"> Eventually, though, the United States and its allies would defeat the North Korean military. At that point it would be impossible for the United States to simply re-establish the status quo ante bellum as it did after the first Korean War. The Kim regime is too unpredictable, desperate and dangerous to tolerate. Hence regime change and a permanent ending to the threat from North Korea would have to be America's strategic objective. </w:t>
      </w:r>
      <w:r w:rsidRPr="00DF26C1">
        <w:rPr>
          <w:sz w:val="12"/>
        </w:rPr>
        <w:t>¶</w:t>
      </w:r>
      <w:r w:rsidRPr="00DF26C1">
        <w:rPr>
          <w:sz w:val="14"/>
        </w:rPr>
        <w:t xml:space="preserve"> China would pose the most pressing and serious challenge to such a transformation of North Korea. After all, Beijing's intervention saved North Korean dictator Kim </w:t>
      </w:r>
      <w:proofErr w:type="gramStart"/>
      <w:r w:rsidRPr="00DF26C1">
        <w:rPr>
          <w:sz w:val="14"/>
        </w:rPr>
        <w:t>Il</w:t>
      </w:r>
      <w:proofErr w:type="gramEnd"/>
      <w:r w:rsidRPr="00DF26C1">
        <w:rPr>
          <w:sz w:val="14"/>
        </w:rPr>
        <w:t xml:space="preserve"> Sung after he invaded South Korea in the 1950s, and Chinese assistance has kept the subsequent members of the Kim family dictatorship in power. Since the second Korean War would invariably begin like the first one -- with North Korean aggression -- hopefully China has matured enough as a great power to allow the world to remove its dangerous allies this time. If the war began with out-of-the-blue North Korean missile strikes, China could conceivably even contribute to a multinational operation to remove the Kim regime. </w:t>
      </w:r>
      <w:r w:rsidRPr="00DF26C1">
        <w:rPr>
          <w:sz w:val="12"/>
        </w:rPr>
        <w:t>¶</w:t>
      </w:r>
      <w:r w:rsidRPr="00DF26C1">
        <w:rPr>
          <w:sz w:val="14"/>
        </w:rPr>
        <w:t xml:space="preserve"> Still, China would vehemently oppose a long-term U.S. military presence in North Korea or a unified Korea allied with the United States. </w:t>
      </w:r>
      <w:proofErr w:type="gramStart"/>
      <w:r w:rsidRPr="00DF26C1">
        <w:rPr>
          <w:sz w:val="14"/>
        </w:rPr>
        <w:t>One way</w:t>
      </w:r>
      <w:proofErr w:type="gramEnd"/>
      <w:r w:rsidRPr="00DF26C1">
        <w:rPr>
          <w:sz w:val="14"/>
        </w:rPr>
        <w:t xml:space="preserve"> around this might be a grand bargain leaving a unified but neutral Korea. However appealing this might be, Korea might hesitate to adopt neutrality as it sits just across the </w:t>
      </w:r>
      <w:proofErr w:type="spellStart"/>
      <w:r w:rsidRPr="00DF26C1">
        <w:rPr>
          <w:sz w:val="14"/>
        </w:rPr>
        <w:t>Yalu</w:t>
      </w:r>
      <w:proofErr w:type="spellEnd"/>
      <w:r w:rsidRPr="00DF26C1">
        <w:rPr>
          <w:sz w:val="14"/>
        </w:rPr>
        <w:t xml:space="preserve"> River from a China that tends to claim all territory that it controlled at any point in its history. </w:t>
      </w:r>
      <w:r w:rsidRPr="00DF26C1">
        <w:rPr>
          <w:sz w:val="12"/>
        </w:rPr>
        <w:t>¶</w:t>
      </w:r>
      <w:r w:rsidRPr="00DF26C1">
        <w:rPr>
          <w:sz w:val="14"/>
        </w:rPr>
        <w:t xml:space="preserve"> </w:t>
      </w:r>
      <w:proofErr w:type="gramStart"/>
      <w:r w:rsidRPr="00DF26C1">
        <w:rPr>
          <w:sz w:val="14"/>
        </w:rPr>
        <w:t>If</w:t>
      </w:r>
      <w:proofErr w:type="gramEnd"/>
      <w:r w:rsidRPr="00DF26C1">
        <w:rPr>
          <w:sz w:val="14"/>
        </w:rPr>
        <w:t xml:space="preserve"> the aftermath of the second Korean War is not handled adroitly, </w:t>
      </w:r>
      <w:r w:rsidRPr="00DF26C1">
        <w:rPr>
          <w:rStyle w:val="StyleUnderline"/>
          <w:highlight w:val="yellow"/>
        </w:rPr>
        <w:t>the result could</w:t>
      </w:r>
      <w:r w:rsidRPr="00DF26C1">
        <w:rPr>
          <w:rStyle w:val="StyleUnderline"/>
        </w:rPr>
        <w:t xml:space="preserve"> easily </w:t>
      </w:r>
      <w:r w:rsidRPr="00DF26C1">
        <w:rPr>
          <w:rStyle w:val="StyleUnderline"/>
          <w:highlight w:val="yellow"/>
        </w:rPr>
        <w:t>be</w:t>
      </w:r>
      <w:r w:rsidRPr="00DF26C1">
        <w:rPr>
          <w:rStyle w:val="StyleUnderline"/>
        </w:rPr>
        <w:t xml:space="preserve"> heightened </w:t>
      </w:r>
      <w:r w:rsidRPr="00DF26C1">
        <w:rPr>
          <w:rStyle w:val="StyleUnderline"/>
          <w:highlight w:val="yellow"/>
        </w:rPr>
        <w:t>hostility between the U</w:t>
      </w:r>
      <w:r w:rsidRPr="00DF26C1">
        <w:rPr>
          <w:sz w:val="14"/>
        </w:rPr>
        <w:t xml:space="preserve">nited </w:t>
      </w:r>
      <w:r w:rsidRPr="00DF26C1">
        <w:rPr>
          <w:rStyle w:val="StyleUnderline"/>
          <w:highlight w:val="yellow"/>
        </w:rPr>
        <w:t>S</w:t>
      </w:r>
      <w:r w:rsidRPr="00DF26C1">
        <w:rPr>
          <w:sz w:val="14"/>
        </w:rPr>
        <w:t xml:space="preserve">tates </w:t>
      </w:r>
      <w:r w:rsidRPr="00DF26C1">
        <w:rPr>
          <w:rStyle w:val="StyleUnderline"/>
          <w:highlight w:val="yellow"/>
        </w:rPr>
        <w:t>and China</w:t>
      </w:r>
      <w:r w:rsidRPr="00DF26C1">
        <w:rPr>
          <w:sz w:val="14"/>
        </w:rPr>
        <w:t xml:space="preserve">, perhaps even a new cold war. After all, history shows that </w:t>
      </w:r>
      <w:r w:rsidRPr="00DF26C1">
        <w:rPr>
          <w:rStyle w:val="StyleUnderline"/>
        </w:rPr>
        <w:t xml:space="preserve">deep </w:t>
      </w:r>
      <w:r w:rsidRPr="00DF26C1">
        <w:rPr>
          <w:rStyle w:val="StyleUnderline"/>
          <w:highlight w:val="yellow"/>
        </w:rPr>
        <w:t>economic connections do not</w:t>
      </w:r>
      <w:r w:rsidRPr="00DF26C1">
        <w:rPr>
          <w:rStyle w:val="StyleUnderline"/>
        </w:rPr>
        <w:t xml:space="preserve"> automatically </w:t>
      </w:r>
      <w:r w:rsidRPr="00DF26C1">
        <w:rPr>
          <w:rStyle w:val="StyleUnderline"/>
          <w:highlight w:val="yellow"/>
        </w:rPr>
        <w:t>prevent nations from</w:t>
      </w:r>
      <w:r w:rsidRPr="00DF26C1">
        <w:rPr>
          <w:rStyle w:val="StyleUnderline"/>
        </w:rPr>
        <w:t xml:space="preserve"> hostility and </w:t>
      </w:r>
      <w:r w:rsidRPr="00DF26C1">
        <w:rPr>
          <w:rStyle w:val="StyleUnderline"/>
          <w:highlight w:val="yellow"/>
          <w:bdr w:val="single" w:sz="4" w:space="0" w:color="auto"/>
        </w:rPr>
        <w:t>war</w:t>
      </w:r>
      <w:r w:rsidRPr="00DF26C1">
        <w:rPr>
          <w:sz w:val="14"/>
        </w:rPr>
        <w:t xml:space="preserve"> -- in 1914 Germany was heavily involved in the Russian economy and had extensive trade and financial ties with France and Great Britain. It is not inconceivable then, that after the second Korean War, U.S.-China relations would be antagonistic and hostile at the same time that the two continued mutual trade and investment. Stranger things have happened in statecraft.</w:t>
      </w:r>
    </w:p>
    <w:p w14:paraId="2B15210A" w14:textId="77777777" w:rsidR="0028067F" w:rsidRPr="0028067F" w:rsidRDefault="0028067F" w:rsidP="0028067F"/>
    <w:p w14:paraId="6C5E43F7" w14:textId="0C62ED7B" w:rsidR="00651FD6" w:rsidRPr="00DF26C1" w:rsidRDefault="00F46CA1" w:rsidP="00832EF0">
      <w:pPr>
        <w:pStyle w:val="Heading1"/>
        <w:tabs>
          <w:tab w:val="left" w:pos="12780"/>
        </w:tabs>
      </w:pPr>
      <w:r>
        <w:t>Case</w:t>
      </w:r>
    </w:p>
    <w:p w14:paraId="0AFA26C4" w14:textId="77777777" w:rsidR="00F65F44" w:rsidRPr="00DF26C1" w:rsidRDefault="00F65F44" w:rsidP="00F65F44"/>
    <w:p w14:paraId="39ADD85D" w14:textId="30A237B9" w:rsidR="00E60DAC" w:rsidRPr="00DF26C1" w:rsidRDefault="00F46CA1" w:rsidP="00E60DAC">
      <w:pPr>
        <w:pStyle w:val="Heading2"/>
      </w:pPr>
      <w:proofErr w:type="spellStart"/>
      <w:r>
        <w:t>Cyberattack</w:t>
      </w:r>
      <w:proofErr w:type="spellEnd"/>
      <w:r>
        <w:t xml:space="preserve"> Adv.</w:t>
      </w:r>
    </w:p>
    <w:p w14:paraId="5D52333D" w14:textId="77777777" w:rsidR="00F65F44" w:rsidRPr="00DF26C1" w:rsidRDefault="00F65F44" w:rsidP="00F65F44">
      <w:pPr>
        <w:pStyle w:val="Heading3"/>
        <w:tabs>
          <w:tab w:val="left" w:pos="6750"/>
        </w:tabs>
      </w:pPr>
      <w:r w:rsidRPr="00DF26C1">
        <w:t xml:space="preserve">Cyber Attack coming now </w:t>
      </w:r>
    </w:p>
    <w:p w14:paraId="358481A1" w14:textId="77777777" w:rsidR="00F65F44" w:rsidRPr="00DF26C1" w:rsidRDefault="00F65F44" w:rsidP="00F65F44">
      <w:pPr>
        <w:pStyle w:val="Heading4"/>
      </w:pPr>
      <w:r w:rsidRPr="00DF26C1">
        <w:t>A cyber-attack is on the horizon – threaten international escalation</w:t>
      </w:r>
    </w:p>
    <w:p w14:paraId="376DC87E" w14:textId="77777777" w:rsidR="00F65F44" w:rsidRPr="00DF26C1" w:rsidRDefault="00F65F44" w:rsidP="00F65F44">
      <w:pPr>
        <w:rPr>
          <w:bCs/>
        </w:rPr>
      </w:pPr>
      <w:r w:rsidRPr="00DF26C1">
        <w:rPr>
          <w:rStyle w:val="Style13ptBold"/>
        </w:rPr>
        <w:t>Heyward 5/20</w:t>
      </w:r>
      <w:r w:rsidRPr="00DF26C1">
        <w:rPr>
          <w:rStyle w:val="Style13ptBold"/>
          <w:b w:val="0"/>
        </w:rPr>
        <w:t xml:space="preserve"> </w:t>
      </w:r>
      <w:r w:rsidRPr="00DF26C1">
        <w:t xml:space="preserve">(John, Cyber-terror analyst and contributor at </w:t>
      </w:r>
      <w:proofErr w:type="spellStart"/>
      <w:r w:rsidRPr="00DF26C1">
        <w:t>BreitBart</w:t>
      </w:r>
      <w:proofErr w:type="spellEnd"/>
      <w:r w:rsidRPr="00DF26C1">
        <w:t>, “CYBERTERRORISM IS THE NEXT ‘BIG THREAT,’ SAYS FORMER CIA CHIEF”, May 20 2015, http://www.breitbart.com/national-security/2015/05/20/cyberterrorism-is-the-next-big-threat-says-former-cia-chief/)</w:t>
      </w:r>
    </w:p>
    <w:p w14:paraId="09B15CCC" w14:textId="77777777" w:rsidR="00F65F44" w:rsidRPr="00DF26C1" w:rsidRDefault="00F65F44" w:rsidP="00F65F44">
      <w:r w:rsidRPr="00DF26C1">
        <w:t xml:space="preserve">Many experts reckon </w:t>
      </w:r>
      <w:r w:rsidRPr="00DF26C1">
        <w:rPr>
          <w:rStyle w:val="StyleUnderline"/>
        </w:rPr>
        <w:t>the first cyberwar is already well under way</w:t>
      </w:r>
      <w:r w:rsidRPr="00DF26C1">
        <w:t xml:space="preserve">. It’s not exactly a “cold war,” as the previous generation understood the term, because </w:t>
      </w:r>
      <w:r w:rsidRPr="00DF26C1">
        <w:rPr>
          <w:rStyle w:val="StyleUnderline"/>
        </w:rPr>
        <w:t>serious damage valued in millions of dollars has been done, and there’s nothing masked about the hostile intent of state-sponsored hackers</w:t>
      </w:r>
      <w:r w:rsidRPr="00DF26C1">
        <w:t>. What has been masked is the sponsorship.</w:t>
      </w:r>
    </w:p>
    <w:p w14:paraId="7441BB79" w14:textId="77777777" w:rsidR="00F65F44" w:rsidRPr="00DF26C1" w:rsidRDefault="00F65F44" w:rsidP="00F65F44">
      <w:r w:rsidRPr="00DF26C1">
        <w:t xml:space="preserve">Every strike has been plausibly deniable, including </w:t>
      </w:r>
      <w:proofErr w:type="spellStart"/>
      <w:r w:rsidRPr="00DF26C1">
        <w:t>whitehat</w:t>
      </w:r>
      <w:proofErr w:type="spellEnd"/>
      <w:r w:rsidRPr="00DF26C1">
        <w:t xml:space="preserve"> operations such as the nasty little </w:t>
      </w:r>
      <w:proofErr w:type="spellStart"/>
      <w:r w:rsidRPr="00DF26C1">
        <w:t>Stuxnet</w:t>
      </w:r>
      <w:proofErr w:type="spellEnd"/>
      <w:r w:rsidRPr="00DF26C1">
        <w:t xml:space="preserve"> bug Iran’s nuclear weapons program contracted a few years back. Cyberwar aggressors like Russia and China officially claim to be interested in peace and security.</w:t>
      </w:r>
    </w:p>
    <w:p w14:paraId="18C20819" w14:textId="77777777" w:rsidR="00F65F44" w:rsidRPr="00DF26C1" w:rsidRDefault="00F65F44" w:rsidP="00F65F44">
      <w:r w:rsidRPr="00DF26C1">
        <w:rPr>
          <w:rStyle w:val="StyleUnderline"/>
        </w:rPr>
        <w:t>The cyberwar could get much hotter soon</w:t>
      </w:r>
      <w:r w:rsidRPr="00DF26C1">
        <w:t xml:space="preserve">, in the estimation of former CIA counter-intelligence director Barry </w:t>
      </w:r>
      <w:proofErr w:type="spellStart"/>
      <w:r w:rsidRPr="00DF26C1">
        <w:t>Royden</w:t>
      </w:r>
      <w:proofErr w:type="spellEnd"/>
      <w:r w:rsidRPr="00DF26C1">
        <w:t xml:space="preserve">, a 40-year intel veteran, who told Business Insider </w:t>
      </w:r>
      <w:r w:rsidRPr="00DF26C1">
        <w:rPr>
          <w:rStyle w:val="StyleUnderline"/>
        </w:rPr>
        <w:t>the threat of cyberterrorism is pervasive, evasive, and so damned invasive that, sooner or later, someone will give into temptation, pull the trigger, and unleash chaos.</w:t>
      </w:r>
    </w:p>
    <w:p w14:paraId="66BD535D" w14:textId="77777777" w:rsidR="00F65F44" w:rsidRPr="00DF26C1" w:rsidRDefault="00F65F44" w:rsidP="00F65F44">
      <w:r w:rsidRPr="00DF26C1">
        <w:rPr>
          <w:rStyle w:val="StyleUnderline"/>
        </w:rPr>
        <w:t>Effective security against a massive attack by militarized hackers is “extremely difficult – in fact, it’s impossible</w:t>
      </w:r>
      <w:r w:rsidRPr="00DF26C1">
        <w:t xml:space="preserve">,” according to </w:t>
      </w:r>
      <w:proofErr w:type="spellStart"/>
      <w:r w:rsidRPr="00DF26C1">
        <w:t>Royden</w:t>
      </w:r>
      <w:proofErr w:type="spellEnd"/>
      <w:r w:rsidRPr="00DF26C1">
        <w:t xml:space="preserve">. “Everyone is connected to everyone, and </w:t>
      </w:r>
      <w:r w:rsidRPr="00DF26C1">
        <w:rPr>
          <w:rStyle w:val="StyleUnderline"/>
        </w:rPr>
        <w:t>as long as you’re connected you’re vulnerable</w:t>
      </w:r>
      <w:r w:rsidRPr="00DF26C1">
        <w:t xml:space="preserve">. And there are firewalls, but </w:t>
      </w:r>
      <w:r w:rsidRPr="00DF26C1">
        <w:rPr>
          <w:rStyle w:val="StyleUnderline"/>
        </w:rPr>
        <w:t xml:space="preserve">every firewall is potentially </w:t>
      </w:r>
      <w:proofErr w:type="spellStart"/>
      <w:r w:rsidRPr="00DF26C1">
        <w:rPr>
          <w:rStyle w:val="StyleUnderline"/>
        </w:rPr>
        <w:t>defeatable</w:t>
      </w:r>
      <w:proofErr w:type="spellEnd"/>
      <w:r w:rsidRPr="00DF26C1">
        <w:rPr>
          <w:rStyle w:val="StyleUnderline"/>
        </w:rPr>
        <w:t>, so it’s a nightmare</w:t>
      </w:r>
      <w:r w:rsidRPr="00DF26C1">
        <w:t xml:space="preserve"> in my mind. You have to think that </w:t>
      </w:r>
      <w:r w:rsidRPr="00DF26C1">
        <w:rPr>
          <w:rStyle w:val="StyleUnderline"/>
        </w:rPr>
        <w:t>other governments have the capability to bring down the main computer systems in this country, power grids, hospitals, or banking systems – things that could cause great economic upheaval and paralyze the country</w:t>
      </w:r>
      <w:r w:rsidRPr="00DF26C1">
        <w:t>.”</w:t>
      </w:r>
    </w:p>
    <w:p w14:paraId="0833FE0A" w14:textId="77777777" w:rsidR="00F65F44" w:rsidRPr="00DF26C1" w:rsidRDefault="00F65F44" w:rsidP="00F65F44">
      <w:r w:rsidRPr="00DF26C1">
        <w:rPr>
          <w:rStyle w:val="StyleUnderline"/>
        </w:rPr>
        <w:t>There are</w:t>
      </w:r>
      <w:r w:rsidRPr="00DF26C1">
        <w:t xml:space="preserve">, in fact, </w:t>
      </w:r>
      <w:r w:rsidRPr="00DF26C1">
        <w:rPr>
          <w:rStyle w:val="StyleUnderline"/>
        </w:rPr>
        <w:t>excellent reasons to believe hostile governments have the capability</w:t>
      </w:r>
      <w:r w:rsidRPr="00DF26C1">
        <w:t xml:space="preserve"> </w:t>
      </w:r>
      <w:proofErr w:type="spellStart"/>
      <w:r w:rsidRPr="00DF26C1">
        <w:t>Royden</w:t>
      </w:r>
      <w:proofErr w:type="spellEnd"/>
      <w:r w:rsidRPr="00DF26C1">
        <w:t xml:space="preserve"> describes. Even </w:t>
      </w:r>
      <w:r w:rsidRPr="00DF26C1">
        <w:rPr>
          <w:rStyle w:val="StyleUnderline"/>
        </w:rPr>
        <w:t>top-level systems at the State Department and White House have been penetrated by hackers</w:t>
      </w:r>
      <w:r w:rsidRPr="00DF26C1">
        <w:t xml:space="preserve">, in what appear to be exploratory operations. </w:t>
      </w:r>
      <w:r w:rsidRPr="00DF26C1">
        <w:rPr>
          <w:rStyle w:val="StyleUnderline"/>
        </w:rPr>
        <w:t>North Korea</w:t>
      </w:r>
      <w:r w:rsidRPr="00DF26C1">
        <w:t xml:space="preserve">, a relatively small cyberwar player, </w:t>
      </w:r>
      <w:r w:rsidRPr="00DF26C1">
        <w:rPr>
          <w:rStyle w:val="StyleUnderline"/>
        </w:rPr>
        <w:t>did a horrific amount of damage</w:t>
      </w:r>
      <w:r w:rsidRPr="00DF26C1">
        <w:t xml:space="preserve"> to Sony Pictures, possibly with the help of insiders. We don’t know how many “insiders” there are. </w:t>
      </w:r>
      <w:r w:rsidRPr="00DF26C1">
        <w:rPr>
          <w:rStyle w:val="StyleUnderline"/>
        </w:rPr>
        <w:t>Not only is hacker warfare fought on an entirely new battleground, but it adds new dimensions to old-school espionage</w:t>
      </w:r>
      <w:r w:rsidRPr="00DF26C1">
        <w:t>.</w:t>
      </w:r>
    </w:p>
    <w:p w14:paraId="4DA584A6" w14:textId="77777777" w:rsidR="00F65F44" w:rsidRPr="00DF26C1" w:rsidRDefault="00F65F44" w:rsidP="00F65F44">
      <w:pPr>
        <w:pStyle w:val="Heading4"/>
      </w:pPr>
      <w:r w:rsidRPr="00DF26C1">
        <w:t>Cyberterrorism is the most likely impact – will have catastrophic ramifications</w:t>
      </w:r>
    </w:p>
    <w:p w14:paraId="61DEA4ED" w14:textId="77777777" w:rsidR="00F65F44" w:rsidRPr="00DF26C1" w:rsidRDefault="00F65F44" w:rsidP="00F65F44">
      <w:proofErr w:type="spellStart"/>
      <w:r w:rsidRPr="00DF26C1">
        <w:rPr>
          <w:rStyle w:val="Style13ptBold"/>
        </w:rPr>
        <w:t>Bucci</w:t>
      </w:r>
      <w:proofErr w:type="spellEnd"/>
      <w:r w:rsidRPr="00DF26C1">
        <w:rPr>
          <w:rStyle w:val="Style13ptBold"/>
        </w:rPr>
        <w:t xml:space="preserve"> 09</w:t>
      </w:r>
      <w:r w:rsidRPr="00DF26C1">
        <w:rPr>
          <w:b/>
        </w:rPr>
        <w:t xml:space="preserve"> </w:t>
      </w:r>
      <w:r w:rsidRPr="00DF26C1">
        <w:t>(Steven, IBM's Issue Lead for Cyber Security Programs and a part of the Global Leadership Initiative, the in-house think tank for IBM's public-sector practice. He most recently served as Deputy Assistant Secretary of Defense, Homeland Defense and Defense Support to Civil Authorities, “The Confluence of Cyber Crime and Terrorism”, June 12 2009, http://www.heritage.org/research/lecture/the-confluence-of-cyber-crime-and-terrorism/)</w:t>
      </w:r>
    </w:p>
    <w:p w14:paraId="356A0305" w14:textId="77777777" w:rsidR="00F65F44" w:rsidRPr="00DF26C1" w:rsidRDefault="00F65F44" w:rsidP="00F65F44">
      <w:r w:rsidRPr="00DF26C1">
        <w:rPr>
          <w:rStyle w:val="StyleUnderline"/>
        </w:rPr>
        <w:t>Terrorists will recognize the opportunity the cyber world offers sooner or later</w:t>
      </w:r>
      <w:r w:rsidRPr="00DF26C1">
        <w:t xml:space="preserve">. They will also recognize that they need help to properly exploit it. It is unlikely they will have the patience to develop their own completely independent capabilities. At the same time, </w:t>
      </w:r>
      <w:r w:rsidRPr="00DF26C1">
        <w:rPr>
          <w:rStyle w:val="StyleUnderline"/>
        </w:rPr>
        <w:t>the highly developed, highly capable cyber criminal networks want money and care little about the source</w:t>
      </w:r>
      <w:r w:rsidRPr="00DF26C1">
        <w:t>.</w:t>
      </w:r>
    </w:p>
    <w:p w14:paraId="3F02B860" w14:textId="77777777" w:rsidR="00F65F44" w:rsidRPr="00DF26C1" w:rsidRDefault="00F65F44" w:rsidP="00F65F44">
      <w:r w:rsidRPr="00DF26C1">
        <w:t xml:space="preserve">This is a marriage made in Hell. </w:t>
      </w:r>
      <w:r w:rsidRPr="00DF26C1">
        <w:rPr>
          <w:rStyle w:val="StyleUnderline"/>
        </w:rPr>
        <w:t>The threat of a full nation-state attack, either cyber or cyber-enabled kinetic, is our most dangerous threat</w:t>
      </w:r>
      <w:r w:rsidRPr="00DF26C1">
        <w:t>. We pray deterrence will continue to hold, and we should take all measures to shore up that deterrence.</w:t>
      </w:r>
    </w:p>
    <w:p w14:paraId="66680161" w14:textId="77777777" w:rsidR="00F65F44" w:rsidRPr="00DF26C1" w:rsidRDefault="00F65F44" w:rsidP="00F65F44">
      <w:pPr>
        <w:rPr>
          <w:rStyle w:val="StyleUnderline"/>
        </w:rPr>
      </w:pPr>
      <w:r w:rsidRPr="00DF26C1">
        <w:rPr>
          <w:rStyle w:val="StyleUnderline"/>
        </w:rPr>
        <w:t>Terrorists will never be deterred in this way. They will continue to seek ways to successfully harm us, and they will join hands with criminal elements to do so. A terrorist attack enabled by cyber crime capabilities will now be an eighth group of cyber threats, and it will be the most likely major event we will need to confront.</w:t>
      </w:r>
    </w:p>
    <w:p w14:paraId="3F09E385" w14:textId="77777777" w:rsidR="00F65F44" w:rsidRPr="00DF26C1" w:rsidRDefault="00F65F44" w:rsidP="00F65F44">
      <w:pPr>
        <w:rPr>
          <w:rStyle w:val="StyleUnderline"/>
        </w:rPr>
      </w:pPr>
      <w:r w:rsidRPr="00DF26C1">
        <w:t xml:space="preserve">Some would say that cyber crime is a purely law enforcement issue, with no national security component. That is a dubious "truth" today. </w:t>
      </w:r>
      <w:r w:rsidRPr="00DF26C1">
        <w:rPr>
          <w:rStyle w:val="StyleUnderline"/>
        </w:rPr>
        <w:t>This is not a static situation, and it will definitely be more dangerously false in the future. Unless we get cyber crime under control, it will mutate into a very real, very dangerous national security issue with potentially catastrophic ramifications</w:t>
      </w:r>
      <w:r w:rsidRPr="00DF26C1">
        <w:t xml:space="preserve">. It would be </w:t>
      </w:r>
      <w:r w:rsidRPr="00DF26C1">
        <w:rPr>
          <w:rStyle w:val="StyleUnderline"/>
        </w:rPr>
        <w:t>far better to address it now rather than in the midst of a terrorist incident or campaign of incidents against one of our countries.</w:t>
      </w:r>
    </w:p>
    <w:p w14:paraId="796A33C3" w14:textId="77777777" w:rsidR="00F65F44" w:rsidRPr="00DF26C1" w:rsidRDefault="00F65F44" w:rsidP="00F65F44">
      <w:pPr>
        <w:rPr>
          <w:rStyle w:val="StyleUnderline"/>
        </w:rPr>
      </w:pPr>
      <w:r w:rsidRPr="00DF26C1">
        <w:rPr>
          <w:rStyle w:val="StyleUnderline"/>
        </w:rPr>
        <w:t>Terrorism enabled by cyber criminals is our most likely major cyber threat. It must be met with all our assets.</w:t>
      </w:r>
    </w:p>
    <w:p w14:paraId="7A50C6DB" w14:textId="77777777" w:rsidR="00F65F44" w:rsidRPr="00DF26C1" w:rsidRDefault="00F65F44" w:rsidP="00F65F44">
      <w:pPr>
        <w:pStyle w:val="Heading4"/>
      </w:pPr>
      <w:r w:rsidRPr="00DF26C1">
        <w:t>A cyber-attack is likely and will cause tremendous damage – complacency</w:t>
      </w:r>
    </w:p>
    <w:p w14:paraId="07E9CC0E" w14:textId="77777777" w:rsidR="00F65F44" w:rsidRPr="00DF26C1" w:rsidRDefault="00F65F44" w:rsidP="00F65F44">
      <w:pPr>
        <w:rPr>
          <w:rStyle w:val="Style13ptBold"/>
          <w:b w:val="0"/>
          <w:bCs/>
        </w:rPr>
      </w:pPr>
      <w:proofErr w:type="spellStart"/>
      <w:r w:rsidRPr="00DF26C1">
        <w:rPr>
          <w:rStyle w:val="Style13ptBold"/>
        </w:rPr>
        <w:t>Reitenbach</w:t>
      </w:r>
      <w:proofErr w:type="spellEnd"/>
      <w:r w:rsidRPr="00DF26C1">
        <w:rPr>
          <w:rStyle w:val="Style13ptBold"/>
        </w:rPr>
        <w:t xml:space="preserve"> 14 </w:t>
      </w:r>
      <w:r w:rsidRPr="00DF26C1">
        <w:t xml:space="preserve">(Gail </w:t>
      </w:r>
      <w:proofErr w:type="spellStart"/>
      <w:r w:rsidRPr="00DF26C1">
        <w:t>Reitenbach</w:t>
      </w:r>
      <w:proofErr w:type="spellEnd"/>
      <w:r w:rsidRPr="00DF26C1">
        <w:t>, Editor at POWER magazine, “Industrial Cybersecurity Expert: Industry Culture Must Change to Prevent Highly Destructive Cyberattack on Critical Infrastructure”, December 17 2014, http://www.powermag.com/industrial-cybersecurity-expert-industry-culture-must-change-to-prevent-highly-destructive-cyberattack-on-critical-infrastructure/)</w:t>
      </w:r>
    </w:p>
    <w:p w14:paraId="2F45D861" w14:textId="77777777" w:rsidR="00F65F44" w:rsidRPr="00DF26C1" w:rsidRDefault="00F65F44" w:rsidP="00F65F44">
      <w:r w:rsidRPr="00DF26C1">
        <w:rPr>
          <w:rStyle w:val="StyleUnderline"/>
        </w:rPr>
        <w:t>Inadequate training and a culture of complacency among many owners and operators of critical infrastructure are significantly raising the risks of highly damaging cyberattack throughout the world</w:t>
      </w:r>
      <w:r w:rsidRPr="00DF26C1">
        <w:t>, according to Steve Mustard, an industrial cybersecurity subject-matter expert of the International Society of Automation (ISA).</w:t>
      </w:r>
    </w:p>
    <w:p w14:paraId="258AC9EC" w14:textId="77777777" w:rsidR="00F65F44" w:rsidRPr="00DF26C1" w:rsidRDefault="00F65F44" w:rsidP="00F65F44">
      <w:pPr>
        <w:rPr>
          <w:u w:val="single"/>
        </w:rPr>
      </w:pPr>
      <w:r w:rsidRPr="00DF26C1">
        <w:t xml:space="preserve">The ISA reports that Mustard, who recently delivered a presentation on industrial cybersecurity to industry officials in petroleum and petrochemical operations, says that </w:t>
      </w:r>
      <w:r w:rsidRPr="00DF26C1">
        <w:rPr>
          <w:rStyle w:val="StyleUnderline"/>
        </w:rPr>
        <w:t>despite greater overall awareness of the need for improved industrial cybersecurity, not nearly enough is being done to implement basic cybersecurity measures and reinforce them through adequate staff training and changes in corporate culture.</w:t>
      </w:r>
    </w:p>
    <w:p w14:paraId="58711D8D" w14:textId="77777777" w:rsidR="00F65F44" w:rsidRPr="00DF26C1" w:rsidRDefault="00F65F44" w:rsidP="00F65F44">
      <w:r w:rsidRPr="00DF26C1">
        <w:t xml:space="preserve">“Everywhere I go I see the same issues, so </w:t>
      </w:r>
      <w:r w:rsidRPr="00DF26C1">
        <w:rPr>
          <w:rStyle w:val="StyleUnderline"/>
        </w:rPr>
        <w:t>this is not so much a company-by-company issue as it is an ‘industry culture’ issue</w:t>
      </w:r>
      <w:r w:rsidRPr="00DF26C1">
        <w:t>,” says Mustard, an ISA99 Security Standards Committee member and an important contributor to the development of the ISA99/IEC 62443 industrial cybersecurity standards. “So much work has been done in the IT world on security that many believe they have mitigated the risks.</w:t>
      </w:r>
    </w:p>
    <w:p w14:paraId="06879A9E" w14:textId="77777777" w:rsidR="00F65F44" w:rsidRPr="00DF26C1" w:rsidRDefault="00F65F44" w:rsidP="00F65F44">
      <w:pPr>
        <w:rPr>
          <w:u w:val="single"/>
        </w:rPr>
      </w:pPr>
      <w:r w:rsidRPr="00DF26C1">
        <w:t xml:space="preserve">“For example, most security experts at the NIST (National Institute of Standards and Technology) meetings on the US Cybersecurity Framework could not understand why we were still discussing the most basic security controls, but yet </w:t>
      </w:r>
      <w:r w:rsidRPr="00DF26C1">
        <w:rPr>
          <w:rStyle w:val="StyleUnderline"/>
        </w:rPr>
        <w:t>a visit to almost any critical infrastructure facility will reveal that while there may be established policies and procedures in place, they are not properly embedded into training and the operational culture</w:t>
      </w:r>
      <w:r w:rsidRPr="00DF26C1">
        <w:t xml:space="preserve">. Too many owner/operators I meet believe </w:t>
      </w:r>
      <w:r w:rsidRPr="00DF26C1">
        <w:rPr>
          <w:rStyle w:val="StyleUnderline"/>
        </w:rPr>
        <w:t>that because they have not seen a cybersecurity-based incident themselves that it will never happen. This sort of complacency is why there will be a major incident.”</w:t>
      </w:r>
    </w:p>
    <w:p w14:paraId="1B43648F" w14:textId="77777777" w:rsidR="00F65F44" w:rsidRPr="00DF26C1" w:rsidRDefault="00F65F44" w:rsidP="00F65F44">
      <w:pPr>
        <w:rPr>
          <w:u w:val="single"/>
        </w:rPr>
      </w:pPr>
      <w:r w:rsidRPr="00DF26C1">
        <w:t xml:space="preserve">Mustard points to the </w:t>
      </w:r>
      <w:r w:rsidRPr="00DF26C1">
        <w:rPr>
          <w:rStyle w:val="StyleUnderline"/>
        </w:rPr>
        <w:t>steady flow of cyberattacks on industrial automation control systems (IACS) and supervisory control and data acquisition (SCADA) networks being tracked by the Repository of Industrial Security Incidents (RISI).</w:t>
      </w:r>
    </w:p>
    <w:p w14:paraId="03758E88" w14:textId="77777777" w:rsidR="00F65F44" w:rsidRPr="00DF26C1" w:rsidRDefault="00F65F44" w:rsidP="00F65F44">
      <w:pPr>
        <w:rPr>
          <w:rStyle w:val="Emphasis"/>
        </w:rPr>
      </w:pPr>
      <w:r w:rsidRPr="00DF26C1">
        <w:t>“</w:t>
      </w:r>
      <w:r w:rsidRPr="00DF26C1">
        <w:rPr>
          <w:rStyle w:val="StyleUnderline"/>
        </w:rPr>
        <w:t>There have been many incidents in the past 10-15 years that can be traced back to insufficient cybersecurity measures</w:t>
      </w:r>
      <w:r w:rsidRPr="00DF26C1">
        <w:t>,” he says. “</w:t>
      </w:r>
      <w:r w:rsidRPr="00DF26C1">
        <w:rPr>
          <w:rStyle w:val="StyleUnderline"/>
        </w:rPr>
        <w:t>There are many every year, most of which escape public notice. In fact, it’s widely believed that there are many more that are never reported</w:t>
      </w:r>
      <w:r w:rsidRPr="00DF26C1">
        <w:t xml:space="preserve">,” he discloses. “The RISI analysis shows time and again that </w:t>
      </w:r>
      <w:r w:rsidRPr="00DF26C1">
        <w:rPr>
          <w:rStyle w:val="StyleUnderline"/>
        </w:rPr>
        <w:t xml:space="preserve">these incidents are generally the result of the same basic cybersecurity control failures. It is often only the presence of external failsafe and protection mechanisms that these incidents do not lead to more catastrophic consequences. Many use these protection mechanisms to argue that the concern over the consequences of cyberattack is exaggerated, and yet incidents such as Deepwater Horizon should teach us that </w:t>
      </w:r>
      <w:r w:rsidRPr="00DF26C1">
        <w:rPr>
          <w:rStyle w:val="Emphasis"/>
        </w:rPr>
        <w:t>these protection mechanisms can and do fail.”</w:t>
      </w:r>
    </w:p>
    <w:p w14:paraId="4FE99CF2" w14:textId="77777777" w:rsidR="00F65F44" w:rsidRPr="00DF26C1" w:rsidRDefault="00F65F44" w:rsidP="00F65F44">
      <w:pPr>
        <w:pStyle w:val="Heading4"/>
      </w:pPr>
      <w:r w:rsidRPr="00DF26C1">
        <w:t>A cyber-attack is coming now and would collapse the economy</w:t>
      </w:r>
    </w:p>
    <w:p w14:paraId="5036C9D4" w14:textId="77777777" w:rsidR="00F65F44" w:rsidRPr="00DF26C1" w:rsidRDefault="00F65F44" w:rsidP="00F65F44">
      <w:pPr>
        <w:rPr>
          <w:rStyle w:val="Style13ptBold"/>
          <w:b w:val="0"/>
          <w:bCs/>
        </w:rPr>
      </w:pPr>
      <w:r w:rsidRPr="00DF26C1">
        <w:rPr>
          <w:rStyle w:val="Style13ptBold"/>
        </w:rPr>
        <w:t xml:space="preserve">Overton 15 </w:t>
      </w:r>
      <w:r w:rsidRPr="00DF26C1">
        <w:t>(Thomas Overton, POWER associate editor, “Cyber Attack on U.S. Grid Could Destroy Dozens of Plants, Cost Billions, Report Says”, July 14 2015, http://www.powermag.com/cyber-attack-on-u-s-grid-could-destroy-dozens-of-plants-cost-billions-report-says)</w:t>
      </w:r>
    </w:p>
    <w:p w14:paraId="60E9A2A7" w14:textId="77777777" w:rsidR="00F65F44" w:rsidRPr="00DF26C1" w:rsidRDefault="00F65F44" w:rsidP="00F65F44">
      <w:r w:rsidRPr="00DF26C1">
        <w:t xml:space="preserve">As described, the attack would take place over several years, during which targeted malware is developed from meticulous research into vulnerabilities in power sector control systems and networks. </w:t>
      </w:r>
      <w:r w:rsidRPr="00DF26C1">
        <w:rPr>
          <w:rStyle w:val="StyleUnderline"/>
        </w:rPr>
        <w:t>The malware is injected into power plant generator control rooms using a variety of methods, such as compromising employee laptops and personal electronic devices</w:t>
      </w:r>
      <w:r w:rsidRPr="00DF26C1">
        <w:t>.</w:t>
      </w:r>
    </w:p>
    <w:p w14:paraId="7E11DC4C" w14:textId="77777777" w:rsidR="00F65F44" w:rsidRPr="00DF26C1" w:rsidRDefault="00F65F44" w:rsidP="00F65F44">
      <w:pPr>
        <w:rPr>
          <w:u w:val="single"/>
        </w:rPr>
      </w:pPr>
      <w:r w:rsidRPr="00DF26C1">
        <w:t>Observers have noted that though progress has been made in recent years</w:t>
      </w:r>
      <w:r w:rsidRPr="00DF26C1">
        <w:rPr>
          <w:rStyle w:val="StyleUnderline"/>
        </w:rPr>
        <w:t xml:space="preserve">, large elements of the power sector remain deeply vulnerable to attack because of the huge number of assets that must be protected. </w:t>
      </w:r>
      <w:r w:rsidRPr="00DF26C1">
        <w:t xml:space="preserve">The scenario in fact assumes that </w:t>
      </w:r>
      <w:r w:rsidRPr="00DF26C1">
        <w:rPr>
          <w:rStyle w:val="StyleUnderline"/>
        </w:rPr>
        <w:t>most of the intrusion attempts would fail, but enough would succeed to make the attack possible.</w:t>
      </w:r>
    </w:p>
    <w:p w14:paraId="0E3D4493" w14:textId="77777777" w:rsidR="00F65F44" w:rsidRPr="00DF26C1" w:rsidRDefault="00F65F44" w:rsidP="00F65F44">
      <w:pPr>
        <w:rPr>
          <w:u w:val="single"/>
        </w:rPr>
      </w:pPr>
      <w:r w:rsidRPr="00DF26C1">
        <w:rPr>
          <w:rStyle w:val="StyleUnderline"/>
        </w:rPr>
        <w:t>Though some plants are able to detect and correct the intrusion, and most of the infected plants have protective hardware making the intended attack method unviable, as many as 70 plants in the eastern U.S. are infected in the scenario.</w:t>
      </w:r>
    </w:p>
    <w:p w14:paraId="5F7C83B5" w14:textId="77777777" w:rsidR="00F65F44" w:rsidRPr="00DF26C1" w:rsidRDefault="00F65F44" w:rsidP="00F65F44">
      <w:r w:rsidRPr="00DF26C1">
        <w:t>The report then describes the havoc that the attackers would be able to unleash during a peak summer demand period.</w:t>
      </w:r>
    </w:p>
    <w:p w14:paraId="46D59B75" w14:textId="77777777" w:rsidR="00F65F44" w:rsidRPr="00DF26C1" w:rsidRDefault="00F65F44" w:rsidP="00F65F44">
      <w:r w:rsidRPr="00DF26C1">
        <w:t>“</w:t>
      </w:r>
      <w:r w:rsidRPr="00DF26C1">
        <w:rPr>
          <w:rStyle w:val="StyleUnderline"/>
        </w:rPr>
        <w:t xml:space="preserve">The hackers covertly and systematically disable safety systems which would usually protect the generators from </w:t>
      </w:r>
      <w:proofErr w:type="spellStart"/>
      <w:r w:rsidRPr="00DF26C1">
        <w:rPr>
          <w:rStyle w:val="StyleUnderline"/>
        </w:rPr>
        <w:t>desynchronisation</w:t>
      </w:r>
      <w:proofErr w:type="spellEnd"/>
      <w:r w:rsidRPr="00DF26C1">
        <w:rPr>
          <w:rStyle w:val="StyleUnderline"/>
        </w:rPr>
        <w:t xml:space="preserve"> events. They send control signals which open and close the generator’s rotating circuit breakers in quick succession, using the inertia of the generator itself to force the phase angle between supply and load out of sync. The impacted generators begin to catch fire and pour smoke; some are partially destroyed as the engine blows apart. One gas turbine facility is completely destroyed in an explosion resulting from the generator fire</w:t>
      </w:r>
      <w:r w:rsidRPr="00DF26C1">
        <w:t>.”</w:t>
      </w:r>
    </w:p>
    <w:p w14:paraId="0BB9B624" w14:textId="77777777" w:rsidR="00F65F44" w:rsidRPr="00DF26C1" w:rsidRDefault="00F65F44" w:rsidP="00F65F44">
      <w:r w:rsidRPr="00DF26C1">
        <w:t>Long-Term Damage</w:t>
      </w:r>
    </w:p>
    <w:p w14:paraId="6E8D465C" w14:textId="77777777" w:rsidR="00F65F44" w:rsidRPr="00DF26C1" w:rsidRDefault="00F65F44" w:rsidP="00F65F44">
      <w:r w:rsidRPr="00DF26C1">
        <w:rPr>
          <w:rStyle w:val="StyleUnderline"/>
        </w:rPr>
        <w:t>The result would be a blackout affecting 93 million people in 15 northeastern states and the District of Colombia</w:t>
      </w:r>
      <w:r w:rsidRPr="00DF26C1">
        <w:t xml:space="preserve">. Though power could be partially restored in a few days, </w:t>
      </w:r>
      <w:r w:rsidRPr="00DF26C1">
        <w:rPr>
          <w:rStyle w:val="StyleUnderline"/>
        </w:rPr>
        <w:t>many areas</w:t>
      </w:r>
      <w:r w:rsidRPr="00DF26C1">
        <w:t xml:space="preserve">, such as New York City, </w:t>
      </w:r>
      <w:r w:rsidRPr="00DF26C1">
        <w:rPr>
          <w:rStyle w:val="StyleUnderline"/>
        </w:rPr>
        <w:t>would suffer intermittent blackouts for weeks afterward, resulting in widespread social unrest and disruptions. Economic costs could reach as high as $223 billion, with the overall damage to the U.S. economy as much as $1 trillion in the worst-case scenario</w:t>
      </w:r>
      <w:r w:rsidRPr="00DF26C1">
        <w:t>.</w:t>
      </w:r>
    </w:p>
    <w:p w14:paraId="3CD13BF8" w14:textId="77777777" w:rsidR="00F65F44" w:rsidRPr="00DF26C1" w:rsidRDefault="00F65F44" w:rsidP="00F65F44">
      <w:pPr>
        <w:rPr>
          <w:u w:val="single"/>
        </w:rPr>
      </w:pPr>
      <w:r w:rsidRPr="00DF26C1">
        <w:t xml:space="preserve">Though the likelihood of such a disaster is remote, the report notes </w:t>
      </w:r>
      <w:r w:rsidRPr="00DF26C1">
        <w:rPr>
          <w:rStyle w:val="StyleUnderline"/>
        </w:rPr>
        <w:t>that the attack is within the capabilities of a number of nation-states such as North Korea</w:t>
      </w:r>
      <w:r w:rsidRPr="00DF26C1">
        <w:t xml:space="preserve">, which has been blamed for the December 2014 hacking of computer systems at Korea Hydro and Nuclear Power Co., the operator of South Korea’s 23 commercial nuclear reactors. </w:t>
      </w:r>
      <w:r w:rsidRPr="00DF26C1">
        <w:rPr>
          <w:rStyle w:val="StyleUnderline"/>
        </w:rPr>
        <w:t>Other attacks on power system infrastructure have been blamed on hackers operating out of China and Russia.</w:t>
      </w:r>
    </w:p>
    <w:p w14:paraId="41F67F5F" w14:textId="77777777" w:rsidR="00F65F44" w:rsidRPr="00DF26C1" w:rsidRDefault="00F65F44" w:rsidP="00F65F44">
      <w:r w:rsidRPr="00DF26C1">
        <w:t xml:space="preserve">Andrew Coburn, director of the advisory board of the Cambridge Centre for Risk Studies, cautioned against panic despite the dire scenario in the report. “Although academic literature suggests that a variety of cyber-physical attacks against electric grids are possible, it would be very difficult to carry them out at scale because of the enormous amount of time and skills involved to overcome the </w:t>
      </w:r>
      <w:proofErr w:type="spellStart"/>
      <w:r w:rsidRPr="00DF26C1">
        <w:t>defences</w:t>
      </w:r>
      <w:proofErr w:type="spellEnd"/>
      <w:r w:rsidRPr="00DF26C1">
        <w:t xml:space="preserve"> that are already in place.”</w:t>
      </w:r>
    </w:p>
    <w:p w14:paraId="28813708" w14:textId="77777777" w:rsidR="00F65F44" w:rsidRPr="00DF26C1" w:rsidRDefault="00F65F44" w:rsidP="00F65F44">
      <w:r w:rsidRPr="00DF26C1">
        <w:t xml:space="preserve">Still, other observers note that </w:t>
      </w:r>
      <w:r w:rsidRPr="00DF26C1">
        <w:rPr>
          <w:rStyle w:val="StyleUnderline"/>
        </w:rPr>
        <w:t>the power sector’s biggest cybersecurity challenge is overcoming complacency</w:t>
      </w:r>
      <w:r w:rsidRPr="00DF26C1">
        <w:t>. Cybersecurity expert Steve Mustard with the International Society of Automation remarked on this problem at a presentation last year.</w:t>
      </w:r>
    </w:p>
    <w:p w14:paraId="0028E761" w14:textId="77777777" w:rsidR="00F65F44" w:rsidRPr="00DF26C1" w:rsidRDefault="00F65F44" w:rsidP="00F65F44">
      <w:r w:rsidRPr="00DF26C1">
        <w:t>“</w:t>
      </w:r>
      <w:r w:rsidRPr="00DF26C1">
        <w:rPr>
          <w:rStyle w:val="StyleUnderline"/>
        </w:rPr>
        <w:t>Too many owner/operators</w:t>
      </w:r>
      <w:r w:rsidRPr="00DF26C1">
        <w:t xml:space="preserve"> I </w:t>
      </w:r>
      <w:r w:rsidRPr="00DF26C1">
        <w:rPr>
          <w:rStyle w:val="StyleUnderline"/>
        </w:rPr>
        <w:t>meet believe that because they have not seen a cybersecurity-based incident themselves that it will never happen</w:t>
      </w:r>
      <w:r w:rsidRPr="00DF26C1">
        <w:t>,” Mustard said. “</w:t>
      </w:r>
      <w:r w:rsidRPr="00DF26C1">
        <w:rPr>
          <w:rStyle w:val="StyleUnderline"/>
        </w:rPr>
        <w:t>This sort of complacency is why there will be a major inciden</w:t>
      </w:r>
      <w:r w:rsidRPr="00DF26C1">
        <w:t>t.”</w:t>
      </w:r>
    </w:p>
    <w:p w14:paraId="3C4133EE" w14:textId="77777777" w:rsidR="00F65F44" w:rsidRPr="00DF26C1" w:rsidRDefault="00F65F44" w:rsidP="00F65F44">
      <w:pPr>
        <w:pStyle w:val="Heading4"/>
      </w:pPr>
      <w:r w:rsidRPr="00DF26C1">
        <w:t>Cyber attack now</w:t>
      </w:r>
    </w:p>
    <w:p w14:paraId="2C71F413" w14:textId="77777777" w:rsidR="00F65F44" w:rsidRPr="00DF26C1" w:rsidRDefault="00F65F44" w:rsidP="00F65F44">
      <w:pPr>
        <w:rPr>
          <w:rStyle w:val="Style13ptBold"/>
          <w:b w:val="0"/>
          <w:bCs/>
        </w:rPr>
      </w:pPr>
      <w:r w:rsidRPr="00DF26C1">
        <w:rPr>
          <w:rStyle w:val="Style13ptBold"/>
        </w:rPr>
        <w:t xml:space="preserve">Hernandez 7/26 </w:t>
      </w:r>
      <w:r w:rsidRPr="00DF26C1">
        <w:t xml:space="preserve">(Alex Hernandez, Founder of </w:t>
      </w:r>
      <w:proofErr w:type="spellStart"/>
      <w:r w:rsidRPr="00DF26C1">
        <w:t>TechAeris</w:t>
      </w:r>
      <w:proofErr w:type="spellEnd"/>
      <w:r w:rsidRPr="00DF26C1">
        <w:t xml:space="preserve"> and has a Bachelor’s of Science in Network Administration Management, “Will The US Experience A Massive Cyber-attack Soon?”, July 26 2015, http://techaeris.com/2015/07/26/will-the-us-experience-a-massive-cyber-attack-soon/)</w:t>
      </w:r>
    </w:p>
    <w:p w14:paraId="2AAD5120" w14:textId="77777777" w:rsidR="00F65F44" w:rsidRPr="00DF26C1" w:rsidRDefault="00F65F44" w:rsidP="00F65F44">
      <w:r w:rsidRPr="00DF26C1">
        <w:rPr>
          <w:rStyle w:val="StyleUnderline"/>
        </w:rPr>
        <w:t>Over the past year the cases of major cybersecurity breaches have seemed to increase and it does not seem to be slowing down</w:t>
      </w:r>
      <w:r w:rsidRPr="00DF26C1">
        <w:t>. Companies like Target, British Airways. Lenovo, Sony, the Internal Revenue Service, the US Postal Service, the US Government and now Ashley Madison have all felt the sting of hackers. The hits keep on coming but is this just the tip of the iceberg? Will the US experience an even larger cyber-attack soon? Thomas Lee of The Guardian seems too think exactly that and I completely agree with his assessment.</w:t>
      </w:r>
    </w:p>
    <w:p w14:paraId="560DF265" w14:textId="77777777" w:rsidR="00F65F44" w:rsidRPr="00DF26C1" w:rsidRDefault="00F65F44" w:rsidP="00F65F44">
      <w:r w:rsidRPr="00DF26C1">
        <w:rPr>
          <w:rStyle w:val="StyleUnderline"/>
        </w:rPr>
        <w:t>Technology moves at a rapid pace</w:t>
      </w:r>
      <w:r w:rsidRPr="00DF26C1">
        <w:t xml:space="preserve"> and that is a good thing for us the consumer. We walk around with more computing power in our pockets than we had in our desktops just ten years ago. While the country enjoys its yearly upgrade to the latest smartphone </w:t>
      </w:r>
      <w:r w:rsidRPr="00DF26C1">
        <w:rPr>
          <w:rStyle w:val="StyleUnderline"/>
        </w:rPr>
        <w:t>many companies and government agencies are still using old technology to sell you new technology. The US Navy is still using Windows XP to operate their ships out at sea as well as other critical systems.</w:t>
      </w:r>
    </w:p>
    <w:p w14:paraId="7018E840" w14:textId="77777777" w:rsidR="00F65F44" w:rsidRPr="00DF26C1" w:rsidRDefault="00F65F44" w:rsidP="00F65F44">
      <w:pPr>
        <w:rPr>
          <w:u w:val="single"/>
        </w:rPr>
      </w:pPr>
      <w:r w:rsidRPr="00DF26C1">
        <w:t xml:space="preserve">Why? Likely these </w:t>
      </w:r>
      <w:r w:rsidRPr="00DF26C1">
        <w:rPr>
          <w:rStyle w:val="StyleUnderline"/>
        </w:rPr>
        <w:t>companies and government agencies are running software that is dependent on older operating systems and the amount of time and money to upgrade that software is massive</w:t>
      </w:r>
      <w:r w:rsidRPr="00DF26C1">
        <w:t xml:space="preserve">. Companies are in the business of making money and </w:t>
      </w:r>
      <w:r w:rsidRPr="00DF26C1">
        <w:rPr>
          <w:rStyle w:val="StyleUnderline"/>
        </w:rPr>
        <w:t>sinking billions of dollars to basically upgrade infrastructure that isn’t to their liking. As far as the government agencies, the amount of tax dollars needed to upgrade would be equally high and it would take convincing Congress to invest dollars into such a project.</w:t>
      </w:r>
    </w:p>
    <w:p w14:paraId="0692DE1C" w14:textId="77777777" w:rsidR="00F65F44" w:rsidRPr="00DF26C1" w:rsidRDefault="00F65F44" w:rsidP="00F65F44">
      <w:pPr>
        <w:rPr>
          <w:u w:val="single"/>
        </w:rPr>
      </w:pPr>
      <w:r w:rsidRPr="00DF26C1">
        <w:t xml:space="preserve">But is continuing to run antiquated software worth the cybersecurity risk? In my opinion, no. </w:t>
      </w:r>
      <w:r w:rsidRPr="00DF26C1">
        <w:rPr>
          <w:rStyle w:val="StyleUnderline"/>
        </w:rPr>
        <w:t>At some point sooner than later you have to bite the bullet and upgrade those systems and software</w:t>
      </w:r>
      <w:r w:rsidRPr="00DF26C1">
        <w:t xml:space="preserve">. </w:t>
      </w:r>
      <w:r w:rsidRPr="00DF26C1">
        <w:rPr>
          <w:rStyle w:val="StyleUnderline"/>
        </w:rPr>
        <w:t>The long term damage far outweighs the short term cost.</w:t>
      </w:r>
      <w:r w:rsidRPr="00DF26C1">
        <w:t xml:space="preserve"> As Lee points out in his piece, companies like Target are sinking in millions of dollars into new technology that they expect to sell to the consumer (smart home tech) but they are doing little to invest in making sure to secure their systems from another potential cyber-attack. Perhaps </w:t>
      </w:r>
      <w:r w:rsidRPr="00DF26C1">
        <w:rPr>
          <w:rStyle w:val="StyleUnderline"/>
        </w:rPr>
        <w:t>it is time for consumer based technology to give way to a national push to increase cybersecurity in both the private and public sectors. A cyber-attack against a company or the US Government does not just affect those entities but it affects the entire country and on a larger scale the world.</w:t>
      </w:r>
    </w:p>
    <w:p w14:paraId="4B5F7937" w14:textId="77777777" w:rsidR="00F65F44" w:rsidRPr="00DF26C1" w:rsidRDefault="00F65F44" w:rsidP="00F65F44">
      <w:r w:rsidRPr="00DF26C1">
        <w:rPr>
          <w:rStyle w:val="StyleUnderline"/>
        </w:rPr>
        <w:t>By 2020 the US will be hit with an earthquake of a cyber-attack that will cripple banks, stock exchanges, power plants and communications</w:t>
      </w:r>
      <w:r w:rsidRPr="00DF26C1">
        <w:t xml:space="preserve">, an executive from Hewlett-Packard predicted. </w:t>
      </w:r>
      <w:r w:rsidRPr="00DF26C1">
        <w:rPr>
          <w:rStyle w:val="StyleUnderline"/>
        </w:rPr>
        <w:t>Companies are nowhere near prepared for it. Neither are the Feds.</w:t>
      </w:r>
      <w:r w:rsidRPr="00DF26C1">
        <w:t xml:space="preserve"> And yet, instead of </w:t>
      </w:r>
      <w:proofErr w:type="spellStart"/>
      <w:r w:rsidRPr="00DF26C1">
        <w:t>mobilising</w:t>
      </w:r>
      <w:proofErr w:type="spellEnd"/>
      <w:r w:rsidRPr="00DF26C1">
        <w:t xml:space="preserve"> a national </w:t>
      </w:r>
      <w:proofErr w:type="spellStart"/>
      <w:r w:rsidRPr="00DF26C1">
        <w:t>defence</w:t>
      </w:r>
      <w:proofErr w:type="spellEnd"/>
      <w:r w:rsidRPr="00DF26C1">
        <w:t>, we want a toaster that communicates with the washing machine over the internet.</w:t>
      </w:r>
    </w:p>
    <w:p w14:paraId="28BA10CB" w14:textId="77777777" w:rsidR="00F65F44" w:rsidRPr="00DF26C1" w:rsidRDefault="00F65F44" w:rsidP="00F65F44">
      <w:r w:rsidRPr="00DF26C1">
        <w:t xml:space="preserve">We’re blinded by all the shiny things that we can’t see the forest for the trees and companies are blinded by the money we throw at those shiny things that they are ignoring it too. </w:t>
      </w:r>
      <w:r w:rsidRPr="00DF26C1">
        <w:rPr>
          <w:rStyle w:val="StyleUnderline"/>
        </w:rPr>
        <w:t>The hackers are out there and</w:t>
      </w:r>
      <w:r w:rsidRPr="00DF26C1">
        <w:t xml:space="preserve"> they are not stupid</w:t>
      </w:r>
      <w:r w:rsidRPr="00DF26C1">
        <w:rPr>
          <w:rStyle w:val="StyleUnderline"/>
        </w:rPr>
        <w:t>, they are working tirelessly to make their way in and around massive computer systems that house billions of personal details and financial data. It is just a matter of time that a group of them will launch something bigger than we have ever seen and we are just not ready for that</w:t>
      </w:r>
      <w:r w:rsidRPr="00DF26C1">
        <w:t xml:space="preserve">. As Lee writes in The </w:t>
      </w:r>
      <w:proofErr w:type="spellStart"/>
      <w:r w:rsidRPr="00DF26C1">
        <w:t>Gauardian</w:t>
      </w:r>
      <w:proofErr w:type="spellEnd"/>
      <w:r w:rsidRPr="00DF26C1">
        <w:t xml:space="preserve">, “But </w:t>
      </w:r>
      <w:r w:rsidRPr="00DF26C1">
        <w:rPr>
          <w:rStyle w:val="StyleUnderline"/>
        </w:rPr>
        <w:t>don’t count on companies or the Feds to prevent the Big One. Because they are just as lost as we are.</w:t>
      </w:r>
      <w:r w:rsidRPr="00DF26C1">
        <w:t>”</w:t>
      </w:r>
    </w:p>
    <w:p w14:paraId="0522FF1C" w14:textId="77777777" w:rsidR="00F65F44" w:rsidRPr="00DF26C1" w:rsidRDefault="00F65F44" w:rsidP="00F65F44">
      <w:pPr>
        <w:rPr>
          <w:rStyle w:val="StyleUnderline"/>
        </w:rPr>
      </w:pPr>
      <w:r w:rsidRPr="00DF26C1">
        <w:t xml:space="preserve">A whopping </w:t>
      </w:r>
      <w:r w:rsidRPr="00DF26C1">
        <w:rPr>
          <w:rStyle w:val="StyleUnderline"/>
        </w:rPr>
        <w:t>57% of chief executives have not been trained on what to do after a data breach</w:t>
      </w:r>
      <w:r w:rsidRPr="00DF26C1">
        <w:t xml:space="preserve">, according to a report by HP. And </w:t>
      </w:r>
      <w:r w:rsidRPr="00DF26C1">
        <w:rPr>
          <w:rStyle w:val="StyleUnderline"/>
        </w:rPr>
        <w:t>more than 70% of executives think their companies only partially understand the risks. Buying antivirus software is one thing; deploying an effective strategy is quite another. However, companies don’t even want to admit they were hacked in the first place.</w:t>
      </w:r>
    </w:p>
    <w:p w14:paraId="2AA193F7" w14:textId="77777777" w:rsidR="00F65F44" w:rsidRPr="00DF26C1" w:rsidRDefault="00F65F44" w:rsidP="00F65F44">
      <w:pPr>
        <w:rPr>
          <w:rStyle w:val="StyleUnderline"/>
        </w:rPr>
      </w:pPr>
      <w:r w:rsidRPr="00DF26C1">
        <w:rPr>
          <w:rStyle w:val="StyleUnderline"/>
        </w:rPr>
        <w:t>Both private sector business and the United States government need to sit down and take this situation more seriously, otherwise, we could have a fallout that could bring financial ruin to many.</w:t>
      </w:r>
    </w:p>
    <w:p w14:paraId="13B62674" w14:textId="77777777" w:rsidR="00F65F44" w:rsidRPr="00DF26C1" w:rsidRDefault="00F65F44" w:rsidP="00F65F44">
      <w:pPr>
        <w:pStyle w:val="Heading4"/>
      </w:pPr>
      <w:r w:rsidRPr="00DF26C1">
        <w:t>Cyber attack now</w:t>
      </w:r>
    </w:p>
    <w:p w14:paraId="4DEDDAB3" w14:textId="77777777" w:rsidR="00F65F44" w:rsidRPr="00DF26C1" w:rsidRDefault="00F65F44" w:rsidP="00F65F44">
      <w:pPr>
        <w:rPr>
          <w:rStyle w:val="Style13ptBold"/>
          <w:b w:val="0"/>
          <w:bCs/>
        </w:rPr>
      </w:pPr>
      <w:proofErr w:type="spellStart"/>
      <w:r w:rsidRPr="00DF26C1">
        <w:rPr>
          <w:rStyle w:val="Style13ptBold"/>
        </w:rPr>
        <w:t>Komando</w:t>
      </w:r>
      <w:proofErr w:type="spellEnd"/>
      <w:r w:rsidRPr="00DF26C1">
        <w:rPr>
          <w:rStyle w:val="Style13ptBold"/>
        </w:rPr>
        <w:t xml:space="preserve"> 7/27 </w:t>
      </w:r>
      <w:r w:rsidRPr="00DF26C1">
        <w:t xml:space="preserve">(Kim </w:t>
      </w:r>
      <w:proofErr w:type="spellStart"/>
      <w:r w:rsidRPr="00DF26C1">
        <w:t>Komando</w:t>
      </w:r>
      <w:proofErr w:type="spellEnd"/>
      <w:r w:rsidRPr="00DF26C1">
        <w:t>, Columnist for The Post and Courier and has appeared numerous times on CNN, CBS, MSNBC, ABC, BBC and Fox News, and her syndicated columns appear in USA Today and other newspapers, “Cyberattack: A big one is coming, prepare now”, July 27 2015, http://www.postandcourier.com/article/20150727/PC05/150729626/cyberattack-a-big-one-is-coming-prepare-now)</w:t>
      </w:r>
    </w:p>
    <w:p w14:paraId="38EBE576" w14:textId="77777777" w:rsidR="00F65F44" w:rsidRPr="00DF26C1" w:rsidRDefault="00F65F44" w:rsidP="00F65F44">
      <w:r w:rsidRPr="00DF26C1">
        <w:rPr>
          <w:rStyle w:val="StyleUnderline"/>
        </w:rPr>
        <w:t>There’s a cyberattack coming, and it’s going to be a big one</w:t>
      </w:r>
      <w:r w:rsidRPr="00DF26C1">
        <w:t xml:space="preserve">. Whether it’s an </w:t>
      </w:r>
      <w:r w:rsidRPr="00DF26C1">
        <w:rPr>
          <w:rStyle w:val="StyleUnderline"/>
        </w:rPr>
        <w:t>attack on the power grid, air traffic control, the stock market, a weakness we haven’t found yet, or all of the above</w:t>
      </w:r>
      <w:r w:rsidRPr="00DF26C1">
        <w:t xml:space="preserve">, you can count on </w:t>
      </w:r>
      <w:r w:rsidRPr="00DF26C1">
        <w:rPr>
          <w:rStyle w:val="StyleUnderline"/>
        </w:rPr>
        <w:t>serious confusion and chaos to result.</w:t>
      </w:r>
    </w:p>
    <w:p w14:paraId="4CCEB0F0" w14:textId="77777777" w:rsidR="00F65F44" w:rsidRPr="00DF26C1" w:rsidRDefault="00F65F44" w:rsidP="00F65F44">
      <w:r w:rsidRPr="00DF26C1">
        <w:t>Just so we’re clear, I’m telling you this so you can prepare, not panic. That way when a digital Paul Revere starts yelling, “The hackers are coming! That hackers are coming!” you won’t be taken by surprise.</w:t>
      </w:r>
    </w:p>
    <w:p w14:paraId="3066D58F" w14:textId="77777777" w:rsidR="00F65F44" w:rsidRPr="00DF26C1" w:rsidRDefault="00F65F44" w:rsidP="00F65F44">
      <w:pPr>
        <w:rPr>
          <w:u w:val="single"/>
        </w:rPr>
      </w:pPr>
      <w:r w:rsidRPr="00DF26C1">
        <w:t xml:space="preserve">First, let’s talk about the scope of the problem. We’ve known for years </w:t>
      </w:r>
      <w:r w:rsidRPr="00DF26C1">
        <w:rPr>
          <w:rStyle w:val="StyleUnderline"/>
        </w:rPr>
        <w:t>that America’s infrastructure isn’t as robust as it should be.</w:t>
      </w:r>
    </w:p>
    <w:p w14:paraId="741B97C7" w14:textId="77777777" w:rsidR="00F65F44" w:rsidRPr="00DF26C1" w:rsidRDefault="00F65F44" w:rsidP="00F65F44">
      <w:r w:rsidRPr="00DF26C1">
        <w:t xml:space="preserve">Back </w:t>
      </w:r>
      <w:r w:rsidRPr="00DF26C1">
        <w:rPr>
          <w:rStyle w:val="StyleUnderline"/>
        </w:rPr>
        <w:t>in 2003</w:t>
      </w:r>
      <w:r w:rsidRPr="00DF26C1">
        <w:t xml:space="preserve">, for example, a large portion of </w:t>
      </w:r>
      <w:r w:rsidRPr="00DF26C1">
        <w:rPr>
          <w:rStyle w:val="StyleUnderline"/>
        </w:rPr>
        <w:t>the American northeast and some of Canada was blacked out thanks to a minor software bug at an electrical station. Combine that with older hardware across the board and lax security, and a hacker could easily knock out power stations at will</w:t>
      </w:r>
      <w:r w:rsidRPr="00DF26C1">
        <w:t>.</w:t>
      </w:r>
    </w:p>
    <w:p w14:paraId="619A9C69" w14:textId="77777777" w:rsidR="00F65F44" w:rsidRPr="00DF26C1" w:rsidRDefault="00F65F44" w:rsidP="00F65F44">
      <w:pPr>
        <w:rPr>
          <w:u w:val="single"/>
        </w:rPr>
      </w:pPr>
      <w:r w:rsidRPr="00DF26C1">
        <w:t xml:space="preserve">In fact, back </w:t>
      </w:r>
      <w:r w:rsidRPr="00DF26C1">
        <w:rPr>
          <w:rStyle w:val="StyleUnderline"/>
        </w:rPr>
        <w:t xml:space="preserve">in January, the Department of Defense accidentally released an 800-page document on the Aurora Project. It was a detailed analysis of how </w:t>
      </w:r>
      <w:r w:rsidRPr="00DF26C1">
        <w:rPr>
          <w:rStyle w:val="Emphasis"/>
        </w:rPr>
        <w:t>hackers could take down the U.S. power grid and water systems</w:t>
      </w:r>
      <w:r w:rsidRPr="00DF26C1">
        <w:rPr>
          <w:rStyle w:val="StyleUnderline"/>
        </w:rPr>
        <w:t>. It wasn’t very comforting, especially combined with the report that an attack on the power grid could cost the U.S. up to $1 trillion.</w:t>
      </w:r>
    </w:p>
    <w:p w14:paraId="036F5060" w14:textId="77777777" w:rsidR="00F65F44" w:rsidRPr="00DF26C1" w:rsidRDefault="00F65F44" w:rsidP="00F65F44">
      <w:r w:rsidRPr="00DF26C1">
        <w:t xml:space="preserve">Just this year, </w:t>
      </w:r>
      <w:r w:rsidRPr="00DF26C1">
        <w:rPr>
          <w:rStyle w:val="StyleUnderline"/>
        </w:rPr>
        <w:t>we’ve seen it isn’t only the power grid. The U.S. air traffic control system is getting a major upgrade, and it brings with it some problems that a hacker can exploit</w:t>
      </w:r>
      <w:r w:rsidRPr="00DF26C1">
        <w:t xml:space="preserve">. If you want to know how bad that could be, just last week, </w:t>
      </w:r>
      <w:r w:rsidRPr="00DF26C1">
        <w:rPr>
          <w:rStyle w:val="StyleUnderline"/>
        </w:rPr>
        <w:t>a short-term glitch in United Airlines’ computer system grounded 4,900 flights and delayed travel across the country</w:t>
      </w:r>
      <w:r w:rsidRPr="00DF26C1">
        <w:t>.</w:t>
      </w:r>
    </w:p>
    <w:p w14:paraId="606B1963" w14:textId="77777777" w:rsidR="00F65F44" w:rsidRPr="00DF26C1" w:rsidRDefault="00F65F44" w:rsidP="00F65F44">
      <w:pPr>
        <w:rPr>
          <w:u w:val="single"/>
        </w:rPr>
      </w:pPr>
      <w:r w:rsidRPr="00DF26C1">
        <w:t xml:space="preserve">At the same time, </w:t>
      </w:r>
      <w:r w:rsidRPr="00DF26C1">
        <w:rPr>
          <w:rStyle w:val="StyleUnderline"/>
        </w:rPr>
        <w:t>an update gone wrong shut down the New York Stock Exchange for four hours and brought trading to a standstill. And you can believe that hackers are busy trying to replicate that kind of situation.</w:t>
      </w:r>
    </w:p>
    <w:p w14:paraId="07B9D2BF" w14:textId="77777777" w:rsidR="00F65F44" w:rsidRPr="00DF26C1" w:rsidRDefault="00F65F44" w:rsidP="00F65F44">
      <w:r w:rsidRPr="00DF26C1">
        <w:rPr>
          <w:rStyle w:val="StyleUnderline"/>
        </w:rPr>
        <w:t>The FBI recently caught three Russian spies trying to trigger a Flash Crash in the stock market</w:t>
      </w:r>
      <w:r w:rsidRPr="00DF26C1">
        <w:t xml:space="preserve"> like the one in 2010. That happened when </w:t>
      </w:r>
      <w:r w:rsidRPr="00DF26C1">
        <w:rPr>
          <w:rStyle w:val="StyleUnderline"/>
        </w:rPr>
        <w:t>computers trading at millisecond speeds over-corrected and dropped the Dow Jones 1,000 points in minutes</w:t>
      </w:r>
      <w:r w:rsidRPr="00DF26C1">
        <w:t>.</w:t>
      </w:r>
    </w:p>
    <w:p w14:paraId="7ED68C73" w14:textId="77777777" w:rsidR="00F65F44" w:rsidRPr="00DF26C1" w:rsidRDefault="00F65F44" w:rsidP="00F65F44">
      <w:pPr>
        <w:rPr>
          <w:u w:val="single"/>
        </w:rPr>
      </w:pPr>
      <w:r w:rsidRPr="00DF26C1">
        <w:t xml:space="preserve">And even if hackers don’t attack Wall Street directly, we’ve seen in the past that incorrect information posted on Twitter can cause major panic. In 2013, the Syrian Electronic Army </w:t>
      </w:r>
      <w:r w:rsidRPr="00DF26C1">
        <w:rPr>
          <w:rStyle w:val="StyleUnderline"/>
        </w:rPr>
        <w:t>hacked the Associated Press Twitter account and tweeted that there had been an explosion at the White House and President Obama was injured. This caused panic trading that created a temporary loss of around $136.5 billion in the S&amp;P.</w:t>
      </w:r>
    </w:p>
    <w:p w14:paraId="07D71848" w14:textId="77777777" w:rsidR="00F65F44" w:rsidRPr="00DF26C1" w:rsidRDefault="00F65F44" w:rsidP="00F65F44">
      <w:pPr>
        <w:rPr>
          <w:u w:val="single"/>
        </w:rPr>
      </w:pPr>
      <w:r w:rsidRPr="00DF26C1">
        <w:t xml:space="preserve">Speaking of the White House, </w:t>
      </w:r>
      <w:r w:rsidRPr="00DF26C1">
        <w:rPr>
          <w:rStyle w:val="StyleUnderline"/>
        </w:rPr>
        <w:t>hackers have been poking around its unclassified networks for years. I don’t doubt they’ll get into the classified section one of these days. Who knows what information they’ll find that helps them launch an attack.</w:t>
      </w:r>
    </w:p>
    <w:p w14:paraId="61CB4969" w14:textId="77777777" w:rsidR="00F65F44" w:rsidRPr="00DF26C1" w:rsidRDefault="00F65F44" w:rsidP="00F65F44">
      <w:r w:rsidRPr="00DF26C1">
        <w:t xml:space="preserve">I think I’ve proved my point about the </w:t>
      </w:r>
      <w:r w:rsidRPr="00DF26C1">
        <w:rPr>
          <w:rStyle w:val="StyleUnderline"/>
        </w:rPr>
        <w:t>various ways hackers could launch a cyberattack that causes major disruption</w:t>
      </w:r>
      <w:r w:rsidRPr="00DF26C1">
        <w:t>. However, there are two more surprising avenues that you might not have considered.</w:t>
      </w:r>
    </w:p>
    <w:p w14:paraId="4ECC3761" w14:textId="77777777" w:rsidR="00F65F44" w:rsidRPr="00DF26C1" w:rsidRDefault="00F65F44" w:rsidP="00F65F44">
      <w:r w:rsidRPr="00DF26C1">
        <w:t xml:space="preserve">Back in 2014, </w:t>
      </w:r>
      <w:r w:rsidRPr="00DF26C1">
        <w:rPr>
          <w:rStyle w:val="StyleUnderline"/>
        </w:rPr>
        <w:t>hackers knocked a radio station</w:t>
      </w:r>
      <w:r w:rsidRPr="00DF26C1">
        <w:t xml:space="preserve"> in Louisiana off the air, </w:t>
      </w:r>
      <w:r w:rsidRPr="00DF26C1">
        <w:rPr>
          <w:rStyle w:val="StyleUnderline"/>
        </w:rPr>
        <w:t>which is worrying since radio is one of the fallback ways to get information when everything else goes down</w:t>
      </w:r>
      <w:r w:rsidRPr="00DF26C1">
        <w:t xml:space="preserve">. The radio station in question was running unsecure Windows XP computers, so it made the hackers’ job easier. However, it’s still </w:t>
      </w:r>
      <w:r w:rsidRPr="00DF26C1">
        <w:rPr>
          <w:rStyle w:val="StyleUnderline"/>
        </w:rPr>
        <w:t>evidence that hackers can get to just about anything</w:t>
      </w:r>
      <w:r w:rsidRPr="00DF26C1">
        <w:t>.</w:t>
      </w:r>
    </w:p>
    <w:p w14:paraId="0B757635" w14:textId="77777777" w:rsidR="00F65F44" w:rsidRPr="00DF26C1" w:rsidRDefault="00F65F44" w:rsidP="00F65F44">
      <w:pPr>
        <w:rPr>
          <w:rStyle w:val="StyleUnderline"/>
        </w:rPr>
      </w:pPr>
      <w:r w:rsidRPr="00DF26C1">
        <w:rPr>
          <w:rStyle w:val="StyleUnderline"/>
        </w:rPr>
        <w:t>If hackers can’t attack electronically, they might stoop to something a bit cruder. There’s been a rash of instances where hackers have cut Internet cables manually.</w:t>
      </w:r>
      <w:r w:rsidRPr="00DF26C1">
        <w:t xml:space="preserve"> San Francisco had an </w:t>
      </w:r>
      <w:r w:rsidRPr="00DF26C1">
        <w:rPr>
          <w:rStyle w:val="StyleUnderline"/>
        </w:rPr>
        <w:t>Internet outage recently after vandals broke into a secure vault and cut a major Internet backbone cable.</w:t>
      </w:r>
    </w:p>
    <w:p w14:paraId="34448D4C" w14:textId="77777777" w:rsidR="00F65F44" w:rsidRPr="00DF26C1" w:rsidRDefault="00F65F44" w:rsidP="00F65F44">
      <w:pPr>
        <w:pStyle w:val="Heading4"/>
      </w:pPr>
      <w:r w:rsidRPr="00DF26C1">
        <w:t>Cyber now</w:t>
      </w:r>
    </w:p>
    <w:p w14:paraId="44ED5F5F" w14:textId="77777777" w:rsidR="00F65F44" w:rsidRPr="00DF26C1" w:rsidRDefault="00F65F44" w:rsidP="00F65F44">
      <w:pPr>
        <w:rPr>
          <w:rStyle w:val="Style13ptBold"/>
          <w:b w:val="0"/>
          <w:bCs/>
        </w:rPr>
      </w:pPr>
      <w:proofErr w:type="spellStart"/>
      <w:r w:rsidRPr="00DF26C1">
        <w:rPr>
          <w:rStyle w:val="Style13ptBold"/>
        </w:rPr>
        <w:t>Tett</w:t>
      </w:r>
      <w:proofErr w:type="spellEnd"/>
      <w:r w:rsidRPr="00DF26C1">
        <w:rPr>
          <w:rStyle w:val="Style13ptBold"/>
        </w:rPr>
        <w:t xml:space="preserve"> 7/9 </w:t>
      </w:r>
      <w:r w:rsidRPr="00DF26C1">
        <w:t>(Jillian, British author and award-winning journalist at the Financial Times, where she is a markets and finance columnist and U.S. Managing Editor, “Prepare for more cyber attacks on US”, July 9 2015, http://www.ft.com/cms/s/0/7c2384de-2569-11e5-bd83-71cb60e8f08c.html)</w:t>
      </w:r>
    </w:p>
    <w:p w14:paraId="61709348" w14:textId="77777777" w:rsidR="00F65F44" w:rsidRPr="00DF26C1" w:rsidRDefault="00F65F44" w:rsidP="00F65F44">
      <w:pPr>
        <w:rPr>
          <w:rStyle w:val="StyleUnderline"/>
        </w:rPr>
      </w:pPr>
      <w:r w:rsidRPr="00DF26C1">
        <w:t xml:space="preserve">Another week, </w:t>
      </w:r>
      <w:r w:rsidRPr="00DF26C1">
        <w:rPr>
          <w:rStyle w:val="StyleUnderline"/>
        </w:rPr>
        <w:t>another wave of cyber alarm</w:t>
      </w:r>
      <w:r w:rsidRPr="00DF26C1">
        <w:t xml:space="preserve"> in America. On Wednesday </w:t>
      </w:r>
      <w:r w:rsidRPr="00DF26C1">
        <w:rPr>
          <w:rStyle w:val="StyleUnderline"/>
        </w:rPr>
        <w:t>both the New York Stock Exchange and United Airlines suspended activity for several hours due to mysterious computing problems, while the Wall Street Journal’s website briefly went down</w:t>
      </w:r>
      <w:r w:rsidRPr="00DF26C1">
        <w:t xml:space="preserve">. All three insisted that the outages reflected technical hitches, not malicious attack. But </w:t>
      </w:r>
      <w:r w:rsidRPr="00DF26C1">
        <w:rPr>
          <w:rStyle w:val="StyleUnderline"/>
        </w:rPr>
        <w:t>many are anxious after past assaults on mighty American companies and agencies.</w:t>
      </w:r>
    </w:p>
    <w:p w14:paraId="36CF0DD8" w14:textId="77777777" w:rsidR="00F65F44" w:rsidRPr="00DF26C1" w:rsidRDefault="00F65F44" w:rsidP="00F65F44">
      <w:pPr>
        <w:rPr>
          <w:rStyle w:val="StyleUnderline"/>
        </w:rPr>
      </w:pPr>
      <w:r w:rsidRPr="00DF26C1">
        <w:t xml:space="preserve">In February Anthem, an insurance company, revealed </w:t>
      </w:r>
      <w:r w:rsidRPr="00DF26C1">
        <w:rPr>
          <w:rStyle w:val="StyleUnderline"/>
        </w:rPr>
        <w:t>that cyber hackers had stolen information on 80m customers</w:t>
      </w:r>
      <w:r w:rsidRPr="00DF26C1">
        <w:t xml:space="preserve">. The Washington-based Office of Personnel Management said </w:t>
      </w:r>
      <w:r w:rsidRPr="00DF26C1">
        <w:rPr>
          <w:rStyle w:val="StyleUnderline"/>
        </w:rPr>
        <w:t>cyber hackers had taken data on millions of federal employees. Companies ranging from retailers to banks have been attacked, too.</w:t>
      </w:r>
    </w:p>
    <w:p w14:paraId="4052E565" w14:textId="77777777" w:rsidR="00F65F44" w:rsidRPr="00DF26C1" w:rsidRDefault="00F65F44" w:rsidP="00F65F44">
      <w:r w:rsidRPr="00DF26C1">
        <w:t xml:space="preserve">On Wednesday — just as the NYSE was frozen — Cambridge university and Lloyds insurance group released </w:t>
      </w:r>
      <w:r w:rsidRPr="00DF26C1">
        <w:rPr>
          <w:rStyle w:val="StyleUnderline"/>
        </w:rPr>
        <w:t>a report suggesting that if a cyber assault breached America’s electrical grid, this could create $1tn dollars of damage</w:t>
      </w:r>
      <w:r w:rsidRPr="00DF26C1">
        <w:t xml:space="preserve">. A few minutes later, James </w:t>
      </w:r>
      <w:proofErr w:type="spellStart"/>
      <w:r w:rsidRPr="00DF26C1">
        <w:t>Comey</w:t>
      </w:r>
      <w:proofErr w:type="spellEnd"/>
      <w:r w:rsidRPr="00DF26C1">
        <w:t xml:space="preserve">, </w:t>
      </w:r>
      <w:r w:rsidRPr="00DF26C1">
        <w:rPr>
          <w:rStyle w:val="StyleUnderline"/>
        </w:rPr>
        <w:t xml:space="preserve">the FBI director, told Congress that it is struggling to crack encryption tools used by </w:t>
      </w:r>
      <w:proofErr w:type="spellStart"/>
      <w:r w:rsidRPr="00DF26C1">
        <w:rPr>
          <w:rStyle w:val="StyleUnderline"/>
        </w:rPr>
        <w:t>jihadis</w:t>
      </w:r>
      <w:proofErr w:type="spellEnd"/>
      <w:r w:rsidRPr="00DF26C1">
        <w:t xml:space="preserve">. In May, </w:t>
      </w:r>
      <w:proofErr w:type="spellStart"/>
      <w:r w:rsidRPr="00DF26C1">
        <w:t>Mr</w:t>
      </w:r>
      <w:proofErr w:type="spellEnd"/>
      <w:r w:rsidRPr="00DF26C1">
        <w:t xml:space="preserve"> </w:t>
      </w:r>
      <w:proofErr w:type="spellStart"/>
      <w:r w:rsidRPr="00DF26C1">
        <w:t>Comey</w:t>
      </w:r>
      <w:proofErr w:type="spellEnd"/>
      <w:r w:rsidRPr="00DF26C1">
        <w:t xml:space="preserve"> said </w:t>
      </w:r>
      <w:r w:rsidRPr="00DF26C1">
        <w:rPr>
          <w:rStyle w:val="StyleUnderline"/>
        </w:rPr>
        <w:t>Islamic terrorists were “waking up” to the idea of using malware to attack critical infrastructure</w:t>
      </w:r>
      <w:r w:rsidRPr="00DF26C1">
        <w:t>. It is scary stuff.</w:t>
      </w:r>
    </w:p>
    <w:p w14:paraId="473729EF" w14:textId="77777777" w:rsidR="00F65F44" w:rsidRPr="00DF26C1" w:rsidRDefault="00F65F44" w:rsidP="00F65F44">
      <w:pPr>
        <w:rPr>
          <w:rStyle w:val="StyleUnderline"/>
        </w:rPr>
      </w:pPr>
      <w:r w:rsidRPr="00DF26C1">
        <w:rPr>
          <w:rStyle w:val="StyleUnderline"/>
        </w:rPr>
        <w:t>The key issue that investors, politicians and voters need to ponder is not simply who might be the next target, but whether Washington has the right system in place to handle these attacks. The answer is almost certainly No.</w:t>
      </w:r>
    </w:p>
    <w:p w14:paraId="2A50924A" w14:textId="77777777" w:rsidR="00F65F44" w:rsidRPr="00DF26C1" w:rsidRDefault="00F65F44" w:rsidP="00F65F44">
      <w:pPr>
        <w:rPr>
          <w:rStyle w:val="StyleUnderline"/>
        </w:rPr>
      </w:pPr>
      <w:r w:rsidRPr="00DF26C1">
        <w:t xml:space="preserve">On paper, there is no shortage of resources; earlier this year, for example, President Barack Obama earmarked $14bn for the cyber fight. But the key problem now is not so much a lack of cash — but co-ordination: </w:t>
      </w:r>
      <w:r w:rsidRPr="00DF26C1">
        <w:rPr>
          <w:rStyle w:val="StyleUnderline"/>
        </w:rPr>
        <w:t xml:space="preserve">as fear spreads, a bewildering alphabet soup of different agencies and task forces is leaping into cyber battle, often with little collaboration. The institution that is supposed to be in charge of security threats is the Department of Homeland Security. But its skills are viewed with </w:t>
      </w:r>
      <w:proofErr w:type="spellStart"/>
      <w:r w:rsidRPr="00DF26C1">
        <w:rPr>
          <w:rStyle w:val="StyleUnderline"/>
        </w:rPr>
        <w:t>scepticism</w:t>
      </w:r>
      <w:proofErr w:type="spellEnd"/>
      <w:r w:rsidRPr="00DF26C1">
        <w:rPr>
          <w:rStyle w:val="StyleUnderline"/>
        </w:rPr>
        <w:t xml:space="preserve"> by military officials. The Pentagon has its own cyber warriors, as do America’s intelligence agencies.</w:t>
      </w:r>
    </w:p>
    <w:p w14:paraId="7008D9E7" w14:textId="77777777" w:rsidR="00F65F44" w:rsidRPr="00DF26C1" w:rsidRDefault="00F65F44" w:rsidP="00F65F44">
      <w:pPr>
        <w:rPr>
          <w:rStyle w:val="StyleUnderline"/>
        </w:rPr>
      </w:pPr>
      <w:r w:rsidRPr="00DF26C1">
        <w:t xml:space="preserve">The White House has tried to force these bodies to work together. Separately, civilian agencies such as Nuclear Regulatory Commission started holding discreet meetings with each other last autumn on cyber issues too. </w:t>
      </w:r>
      <w:r w:rsidRPr="00DF26C1">
        <w:rPr>
          <w:rStyle w:val="StyleUnderline"/>
        </w:rPr>
        <w:t>But collaboration across sectors is patchy</w:t>
      </w:r>
      <w:r w:rsidRPr="00DF26C1">
        <w:t>. “</w:t>
      </w:r>
      <w:r w:rsidRPr="00DF26C1">
        <w:rPr>
          <w:rStyle w:val="StyleUnderline"/>
        </w:rPr>
        <w:t>The level of readiness in different agencies varies enormously</w:t>
      </w:r>
      <w:r w:rsidRPr="00DF26C1">
        <w:t xml:space="preserve">,” admits a senior Washington figure at the </w:t>
      </w:r>
      <w:proofErr w:type="spellStart"/>
      <w:r w:rsidRPr="00DF26C1">
        <w:t>centre</w:t>
      </w:r>
      <w:proofErr w:type="spellEnd"/>
      <w:r w:rsidRPr="00DF26C1">
        <w:t xml:space="preserve"> of these efforts. Add in private sector bodies and the picture is even worse: </w:t>
      </w:r>
      <w:r w:rsidRPr="00DF26C1">
        <w:rPr>
          <w:rStyle w:val="StyleUnderline"/>
        </w:rPr>
        <w:t>not only is the Pentagon wary of sharing data with, say, the Chamber of Commerce, but companies are often terrified of revealing attacks to each other.</w:t>
      </w:r>
    </w:p>
    <w:p w14:paraId="0E2EFD4A" w14:textId="77777777" w:rsidR="00F46CA1" w:rsidRDefault="00F46CA1" w:rsidP="00832EF0">
      <w:pPr>
        <w:pStyle w:val="Heading3"/>
      </w:pPr>
      <w:r>
        <w:t>Backdoors available to hackers</w:t>
      </w:r>
    </w:p>
    <w:p w14:paraId="3BB7CA83" w14:textId="77777777" w:rsidR="00F46CA1" w:rsidRPr="002274CB" w:rsidRDefault="00F46CA1" w:rsidP="00F46CA1">
      <w:pPr>
        <w:pStyle w:val="Heading4"/>
      </w:pPr>
      <w:r>
        <w:t>Hackers can easily use the NSA’s backdoors.</w:t>
      </w:r>
    </w:p>
    <w:p w14:paraId="14E0DA23" w14:textId="77777777" w:rsidR="00F46CA1" w:rsidRPr="00F45C46" w:rsidRDefault="00F46CA1" w:rsidP="00F46CA1">
      <w:r w:rsidRPr="00F45C46">
        <w:rPr>
          <w:rStyle w:val="Style13ptBold"/>
        </w:rPr>
        <w:t>Swire and Ahmad 12</w:t>
      </w:r>
      <w:r>
        <w:t xml:space="preserve"> (Spring 2012; Peter Swire and </w:t>
      </w:r>
      <w:proofErr w:type="spellStart"/>
      <w:r>
        <w:t>Kenesa</w:t>
      </w:r>
      <w:proofErr w:type="spellEnd"/>
      <w:r>
        <w:t xml:space="preserve"> </w:t>
      </w:r>
      <w:proofErr w:type="spellStart"/>
      <w:r>
        <w:t>Ahamd</w:t>
      </w:r>
      <w:proofErr w:type="spellEnd"/>
      <w:r>
        <w:t xml:space="preserve">, Professor of Law at Georgia Institute of Technology and an </w:t>
      </w:r>
      <w:proofErr w:type="spellStart"/>
      <w:r>
        <w:t>internationnaly</w:t>
      </w:r>
      <w:proofErr w:type="spellEnd"/>
      <w:r>
        <w:t xml:space="preserve"> recognized expert in privacy law, information privacy attorney; “Encryption and Globalization,” </w:t>
      </w:r>
      <w:r>
        <w:rPr>
          <w:i/>
        </w:rPr>
        <w:t>The Science &amp; Technology Law Review</w:t>
      </w:r>
      <w:r>
        <w:t xml:space="preserve">, </w:t>
      </w:r>
      <w:r w:rsidRPr="00F45C46">
        <w:t>http://stlr.org/download/volumes/volume13/Swire.pdf</w:t>
      </w:r>
      <w:r>
        <w:t>//AGY)</w:t>
      </w:r>
    </w:p>
    <w:p w14:paraId="111D1C54" w14:textId="77777777" w:rsidR="00F46CA1" w:rsidRPr="00557360" w:rsidRDefault="00F46CA1" w:rsidP="00F46CA1">
      <w:pPr>
        <w:rPr>
          <w:sz w:val="16"/>
        </w:rPr>
      </w:pPr>
      <w:r w:rsidRPr="00557360">
        <w:rPr>
          <w:sz w:val="16"/>
        </w:rPr>
        <w:t xml:space="preserve">Intentionally creating backdoors can be attractive to some stakeholders. For instance, a system administrator might retain access to all data and communications in a system to ensure that organization policies are being followed.26 More importantly, for wiretaps, CALEA requires the traditional telephone system to install a backdoor—to be designed wiretap accessible. </w:t>
      </w:r>
      <w:r w:rsidRPr="00F45C46">
        <w:rPr>
          <w:rStyle w:val="StyleUnderline"/>
        </w:rPr>
        <w:t>Law enforcement and national security agencies have also sought back- doors for encrypted communications, such as through the “key escrow” approach discussed below</w:t>
      </w:r>
      <w:r w:rsidRPr="00557360">
        <w:rPr>
          <w:sz w:val="16"/>
        </w:rPr>
        <w:t xml:space="preserve">. </w:t>
      </w:r>
      <w:r w:rsidRPr="00F45C46">
        <w:rPr>
          <w:rStyle w:val="StyleUnderline"/>
        </w:rPr>
        <w:t>The main problem with backdoors</w:t>
      </w:r>
      <w:r w:rsidRPr="00557360">
        <w:rPr>
          <w:sz w:val="16"/>
        </w:rPr>
        <w:t xml:space="preserve">, however, </w:t>
      </w:r>
      <w:r w:rsidRPr="00F45C46">
        <w:rPr>
          <w:rStyle w:val="StyleUnderline"/>
        </w:rPr>
        <w:t>is that it is extremely difficult to install a backdoor that can be used by the “good guys,” such as authorized law enforcement wire tappers, but not by the “bad guys</w:t>
      </w:r>
      <w:r w:rsidRPr="00557360">
        <w:rPr>
          <w:sz w:val="16"/>
        </w:rPr>
        <w:t xml:space="preserve">.” In one widely publicized incident in Greece, intruders gained access to the interception capabilities designed for use by law enforcement. The phone calls of the Prime Minister and over one hundred other high-ranking government officials were illegally wiretapped, and the perpetrators were never caught.27 The risks of using backdoors are a main theme of cryptography expert Susan Landau’s recent book entitled, Surveillance or Security? </w:t>
      </w:r>
      <w:proofErr w:type="gramStart"/>
      <w:r w:rsidRPr="00557360">
        <w:rPr>
          <w:sz w:val="16"/>
        </w:rPr>
        <w:t>The Risks Posed by New Wiretapping Technologies.</w:t>
      </w:r>
      <w:proofErr w:type="gramEnd"/>
      <w:r w:rsidRPr="00557360">
        <w:rPr>
          <w:sz w:val="16"/>
        </w:rPr>
        <w:t xml:space="preserve"> 28 As Landau documents, backdoors intended to facilitate government surveillance can pose security problems that exceed the benefits received from the information collected.</w:t>
      </w:r>
    </w:p>
    <w:p w14:paraId="24D46B0E" w14:textId="77777777" w:rsidR="00F46CA1" w:rsidRPr="00557360" w:rsidRDefault="00F46CA1" w:rsidP="00F46CA1">
      <w:pPr>
        <w:pStyle w:val="Heading4"/>
        <w:rPr>
          <w:rStyle w:val="Style13ptBold"/>
          <w:b/>
        </w:rPr>
      </w:pPr>
      <w:r>
        <w:rPr>
          <w:rStyle w:val="Style13ptBold"/>
        </w:rPr>
        <w:t>Hackers can access backdoors.</w:t>
      </w:r>
    </w:p>
    <w:p w14:paraId="041BB5D5" w14:textId="77777777" w:rsidR="00F46CA1" w:rsidRDefault="00F46CA1" w:rsidP="00F46CA1">
      <w:r w:rsidRPr="00F45C46">
        <w:rPr>
          <w:rStyle w:val="Style13ptBold"/>
        </w:rPr>
        <w:t>Swire and Ahmad 12</w:t>
      </w:r>
      <w:r>
        <w:t xml:space="preserve"> (Spring 2012; Peter Swire and </w:t>
      </w:r>
      <w:proofErr w:type="spellStart"/>
      <w:r>
        <w:t>Kenesa</w:t>
      </w:r>
      <w:proofErr w:type="spellEnd"/>
      <w:r>
        <w:t xml:space="preserve"> </w:t>
      </w:r>
      <w:proofErr w:type="spellStart"/>
      <w:r>
        <w:t>Ahamd</w:t>
      </w:r>
      <w:proofErr w:type="spellEnd"/>
      <w:r>
        <w:t xml:space="preserve">, Professor of Law at Georgia Institute of Technology and an </w:t>
      </w:r>
      <w:proofErr w:type="spellStart"/>
      <w:r>
        <w:t>internationnaly</w:t>
      </w:r>
      <w:proofErr w:type="spellEnd"/>
      <w:r>
        <w:t xml:space="preserve"> recognized expert in privacy law, information privacy attorney; “Encryption and Globalization,” </w:t>
      </w:r>
      <w:r>
        <w:rPr>
          <w:i/>
        </w:rPr>
        <w:t>The Science &amp; Technology Law Review</w:t>
      </w:r>
      <w:r>
        <w:t xml:space="preserve">, </w:t>
      </w:r>
      <w:r w:rsidRPr="00F45C46">
        <w:t>http://stlr.org/download/volumes/volume13/Swire.pdf</w:t>
      </w:r>
      <w:r>
        <w:t>//AGY)</w:t>
      </w:r>
    </w:p>
    <w:p w14:paraId="361B5345" w14:textId="77777777" w:rsidR="00F46CA1" w:rsidRDefault="00F46CA1" w:rsidP="00F46CA1">
      <w:pPr>
        <w:rPr>
          <w:sz w:val="16"/>
        </w:rPr>
      </w:pPr>
      <w:r w:rsidRPr="00557360">
        <w:rPr>
          <w:rStyle w:val="StyleUnderline"/>
        </w:rPr>
        <w:t>Backdoors are inherently insecure</w:t>
      </w:r>
      <w:r w:rsidRPr="00557360">
        <w:rPr>
          <w:sz w:val="16"/>
        </w:rPr>
        <w:t xml:space="preserve">. </w:t>
      </w:r>
      <w:r w:rsidRPr="00557360">
        <w:rPr>
          <w:rStyle w:val="StyleUnderline"/>
        </w:rPr>
        <w:t xml:space="preserve">The purpose of a backdoor is to enable access for legitimate actors (the “good guys”), but deny access to all others (the “bad guys”). </w:t>
      </w:r>
      <w:r w:rsidRPr="00557360">
        <w:rPr>
          <w:sz w:val="16"/>
        </w:rPr>
        <w:t xml:space="preserve">With encrypted systems, however, </w:t>
      </w:r>
      <w:r w:rsidRPr="00557360">
        <w:rPr>
          <w:rStyle w:val="StyleUnderline"/>
        </w:rPr>
        <w:t>there is a wide range of actors who may discover a backdoor</w:t>
      </w:r>
      <w:r w:rsidRPr="00557360">
        <w:rPr>
          <w:sz w:val="16"/>
        </w:rPr>
        <w:t xml:space="preserve">. Attackers, for instance, may include Ph.D. computer security experts who benefit professionally from exposing security weaknesses. There are “white hat” hackers who make a living by detecting software flaws and informing the authors or the public about bugs in the system.128 </w:t>
      </w:r>
      <w:r w:rsidRPr="00557360">
        <w:rPr>
          <w:rStyle w:val="StyleUnderline"/>
        </w:rPr>
        <w:t>Other potential attackers include criminals, including large organized crime operations that possess ample resources to attract costly computer security talent, or foreign governments</w:t>
      </w:r>
      <w:r w:rsidRPr="00557360">
        <w:rPr>
          <w:sz w:val="16"/>
        </w:rPr>
        <w:t xml:space="preserve">.129 In addition, </w:t>
      </w:r>
      <w:r w:rsidRPr="00557360">
        <w:rPr>
          <w:rStyle w:val="StyleUnderline"/>
        </w:rPr>
        <w:t>the creators of backdoors have to worry about insider attacks—the possibility that an insider who helped create the backdoor will disclose the secret</w:t>
      </w:r>
      <w:r w:rsidRPr="00557360">
        <w:rPr>
          <w:sz w:val="16"/>
        </w:rPr>
        <w:t xml:space="preserve">. To illustrate this point, consider the </w:t>
      </w:r>
      <w:proofErr w:type="spellStart"/>
      <w:r w:rsidRPr="00557360">
        <w:rPr>
          <w:sz w:val="16"/>
        </w:rPr>
        <w:t>Wikileaks</w:t>
      </w:r>
      <w:proofErr w:type="spellEnd"/>
      <w:r w:rsidRPr="00557360">
        <w:rPr>
          <w:sz w:val="16"/>
        </w:rPr>
        <w:t xml:space="preserve"> disclosures in 2011. The leak of hundreds of thousands of U.S. government classified messages, allegedly from an insider, exemplifies the difficulty of keeping secrets in the Inter- net age.130 In assessing the likelihood of backdoors in the globally standard encryption systems, it is highly significant that no backdoors have been discovered in globally used encryption standards since the 1999 shift in U.S. encryption policy.131 In our modern </w:t>
      </w:r>
      <w:proofErr w:type="spellStart"/>
      <w:r w:rsidRPr="00557360">
        <w:rPr>
          <w:sz w:val="16"/>
        </w:rPr>
        <w:t>Wikileaks</w:t>
      </w:r>
      <w:proofErr w:type="spellEnd"/>
      <w:r w:rsidRPr="00557360">
        <w:rPr>
          <w:sz w:val="16"/>
        </w:rPr>
        <w:t xml:space="preserve"> world, with so many potential attackers, this lack of discovered backdoors is important evidence that they do not exist. Similarly, </w:t>
      </w:r>
      <w:r w:rsidRPr="00557360">
        <w:rPr>
          <w:rStyle w:val="StyleUnderline"/>
        </w:rPr>
        <w:t>businesses have strong incentives not to implement backdoors in their encryption products</w:t>
      </w:r>
      <w:r w:rsidRPr="00557360">
        <w:rPr>
          <w:sz w:val="16"/>
        </w:rPr>
        <w:t xml:space="preserve">. Consider this example— </w:t>
      </w:r>
      <w:r w:rsidRPr="00557360">
        <w:rPr>
          <w:rStyle w:val="StyleUnderline"/>
        </w:rPr>
        <w:t>assume a multinational technology corporation such as Microsoft or Apple developed an encryption product with a secret backdoor, allowing access to user data or communications</w:t>
      </w:r>
      <w:r w:rsidRPr="00557360">
        <w:rPr>
          <w:sz w:val="16"/>
        </w:rPr>
        <w:t xml:space="preserve">.132 </w:t>
      </w:r>
      <w:r w:rsidRPr="00557360">
        <w:rPr>
          <w:rStyle w:val="StyleUnderline"/>
        </w:rPr>
        <w:t>If such a backdoor were discovered, the company would incur severe civil and criminal penalties across the world, in addition to irreparable damage to its brand name, loss of consumer trust, and drop in market value</w:t>
      </w:r>
      <w:r w:rsidRPr="00557360">
        <w:rPr>
          <w:sz w:val="16"/>
        </w:rPr>
        <w:t xml:space="preserve">. The companies’ incentives thus provide important security for users of the commercial cryptosystem. </w:t>
      </w:r>
      <w:r w:rsidRPr="00557360">
        <w:rPr>
          <w:rStyle w:val="StyleUnderline"/>
        </w:rPr>
        <w:t>This analysis illustrates the difficulty of maintaining a secret backdoor in encryption systems and other widely used software that is subject to public scrutiny</w:t>
      </w:r>
      <w:r w:rsidRPr="00557360">
        <w:rPr>
          <w:sz w:val="16"/>
        </w:rPr>
        <w:t xml:space="preserve">. </w:t>
      </w:r>
      <w:r w:rsidRPr="00557360">
        <w:rPr>
          <w:rStyle w:val="StyleUnderline"/>
        </w:rPr>
        <w:t>Because modern cryptosystems are subject to repeated attacks by a wide range of sophisticated attackers, the likelihood of a backdoor remaining secret over time is low</w:t>
      </w:r>
      <w:r w:rsidRPr="00557360">
        <w:rPr>
          <w:sz w:val="16"/>
        </w:rPr>
        <w:t>.133</w:t>
      </w:r>
    </w:p>
    <w:p w14:paraId="00DCA554" w14:textId="77777777" w:rsidR="00832EF0" w:rsidRPr="00DF26C1" w:rsidRDefault="00832EF0" w:rsidP="00832EF0">
      <w:pPr>
        <w:pStyle w:val="Heading3"/>
      </w:pPr>
      <w:r w:rsidRPr="00DF26C1">
        <w:t>Nuclear Meltdown Add-On</w:t>
      </w:r>
    </w:p>
    <w:p w14:paraId="2BBF3BBE" w14:textId="77777777" w:rsidR="00832EF0" w:rsidRPr="00DF26C1" w:rsidRDefault="00832EF0" w:rsidP="00832EF0">
      <w:pPr>
        <w:pStyle w:val="Heading4"/>
      </w:pPr>
      <w:r w:rsidRPr="00DF26C1">
        <w:t>Grid collapse leads to nuclear meltdowns</w:t>
      </w:r>
    </w:p>
    <w:p w14:paraId="6263B2A7" w14:textId="77777777" w:rsidR="00832EF0" w:rsidRPr="00DF26C1" w:rsidRDefault="00832EF0" w:rsidP="00832EF0">
      <w:pPr>
        <w:rPr>
          <w:sz w:val="16"/>
        </w:rPr>
      </w:pPr>
      <w:proofErr w:type="spellStart"/>
      <w:r w:rsidRPr="00DF26C1">
        <w:rPr>
          <w:rStyle w:val="Style13ptBold"/>
        </w:rPr>
        <w:t>Cappiello</w:t>
      </w:r>
      <w:proofErr w:type="spellEnd"/>
      <w:r w:rsidRPr="00DF26C1">
        <w:rPr>
          <w:rStyle w:val="Style13ptBold"/>
        </w:rPr>
        <w:t xml:space="preserve"> 3/29/11 </w:t>
      </w:r>
      <w:r w:rsidRPr="00DF26C1">
        <w:t>– national environmental reporter for The Associated Press</w:t>
      </w:r>
      <w:proofErr w:type="gramStart"/>
      <w:r w:rsidRPr="00DF26C1">
        <w:t>,  master’s</w:t>
      </w:r>
      <w:proofErr w:type="gramEnd"/>
      <w:r w:rsidRPr="00DF26C1">
        <w:t xml:space="preserve"> degrees in earth and environmental science and journalism from Columbia University  (Dina, “Long Blackouts Pose Risk To U.S. Nuclear Reactors” Huffington Post, http://www.huffingtonpost.com/2011/03/29/blackout-risk-us-nuclear-reactors_n_841869.html)//IS</w:t>
      </w:r>
    </w:p>
    <w:p w14:paraId="25C992B7" w14:textId="77777777" w:rsidR="00832EF0" w:rsidRPr="00DF26C1" w:rsidRDefault="00832EF0" w:rsidP="00832EF0">
      <w:pPr>
        <w:rPr>
          <w:sz w:val="8"/>
        </w:rPr>
      </w:pPr>
      <w:r w:rsidRPr="00DF26C1">
        <w:rPr>
          <w:sz w:val="8"/>
        </w:rPr>
        <w:t xml:space="preserve">A 2003 federal analysis looking at how to estimate the risk of containment failure said that </w:t>
      </w:r>
      <w:r w:rsidRPr="00DF26C1">
        <w:rPr>
          <w:rStyle w:val="StyleUnderline"/>
          <w:highlight w:val="yellow"/>
        </w:rPr>
        <w:t xml:space="preserve">should </w:t>
      </w:r>
      <w:proofErr w:type="gramStart"/>
      <w:r w:rsidRPr="00DF26C1">
        <w:rPr>
          <w:rStyle w:val="StyleUnderline"/>
          <w:highlight w:val="yellow"/>
        </w:rPr>
        <w:t>power be knocked out</w:t>
      </w:r>
      <w:r w:rsidRPr="00DF26C1">
        <w:rPr>
          <w:sz w:val="8"/>
          <w:highlight w:val="yellow"/>
        </w:rPr>
        <w:t xml:space="preserve"> </w:t>
      </w:r>
      <w:r w:rsidRPr="00DF26C1">
        <w:rPr>
          <w:sz w:val="8"/>
        </w:rPr>
        <w:t>by an earthquake</w:t>
      </w:r>
      <w:proofErr w:type="gramEnd"/>
      <w:r w:rsidRPr="00DF26C1">
        <w:rPr>
          <w:sz w:val="8"/>
        </w:rPr>
        <w:t xml:space="preserve"> or tornado </w:t>
      </w:r>
      <w:r w:rsidRPr="00DF26C1">
        <w:rPr>
          <w:rStyle w:val="StyleUnderline"/>
          <w:highlight w:val="yellow"/>
        </w:rPr>
        <w:t>it "would be unlikely that power will be recovered in the time frame to prevent</w:t>
      </w:r>
      <w:r w:rsidRPr="00DF26C1">
        <w:rPr>
          <w:rStyle w:val="StyleUnderline"/>
        </w:rPr>
        <w:t xml:space="preserve"> core </w:t>
      </w:r>
      <w:r w:rsidRPr="00DF26C1">
        <w:rPr>
          <w:rStyle w:val="StyleUnderline"/>
          <w:highlight w:val="yellow"/>
        </w:rPr>
        <w:t>meltdown</w:t>
      </w:r>
      <w:r w:rsidRPr="00DF26C1">
        <w:rPr>
          <w:rStyle w:val="StyleUnderline"/>
        </w:rPr>
        <w:t>."</w:t>
      </w:r>
      <w:r w:rsidRPr="00DF26C1">
        <w:rPr>
          <w:sz w:val="8"/>
        </w:rPr>
        <w:t xml:space="preserve"> In Japan, it was a one-two punch: first the earthquake, then the tsunami. Tokyo Electric Power Co., the operator of the crippled plant, found other ways to cool the reactor core and so far avert a full-scale meltdown without electricity. "Clearly the coping duration is an issue on the table now," said Biff Bradley, director of risk assessment for the Nuclear Energy Institute. "The industry and the Nuclear Regulatory Commission will have to go back in light of what we just observed and rethink station blackout duration." David </w:t>
      </w:r>
      <w:proofErr w:type="spellStart"/>
      <w:r w:rsidRPr="00DF26C1">
        <w:rPr>
          <w:sz w:val="8"/>
        </w:rPr>
        <w:t>Lochbaum</w:t>
      </w:r>
      <w:proofErr w:type="spellEnd"/>
      <w:r w:rsidRPr="00DF26C1">
        <w:rPr>
          <w:sz w:val="8"/>
        </w:rPr>
        <w:t>, a former plant engineer and nuclear safety director at the advocacy group Union of Concerned Scientists, put it another way: "</w:t>
      </w:r>
      <w:r w:rsidRPr="00DF26C1">
        <w:rPr>
          <w:rStyle w:val="StyleUnderline"/>
          <w:highlight w:val="yellow"/>
        </w:rPr>
        <w:t>Japan shows what happens</w:t>
      </w:r>
      <w:r w:rsidRPr="00DF26C1">
        <w:rPr>
          <w:rStyle w:val="StyleUnderline"/>
        </w:rPr>
        <w:t xml:space="preserve"> when you play beat-the-clock and lose</w:t>
      </w:r>
      <w:r w:rsidRPr="00DF26C1">
        <w:rPr>
          <w:sz w:val="8"/>
        </w:rPr>
        <w:t xml:space="preserve">." </w:t>
      </w:r>
      <w:proofErr w:type="spellStart"/>
      <w:r w:rsidRPr="00DF26C1">
        <w:rPr>
          <w:sz w:val="8"/>
        </w:rPr>
        <w:t>Lochbaum</w:t>
      </w:r>
      <w:proofErr w:type="spellEnd"/>
      <w:r w:rsidRPr="00DF26C1">
        <w:rPr>
          <w:sz w:val="8"/>
        </w:rPr>
        <w:t xml:space="preserve"> plans to use the Japan disaster to press lawmakers and the nuclear power industry to do more when it comes to coping with prolonged blackouts, such as having temporary generators on site that can recharge batteries. </w:t>
      </w:r>
      <w:r w:rsidRPr="00DF26C1">
        <w:rPr>
          <w:rStyle w:val="StyleUnderline"/>
          <w:highlight w:val="yellow"/>
        </w:rPr>
        <w:t>A complete loss of electrical power</w:t>
      </w:r>
      <w:r w:rsidRPr="00DF26C1">
        <w:rPr>
          <w:rStyle w:val="StyleUnderline"/>
        </w:rPr>
        <w:t xml:space="preserve">, generally speaking, </w:t>
      </w:r>
      <w:r w:rsidRPr="00DF26C1">
        <w:rPr>
          <w:rStyle w:val="StyleUnderline"/>
          <w:highlight w:val="yellow"/>
        </w:rPr>
        <w:t xml:space="preserve">poses a major problem for a nuclear power plant because the reactor core must be kept cool, and back-up cooling systems </w:t>
      </w:r>
      <w:r w:rsidRPr="00DF26C1">
        <w:rPr>
          <w:rStyle w:val="StyleUnderline"/>
        </w:rPr>
        <w:t xml:space="preserve">– mostly pumps that replenish the core with water_ </w:t>
      </w:r>
      <w:r w:rsidRPr="00DF26C1">
        <w:rPr>
          <w:rStyle w:val="StyleUnderline"/>
          <w:highlight w:val="yellow"/>
        </w:rPr>
        <w:t>require massive amounts of power to work</w:t>
      </w:r>
      <w:r w:rsidRPr="00DF26C1">
        <w:rPr>
          <w:rStyle w:val="StyleUnderline"/>
        </w:rPr>
        <w:t xml:space="preserve">. </w:t>
      </w:r>
      <w:r w:rsidRPr="00DF26C1">
        <w:rPr>
          <w:rStyle w:val="StyleUnderline"/>
          <w:highlight w:val="yellow"/>
        </w:rPr>
        <w:t xml:space="preserve">Without the </w:t>
      </w:r>
      <w:r w:rsidRPr="00DF26C1">
        <w:rPr>
          <w:rStyle w:val="StyleUnderline"/>
        </w:rPr>
        <w:t xml:space="preserve">electrical </w:t>
      </w:r>
      <w:r w:rsidRPr="00DF26C1">
        <w:rPr>
          <w:rStyle w:val="StyleUnderline"/>
          <w:highlight w:val="yellow"/>
        </w:rPr>
        <w:t>grid</w:t>
      </w:r>
      <w:r w:rsidRPr="00DF26C1">
        <w:rPr>
          <w:rStyle w:val="StyleUnderline"/>
        </w:rPr>
        <w:t xml:space="preserve">, or diesel generators, </w:t>
      </w:r>
      <w:r w:rsidRPr="00DF26C1">
        <w:rPr>
          <w:rStyle w:val="StyleUnderline"/>
          <w:highlight w:val="yellow"/>
        </w:rPr>
        <w:t xml:space="preserve">batteries can be used for a time, but they will not last long </w:t>
      </w:r>
      <w:r w:rsidRPr="00DF26C1">
        <w:rPr>
          <w:rStyle w:val="StyleUnderline"/>
        </w:rPr>
        <w:t xml:space="preserve">with the power demands. And </w:t>
      </w:r>
      <w:r w:rsidRPr="00DF26C1">
        <w:rPr>
          <w:rStyle w:val="StyleUnderline"/>
          <w:highlight w:val="yellow"/>
        </w:rPr>
        <w:t>when the batteries die, the systems that control and monitor the plant</w:t>
      </w:r>
      <w:r w:rsidRPr="00DF26C1">
        <w:rPr>
          <w:rStyle w:val="StyleUnderline"/>
        </w:rPr>
        <w:t xml:space="preserve"> can also </w:t>
      </w:r>
      <w:r w:rsidRPr="00DF26C1">
        <w:rPr>
          <w:rStyle w:val="StyleUnderline"/>
          <w:highlight w:val="yellow"/>
        </w:rPr>
        <w:t>go dark, making it difficult to ascertain water levels and the condition of the core</w:t>
      </w:r>
      <w:r w:rsidRPr="00DF26C1">
        <w:rPr>
          <w:rStyle w:val="StyleUnderline"/>
        </w:rPr>
        <w:t>. One variable not considered in the NRC risk assessments of severe blackouts was cooling water in spent fuel pools, where rods once used in the reactor are placed. With limited resources, the commission decided to focus its analysis on the reactor fuel, which has the potential to release more radiation</w:t>
      </w:r>
      <w:r w:rsidRPr="00DF26C1">
        <w:rPr>
          <w:sz w:val="8"/>
        </w:rPr>
        <w:t xml:space="preserve">. An analysis of individual plant risks released in 2003 by the NRC shows that for 39 of the 104 nuclear reactors, the risk of core damage from a blackout was greater than 1 in 100,000. At 45 other plants the risk is greater than 1 in 1 million, the threshold NRC is using to determine which severe accidents should be evaluated in its latest analysis. The Beaver Valley Power Station, Unit 1, in Pennsylvania had the greatest risk of core melt – 6.5 in 100,000, according to the analysis. But that risk may have been reduced in subsequent years as NRC regulations required plants to do more to cope with blackouts. Todd Schneider, a spokesman for FirstEnergy Nuclear Operating Co., which runs Beaver Creek, told the AP that batteries on site would last less than a week. In 1988, eight years after labeling blackouts "an unresolved safety issue," the NRC required nuclear power plants to improve the reliability of their diesel generators, have more backup generators on site, and better train personnel to restore power. These steps would allow them to keep the core cool for four to eight hours if they lost all electrical power. By contrast, the newest generation of nuclear power plant, which is still awaiting approval, </w:t>
      </w:r>
      <w:proofErr w:type="gramStart"/>
      <w:r w:rsidRPr="00DF26C1">
        <w:rPr>
          <w:sz w:val="8"/>
        </w:rPr>
        <w:t>can</w:t>
      </w:r>
      <w:proofErr w:type="gramEnd"/>
      <w:r w:rsidRPr="00DF26C1">
        <w:rPr>
          <w:sz w:val="8"/>
        </w:rPr>
        <w:t xml:space="preserve"> last 72 hours without taking any action, and a minimum of seven days if water is supplied by other means to cooling pools. Despite the added safety measures, a 1997 report found that blackouts – the loss of on-site and off-site electrical power – remained "a dominant contributor to the risk of core melt at some plants." The events of Sept. 11, 2001, further solidified that nuclear reactors might have to keep the core cool for a longer period without power. After 9/11, the commission issued regulations requiring that plants have portable power supplies for relief valves and </w:t>
      </w:r>
      <w:proofErr w:type="gramStart"/>
      <w:r w:rsidRPr="00DF26C1">
        <w:rPr>
          <w:sz w:val="8"/>
        </w:rPr>
        <w:t>be</w:t>
      </w:r>
      <w:proofErr w:type="gramEnd"/>
      <w:r w:rsidRPr="00DF26C1">
        <w:rPr>
          <w:sz w:val="8"/>
        </w:rPr>
        <w:t xml:space="preserve"> able to manually operate an emergency reactor cooling system when batteries go out. The NRC says these steps, and others, have reduced the risk of core melt from station blackouts from the current fleet of nuclear plants. For instance, preliminary results of the latest analysis of the risks to the Peach Bottom plant show that any release caused by a blackout there would be far less rapid and would release less radiation than previously thought, even without any actions being taken. With more time, people can be evacuated. The NRC says improved computer models, coupled with up-to-date information about the plant, resulted in the rosier outlook. "When you simplify, you always err towards the worst possible circumstance," Scott </w:t>
      </w:r>
      <w:proofErr w:type="spellStart"/>
      <w:r w:rsidRPr="00DF26C1">
        <w:rPr>
          <w:sz w:val="8"/>
        </w:rPr>
        <w:t>Burnell</w:t>
      </w:r>
      <w:proofErr w:type="spellEnd"/>
      <w:r w:rsidRPr="00DF26C1">
        <w:rPr>
          <w:sz w:val="8"/>
        </w:rPr>
        <w:t xml:space="preserve">, a spokesman for the Nuclear Regulatory Commission, said of the earlier studies. The latest work shows that "even in situations where everything is broken and you can't do anything else, these events take a long time to play out," he said. "Even when you get to releasing into environment, much less of it is released than actually thought." Exelon Corp., the operator of the Peach Bottom plant, referred all detailed questions about its preparedness and the risk analysis back to the NRC. In a news release issued earlier this month, the company, which operates 10 nuclear power plants, </w:t>
      </w:r>
      <w:proofErr w:type="gramStart"/>
      <w:r w:rsidRPr="00DF26C1">
        <w:rPr>
          <w:sz w:val="8"/>
        </w:rPr>
        <w:t>said</w:t>
      </w:r>
      <w:proofErr w:type="gramEnd"/>
      <w:r w:rsidRPr="00DF26C1">
        <w:rPr>
          <w:sz w:val="8"/>
        </w:rPr>
        <w:t xml:space="preserve"> "</w:t>
      </w:r>
      <w:r w:rsidRPr="00DF26C1">
        <w:rPr>
          <w:rStyle w:val="StyleUnderline"/>
        </w:rPr>
        <w:t>all Exelon nuclear plants are able to safely shut down and keep the fuel cooled even without electricity from the grid</w:t>
      </w:r>
      <w:r w:rsidRPr="00DF26C1">
        <w:rPr>
          <w:sz w:val="8"/>
        </w:rPr>
        <w:t xml:space="preserve">." Other people, looking at the crisis unfolding in Japan, aren't so sure. In the worst-case scenario, the NRC's 1990 risk assessment predicted that </w:t>
      </w:r>
      <w:r w:rsidRPr="00DF26C1">
        <w:rPr>
          <w:rStyle w:val="StyleUnderline"/>
        </w:rPr>
        <w:t>a core melt at Peach Bottom could begin in one hour if electrical power on- and off-site were lost, the diesel generators – the main back-up source of power for the pumps that keep the core cool with water – failed to work and other mitigating steps weren't taken. "It is not a question that those things are definitely effective in this kind of scenario,"</w:t>
      </w:r>
      <w:r w:rsidRPr="00DF26C1">
        <w:rPr>
          <w:sz w:val="8"/>
        </w:rPr>
        <w:t xml:space="preserve"> said Richard Denning, a professor of nuclear engineering at Ohio State University, referring to the steps NRC has taken to prevent incidents. Denning had done work as a contractor on severe accident analyses for the NRC since 1975. He retired from Battelle Memorial Institute in 1995. "They certainly could have made all the difference in this particular case," he said, referring to Japan. "That's assuming you have stored these things in a place that would not have been swept away by tsunami."</w:t>
      </w:r>
    </w:p>
    <w:p w14:paraId="410E30C6" w14:textId="77777777" w:rsidR="00832EF0" w:rsidRPr="00DF26C1" w:rsidRDefault="00832EF0" w:rsidP="00832EF0">
      <w:pPr>
        <w:rPr>
          <w:sz w:val="8"/>
        </w:rPr>
      </w:pPr>
    </w:p>
    <w:p w14:paraId="587201E8" w14:textId="77777777" w:rsidR="00832EF0" w:rsidRPr="00DF26C1" w:rsidRDefault="00832EF0" w:rsidP="00832EF0">
      <w:pPr>
        <w:pStyle w:val="Heading4"/>
      </w:pPr>
      <w:r w:rsidRPr="00DF26C1">
        <w:t>Nuclear meltdowns cause extinction</w:t>
      </w:r>
    </w:p>
    <w:p w14:paraId="28C0034A" w14:textId="77777777" w:rsidR="00832EF0" w:rsidRPr="00DF26C1" w:rsidRDefault="00832EF0" w:rsidP="00832EF0">
      <w:proofErr w:type="spellStart"/>
      <w:r w:rsidRPr="00DF26C1">
        <w:rPr>
          <w:rStyle w:val="Style13ptBold"/>
        </w:rPr>
        <w:t>Lendman</w:t>
      </w:r>
      <w:proofErr w:type="spellEnd"/>
      <w:r w:rsidRPr="00DF26C1">
        <w:t xml:space="preserve"> 3/13/</w:t>
      </w:r>
      <w:r w:rsidRPr="00DF26C1">
        <w:rPr>
          <w:rStyle w:val="Style13ptBold"/>
        </w:rPr>
        <w:t xml:space="preserve">11 </w:t>
      </w:r>
      <w:r w:rsidRPr="00DF26C1">
        <w:t xml:space="preserve">– BA from Harvard University and MBA from Wharton School at the University of Pennsylvania (Stephen, “Nuclear Meltdown in Japan” </w:t>
      </w:r>
      <w:proofErr w:type="spellStart"/>
      <w:r w:rsidRPr="00DF26C1">
        <w:t>Rense</w:t>
      </w:r>
      <w:proofErr w:type="spellEnd"/>
      <w:r w:rsidRPr="00DF26C1">
        <w:t>, http://rense.com/general93/nucmelt.htm)</w:t>
      </w:r>
    </w:p>
    <w:p w14:paraId="694AF7D6" w14:textId="77777777" w:rsidR="00832EF0" w:rsidRPr="00DF26C1" w:rsidRDefault="00832EF0" w:rsidP="00832EF0">
      <w:pPr>
        <w:rPr>
          <w:sz w:val="10"/>
          <w:szCs w:val="20"/>
        </w:rPr>
      </w:pPr>
      <w:r w:rsidRPr="00DF26C1">
        <w:rPr>
          <w:sz w:val="10"/>
          <w:szCs w:val="20"/>
        </w:rPr>
        <w:t xml:space="preserve">For years, Helen </w:t>
      </w:r>
      <w:proofErr w:type="spellStart"/>
      <w:r w:rsidRPr="00DF26C1">
        <w:rPr>
          <w:sz w:val="10"/>
          <w:szCs w:val="20"/>
        </w:rPr>
        <w:t>Caldicott</w:t>
      </w:r>
      <w:proofErr w:type="spellEnd"/>
      <w:r w:rsidRPr="00DF26C1">
        <w:rPr>
          <w:sz w:val="10"/>
          <w:szCs w:val="20"/>
        </w:rPr>
        <w:t xml:space="preserve"> warned it's coming. In her 1978 book, "Nuclear Madness," she said: "As a physician, I contend that </w:t>
      </w:r>
      <w:r w:rsidRPr="00DF26C1">
        <w:rPr>
          <w:rStyle w:val="Emphasis"/>
          <w:highlight w:val="yellow"/>
        </w:rPr>
        <w:t>nuclear technology threatens life on our planet with extinction</w:t>
      </w:r>
      <w:r w:rsidRPr="00DF26C1">
        <w:rPr>
          <w:rStyle w:val="StyleUnderline"/>
          <w:szCs w:val="20"/>
        </w:rPr>
        <w:t xml:space="preserve">. If present trends continue, </w:t>
      </w:r>
      <w:proofErr w:type="spellStart"/>
      <w:r w:rsidRPr="00DF26C1">
        <w:rPr>
          <w:rStyle w:val="StyleUnderline"/>
          <w:szCs w:val="20"/>
        </w:rPr>
        <w:t>theair</w:t>
      </w:r>
      <w:proofErr w:type="spellEnd"/>
      <w:r w:rsidRPr="00DF26C1">
        <w:rPr>
          <w:rStyle w:val="StyleUnderline"/>
          <w:szCs w:val="20"/>
        </w:rPr>
        <w:t xml:space="preserve"> we breathe, the food we eat, and the water we drink will soon </w:t>
      </w:r>
      <w:proofErr w:type="spellStart"/>
      <w:r w:rsidRPr="00DF26C1">
        <w:rPr>
          <w:rStyle w:val="StyleUnderline"/>
          <w:szCs w:val="20"/>
        </w:rPr>
        <w:t>becontaminated</w:t>
      </w:r>
      <w:proofErr w:type="spellEnd"/>
      <w:r w:rsidRPr="00DF26C1">
        <w:rPr>
          <w:rStyle w:val="StyleUnderline"/>
          <w:szCs w:val="20"/>
        </w:rPr>
        <w:t xml:space="preserve"> with enough radioactive pollutants to pose a potential health hazard far greater than any plague humanity has ever experienced."</w:t>
      </w:r>
      <w:r w:rsidRPr="00DF26C1">
        <w:rPr>
          <w:sz w:val="10"/>
          <w:szCs w:val="20"/>
        </w:rPr>
        <w:t xml:space="preserve"> More below on the inevitable dangers from commercial nuclear power </w:t>
      </w:r>
      <w:proofErr w:type="gramStart"/>
      <w:r w:rsidRPr="00DF26C1">
        <w:rPr>
          <w:sz w:val="10"/>
          <w:szCs w:val="20"/>
        </w:rPr>
        <w:t>proliferation,</w:t>
      </w:r>
      <w:proofErr w:type="gramEnd"/>
      <w:r w:rsidRPr="00DF26C1">
        <w:rPr>
          <w:sz w:val="10"/>
          <w:szCs w:val="20"/>
        </w:rPr>
        <w:t xml:space="preserve"> besides added military ones. On March 11, New York Times writer Martin </w:t>
      </w:r>
      <w:proofErr w:type="spellStart"/>
      <w:r w:rsidRPr="00DF26C1">
        <w:rPr>
          <w:sz w:val="10"/>
          <w:szCs w:val="20"/>
        </w:rPr>
        <w:t>Fackler</w:t>
      </w:r>
      <w:proofErr w:type="spellEnd"/>
      <w:r w:rsidRPr="00DF26C1">
        <w:rPr>
          <w:sz w:val="10"/>
          <w:szCs w:val="20"/>
        </w:rPr>
        <w:t xml:space="preserve"> headlined, "Powerful Quake and Tsunami Devastate Northern Japan," saying: "</w:t>
      </w:r>
      <w:r w:rsidRPr="00DF26C1">
        <w:rPr>
          <w:rStyle w:val="StyleUnderline"/>
          <w:szCs w:val="20"/>
        </w:rPr>
        <w:t>The 8.9-magnitude earthquake</w:t>
      </w:r>
      <w:r w:rsidRPr="00DF26C1">
        <w:rPr>
          <w:sz w:val="10"/>
          <w:szCs w:val="20"/>
        </w:rPr>
        <w:t xml:space="preserve"> (Japan's strongest ever) set off a devastating tsunami that sent walls of water (six meters high) washing over coastal cities in the north." According to Japan's Meteorological Survey, it was 9.0. The Sendai port city and other areas experienced heavy damage. "Thousands of homes were destroyed, many roads were impassable, trains and buses (stopped) running, and power and cellphones remained down. On Saturday morning, the JR rail company" reported three trains missing. Many passengers are unaccounted for. </w:t>
      </w:r>
      <w:r w:rsidRPr="00DF26C1">
        <w:rPr>
          <w:rStyle w:val="StyleUnderline"/>
          <w:szCs w:val="20"/>
        </w:rPr>
        <w:t>Striking</w:t>
      </w:r>
      <w:r w:rsidRPr="00DF26C1">
        <w:rPr>
          <w:sz w:val="10"/>
          <w:szCs w:val="20"/>
        </w:rPr>
        <w:t xml:space="preserve"> at 2:46PM </w:t>
      </w:r>
      <w:r w:rsidRPr="00DF26C1">
        <w:rPr>
          <w:rStyle w:val="StyleUnderline"/>
          <w:szCs w:val="20"/>
        </w:rPr>
        <w:t>Tokyo</w:t>
      </w:r>
      <w:r w:rsidRPr="00DF26C1">
        <w:rPr>
          <w:sz w:val="10"/>
          <w:szCs w:val="20"/>
        </w:rPr>
        <w:t xml:space="preserve"> time, it </w:t>
      </w:r>
      <w:r w:rsidRPr="00DF26C1">
        <w:rPr>
          <w:rStyle w:val="StyleUnderline"/>
          <w:szCs w:val="20"/>
        </w:rPr>
        <w:t>caused vast destruction, shook city skyscrapers, buckled highways, ignited fires, terrified millions,</w:t>
      </w:r>
      <w:r w:rsidRPr="00DF26C1">
        <w:rPr>
          <w:sz w:val="10"/>
          <w:szCs w:val="20"/>
        </w:rPr>
        <w:t xml:space="preserve"> annihilated areas near Sendai, possibly killed thousands, </w:t>
      </w:r>
      <w:r w:rsidRPr="00DF26C1">
        <w:rPr>
          <w:rStyle w:val="StyleUnderline"/>
          <w:szCs w:val="20"/>
        </w:rPr>
        <w:t xml:space="preserve">and caused a nuclear meltdown, its potential catastrophic effects far exceeding quake and tsunami devastation, almost minor by comparison under a worst case scenario. </w:t>
      </w:r>
      <w:r w:rsidRPr="00DF26C1">
        <w:rPr>
          <w:sz w:val="10"/>
          <w:szCs w:val="20"/>
        </w:rPr>
        <w:t xml:space="preserve">On March 12, Times writer Matthew Wald headlined, "Explosion Seen at Damaged Japan Nuclear Plant," saying: "Japanese officials (ordered evacuations) for people living near two nuclear power plants whose cooling systems broke down," releasing radioactive material, perhaps in far greater amounts than reported. NHK television and </w:t>
      </w:r>
      <w:proofErr w:type="spellStart"/>
      <w:r w:rsidRPr="00DF26C1">
        <w:rPr>
          <w:sz w:val="10"/>
          <w:szCs w:val="20"/>
        </w:rPr>
        <w:t>Jiji</w:t>
      </w:r>
      <w:proofErr w:type="spellEnd"/>
      <w:r w:rsidRPr="00DF26C1">
        <w:rPr>
          <w:sz w:val="10"/>
          <w:szCs w:val="20"/>
        </w:rPr>
        <w:t xml:space="preserve"> said the 40-year old Fukushima plant's outer structure housing the reactor "appeared to have blown off, which could suggest the containment building had already been breached." Japan's nuclear regulating agency said radioactive levels inside were 1,000 times above normal. Reuters said the 1995 Kobe quake caused $100 billion in damage, up to then the most costly </w:t>
      </w:r>
      <w:proofErr w:type="gramStart"/>
      <w:r w:rsidRPr="00DF26C1">
        <w:rPr>
          <w:sz w:val="10"/>
          <w:szCs w:val="20"/>
        </w:rPr>
        <w:t>ever natural</w:t>
      </w:r>
      <w:proofErr w:type="gramEnd"/>
      <w:r w:rsidRPr="00DF26C1">
        <w:rPr>
          <w:sz w:val="10"/>
          <w:szCs w:val="20"/>
        </w:rPr>
        <w:t xml:space="preserve"> disaster. This time, from quake and tsunami damage alone, that figure will be dwarfed. Moreover</w:t>
      </w:r>
      <w:r w:rsidRPr="00DF26C1">
        <w:rPr>
          <w:rStyle w:val="StyleUnderline"/>
          <w:szCs w:val="20"/>
        </w:rPr>
        <w:t xml:space="preserve">, under a </w:t>
      </w:r>
      <w:proofErr w:type="gramStart"/>
      <w:r w:rsidRPr="00DF26C1">
        <w:rPr>
          <w:rStyle w:val="StyleUnderline"/>
          <w:szCs w:val="20"/>
        </w:rPr>
        <w:t>worst case</w:t>
      </w:r>
      <w:proofErr w:type="gramEnd"/>
      <w:r w:rsidRPr="00DF26C1">
        <w:rPr>
          <w:rStyle w:val="StyleUnderline"/>
          <w:szCs w:val="20"/>
        </w:rPr>
        <w:t xml:space="preserve"> core meltdown, </w:t>
      </w:r>
      <w:r w:rsidRPr="00DF26C1">
        <w:rPr>
          <w:rStyle w:val="StyleUnderline"/>
          <w:szCs w:val="20"/>
          <w:highlight w:val="yellow"/>
        </w:rPr>
        <w:t>all bets are off as the entire region and beyond will be threatened with permanent contamination, making the most affected areas unsafe to live in</w:t>
      </w:r>
      <w:r w:rsidRPr="00DF26C1">
        <w:rPr>
          <w:rStyle w:val="StyleUnderline"/>
          <w:szCs w:val="20"/>
        </w:rPr>
        <w:t xml:space="preserve">. </w:t>
      </w:r>
      <w:r w:rsidRPr="00DF26C1">
        <w:rPr>
          <w:sz w:val="10"/>
          <w:szCs w:val="20"/>
        </w:rPr>
        <w:t xml:space="preserve">On March 12, </w:t>
      </w:r>
      <w:proofErr w:type="spellStart"/>
      <w:r w:rsidRPr="00DF26C1">
        <w:rPr>
          <w:sz w:val="10"/>
          <w:szCs w:val="20"/>
        </w:rPr>
        <w:t>Stratfor</w:t>
      </w:r>
      <w:proofErr w:type="spellEnd"/>
      <w:r w:rsidRPr="00DF26C1">
        <w:rPr>
          <w:sz w:val="10"/>
          <w:szCs w:val="20"/>
        </w:rPr>
        <w:t xml:space="preserve"> Global Intelligence issued a "Red Alert: Nuclear Meltdown at Quake-Damaged Japanese Plant," saying: Fukushima Daiichi "nuclear power plant in Okuma, Japan, appears to have caused a reactor meltdown." </w:t>
      </w:r>
      <w:proofErr w:type="spellStart"/>
      <w:r w:rsidRPr="00DF26C1">
        <w:rPr>
          <w:sz w:val="10"/>
          <w:szCs w:val="20"/>
        </w:rPr>
        <w:t>Stratfor</w:t>
      </w:r>
      <w:proofErr w:type="spellEnd"/>
      <w:r w:rsidRPr="00DF26C1">
        <w:rPr>
          <w:sz w:val="10"/>
          <w:szCs w:val="20"/>
        </w:rPr>
        <w:t xml:space="preserve"> downplayed its seriousness, adding that such an event "does not necessarily mean a nuclear disaster," that already may have happened - the ultimate nightmare short of nuclear winter. According to </w:t>
      </w:r>
      <w:proofErr w:type="spellStart"/>
      <w:r w:rsidRPr="00DF26C1">
        <w:rPr>
          <w:sz w:val="10"/>
          <w:szCs w:val="20"/>
        </w:rPr>
        <w:t>Stratfor</w:t>
      </w:r>
      <w:proofErr w:type="spellEnd"/>
      <w:r w:rsidRPr="00DF26C1">
        <w:rPr>
          <w:sz w:val="10"/>
          <w:szCs w:val="20"/>
        </w:rPr>
        <w:t>, "(</w:t>
      </w:r>
      <w:proofErr w:type="gramStart"/>
      <w:r w:rsidRPr="00DF26C1">
        <w:rPr>
          <w:sz w:val="10"/>
          <w:szCs w:val="20"/>
        </w:rPr>
        <w:t>A)s</w:t>
      </w:r>
      <w:proofErr w:type="gramEnd"/>
      <w:r w:rsidRPr="00DF26C1">
        <w:rPr>
          <w:sz w:val="10"/>
          <w:szCs w:val="20"/>
        </w:rPr>
        <w:t xml:space="preserve"> long as the reactor core, which is specifically designed to contain high levels of heat, pressure and radiation, remains intact, the melted fuel can be dealt with. If the (core's) breached but the containment facility built around (it) remains intact, the melted fuel can be</w:t>
      </w:r>
      <w:proofErr w:type="gramStart"/>
      <w:r w:rsidRPr="00DF26C1">
        <w:rPr>
          <w:sz w:val="10"/>
          <w:szCs w:val="20"/>
        </w:rPr>
        <w:t>....entombed</w:t>
      </w:r>
      <w:proofErr w:type="gramEnd"/>
      <w:r w:rsidRPr="00DF26C1">
        <w:rPr>
          <w:sz w:val="10"/>
          <w:szCs w:val="20"/>
        </w:rPr>
        <w:t xml:space="preserve"> within specialized concrete" as at </w:t>
      </w:r>
      <w:r w:rsidRPr="00DF26C1">
        <w:rPr>
          <w:rStyle w:val="StyleUnderline"/>
          <w:szCs w:val="20"/>
          <w:highlight w:val="yellow"/>
        </w:rPr>
        <w:t>Chernobyl</w:t>
      </w:r>
      <w:r w:rsidRPr="00DF26C1">
        <w:rPr>
          <w:sz w:val="10"/>
          <w:szCs w:val="20"/>
          <w:highlight w:val="yellow"/>
        </w:rPr>
        <w:t xml:space="preserve"> </w:t>
      </w:r>
      <w:r w:rsidRPr="00DF26C1">
        <w:rPr>
          <w:sz w:val="10"/>
          <w:szCs w:val="20"/>
        </w:rPr>
        <w:t xml:space="preserve">in 1986. In fact, that disaster </w:t>
      </w:r>
      <w:r w:rsidRPr="00DF26C1">
        <w:rPr>
          <w:rStyle w:val="StyleUnderline"/>
          <w:szCs w:val="20"/>
          <w:highlight w:val="yellow"/>
        </w:rPr>
        <w:t xml:space="preserve">killed </w:t>
      </w:r>
      <w:r w:rsidRPr="00DF26C1">
        <w:rPr>
          <w:rStyle w:val="StyleUnderline"/>
          <w:szCs w:val="20"/>
        </w:rPr>
        <w:t xml:space="preserve">nearly </w:t>
      </w:r>
      <w:r w:rsidRPr="00DF26C1">
        <w:rPr>
          <w:rStyle w:val="StyleUnderline"/>
          <w:szCs w:val="20"/>
          <w:highlight w:val="yellow"/>
        </w:rPr>
        <w:t xml:space="preserve">one million </w:t>
      </w:r>
      <w:r w:rsidRPr="00DF26C1">
        <w:rPr>
          <w:rStyle w:val="StyleUnderline"/>
          <w:szCs w:val="20"/>
        </w:rPr>
        <w:t>people worldwide from nuclear radiation exposure.</w:t>
      </w:r>
      <w:r w:rsidRPr="00DF26C1">
        <w:rPr>
          <w:sz w:val="10"/>
          <w:szCs w:val="20"/>
        </w:rPr>
        <w:t xml:space="preserve"> In their book titled, "Chernobyl: Consequences of the Catastrophe for People and the Environment," Alexey </w:t>
      </w:r>
      <w:proofErr w:type="spellStart"/>
      <w:r w:rsidRPr="00DF26C1">
        <w:rPr>
          <w:sz w:val="10"/>
          <w:szCs w:val="20"/>
        </w:rPr>
        <w:t>Yablokov</w:t>
      </w:r>
      <w:proofErr w:type="spellEnd"/>
      <w:r w:rsidRPr="00DF26C1">
        <w:rPr>
          <w:sz w:val="10"/>
          <w:szCs w:val="20"/>
        </w:rPr>
        <w:t xml:space="preserve">, </w:t>
      </w:r>
      <w:proofErr w:type="spellStart"/>
      <w:r w:rsidRPr="00DF26C1">
        <w:rPr>
          <w:sz w:val="10"/>
          <w:szCs w:val="20"/>
        </w:rPr>
        <w:t>Vassily</w:t>
      </w:r>
      <w:proofErr w:type="spellEnd"/>
      <w:r w:rsidRPr="00DF26C1">
        <w:rPr>
          <w:sz w:val="10"/>
          <w:szCs w:val="20"/>
        </w:rPr>
        <w:t xml:space="preserve"> </w:t>
      </w:r>
      <w:proofErr w:type="spellStart"/>
      <w:r w:rsidRPr="00DF26C1">
        <w:rPr>
          <w:sz w:val="10"/>
          <w:szCs w:val="20"/>
        </w:rPr>
        <w:t>Nesterenko</w:t>
      </w:r>
      <w:proofErr w:type="spellEnd"/>
      <w:r w:rsidRPr="00DF26C1">
        <w:rPr>
          <w:sz w:val="10"/>
          <w:szCs w:val="20"/>
        </w:rPr>
        <w:t xml:space="preserve"> and Alexey </w:t>
      </w:r>
      <w:proofErr w:type="spellStart"/>
      <w:r w:rsidRPr="00DF26C1">
        <w:rPr>
          <w:sz w:val="10"/>
          <w:szCs w:val="20"/>
        </w:rPr>
        <w:t>Nesterenko</w:t>
      </w:r>
      <w:proofErr w:type="spellEnd"/>
      <w:r w:rsidRPr="00DF26C1">
        <w:rPr>
          <w:sz w:val="10"/>
          <w:szCs w:val="20"/>
        </w:rPr>
        <w:t xml:space="preserve"> said: "</w:t>
      </w:r>
      <w:r w:rsidRPr="00DF26C1">
        <w:rPr>
          <w:rStyle w:val="StyleUnderline"/>
          <w:szCs w:val="20"/>
        </w:rPr>
        <w:t xml:space="preserve">For the past 23 years, it has been clear that </w:t>
      </w:r>
      <w:r w:rsidRPr="00DF26C1">
        <w:rPr>
          <w:rStyle w:val="Emphasis"/>
          <w:highlight w:val="yellow"/>
        </w:rPr>
        <w:t>there is a danger greater than nuclear weapons concealed within nuclear power.</w:t>
      </w:r>
      <w:r w:rsidRPr="00DF26C1">
        <w:rPr>
          <w:rStyle w:val="StyleUnderline"/>
          <w:szCs w:val="20"/>
        </w:rPr>
        <w:t xml:space="preserve"> </w:t>
      </w:r>
      <w:r w:rsidRPr="00DF26C1">
        <w:rPr>
          <w:rStyle w:val="StyleUnderline"/>
          <w:szCs w:val="20"/>
          <w:highlight w:val="yellow"/>
        </w:rPr>
        <w:t xml:space="preserve">Emissions from this one reactor exceeded a hundred-fold the </w:t>
      </w:r>
      <w:r w:rsidRPr="00DF26C1">
        <w:rPr>
          <w:rStyle w:val="StyleUnderline"/>
          <w:szCs w:val="20"/>
        </w:rPr>
        <w:t xml:space="preserve">radioactive </w:t>
      </w:r>
      <w:r w:rsidRPr="00DF26C1">
        <w:rPr>
          <w:rStyle w:val="StyleUnderline"/>
          <w:szCs w:val="20"/>
          <w:highlight w:val="yellow"/>
        </w:rPr>
        <w:t xml:space="preserve">contamination of </w:t>
      </w:r>
      <w:r w:rsidRPr="00DF26C1">
        <w:rPr>
          <w:rStyle w:val="StyleUnderline"/>
          <w:szCs w:val="20"/>
        </w:rPr>
        <w:t xml:space="preserve">the bombs dropped on </w:t>
      </w:r>
      <w:r w:rsidRPr="00DF26C1">
        <w:rPr>
          <w:rStyle w:val="StyleUnderline"/>
          <w:szCs w:val="20"/>
          <w:highlight w:val="yellow"/>
        </w:rPr>
        <w:t>Hiroshima and Nagasaki</w:t>
      </w:r>
      <w:r w:rsidRPr="00DF26C1">
        <w:rPr>
          <w:rStyle w:val="StyleUnderline"/>
          <w:szCs w:val="20"/>
        </w:rPr>
        <w:t>."</w:t>
      </w:r>
      <w:r w:rsidRPr="00DF26C1">
        <w:rPr>
          <w:sz w:val="10"/>
          <w:szCs w:val="20"/>
        </w:rPr>
        <w:t xml:space="preserve"> "</w:t>
      </w:r>
      <w:r w:rsidRPr="00DF26C1">
        <w:rPr>
          <w:rStyle w:val="StyleUnderline"/>
          <w:szCs w:val="20"/>
        </w:rPr>
        <w:t xml:space="preserve">No citizen of any country can be assured that he or she can be protected from radioactive contamination. </w:t>
      </w:r>
      <w:r w:rsidRPr="00DF26C1">
        <w:rPr>
          <w:rStyle w:val="StyleUnderline"/>
          <w:szCs w:val="20"/>
          <w:highlight w:val="yellow"/>
        </w:rPr>
        <w:t>One nuclear reactor can pollute half the globe</w:t>
      </w:r>
      <w:r w:rsidRPr="00DF26C1">
        <w:rPr>
          <w:rStyle w:val="StyleUnderline"/>
          <w:szCs w:val="20"/>
        </w:rPr>
        <w:t>. Chernobyl fallout covers the entire Northern Hemisphere</w:t>
      </w:r>
      <w:r w:rsidRPr="00DF26C1">
        <w:rPr>
          <w:sz w:val="10"/>
          <w:szCs w:val="20"/>
        </w:rPr>
        <w:t xml:space="preserve">." </w:t>
      </w:r>
      <w:proofErr w:type="spellStart"/>
      <w:r w:rsidRPr="00DF26C1">
        <w:rPr>
          <w:sz w:val="10"/>
          <w:szCs w:val="20"/>
        </w:rPr>
        <w:t>Stratfor</w:t>
      </w:r>
      <w:proofErr w:type="spellEnd"/>
      <w:r w:rsidRPr="00DF26C1">
        <w:rPr>
          <w:sz w:val="10"/>
          <w:szCs w:val="20"/>
        </w:rPr>
        <w:t xml:space="preserve"> explained that if Fukushima's floor cracked, "it is highly likely that the melting fuel will burn through (its) containment system and enter the ground. This has never happened before," at least not reported. If now occurring, "containment goes from being merely dangerous, time consuming and expensive to nearly impossible," making the quake, aftershocks, and tsunamis seem mild by comparison. Potentially, millions of lives will be jeopardized. Japanese officials said Fukushima's reactor container wasn't breached. </w:t>
      </w:r>
      <w:proofErr w:type="spellStart"/>
      <w:r w:rsidRPr="00DF26C1">
        <w:rPr>
          <w:sz w:val="10"/>
          <w:szCs w:val="20"/>
        </w:rPr>
        <w:t>Stratfor</w:t>
      </w:r>
      <w:proofErr w:type="spellEnd"/>
      <w:r w:rsidRPr="00DF26C1">
        <w:rPr>
          <w:sz w:val="10"/>
          <w:szCs w:val="20"/>
        </w:rPr>
        <w:t xml:space="preserve"> and others said it was, making the potential calamity far worse than reported. Japan's Nuclear and Industrial Safety Agency (NISA) said the explosion at Fukushima's </w:t>
      </w:r>
      <w:proofErr w:type="spellStart"/>
      <w:r w:rsidRPr="00DF26C1">
        <w:rPr>
          <w:sz w:val="10"/>
          <w:szCs w:val="20"/>
        </w:rPr>
        <w:t>Saiichi</w:t>
      </w:r>
      <w:proofErr w:type="spellEnd"/>
      <w:r w:rsidRPr="00DF26C1">
        <w:rPr>
          <w:sz w:val="10"/>
          <w:szCs w:val="20"/>
        </w:rPr>
        <w:t xml:space="preserve"> No. 1 facility could only have been caused by a core meltdown. In fact, 3 or more reactors are affected or at risk. Events are fluid and developing, but remain very serious. </w:t>
      </w:r>
      <w:r w:rsidRPr="00DF26C1">
        <w:rPr>
          <w:rStyle w:val="StyleUnderline"/>
          <w:szCs w:val="20"/>
        </w:rPr>
        <w:t xml:space="preserve">The possibility of an extreme catastrophe can't be discounted. </w:t>
      </w:r>
      <w:r w:rsidRPr="00DF26C1">
        <w:rPr>
          <w:sz w:val="10"/>
          <w:szCs w:val="20"/>
        </w:rPr>
        <w:t xml:space="preserve">Moreover, independent nuclear safety analyst John Large told Al Jazeera that by venting radioactive steam from the inner reactor to the outer dome, a reaction </w:t>
      </w:r>
      <w:proofErr w:type="gramStart"/>
      <w:r w:rsidRPr="00DF26C1">
        <w:rPr>
          <w:sz w:val="10"/>
          <w:szCs w:val="20"/>
        </w:rPr>
        <w:t>may</w:t>
      </w:r>
      <w:proofErr w:type="gramEnd"/>
      <w:r w:rsidRPr="00DF26C1">
        <w:rPr>
          <w:sz w:val="10"/>
          <w:szCs w:val="20"/>
        </w:rPr>
        <w:t xml:space="preserve"> have occurred, causing the explosion. "When I look at the size of the explosion," he said, "it is my opinion that there could be a very large leak (because) fuel continues to generate heat." Already, Fukushima way exceeds Three Mile Island that experienced a partial core meltdown in Unit 2. Finally it was brought under control, but </w:t>
      </w:r>
      <w:proofErr w:type="spellStart"/>
      <w:r w:rsidRPr="00DF26C1">
        <w:rPr>
          <w:sz w:val="10"/>
          <w:szCs w:val="20"/>
        </w:rPr>
        <w:t>coverup</w:t>
      </w:r>
      <w:proofErr w:type="spellEnd"/>
      <w:r w:rsidRPr="00DF26C1">
        <w:rPr>
          <w:sz w:val="10"/>
          <w:szCs w:val="20"/>
        </w:rPr>
        <w:t xml:space="preserve"> and denial concealed full details until much later. According to anti-nuclear activist Harvey Wasserman, Japan's quake fallout may cause nuclear disaster, saying: "This is a very serious situation. </w:t>
      </w:r>
      <w:r w:rsidRPr="00DF26C1">
        <w:rPr>
          <w:rStyle w:val="StyleUnderline"/>
          <w:highlight w:val="yellow"/>
        </w:rPr>
        <w:t xml:space="preserve">If the cooling system fails </w:t>
      </w:r>
      <w:r w:rsidRPr="00DF26C1">
        <w:rPr>
          <w:rStyle w:val="StyleUnderline"/>
        </w:rPr>
        <w:t xml:space="preserve">(apparently it has at two or more plants), </w:t>
      </w:r>
      <w:r w:rsidRPr="00DF26C1">
        <w:rPr>
          <w:rStyle w:val="StyleUnderline"/>
          <w:highlight w:val="yellow"/>
        </w:rPr>
        <w:t xml:space="preserve">the super-heated radioactive fuel rods will melt, </w:t>
      </w:r>
      <w:r w:rsidRPr="00DF26C1">
        <w:rPr>
          <w:rStyle w:val="StyleUnderline"/>
        </w:rPr>
        <w:t xml:space="preserve">and (if so) </w:t>
      </w:r>
      <w:r w:rsidRPr="00DF26C1">
        <w:rPr>
          <w:rStyle w:val="Emphasis"/>
          <w:highlight w:val="yellow"/>
        </w:rPr>
        <w:t>you could conceivably have an explosion</w:t>
      </w:r>
      <w:r w:rsidRPr="00DF26C1">
        <w:rPr>
          <w:rStyle w:val="StyleUnderline"/>
        </w:rPr>
        <w:t xml:space="preserve">," that, in fact, occurred. As a result, </w:t>
      </w:r>
      <w:r w:rsidRPr="00DF26C1">
        <w:rPr>
          <w:rStyle w:val="Emphasis"/>
          <w:highlight w:val="yellow"/>
        </w:rPr>
        <w:t>massive radiation releases</w:t>
      </w:r>
      <w:r w:rsidRPr="00DF26C1">
        <w:rPr>
          <w:rStyle w:val="Emphasis"/>
        </w:rPr>
        <w:t xml:space="preserve"> may </w:t>
      </w:r>
      <w:r w:rsidRPr="00DF26C1">
        <w:rPr>
          <w:rStyle w:val="Emphasis"/>
          <w:highlight w:val="yellow"/>
        </w:rPr>
        <w:t>follow, impacting the entire region. "It could be, literally, an apocalyptic event</w:t>
      </w:r>
      <w:r w:rsidRPr="00DF26C1">
        <w:rPr>
          <w:rStyle w:val="StyleUnderline"/>
          <w:szCs w:val="20"/>
        </w:rPr>
        <w:t xml:space="preserve">. </w:t>
      </w:r>
      <w:r w:rsidRPr="00DF26C1">
        <w:rPr>
          <w:sz w:val="10"/>
          <w:szCs w:val="20"/>
        </w:rPr>
        <w:t>The reactor could blow." If so, Russia, China, Korea and most parts of Western Asia will be affected. Many thousands will die, potentially millions under a worse case scenario, including far outside East Asia. Moreover, at least five reactors are at risk. Already, a 20-mile wide radius was evacuated. What happened in Japan can occur anywhere. Yet Obama's proposed budget includes $36 billion for new reactors, a shocking disregard for global safety. Calling Fukushima an "apocalyptic event," Wasserman said "(</w:t>
      </w:r>
      <w:proofErr w:type="gramStart"/>
      <w:r w:rsidRPr="00DF26C1">
        <w:rPr>
          <w:sz w:val="10"/>
          <w:szCs w:val="20"/>
        </w:rPr>
        <w:t>t)</w:t>
      </w:r>
      <w:proofErr w:type="spellStart"/>
      <w:r w:rsidRPr="00DF26C1">
        <w:rPr>
          <w:sz w:val="10"/>
          <w:szCs w:val="20"/>
        </w:rPr>
        <w:t>hese</w:t>
      </w:r>
      <w:proofErr w:type="spellEnd"/>
      <w:proofErr w:type="gramEnd"/>
      <w:r w:rsidRPr="00DF26C1">
        <w:rPr>
          <w:sz w:val="10"/>
          <w:szCs w:val="20"/>
        </w:rPr>
        <w:t xml:space="preserve"> nuclear plants have to be shut," let alone budget billions for new ones. It's unthinkable, he said. If a similar disaster struck California, nuclear fallout would affect all America, Canada, Mexico, Central America, and parts of South America. Nuclear Power: A Technology from Hell Nuclear expert Helen </w:t>
      </w:r>
      <w:proofErr w:type="spellStart"/>
      <w:r w:rsidRPr="00DF26C1">
        <w:rPr>
          <w:sz w:val="10"/>
          <w:szCs w:val="20"/>
        </w:rPr>
        <w:t>Caldicott</w:t>
      </w:r>
      <w:proofErr w:type="spellEnd"/>
      <w:r w:rsidRPr="00DF26C1">
        <w:rPr>
          <w:sz w:val="10"/>
          <w:szCs w:val="20"/>
        </w:rPr>
        <w:t xml:space="preserve"> agrees, telling this writer by phone that a potential regional catastrophe is unfolding. Over 30 years ago, she warned of its inevitability. Her 2006 book titled, "Nuclear Power is Not the Answer" explained that contrary to government and industry propaganda, even during normal operations, nuclear power generation causes significant discharges of greenhouse gas emissions, as well as hundreds of thousands of curies of deadly radioactive gases and other radioactive elements into the environment every year. Moreover, </w:t>
      </w:r>
      <w:r w:rsidRPr="00DF26C1">
        <w:rPr>
          <w:rStyle w:val="StyleUnderline"/>
          <w:szCs w:val="20"/>
        </w:rPr>
        <w:t>nuclear plants are</w:t>
      </w:r>
      <w:r w:rsidRPr="00DF26C1">
        <w:rPr>
          <w:rStyle w:val="StyleUnderline"/>
        </w:rPr>
        <w:t xml:space="preserve"> atom bomb factories. A </w:t>
      </w:r>
      <w:proofErr w:type="gramStart"/>
      <w:r w:rsidRPr="00DF26C1">
        <w:rPr>
          <w:rStyle w:val="StyleUnderline"/>
        </w:rPr>
        <w:t>1000 megawatt</w:t>
      </w:r>
      <w:proofErr w:type="gramEnd"/>
      <w:r w:rsidRPr="00DF26C1">
        <w:rPr>
          <w:rStyle w:val="StyleUnderline"/>
        </w:rPr>
        <w:t xml:space="preserve"> reactor produces 500 pounds of plutonium annually. Only 10 are needed for a bomb able to devastate a large city, besides causing permanent radiation contamination</w:t>
      </w:r>
      <w:r w:rsidRPr="00DF26C1">
        <w:rPr>
          <w:sz w:val="10"/>
          <w:szCs w:val="20"/>
        </w:rPr>
        <w:t>.</w:t>
      </w:r>
    </w:p>
    <w:p w14:paraId="3702C8C3" w14:textId="77777777" w:rsidR="00832EF0" w:rsidRPr="00557360" w:rsidRDefault="00832EF0" w:rsidP="00F46CA1">
      <w:pPr>
        <w:rPr>
          <w:sz w:val="16"/>
        </w:rPr>
      </w:pPr>
    </w:p>
    <w:p w14:paraId="3A6B0547" w14:textId="77777777" w:rsidR="00F46CA1" w:rsidRDefault="00F46CA1" w:rsidP="00F46CA1">
      <w:pPr>
        <w:pStyle w:val="Heading1"/>
      </w:pPr>
      <w:r>
        <w:t>Solvency</w:t>
      </w:r>
    </w:p>
    <w:p w14:paraId="36B63B3A" w14:textId="77777777" w:rsidR="00F46CA1" w:rsidRDefault="00F46CA1" w:rsidP="00F46CA1">
      <w:pPr>
        <w:pStyle w:val="Heading2"/>
      </w:pPr>
      <w:r>
        <w:t>AT: Alt. Solvency</w:t>
      </w:r>
    </w:p>
    <w:p w14:paraId="080AF006" w14:textId="77777777" w:rsidR="00F46CA1" w:rsidRDefault="00F46CA1" w:rsidP="00F46CA1">
      <w:pPr>
        <w:pStyle w:val="Heading3"/>
      </w:pPr>
      <w:r>
        <w:t>AT: HTTPS</w:t>
      </w:r>
    </w:p>
    <w:p w14:paraId="26A6C264" w14:textId="77777777" w:rsidR="00F46CA1" w:rsidRPr="006605F0" w:rsidRDefault="00F46CA1" w:rsidP="00F46CA1">
      <w:pPr>
        <w:pStyle w:val="Heading4"/>
        <w:rPr>
          <w:rStyle w:val="Style13ptBold"/>
          <w:b/>
        </w:rPr>
      </w:pPr>
      <w:proofErr w:type="gramStart"/>
      <w:r>
        <w:rPr>
          <w:rStyle w:val="Style13ptBold"/>
        </w:rPr>
        <w:t>Companies switching to HTTPS doesn’t</w:t>
      </w:r>
      <w:proofErr w:type="gramEnd"/>
      <w:r>
        <w:rPr>
          <w:rStyle w:val="Style13ptBold"/>
        </w:rPr>
        <w:t xml:space="preserve"> stop backdoors.</w:t>
      </w:r>
    </w:p>
    <w:p w14:paraId="667C303F" w14:textId="77777777" w:rsidR="00F46CA1" w:rsidRPr="006605F0" w:rsidRDefault="00F46CA1" w:rsidP="00F46CA1">
      <w:proofErr w:type="spellStart"/>
      <w:r w:rsidRPr="006605F0">
        <w:rPr>
          <w:rStyle w:val="Style13ptBold"/>
        </w:rPr>
        <w:t>Rubstein</w:t>
      </w:r>
      <w:proofErr w:type="spellEnd"/>
      <w:r w:rsidRPr="006605F0">
        <w:rPr>
          <w:rStyle w:val="Style13ptBold"/>
        </w:rPr>
        <w:t xml:space="preserve"> and Hoboken 14</w:t>
      </w:r>
      <w:r>
        <w:t xml:space="preserve"> (September 2014, Ira Rubinstein and </w:t>
      </w:r>
      <w:proofErr w:type="spellStart"/>
      <w:r>
        <w:t>Joris</w:t>
      </w:r>
      <w:proofErr w:type="spellEnd"/>
      <w:r>
        <w:t xml:space="preserve"> Van Hoboken, Professor of Law at NYU specializing in privacy law and Senior Fellow at the Information Law Institute, and researcher in the Information Law Institute at New York University; “Privacy and Security in the Cloud: Some Realism About Technical Solutions to Transnational Surveillance in the Post-Snowden Era,” </w:t>
      </w:r>
      <w:r>
        <w:rPr>
          <w:i/>
        </w:rPr>
        <w:t>Public Law &amp; Legal Theory Research Paper Series</w:t>
      </w:r>
      <w:r>
        <w:t xml:space="preserve">, Working Paper No. 14-46, </w:t>
      </w:r>
      <w:r w:rsidRPr="006605F0">
        <w:t>file:///Users/adamyoung/Downloads/SSRN-id2443604.pdf</w:t>
      </w:r>
      <w:r>
        <w:t>//AGY)</w:t>
      </w:r>
    </w:p>
    <w:p w14:paraId="4553CA63" w14:textId="77777777" w:rsidR="00F46CA1" w:rsidRPr="006605F0" w:rsidRDefault="00F46CA1" w:rsidP="00F46CA1">
      <w:r>
        <w:t xml:space="preserve">In terms of securing web-based communications, however, the </w:t>
      </w:r>
      <w:r w:rsidRPr="006605F0">
        <w:rPr>
          <w:rStyle w:val="StyleUnderline"/>
        </w:rPr>
        <w:t>HTTPS system is no panacea against government surveillance</w:t>
      </w:r>
      <w:r>
        <w:t xml:space="preserve">. </w:t>
      </w:r>
      <w:r w:rsidRPr="006605F0">
        <w:rPr>
          <w:rStyle w:val="StyleUnderline"/>
        </w:rPr>
        <w:t>First</w:t>
      </w:r>
      <w:r>
        <w:t xml:space="preserve">, </w:t>
      </w:r>
      <w:r w:rsidRPr="006605F0">
        <w:rPr>
          <w:rStyle w:val="StyleUnderline"/>
        </w:rPr>
        <w:t>the protocol must be properly implemented</w:t>
      </w:r>
      <w:r>
        <w:t xml:space="preserve">.147 </w:t>
      </w:r>
      <w:r w:rsidRPr="006605F0">
        <w:rPr>
          <w:rStyle w:val="StyleUnderline"/>
        </w:rPr>
        <w:t>Second</w:t>
      </w:r>
      <w:r>
        <w:t xml:space="preserve">, </w:t>
      </w:r>
      <w:r w:rsidRPr="006605F0">
        <w:rPr>
          <w:rStyle w:val="StyleUnderline"/>
        </w:rPr>
        <w:t xml:space="preserve">there are known attacks on the use of encrypted web communications </w:t>
      </w:r>
      <w:r w:rsidRPr="006605F0">
        <w:t>through SSL</w:t>
      </w:r>
      <w:r>
        <w:t xml:space="preserve">.148 </w:t>
      </w:r>
      <w:r w:rsidRPr="006605F0">
        <w:rPr>
          <w:rStyle w:val="StyleUnderline"/>
        </w:rPr>
        <w:t>Third, intelligence agencies may work around the protections and attempt to secretly install software</w:t>
      </w:r>
      <w:r>
        <w:t xml:space="preserve"> on the computers of targeted users, thereby </w:t>
      </w:r>
      <w:r w:rsidRPr="006605F0">
        <w:rPr>
          <w:rStyle w:val="StyleUnderline"/>
        </w:rPr>
        <w:t>allowing</w:t>
      </w:r>
      <w:r>
        <w:t xml:space="preserve"> </w:t>
      </w:r>
      <w:r w:rsidRPr="006605F0">
        <w:rPr>
          <w:rStyle w:val="StyleUnderline"/>
        </w:rPr>
        <w:t xml:space="preserve">them to capture their communications before they are transmitted </w:t>
      </w:r>
      <w:r>
        <w:t xml:space="preserve">across an encrypted connection.149 </w:t>
      </w:r>
      <w:r w:rsidRPr="006605F0">
        <w:rPr>
          <w:rStyle w:val="StyleUnderline"/>
        </w:rPr>
        <w:t>Finally</w:t>
      </w:r>
      <w:r>
        <w:t>, and most importantly, H</w:t>
      </w:r>
      <w:r w:rsidRPr="006605F0">
        <w:rPr>
          <w:rStyle w:val="StyleUnderline"/>
        </w:rPr>
        <w:t>TTPS is not designed to protect data at rest</w:t>
      </w:r>
      <w:r>
        <w:t xml:space="preserve">. </w:t>
      </w:r>
      <w:r w:rsidRPr="006605F0">
        <w:rPr>
          <w:rStyle w:val="StyleUnderline"/>
        </w:rPr>
        <w:t>Even if a cloud provider properly implements this protocol, this does nothing to prevent a government agency from obtaining the data it seeks</w:t>
      </w:r>
      <w:r>
        <w:t xml:space="preserve"> by means of a compulsory order requiring the service provider to furnish this data. Indeed, as Professor Peter Swire argues, the trend towards encrypting data in transit between users and cloud services </w:t>
      </w:r>
      <w:r w:rsidRPr="006605F0">
        <w:rPr>
          <w:rStyle w:val="StyleUnderline"/>
        </w:rPr>
        <w:t>may well result in governments shifting their attention from attacking the communication infrastructure to demanding that cloud</w:t>
      </w:r>
      <w:r>
        <w:t xml:space="preserve"> service </w:t>
      </w:r>
      <w:r w:rsidRPr="006605F0">
        <w:rPr>
          <w:rStyle w:val="StyleUnderline"/>
        </w:rPr>
        <w:t>providers hand over</w:t>
      </w:r>
      <w:r>
        <w:t xml:space="preserve"> stored </w:t>
      </w:r>
      <w:r w:rsidRPr="006605F0">
        <w:rPr>
          <w:rStyle w:val="StyleUnderline"/>
        </w:rPr>
        <w:t>data</w:t>
      </w:r>
      <w:r>
        <w:t xml:space="preserve"> after it has been securely transmitted.150 The Snowden revelations already provide some evidence of this shift and the measures detailed in this Section could accelerate this trend. To counter this trend, </w:t>
      </w:r>
      <w:r w:rsidRPr="006605F0">
        <w:rPr>
          <w:rStyle w:val="StyleUnderline"/>
        </w:rPr>
        <w:t>governments confronted with encrypted communication channels could</w:t>
      </w:r>
      <w:r>
        <w:t xml:space="preserve"> try to </w:t>
      </w:r>
      <w:r w:rsidRPr="006605F0">
        <w:rPr>
          <w:rStyle w:val="StyleUnderline"/>
        </w:rPr>
        <w:t>compel</w:t>
      </w:r>
      <w:r>
        <w:t xml:space="preserve"> </w:t>
      </w:r>
      <w:r w:rsidRPr="006605F0">
        <w:rPr>
          <w:rStyle w:val="StyleUnderline"/>
        </w:rPr>
        <w:t>cloud</w:t>
      </w:r>
      <w:r>
        <w:t xml:space="preserve"> </w:t>
      </w:r>
      <w:r w:rsidRPr="006605F0">
        <w:rPr>
          <w:rStyle w:val="StyleUnderline"/>
        </w:rPr>
        <w:t>providers</w:t>
      </w:r>
      <w:r>
        <w:t xml:space="preserve"> </w:t>
      </w:r>
      <w:r w:rsidRPr="006605F0">
        <w:rPr>
          <w:rStyle w:val="StyleUnderline"/>
        </w:rPr>
        <w:t>to hand over their encryption keys</w:t>
      </w:r>
      <w:r>
        <w:t>, enabling the continued effective interception over telecommunications infrastructure (an option discussed further in Part IV).</w:t>
      </w:r>
    </w:p>
    <w:p w14:paraId="3A880837" w14:textId="77777777" w:rsidR="00F46CA1" w:rsidRDefault="00F46CA1" w:rsidP="00F46CA1">
      <w:pPr>
        <w:pStyle w:val="Heading3"/>
      </w:pPr>
      <w:r>
        <w:t>AT: PETs</w:t>
      </w:r>
    </w:p>
    <w:p w14:paraId="0FAFEE11" w14:textId="77777777" w:rsidR="00F46CA1" w:rsidRPr="00704114" w:rsidRDefault="00F46CA1" w:rsidP="00F46CA1">
      <w:pPr>
        <w:pStyle w:val="Heading4"/>
        <w:rPr>
          <w:rStyle w:val="Style13ptBold"/>
          <w:b/>
        </w:rPr>
      </w:pPr>
      <w:r>
        <w:rPr>
          <w:rStyle w:val="Style13ptBold"/>
        </w:rPr>
        <w:t>Companies don’t use major encryption software like PETs in the SQ- cost too much, programs are not developed enough.</w:t>
      </w:r>
    </w:p>
    <w:p w14:paraId="6B4CAB9C" w14:textId="77777777" w:rsidR="00F46CA1" w:rsidRDefault="00F46CA1" w:rsidP="00F46CA1">
      <w:proofErr w:type="spellStart"/>
      <w:r w:rsidRPr="006605F0">
        <w:rPr>
          <w:rStyle w:val="Style13ptBold"/>
        </w:rPr>
        <w:t>Rubstein</w:t>
      </w:r>
      <w:proofErr w:type="spellEnd"/>
      <w:r w:rsidRPr="006605F0">
        <w:rPr>
          <w:rStyle w:val="Style13ptBold"/>
        </w:rPr>
        <w:t xml:space="preserve"> and Hoboken 14</w:t>
      </w:r>
      <w:r>
        <w:t xml:space="preserve"> (September 2014, Ira Rubinstein and </w:t>
      </w:r>
      <w:proofErr w:type="spellStart"/>
      <w:r>
        <w:t>Joris</w:t>
      </w:r>
      <w:proofErr w:type="spellEnd"/>
      <w:r>
        <w:t xml:space="preserve"> Van Hoboken, Professor of Law at NYU specializing in privacy law and Senior Fellow at the Information Law Institute, and researcher in the Information Law Institute at New York University; “Privacy and Security in the Cloud: Some Realism About Technical Solutions to Transnational Surveillance in the Post-Snowden Era,” </w:t>
      </w:r>
      <w:r>
        <w:rPr>
          <w:i/>
        </w:rPr>
        <w:t>Public Law &amp; Legal Theory Research Paper Series</w:t>
      </w:r>
      <w:r>
        <w:t xml:space="preserve">, Working Paper No. 14-46, </w:t>
      </w:r>
      <w:r w:rsidRPr="006605F0">
        <w:t>file:///Users/adamyoung/Downloads/SSRN-id2443604.pdf</w:t>
      </w:r>
      <w:r>
        <w:t>//AGY)</w:t>
      </w:r>
    </w:p>
    <w:p w14:paraId="77606AAB" w14:textId="77777777" w:rsidR="00F46CA1" w:rsidRDefault="00F46CA1" w:rsidP="00F46CA1">
      <w:pPr>
        <w:tabs>
          <w:tab w:val="left" w:pos="3720"/>
        </w:tabs>
      </w:pPr>
      <w:r w:rsidRPr="00704114">
        <w:rPr>
          <w:rStyle w:val="StyleUnderline"/>
        </w:rPr>
        <w:t>It is important to emphasize that adoption of the solutions discussed remains low even though some of them are ready for use</w:t>
      </w:r>
      <w:r>
        <w:t xml:space="preserve">. There are a number of reasons for this. First, </w:t>
      </w:r>
      <w:r w:rsidRPr="00704114">
        <w:t>some of</w:t>
      </w:r>
      <w:r w:rsidRPr="00704114">
        <w:rPr>
          <w:rStyle w:val="StyleUnderline"/>
        </w:rPr>
        <w:t xml:space="preserve"> these solutions</w:t>
      </w:r>
      <w:r w:rsidRPr="00704114">
        <w:t>, such as FHE,</w:t>
      </w:r>
      <w:r w:rsidRPr="00704114">
        <w:rPr>
          <w:rStyle w:val="StyleUnderline"/>
        </w:rPr>
        <w:t xml:space="preserve"> are at the very early stages of development</w:t>
      </w:r>
      <w:r>
        <w:t xml:space="preserve">.188 </w:t>
      </w:r>
      <w:proofErr w:type="gramStart"/>
      <w:r>
        <w:t>If</w:t>
      </w:r>
      <w:proofErr w:type="gramEnd"/>
      <w:r>
        <w:t xml:space="preserve"> service provision is limited to the mere storage of data in the cloud, it may be technically feasible for the service provider to anticipate and organize for encryption under the control of cloud users. However, </w:t>
      </w:r>
      <w:r w:rsidRPr="00704114">
        <w:rPr>
          <w:rStyle w:val="StyleUnderline"/>
        </w:rPr>
        <w:t>if the cloud provider also has to perform processing operations on the encrypted data stored by its customers, the implementation of privacy-preserving PETs in the cloud context is far more challenging and may even be impossible for complex operations</w:t>
      </w:r>
      <w:r>
        <w:t xml:space="preserve">.189 Second, </w:t>
      </w:r>
      <w:r w:rsidRPr="00704114">
        <w:rPr>
          <w:rStyle w:val="StyleUnderline"/>
        </w:rPr>
        <w:t>many cloud providers lack the incentive to adopt and further develop PETs based on advanced cryptographic solutions</w:t>
      </w:r>
      <w:r>
        <w:t xml:space="preserve"> </w:t>
      </w:r>
      <w:r w:rsidRPr="00704114">
        <w:rPr>
          <w:rStyle w:val="StyleUnderline"/>
        </w:rPr>
        <w:t>that</w:t>
      </w:r>
      <w:r>
        <w:t xml:space="preserve"> </w:t>
      </w:r>
      <w:r w:rsidRPr="00704114">
        <w:rPr>
          <w:rStyle w:val="StyleUnderline"/>
        </w:rPr>
        <w:t>would</w:t>
      </w:r>
      <w:r>
        <w:t xml:space="preserve"> </w:t>
      </w:r>
      <w:r w:rsidRPr="00704114">
        <w:rPr>
          <w:rStyle w:val="StyleUnderline"/>
        </w:rPr>
        <w:t>prevent</w:t>
      </w:r>
      <w:r>
        <w:t xml:space="preserve"> </w:t>
      </w:r>
      <w:r w:rsidRPr="00704114">
        <w:rPr>
          <w:rStyle w:val="StyleUnderline"/>
        </w:rPr>
        <w:t>them from having access to user data.</w:t>
      </w:r>
      <w:r>
        <w:t xml:space="preserve"> The reasons are obvious: </w:t>
      </w:r>
      <w:r w:rsidRPr="00704114">
        <w:rPr>
          <w:rStyle w:val="StyleUnderline"/>
        </w:rPr>
        <w:t>many business models in the cloud industry depend on generating revenue based on access to customers’ data</w:t>
      </w:r>
      <w:r>
        <w:t xml:space="preserve"> (e.g., profiling users for purposes of serving them targeted ads)</w:t>
      </w:r>
      <w:proofErr w:type="gramStart"/>
      <w:r>
        <w:t>.190</w:t>
      </w:r>
      <w:proofErr w:type="gramEnd"/>
      <w:r>
        <w:t xml:space="preserve"> Thus</w:t>
      </w:r>
      <w:r w:rsidRPr="00704114">
        <w:rPr>
          <w:rStyle w:val="StyleUnderline"/>
        </w:rPr>
        <w:t>, for many cloud service providers, the costs of implementing these PETs</w:t>
      </w:r>
      <w:r>
        <w:t xml:space="preserve"> (loss of profits) </w:t>
      </w:r>
      <w:r w:rsidRPr="00704114">
        <w:rPr>
          <w:rStyle w:val="StyleUnderline"/>
        </w:rPr>
        <w:t>outweigh the potential benefits</w:t>
      </w:r>
      <w:r>
        <w:t xml:space="preserve"> (improved security and privacy guarantees for their customers).191 Arguably, the new emphasis on security and privacy in the cloud in response to the Snowden revelations might incentivize industry to consider developing and adopting similar measures. Notwithstanding the current lack of adoption, the point this Article seeks to emphasize is that if service providers were to deploy such measures, it would interfere with lawful access requests to cloud providers in some obvious ways. For example, a provider might simply be unable to share unencrypted customer data with law enforcement or intelligence agencies notwithstanding a lawful request for such access.192 </w:t>
      </w:r>
    </w:p>
    <w:p w14:paraId="48E90AA5" w14:textId="77777777" w:rsidR="00F46CA1" w:rsidRDefault="00F46CA1" w:rsidP="00F46CA1">
      <w:pPr>
        <w:pStyle w:val="Heading3"/>
      </w:pPr>
      <w:r>
        <w:t>AT: SSLs Encryption</w:t>
      </w:r>
    </w:p>
    <w:p w14:paraId="2F4A44C4" w14:textId="77777777" w:rsidR="00F46CA1" w:rsidRPr="00F356E8" w:rsidRDefault="00F46CA1" w:rsidP="00F46CA1">
      <w:pPr>
        <w:pStyle w:val="Heading4"/>
        <w:rPr>
          <w:rStyle w:val="Style13ptBold"/>
          <w:b/>
        </w:rPr>
      </w:pPr>
      <w:r>
        <w:rPr>
          <w:rStyle w:val="Style13ptBold"/>
        </w:rPr>
        <w:t>SSL encryptions can be by bypassed by the NSA.</w:t>
      </w:r>
    </w:p>
    <w:p w14:paraId="4F3CF176" w14:textId="77777777" w:rsidR="00F46CA1" w:rsidRDefault="00F46CA1" w:rsidP="00F46CA1">
      <w:proofErr w:type="spellStart"/>
      <w:r w:rsidRPr="006605F0">
        <w:rPr>
          <w:rStyle w:val="Style13ptBold"/>
        </w:rPr>
        <w:t>Rubstein</w:t>
      </w:r>
      <w:proofErr w:type="spellEnd"/>
      <w:r w:rsidRPr="006605F0">
        <w:rPr>
          <w:rStyle w:val="Style13ptBold"/>
        </w:rPr>
        <w:t xml:space="preserve"> and Hoboken 14</w:t>
      </w:r>
      <w:r>
        <w:t xml:space="preserve"> (September 2014, Ira Rubinstein and </w:t>
      </w:r>
      <w:proofErr w:type="spellStart"/>
      <w:r>
        <w:t>Joris</w:t>
      </w:r>
      <w:proofErr w:type="spellEnd"/>
      <w:r>
        <w:t xml:space="preserve"> Van Hoboken, Professor of Law at NYU specializing in privacy law and Senior Fellow at the Information Law Institute, and researcher in the Information Law Institute at New York University; “Privacy and Security in the Cloud: Some Realism About Technical Solutions to Transnational Surveillance in the Post-Snowden Era,” </w:t>
      </w:r>
      <w:r>
        <w:rPr>
          <w:i/>
        </w:rPr>
        <w:t>Public Law &amp; Legal Theory Research Paper Series</w:t>
      </w:r>
      <w:r>
        <w:t xml:space="preserve">, Working Paper No. 14-46, </w:t>
      </w:r>
      <w:r w:rsidRPr="006605F0">
        <w:t>file:///Users/adamyoung/Downloads/SSRN-id2443604.pdf</w:t>
      </w:r>
      <w:r>
        <w:t>//AGY)</w:t>
      </w:r>
    </w:p>
    <w:p w14:paraId="70082909" w14:textId="77777777" w:rsidR="00F46CA1" w:rsidRDefault="00F46CA1" w:rsidP="00F46CA1">
      <w:r w:rsidRPr="00A65F38">
        <w:t>Based on the analysis outlined herein, the first question should be answered</w:t>
      </w:r>
      <w:r>
        <w:t xml:space="preserve"> </w:t>
      </w:r>
      <w:r w:rsidRPr="00A65F38">
        <w:t>positively. As cloud services roll out new security and encryption measures with</w:t>
      </w:r>
      <w:r>
        <w:t xml:space="preserve"> </w:t>
      </w:r>
      <w:r w:rsidRPr="00A65F38">
        <w:t>the goal of preventing bulk data collection by surreptitious means, this will</w:t>
      </w:r>
      <w:r>
        <w:t xml:space="preserve"> </w:t>
      </w:r>
      <w:r w:rsidRPr="00A65F38">
        <w:t>undoubtedly interfere with large scale intelligence gathering, such as the</w:t>
      </w:r>
      <w:r>
        <w:t xml:space="preserve"> </w:t>
      </w:r>
      <w:r w:rsidRPr="00A65F38">
        <w:t>interception of client-server and server-server data streams. Firms like Google,</w:t>
      </w:r>
      <w:r>
        <w:t xml:space="preserve"> </w:t>
      </w:r>
      <w:r w:rsidRPr="00A65F38">
        <w:t>Microsoft, Yahoo, and Facebook have already begun to implement well-established</w:t>
      </w:r>
      <w:r>
        <w:t xml:space="preserve"> </w:t>
      </w:r>
      <w:r w:rsidRPr="00A65F38">
        <w:t>techniques such as TLS/SSL and perfect forward secrecy, just as various security</w:t>
      </w:r>
      <w:r>
        <w:t xml:space="preserve"> </w:t>
      </w:r>
      <w:r w:rsidRPr="00A65F38">
        <w:t>organizations have begun to review how they develop cryptographic standards.216</w:t>
      </w:r>
      <w:r>
        <w:t xml:space="preserve"> </w:t>
      </w:r>
      <w:r w:rsidRPr="00A65F38">
        <w:t>At the end of the day</w:t>
      </w:r>
      <w:r w:rsidRPr="00A65F38">
        <w:rPr>
          <w:rStyle w:val="StyleUnderline"/>
        </w:rPr>
        <w:t>, the protection against backdoor access is also a matter of resources, however. Certain technological solutions may prevent effective bulk collection through specific intelligence programs, but intelligence agencies could in turn deploy targeted intelligence operations to undo some of these protections implemented by cloud services</w:t>
      </w:r>
      <w:r w:rsidRPr="00A65F38">
        <w:t>.</w:t>
      </w:r>
    </w:p>
    <w:p w14:paraId="080F0C7C" w14:textId="23DE3720" w:rsidR="00F46CA1" w:rsidRDefault="007D3760" w:rsidP="00F46CA1">
      <w:pPr>
        <w:pStyle w:val="Heading1"/>
      </w:pPr>
      <w:r>
        <w:t>DA Blocks</w:t>
      </w:r>
    </w:p>
    <w:p w14:paraId="12DCF4C9" w14:textId="41A76C88" w:rsidR="00623EB5" w:rsidRDefault="00F46CA1" w:rsidP="00623EB5">
      <w:pPr>
        <w:pStyle w:val="Heading2"/>
      </w:pPr>
      <w:r>
        <w:t>Terrorism DA</w:t>
      </w:r>
    </w:p>
    <w:p w14:paraId="4EFB6902" w14:textId="4C9B2A06" w:rsidR="00623EB5" w:rsidRPr="00623EB5" w:rsidRDefault="00623EB5" w:rsidP="00623EB5">
      <w:pPr>
        <w:pStyle w:val="Heading3"/>
      </w:pPr>
      <w:r>
        <w:t>Backdoors don’t solve</w:t>
      </w:r>
    </w:p>
    <w:p w14:paraId="7F6CE83E" w14:textId="77777777" w:rsidR="00F46CA1" w:rsidRPr="00926771" w:rsidRDefault="00F46CA1" w:rsidP="00F46CA1">
      <w:pPr>
        <w:pStyle w:val="Heading4"/>
        <w:rPr>
          <w:rStyle w:val="Style13ptBold"/>
          <w:b/>
        </w:rPr>
      </w:pPr>
      <w:r>
        <w:rPr>
          <w:rStyle w:val="Style13ptBold"/>
        </w:rPr>
        <w:t>Backdoors have not stopped a single terrorist attack.</w:t>
      </w:r>
    </w:p>
    <w:p w14:paraId="101690C8" w14:textId="71D6DB54" w:rsidR="00F46CA1" w:rsidRDefault="00F46CA1" w:rsidP="00F46CA1">
      <w:proofErr w:type="spellStart"/>
      <w:r w:rsidRPr="00FE728B">
        <w:rPr>
          <w:rStyle w:val="Style13ptBold"/>
        </w:rPr>
        <w:t>Cahall</w:t>
      </w:r>
      <w:proofErr w:type="spellEnd"/>
      <w:r w:rsidRPr="00FE728B">
        <w:rPr>
          <w:rStyle w:val="Style13ptBold"/>
        </w:rPr>
        <w:t xml:space="preserve"> </w:t>
      </w:r>
      <w:proofErr w:type="gramStart"/>
      <w:r w:rsidRPr="00FE728B">
        <w:rPr>
          <w:rStyle w:val="Style13ptBold"/>
        </w:rPr>
        <w:t>et</w:t>
      </w:r>
      <w:proofErr w:type="gramEnd"/>
      <w:r w:rsidRPr="00FE728B">
        <w:rPr>
          <w:rStyle w:val="Style13ptBold"/>
        </w:rPr>
        <w:t xml:space="preserve">. </w:t>
      </w:r>
      <w:proofErr w:type="gramStart"/>
      <w:r w:rsidRPr="00FE728B">
        <w:rPr>
          <w:rStyle w:val="Style13ptBold"/>
        </w:rPr>
        <w:t>al</w:t>
      </w:r>
      <w:proofErr w:type="gramEnd"/>
      <w:r w:rsidRPr="00FE728B">
        <w:rPr>
          <w:rStyle w:val="Style13ptBold"/>
        </w:rPr>
        <w:t>.</w:t>
      </w:r>
      <w:r>
        <w:t>, 6-5-20</w:t>
      </w:r>
      <w:r w:rsidRPr="00FE728B">
        <w:rPr>
          <w:rStyle w:val="Style13ptBold"/>
        </w:rPr>
        <w:t>13</w:t>
      </w:r>
      <w:r>
        <w:t xml:space="preserve"> (Bailey </w:t>
      </w:r>
      <w:proofErr w:type="spellStart"/>
      <w:r>
        <w:t>Cahall</w:t>
      </w:r>
      <w:proofErr w:type="spellEnd"/>
      <w:r>
        <w:t xml:space="preserve">, David </w:t>
      </w:r>
      <w:proofErr w:type="spellStart"/>
      <w:r>
        <w:t>Sterman</w:t>
      </w:r>
      <w:proofErr w:type="spellEnd"/>
      <w:r>
        <w:t>, Emily Schneider, Peter Bergen, Researchers for New America specializing</w:t>
      </w:r>
      <w:r w:rsidR="00CF0CFC">
        <w:t xml:space="preserve"> in International Security</w:t>
      </w:r>
      <w:r>
        <w:t>;</w:t>
      </w:r>
      <w:r w:rsidR="00CF0CFC">
        <w:t xml:space="preserve"> </w:t>
      </w:r>
      <w:r w:rsidRPr="00FE728B">
        <w:t>"Do NSA's Bulk Surveillance Programs Stop Terrorists?," New America, https://www.newamerica.org/international-security/do-nsas-bulk-surveillance-programs-stop-terrorists/</w:t>
      </w:r>
      <w:r>
        <w:t>//AGY)</w:t>
      </w:r>
    </w:p>
    <w:p w14:paraId="4CBCFEAE" w14:textId="77777777" w:rsidR="00F46CA1" w:rsidRPr="00926771" w:rsidRDefault="00F46CA1" w:rsidP="00F46CA1">
      <w:r w:rsidRPr="00926771">
        <w:t xml:space="preserve">On June 5, 2013, the Guardian broke the first story in what would become a flood of revelations regarding the extent and nature of the NSA’s surveillance programs. Facing </w:t>
      </w:r>
      <w:proofErr w:type="gramStart"/>
      <w:r w:rsidRPr="00926771">
        <w:t>an uproar</w:t>
      </w:r>
      <w:proofErr w:type="gramEnd"/>
      <w:r w:rsidRPr="00926771">
        <w:t xml:space="preserve"> over the threat such programs posed to privacy, the Obama administration scrambled to defend them as legal and essential to U.S. national security and counterterrorism. Two weeks after the first leaks by former NSA contractor Edward Snowden were published, President Obama defended the NSA surveillance programs during a visit to Berlin, saying: “</w:t>
      </w:r>
      <w:r w:rsidRPr="00926771">
        <w:rPr>
          <w:rStyle w:val="StyleUnderline"/>
        </w:rPr>
        <w:t>We know of at least 50 threats that have been averted</w:t>
      </w:r>
      <w:r w:rsidRPr="00926771">
        <w:t xml:space="preserve"> </w:t>
      </w:r>
      <w:r w:rsidRPr="00926771">
        <w:rPr>
          <w:rStyle w:val="StyleUnderline"/>
        </w:rPr>
        <w:t>because</w:t>
      </w:r>
      <w:r w:rsidRPr="00926771">
        <w:t xml:space="preserve"> </w:t>
      </w:r>
      <w:r w:rsidRPr="00926771">
        <w:rPr>
          <w:rStyle w:val="StyleUnderline"/>
        </w:rPr>
        <w:t>of</w:t>
      </w:r>
      <w:r w:rsidRPr="00926771">
        <w:t xml:space="preserve"> </w:t>
      </w:r>
      <w:r w:rsidRPr="00926771">
        <w:rPr>
          <w:rStyle w:val="StyleUnderline"/>
        </w:rPr>
        <w:t>this information</w:t>
      </w:r>
      <w:r w:rsidRPr="00926771">
        <w:t xml:space="preserve"> not just in the United States, but, in some cases, threats here in Germany. So lives have been saved.” Gen. Keith Alexander, the director of the NSA, testified before Congress that: “the information gathered from these programs provided the U.S. government with critical leads to help prevent over 50 potential terrorist events in more than 20 countries around the world.” Rep. Mike Rogers (R-Mich.), chairman of the House Permanent Select Committee on Intelligence, said on the House floor in July that “54 times [the NSA programs] stopped and thwarted terrorist attacks both here and in Europe – saving real lives.” However, our review of </w:t>
      </w:r>
      <w:r w:rsidRPr="00926771">
        <w:rPr>
          <w:rStyle w:val="StyleUnderline"/>
        </w:rPr>
        <w:t>the government’s claims about the role that NSA “bulk” surveillance of phone and email communications records has had in keeping the United States safe from terrorism shows that these claims are overblown and even misleading</w:t>
      </w:r>
      <w:r w:rsidRPr="00926771">
        <w:t xml:space="preserve">. </w:t>
      </w:r>
      <w:r w:rsidRPr="00926771">
        <w:rPr>
          <w:rStyle w:val="StyleUnderline"/>
        </w:rPr>
        <w:t>An in-depth analysis of 225 individuals recruited by al-Qaeda or a like-minded group or inspired by al-Qaeda’s ideology, and charged in the United States with an act of terrorism since 9/11, demonstrates that traditional investigative methods, such as the use of informants, tips from local communities, and targeted intelligence operations, provided the initial impetus for investigations in the majority of cases, while the contribution of NSA’s bulk surveillance programs to these cases was minimal</w:t>
      </w:r>
      <w:r w:rsidRPr="00926771">
        <w:t xml:space="preserve">. Indeed, the controversial bulk collection of American telephone metadata, which includes the telephone numbers that originate and receive calls, as well as the time and date of those calls but not their content, under Section 215 of the USA PATRIOT Act, appears to have played an identifiable role in initiating, at most, 1.8 percent of these cases. </w:t>
      </w:r>
      <w:r w:rsidRPr="00926771">
        <w:rPr>
          <w:rStyle w:val="StyleUnderline"/>
        </w:rPr>
        <w:t>NSA programs involving the surveillance of non-U.S. persons outside of the United States under Section 702</w:t>
      </w:r>
      <w:r w:rsidRPr="00926771">
        <w:t xml:space="preserve"> of the FISA Amendments Act </w:t>
      </w:r>
      <w:r w:rsidRPr="00926771">
        <w:rPr>
          <w:rStyle w:val="StyleUnderline"/>
        </w:rPr>
        <w:t>played a role in 4.4 percent of the terrorism cases</w:t>
      </w:r>
      <w:r w:rsidRPr="00926771">
        <w:t xml:space="preserve"> we examined, and NSA surveillance under an unidentified authority played a role in 1.3 percent of the cases we examined. </w:t>
      </w:r>
      <w:r w:rsidRPr="00926771">
        <w:rPr>
          <w:rStyle w:val="StyleUnderline"/>
        </w:rPr>
        <w:t>Regular FISA warrants</w:t>
      </w:r>
      <w:r w:rsidRPr="00926771">
        <w:t xml:space="preserve"> not issued in connection with Section 215 or Section 702, which are the traditional means for investigating foreign persons, </w:t>
      </w:r>
      <w:r w:rsidRPr="00926771">
        <w:rPr>
          <w:rStyle w:val="StyleUnderline"/>
        </w:rPr>
        <w:t>were used in at least</w:t>
      </w:r>
      <w:r w:rsidRPr="00926771">
        <w:t xml:space="preserve"> 48 (</w:t>
      </w:r>
      <w:r w:rsidRPr="00926771">
        <w:rPr>
          <w:rStyle w:val="StyleUnderline"/>
        </w:rPr>
        <w:t>21 percent</w:t>
      </w:r>
      <w:r w:rsidRPr="00926771">
        <w:t xml:space="preserve">) </w:t>
      </w:r>
      <w:r w:rsidRPr="00926771">
        <w:rPr>
          <w:rStyle w:val="StyleUnderline"/>
        </w:rPr>
        <w:t>of the cases</w:t>
      </w:r>
      <w:r w:rsidRPr="00926771">
        <w:t xml:space="preserve"> we looked at, although it’s unclear whether these warrants played an initiating role or were used at a later point in the investigation. (Click on the link to go to a database of all 225 individuals, complete with additional details about them and the government’s investigations of these cases: http://natsec.newamerica.net/nsa/analysis). Surveillance of American phone metadata has had no discernible impact on preventing acts of terrorism and only the most marginal of impacts on preventing terrorist-related activity, such as fundraising for a terrorist group. Furthermore, </w:t>
      </w:r>
      <w:r w:rsidRPr="00926771">
        <w:rPr>
          <w:rStyle w:val="StyleUnderline"/>
        </w:rPr>
        <w:t xml:space="preserve">our examination of the role of the database of U.S. citizens’ telephone metadata in the single plot the government uses to justify the importance of the program – that of </w:t>
      </w:r>
      <w:proofErr w:type="spellStart"/>
      <w:r w:rsidRPr="00926771">
        <w:rPr>
          <w:rStyle w:val="StyleUnderline"/>
        </w:rPr>
        <w:t>Basaaly</w:t>
      </w:r>
      <w:proofErr w:type="spellEnd"/>
      <w:r w:rsidRPr="00926771">
        <w:rPr>
          <w:rStyle w:val="StyleUnderline"/>
        </w:rPr>
        <w:t xml:space="preserve"> </w:t>
      </w:r>
      <w:proofErr w:type="spellStart"/>
      <w:r w:rsidRPr="00926771">
        <w:rPr>
          <w:rStyle w:val="StyleUnderline"/>
        </w:rPr>
        <w:t>Moalin</w:t>
      </w:r>
      <w:proofErr w:type="spellEnd"/>
      <w:r w:rsidRPr="00926771">
        <w:rPr>
          <w:rStyle w:val="StyleUnderline"/>
        </w:rPr>
        <w:t>, a San Diego cabdriver who in 2007 and 2008 provided $8,500 to al-</w:t>
      </w:r>
      <w:proofErr w:type="spellStart"/>
      <w:r w:rsidRPr="00926771">
        <w:rPr>
          <w:rStyle w:val="StyleUnderline"/>
        </w:rPr>
        <w:t>Shabaab</w:t>
      </w:r>
      <w:proofErr w:type="spellEnd"/>
      <w:r w:rsidRPr="00926771">
        <w:rPr>
          <w:rStyle w:val="StyleUnderline"/>
        </w:rPr>
        <w:t xml:space="preserve">, al-Qaeda’s affiliate in Somalia – </w:t>
      </w:r>
      <w:r w:rsidRPr="00926771">
        <w:t xml:space="preserve">calls into question the necessity of the Section 215 bulk collection program. According to the government, the database of </w:t>
      </w:r>
      <w:r w:rsidRPr="00926771">
        <w:rPr>
          <w:rStyle w:val="StyleUnderline"/>
        </w:rPr>
        <w:t>American phone metadata allows intelligence authorities to quickly circumvent the traditional burden of proof associated with criminal warrants, thus allowing them to “connect the dots” faster and prevent future 9/11-scale attacks</w:t>
      </w:r>
      <w:r w:rsidRPr="00926771">
        <w:t xml:space="preserve">. Yet in the </w:t>
      </w:r>
      <w:proofErr w:type="spellStart"/>
      <w:r w:rsidRPr="00926771">
        <w:t>Moalin</w:t>
      </w:r>
      <w:proofErr w:type="spellEnd"/>
      <w:r w:rsidRPr="00926771">
        <w:t xml:space="preserve"> case, after using the NSA’s phone database to link a number in Somalia to </w:t>
      </w:r>
      <w:proofErr w:type="spellStart"/>
      <w:r w:rsidRPr="00926771">
        <w:t>Moalin</w:t>
      </w:r>
      <w:proofErr w:type="spellEnd"/>
      <w:r w:rsidRPr="00926771">
        <w:t xml:space="preserve">, the </w:t>
      </w:r>
      <w:r w:rsidRPr="00926771">
        <w:rPr>
          <w:rStyle w:val="StyleUnderline"/>
        </w:rPr>
        <w:t>FBI waited two months to begin an investigation and wiretap his phone</w:t>
      </w:r>
      <w:r w:rsidRPr="00926771">
        <w:t xml:space="preserve">. Although it’s unclear why there was a delay between the NSA tip and the FBI wiretapping, court documents show there was a two-month period in which the FBI was not monitoring </w:t>
      </w:r>
      <w:proofErr w:type="spellStart"/>
      <w:r w:rsidRPr="00926771">
        <w:t>Moalin’s</w:t>
      </w:r>
      <w:proofErr w:type="spellEnd"/>
      <w:r w:rsidRPr="00926771">
        <w:t xml:space="preserve"> calls, despite official statements that the bureau had </w:t>
      </w:r>
      <w:proofErr w:type="spellStart"/>
      <w:r w:rsidRPr="00926771">
        <w:t>Moalin’s</w:t>
      </w:r>
      <w:proofErr w:type="spellEnd"/>
      <w:r w:rsidRPr="00926771">
        <w:t xml:space="preserve"> phone number and had identified him. , This undercuts the government’s theory that the database of Americans’ telephone metadata is necessary to expedite the investigative process, since it clearly didn’t expedite the process in the single case the government uses to extol its virtues. Additionally, </w:t>
      </w:r>
      <w:r w:rsidRPr="00926771">
        <w:rPr>
          <w:rStyle w:val="StyleUnderline"/>
        </w:rPr>
        <w:t>a careful review of three of the key terrorism cases the government has cited to defend NSA bulk surveillance programs reveals that government officials have exaggerated the role of the NSA in the cases</w:t>
      </w:r>
      <w:r w:rsidRPr="00926771">
        <w:t xml:space="preserve"> against David Coleman Headley and </w:t>
      </w:r>
      <w:proofErr w:type="spellStart"/>
      <w:r w:rsidRPr="00926771">
        <w:t>Najibullah</w:t>
      </w:r>
      <w:proofErr w:type="spellEnd"/>
      <w:r w:rsidRPr="00926771">
        <w:t xml:space="preserve"> </w:t>
      </w:r>
      <w:proofErr w:type="spellStart"/>
      <w:r w:rsidRPr="00926771">
        <w:t>Zazi</w:t>
      </w:r>
      <w:proofErr w:type="spellEnd"/>
      <w:r w:rsidRPr="00926771">
        <w:t xml:space="preserve">, and the significance of the threat posed by a notional plot to bomb the New York Stock Exchange. In 28 percent of the cases we reviewed, court records and public reporting do not identify which specific methods initiated the investigation. </w:t>
      </w:r>
      <w:r w:rsidRPr="00926771">
        <w:rPr>
          <w:rStyle w:val="StyleUnderline"/>
        </w:rPr>
        <w:t>These cases</w:t>
      </w:r>
      <w:r w:rsidRPr="00926771">
        <w:t xml:space="preserve">, involving 62 individuals, may </w:t>
      </w:r>
      <w:r w:rsidRPr="00926771">
        <w:rPr>
          <w:rStyle w:val="StyleUnderline"/>
        </w:rPr>
        <w:t>have been initiated by an undercover informant, an undercover officer, a family member tip, other traditional law enforcement methods</w:t>
      </w:r>
      <w:r w:rsidRPr="00926771">
        <w:t>, CIA- or FBI-generated intelligence, NSA surveillance of some kind, or any number of other methods. In</w:t>
      </w:r>
      <w:r w:rsidRPr="00926771">
        <w:rPr>
          <w:rStyle w:val="StyleUnderline"/>
        </w:rPr>
        <w:t xml:space="preserve"> </w:t>
      </w:r>
      <w:r w:rsidRPr="00926771">
        <w:t xml:space="preserve">23 of these 62 cases (37 percent), an informant was used. However, we were unable to determine whether the informant initiated the investigation or was used after the investigation was initiated as a result of the use of some other investigative means. Some of these cases may also be too recent to have developed a public record large enough to identify which investigative tools were used. We have also identified three additional plots that the government has not publicly claimed as NSA successes, but in which court records and public reporting suggest the NSA had a role. However, </w:t>
      </w:r>
      <w:r w:rsidRPr="00926771">
        <w:rPr>
          <w:rStyle w:val="StyleUnderline"/>
        </w:rPr>
        <w:t>it is not clear whether any of those three cases involved bulk surveillance programs</w:t>
      </w:r>
      <w:r w:rsidRPr="00926771">
        <w:t>. Finally, the overall problem for U.S. counterterrorism officials is not that they need vaster amounts of information from the bulk surveillance programs, but that they don’t sufficiently understand or widely share the information they already possess that was derived from conventional law enforcement and intelligence techniques. This was true for two of the 9/11 hijackers who were known to be in the United States before the attacks on New York and Washington, as well as with the case of Chicago resident David Coleman Headley, who helped plan the 2008 terrorist attacks in Mumbai, and it is the unfortunate pattern we have also seen in several other significant terrorism cases.</w:t>
      </w:r>
    </w:p>
    <w:p w14:paraId="374AEDCC" w14:textId="786FBDEA" w:rsidR="00623EB5" w:rsidRDefault="00623EB5" w:rsidP="00623EB5">
      <w:pPr>
        <w:pStyle w:val="Heading3"/>
      </w:pPr>
      <w:r>
        <w:t>Traditional Investigation solves</w:t>
      </w:r>
    </w:p>
    <w:p w14:paraId="6E3F7B6E" w14:textId="4E09C4CE" w:rsidR="00CF0CFC" w:rsidRPr="00CF0CFC" w:rsidRDefault="00CF0CFC" w:rsidP="00CF0CFC">
      <w:pPr>
        <w:pStyle w:val="Heading4"/>
        <w:rPr>
          <w:rStyle w:val="Style13ptBold"/>
          <w:b/>
        </w:rPr>
      </w:pPr>
      <w:r>
        <w:rPr>
          <w:rStyle w:val="Style13ptBold"/>
          <w:b/>
        </w:rPr>
        <w:t xml:space="preserve">Targeted methods solve- bulk </w:t>
      </w:r>
      <w:proofErr w:type="gramStart"/>
      <w:r>
        <w:rPr>
          <w:rStyle w:val="Style13ptBold"/>
          <w:b/>
        </w:rPr>
        <w:t>collection through backdoors were</w:t>
      </w:r>
      <w:proofErr w:type="gramEnd"/>
      <w:r>
        <w:rPr>
          <w:rStyle w:val="Style13ptBold"/>
          <w:b/>
        </w:rPr>
        <w:t xml:space="preserve"> only used in 1.8 percent of the cases.</w:t>
      </w:r>
    </w:p>
    <w:p w14:paraId="34CD65A3" w14:textId="4F4D944F" w:rsidR="00CF0CFC" w:rsidRDefault="00CF0CFC" w:rsidP="00623EB5">
      <w:proofErr w:type="spellStart"/>
      <w:r w:rsidRPr="00FE728B">
        <w:rPr>
          <w:rStyle w:val="Style13ptBold"/>
        </w:rPr>
        <w:t>Cahall</w:t>
      </w:r>
      <w:proofErr w:type="spellEnd"/>
      <w:r w:rsidRPr="00FE728B">
        <w:rPr>
          <w:rStyle w:val="Style13ptBold"/>
        </w:rPr>
        <w:t xml:space="preserve"> </w:t>
      </w:r>
      <w:proofErr w:type="gramStart"/>
      <w:r w:rsidRPr="00FE728B">
        <w:rPr>
          <w:rStyle w:val="Style13ptBold"/>
        </w:rPr>
        <w:t>et</w:t>
      </w:r>
      <w:proofErr w:type="gramEnd"/>
      <w:r w:rsidRPr="00FE728B">
        <w:rPr>
          <w:rStyle w:val="Style13ptBold"/>
        </w:rPr>
        <w:t xml:space="preserve">. </w:t>
      </w:r>
      <w:proofErr w:type="gramStart"/>
      <w:r w:rsidRPr="00FE728B">
        <w:rPr>
          <w:rStyle w:val="Style13ptBold"/>
        </w:rPr>
        <w:t>al</w:t>
      </w:r>
      <w:proofErr w:type="gramEnd"/>
      <w:r w:rsidRPr="00FE728B">
        <w:rPr>
          <w:rStyle w:val="Style13ptBold"/>
        </w:rPr>
        <w:t>.</w:t>
      </w:r>
      <w:r>
        <w:t>, 6-5-20</w:t>
      </w:r>
      <w:r w:rsidRPr="00FE728B">
        <w:rPr>
          <w:rStyle w:val="Style13ptBold"/>
        </w:rPr>
        <w:t>13</w:t>
      </w:r>
      <w:r>
        <w:t xml:space="preserve"> (Bailey </w:t>
      </w:r>
      <w:proofErr w:type="spellStart"/>
      <w:r>
        <w:t>Cahall</w:t>
      </w:r>
      <w:proofErr w:type="spellEnd"/>
      <w:r>
        <w:t xml:space="preserve">, David </w:t>
      </w:r>
      <w:proofErr w:type="spellStart"/>
      <w:r>
        <w:t>Sterman</w:t>
      </w:r>
      <w:proofErr w:type="spellEnd"/>
      <w:r>
        <w:t xml:space="preserve">, Emily Schneider, Peter Bergen, Researchers for New America specializing in International Security; </w:t>
      </w:r>
      <w:r w:rsidRPr="00FE728B">
        <w:t>"Do NSA's Bulk Surveillance Programs Stop Terrorists?,"</w:t>
      </w:r>
      <w:r>
        <w:t xml:space="preserve"> </w:t>
      </w:r>
      <w:r w:rsidRPr="00CF0CFC">
        <w:t>https://static.newamerica.org/attachments/4353-do-nsas-bulk-surveillance-programs-stop-terrorists-2/Bergen_NAF_NSA%20Surveillance_1_0_0.c7748e5bd84647fb8de43d3b664961e9.pdf</w:t>
      </w:r>
      <w:r>
        <w:t>//AGY)</w:t>
      </w:r>
    </w:p>
    <w:p w14:paraId="71D5AA79" w14:textId="3FFBAA9F" w:rsidR="00623EB5" w:rsidRPr="00623EB5" w:rsidRDefault="00623EB5" w:rsidP="00623EB5">
      <w:r w:rsidRPr="00CF0CFC">
        <w:rPr>
          <w:rStyle w:val="StyleUnderline"/>
        </w:rPr>
        <w:t>Traditional investigative methods initiated 60 percent of the cases</w:t>
      </w:r>
      <w:r>
        <w:t xml:space="preserve"> we identified. In 5 percent of the cases, a violent incident occurred prior to prevention, and in 28 percent of the cases – involving 62 individuals – court records and public reporting do not identify which methods initiated the investigation. </w:t>
      </w:r>
      <w:r w:rsidRPr="00CF0CFC">
        <w:rPr>
          <w:rStyle w:val="StyleUnderline"/>
        </w:rPr>
        <w:t>The unclear cases may have been initiated by an undercover informant, a family member tip, other traditional law enforcement methods</w:t>
      </w:r>
      <w:r>
        <w:t>, CIA- or FBI- generated intelligence, NSA surveillance of some kind, or any number of other methods. Additionally, some of these cases may be too recent to have developed a public record large enough to identify which investigative tools were used. In 23 of these 62 unclear cases (37 percent), an informant was involved, though we were unable to determine whether the informant initi</w:t>
      </w:r>
      <w:bookmarkStart w:id="0" w:name="_GoBack"/>
      <w:bookmarkEnd w:id="0"/>
      <w:r>
        <w:t xml:space="preserve">ated the investigation. The widespread use of informants suggests that if there was an </w:t>
      </w:r>
      <w:r w:rsidRPr="00CF0CFC">
        <w:rPr>
          <w:rStyle w:val="StyleUnderline"/>
        </w:rPr>
        <w:t>NSA role in these cases</w:t>
      </w:r>
      <w:r>
        <w:t xml:space="preserve">, it </w:t>
      </w:r>
      <w:r w:rsidRPr="00CF0CFC">
        <w:rPr>
          <w:rStyle w:val="StyleUnderline"/>
        </w:rPr>
        <w:t>was limited and insufficient to generate evidence of criminal</w:t>
      </w:r>
      <w:r w:rsidR="00CF0CFC" w:rsidRPr="00CF0CFC">
        <w:rPr>
          <w:rStyle w:val="StyleUnderline"/>
        </w:rPr>
        <w:t xml:space="preserve"> </w:t>
      </w:r>
      <w:r w:rsidRPr="00CF0CFC">
        <w:rPr>
          <w:rStyle w:val="StyleUnderline"/>
        </w:rPr>
        <w:t>wrongdoing</w:t>
      </w:r>
      <w:r>
        <w:t xml:space="preserve"> </w:t>
      </w:r>
      <w:r w:rsidRPr="00CF0CFC">
        <w:rPr>
          <w:rStyle w:val="StyleUnderline"/>
        </w:rPr>
        <w:t>without the use of traditional investigative tools</w:t>
      </w:r>
      <w:r>
        <w:t>.</w:t>
      </w:r>
      <w:r w:rsidR="00CF0CFC">
        <w:t xml:space="preserve"> </w:t>
      </w:r>
      <w:r>
        <w:t xml:space="preserve">NSA surveillance of any kind, whether bulk or targeted of U.S. persons or foreigners, played an initiating role in only 7.5 percent of cases. To break that down further: </w:t>
      </w:r>
      <w:r w:rsidRPr="00CF0CFC">
        <w:rPr>
          <w:rStyle w:val="StyleUnderline"/>
        </w:rPr>
        <w:t>The</w:t>
      </w:r>
      <w:r>
        <w:t xml:space="preserve"> controversial </w:t>
      </w:r>
      <w:r w:rsidRPr="00CF0CFC">
        <w:rPr>
          <w:rStyle w:val="StyleUnderline"/>
        </w:rPr>
        <w:t>bulk collection</w:t>
      </w:r>
      <w:r>
        <w:t xml:space="preserve"> of telephone metadata appears to </w:t>
      </w:r>
      <w:r w:rsidRPr="00CF0CFC">
        <w:rPr>
          <w:rStyle w:val="StyleUnderline"/>
        </w:rPr>
        <w:t>have played an</w:t>
      </w:r>
      <w:r>
        <w:t xml:space="preserve"> identifiable </w:t>
      </w:r>
      <w:r w:rsidRPr="00CF0CFC">
        <w:rPr>
          <w:rStyle w:val="StyleUnderline"/>
        </w:rPr>
        <w:t>role</w:t>
      </w:r>
      <w:r>
        <w:t xml:space="preserve"> </w:t>
      </w:r>
      <w:r w:rsidRPr="00CF0CFC">
        <w:rPr>
          <w:rStyle w:val="StyleUnderline"/>
        </w:rPr>
        <w:t>in, at most, 1.8 percent of the terrorism cases</w:t>
      </w:r>
      <w:r>
        <w:t xml:space="preserve"> we examined. In a further 4.4 percent of the cases, NSA surveillance under Section 702 of targets reasonably believed to be outside of the country that were communicating with U.S. citizens or residents likely played a role, while </w:t>
      </w:r>
      <w:r w:rsidRPr="00CF0CFC">
        <w:rPr>
          <w:rStyle w:val="StyleUnderline"/>
        </w:rPr>
        <w:t>NSA surveillance under an unknown authority likely played a role in 1.3 percent of the cases we examined</w:t>
      </w:r>
      <w:r>
        <w:t>.</w:t>
      </w:r>
    </w:p>
    <w:p w14:paraId="0199400E" w14:textId="77777777" w:rsidR="00623EB5" w:rsidRPr="00623EB5" w:rsidRDefault="00623EB5" w:rsidP="00623EB5"/>
    <w:p w14:paraId="098331A1" w14:textId="77777777" w:rsidR="00F46CA1" w:rsidRDefault="00F46CA1" w:rsidP="00F46CA1">
      <w:pPr>
        <w:pStyle w:val="Heading2"/>
      </w:pPr>
      <w:r>
        <w:t>PTX Link</w:t>
      </w:r>
    </w:p>
    <w:p w14:paraId="0913ADDB" w14:textId="77777777" w:rsidR="00F46CA1" w:rsidRDefault="00F46CA1" w:rsidP="00F46CA1">
      <w:pPr>
        <w:pStyle w:val="Heading3"/>
      </w:pPr>
      <w:r>
        <w:t>Wyden</w:t>
      </w:r>
    </w:p>
    <w:p w14:paraId="53015F28" w14:textId="77777777" w:rsidR="00F46CA1" w:rsidRPr="00CD6755" w:rsidRDefault="00F46CA1" w:rsidP="00F46CA1">
      <w:pPr>
        <w:pStyle w:val="Heading4"/>
        <w:rPr>
          <w:rStyle w:val="Style13ptBold"/>
        </w:rPr>
      </w:pPr>
      <w:r>
        <w:rPr>
          <w:rStyle w:val="Style13ptBold"/>
        </w:rPr>
        <w:t>Wyden and Udall want to close backdoors.</w:t>
      </w:r>
      <w:r w:rsidRPr="00CD6755">
        <w:t xml:space="preserve"> </w:t>
      </w:r>
    </w:p>
    <w:p w14:paraId="76AC6F00" w14:textId="77777777" w:rsidR="00F46CA1" w:rsidRDefault="00F46CA1" w:rsidP="00F46CA1">
      <w:r w:rsidRPr="00CD6755">
        <w:rPr>
          <w:rStyle w:val="Style13ptBold"/>
        </w:rPr>
        <w:t>Wyden</w:t>
      </w:r>
      <w:r w:rsidRPr="00CD6755">
        <w:t>, 7-29-</w:t>
      </w:r>
      <w:r w:rsidRPr="00CD6755">
        <w:rPr>
          <w:rStyle w:val="Style13ptBold"/>
        </w:rPr>
        <w:t>2014,</w:t>
      </w:r>
      <w:r w:rsidRPr="00CD6755">
        <w:t xml:space="preserve"> </w:t>
      </w:r>
      <w:r>
        <w:t xml:space="preserve">(Ron Wyden, Democratic Senator from Oregon; </w:t>
      </w:r>
      <w:r w:rsidRPr="00CD6755">
        <w:t>"Wyden, Udall Will Work to Strengthen Newly Unveiled Surveillance Reform Legislation," http://www.wyden.senate.gov/news/press-releases/wyden-udall-will-work-to-strengthen-newly-unveiled-surveillance-reform-legislation</w:t>
      </w:r>
      <w:r>
        <w:t>//AGY)</w:t>
      </w:r>
    </w:p>
    <w:p w14:paraId="502B3B4D" w14:textId="77777777" w:rsidR="00F46CA1" w:rsidRDefault="00F46CA1" w:rsidP="00F46CA1">
      <w:r w:rsidRPr="00CD6755">
        <w:t xml:space="preserve">U.S. </w:t>
      </w:r>
      <w:r w:rsidRPr="00CD6755">
        <w:rPr>
          <w:rStyle w:val="StyleUnderline"/>
        </w:rPr>
        <w:t>Senators</w:t>
      </w:r>
      <w:r w:rsidRPr="00CD6755">
        <w:t xml:space="preserve"> Ron </w:t>
      </w:r>
      <w:r w:rsidRPr="00CD6755">
        <w:rPr>
          <w:rStyle w:val="StyleUnderline"/>
        </w:rPr>
        <w:t>Wyden</w:t>
      </w:r>
      <w:r w:rsidRPr="00CD6755">
        <w:t xml:space="preserve"> and Mark </w:t>
      </w:r>
      <w:r w:rsidRPr="00CD6755">
        <w:rPr>
          <w:rStyle w:val="StyleUnderline"/>
        </w:rPr>
        <w:t>Udall</w:t>
      </w:r>
      <w:r w:rsidRPr="00CD6755">
        <w:t xml:space="preserve">, </w:t>
      </w:r>
      <w:r w:rsidRPr="00CD6755">
        <w:rPr>
          <w:rStyle w:val="StyleUnderline"/>
        </w:rPr>
        <w:t>who have led efforts to confront violations of Americans' privacy rights</w:t>
      </w:r>
      <w:r w:rsidRPr="00CD6755">
        <w:t xml:space="preserve">, </w:t>
      </w:r>
      <w:r w:rsidRPr="00CD6755">
        <w:rPr>
          <w:rStyle w:val="StyleUnderline"/>
        </w:rPr>
        <w:t>commended</w:t>
      </w:r>
      <w:r w:rsidRPr="00CD6755">
        <w:t xml:space="preserve"> U.S. Senate Judiciary Committee Chairman Patrick Leahy for his work on </w:t>
      </w:r>
      <w:r w:rsidRPr="00CD6755">
        <w:rPr>
          <w:rStyle w:val="StyleUnderline"/>
        </w:rPr>
        <w:t>legislation unveiled today to rein in overly broad NSA surveillance, end the bulk collection of Americans' phone records and strengthen other privacy protections</w:t>
      </w:r>
      <w:r w:rsidRPr="00CD6755">
        <w:t xml:space="preserve">. </w:t>
      </w:r>
      <w:r w:rsidRPr="00CD6755">
        <w:rPr>
          <w:rStyle w:val="StyleUnderline"/>
        </w:rPr>
        <w:t>Udall and Wyden</w:t>
      </w:r>
      <w:r w:rsidRPr="00CD6755">
        <w:t xml:space="preserve">, </w:t>
      </w:r>
      <w:r w:rsidRPr="00CD6755">
        <w:rPr>
          <w:rStyle w:val="StyleUnderline"/>
        </w:rPr>
        <w:t xml:space="preserve">who </w:t>
      </w:r>
      <w:proofErr w:type="gramStart"/>
      <w:r w:rsidRPr="00CD6755">
        <w:rPr>
          <w:rStyle w:val="StyleUnderline"/>
        </w:rPr>
        <w:t>serve</w:t>
      </w:r>
      <w:proofErr w:type="gramEnd"/>
      <w:r w:rsidRPr="00CD6755">
        <w:rPr>
          <w:rStyle w:val="StyleUnderline"/>
        </w:rPr>
        <w:t xml:space="preserve"> on the U.S. Senate Select Committee on Intelligence</w:t>
      </w:r>
      <w:r w:rsidRPr="00CD6755">
        <w:t xml:space="preserve">, also </w:t>
      </w:r>
      <w:r w:rsidRPr="00CD6755">
        <w:rPr>
          <w:rStyle w:val="StyleUnderline"/>
        </w:rPr>
        <w:t>pledged to work to further strengthen the bill's privacy protections and to close the backdoor search loophole</w:t>
      </w:r>
      <w:r w:rsidRPr="00CD6755">
        <w:t xml:space="preserve"> in current law that allows the NSA and other intelligence agencies to search Americans' private electronic communications without a warrant. "</w:t>
      </w:r>
      <w:r w:rsidRPr="00CD6755">
        <w:rPr>
          <w:rStyle w:val="StyleUnderline"/>
        </w:rPr>
        <w:t>Congress must take aggressive steps to rein in excessive surveillance</w:t>
      </w:r>
      <w:r w:rsidRPr="00CD6755">
        <w:t xml:space="preserve"> and end the bulk collection of law-abiding Americans' phone records. Senator Leahy's bill is a vast improvement over the U.S. House of Representatives' 'reform' bill and includes strong language aimed at ending the bulk collection of Americans' records," Wyden and Udall said. "The bill would also strengthen transparency and make important reforms to the secret Foreign Intelligence Surveillance Court. "</w:t>
      </w:r>
      <w:r w:rsidRPr="00CD6755">
        <w:rPr>
          <w:rStyle w:val="StyleUnderline"/>
        </w:rPr>
        <w:t>While this progress is encouraging, this legislation unfortunately lacks important provisions that reformers have proposed to end the backdoor</w:t>
      </w:r>
      <w:r w:rsidRPr="00CD6755">
        <w:t xml:space="preserve"> and warrantless searches of Americans' personal electronic communications under Section 702 of the Foreign Intelligence Surveillance Act. Congress clearly intended this authority to be used to collect the communications of foreigners — not Americans — yet the Director of National Intelligence recently confirmed that the NSA, CIA and FBI conduct warrantless searches of communications of Americans that are swept up under this authority. "Congress needs to close this loophole, and we look forward to working with Chairman Leahy and our colleagues to address this issue when the bill comes before the full U.S. Senate."</w:t>
      </w:r>
    </w:p>
    <w:p w14:paraId="258ECCD2" w14:textId="77777777" w:rsidR="00F46CA1" w:rsidRPr="00FB6104" w:rsidRDefault="00F46CA1" w:rsidP="00F46CA1">
      <w:pPr>
        <w:pStyle w:val="Heading4"/>
      </w:pPr>
      <w:r>
        <w:t>(</w:t>
      </w:r>
      <w:proofErr w:type="gramStart"/>
      <w:r>
        <w:t>not</w:t>
      </w:r>
      <w:proofErr w:type="gramEnd"/>
      <w:r>
        <w:t xml:space="preserve"> very good) Plan popular with Wyden</w:t>
      </w:r>
    </w:p>
    <w:p w14:paraId="72545194" w14:textId="77777777" w:rsidR="00F46CA1" w:rsidRDefault="00F46CA1" w:rsidP="00F46CA1">
      <w:r w:rsidRPr="00FB6104">
        <w:rPr>
          <w:rStyle w:val="Style13ptBold"/>
        </w:rPr>
        <w:t>Wyden</w:t>
      </w:r>
      <w:r w:rsidRPr="00FB6104">
        <w:t xml:space="preserve"> 6-30-20</w:t>
      </w:r>
      <w:r w:rsidRPr="00FB6104">
        <w:rPr>
          <w:rStyle w:val="Style13ptBold"/>
        </w:rPr>
        <w:t>14</w:t>
      </w:r>
      <w:r w:rsidRPr="00FB6104">
        <w:t xml:space="preserve">, </w:t>
      </w:r>
      <w:r>
        <w:t xml:space="preserve">(Ron Wyden, Democratic Senator from Oregon; </w:t>
      </w:r>
      <w:r w:rsidRPr="00FB6104">
        <w:t>"Wyden Releases Details of Backdoor Searches of Americans’ Communications," http://www.wyden.senate.gov/news/press-releases/wyden-releases-details-of-backdoor-searches-of-americans-communications</w:t>
      </w:r>
      <w:r>
        <w:t>//AGY)</w:t>
      </w:r>
    </w:p>
    <w:p w14:paraId="27CA8AEF" w14:textId="77777777" w:rsidR="00F46CA1" w:rsidRPr="00FB6104" w:rsidRDefault="00F46CA1" w:rsidP="00F46CA1">
      <w:pPr>
        <w:rPr>
          <w:sz w:val="16"/>
        </w:rPr>
      </w:pPr>
      <w:r w:rsidRPr="00FB6104">
        <w:rPr>
          <w:sz w:val="16"/>
        </w:rPr>
        <w:t xml:space="preserve">Washington, D.C. – </w:t>
      </w:r>
      <w:r w:rsidRPr="00FB6104">
        <w:rPr>
          <w:rStyle w:val="StyleUnderline"/>
        </w:rPr>
        <w:t>Sen.</w:t>
      </w:r>
      <w:r w:rsidRPr="00FB6104">
        <w:rPr>
          <w:sz w:val="16"/>
        </w:rPr>
        <w:t xml:space="preserve"> Ron </w:t>
      </w:r>
      <w:r w:rsidRPr="00FB6104">
        <w:rPr>
          <w:rStyle w:val="StyleUnderline"/>
        </w:rPr>
        <w:t>Wyden</w:t>
      </w:r>
      <w:r w:rsidRPr="00FB6104">
        <w:rPr>
          <w:sz w:val="16"/>
        </w:rPr>
        <w:t>, D-Ore</w:t>
      </w:r>
      <w:r w:rsidRPr="00FB6104">
        <w:rPr>
          <w:rStyle w:val="StyleUnderline"/>
        </w:rPr>
        <w:t>., released the following statement</w:t>
      </w:r>
      <w:r w:rsidRPr="00FB6104">
        <w:rPr>
          <w:sz w:val="16"/>
        </w:rPr>
        <w:t xml:space="preserve"> </w:t>
      </w:r>
      <w:r w:rsidRPr="00FB6104">
        <w:rPr>
          <w:rStyle w:val="StyleUnderline"/>
        </w:rPr>
        <w:t>in response to a letter</w:t>
      </w:r>
      <w:r w:rsidRPr="00FB6104">
        <w:rPr>
          <w:sz w:val="16"/>
        </w:rPr>
        <w:t xml:space="preserve"> provided by the Office of Director of National Intelligence, </w:t>
      </w:r>
      <w:r w:rsidRPr="00FB6104">
        <w:rPr>
          <w:rStyle w:val="StyleUnderline"/>
        </w:rPr>
        <w:t>which</w:t>
      </w:r>
      <w:r w:rsidRPr="00FB6104">
        <w:rPr>
          <w:sz w:val="16"/>
        </w:rPr>
        <w:t xml:space="preserve"> </w:t>
      </w:r>
      <w:r w:rsidRPr="00FB6104">
        <w:rPr>
          <w:rStyle w:val="StyleUnderline"/>
        </w:rPr>
        <w:t>details</w:t>
      </w:r>
      <w:r w:rsidRPr="00FB6104">
        <w:rPr>
          <w:sz w:val="16"/>
        </w:rPr>
        <w:t xml:space="preserve"> </w:t>
      </w:r>
      <w:r w:rsidRPr="00FB6104">
        <w:rPr>
          <w:rStyle w:val="StyleUnderline"/>
        </w:rPr>
        <w:t>the number of backdoor searches</w:t>
      </w:r>
      <w:r w:rsidRPr="00FB6104">
        <w:rPr>
          <w:sz w:val="16"/>
        </w:rPr>
        <w:t xml:space="preserve"> performed by U.S. intelligence agencies. As this response makes clear, intelligence agencies are searching through communications collected under Section 702 of the Foreign Intelligence Surveillance Act – an authority that Congress intended to be used to target foreigners – and are deliberately conducting warrantless searches for the communications of individual Americans. “The Office of the Director of National Intelligence has now responded to my longstanding question regarding warrantless searches for Americans’ emails and other communications, and I appreciate the candid and straightforward nature of their reply. </w:t>
      </w:r>
      <w:r w:rsidRPr="00FB6104">
        <w:rPr>
          <w:rStyle w:val="StyleUnderline"/>
        </w:rPr>
        <w:t>When the FBI says it conducts a substantial number of searches and it has no idea of what the number is, it shows how flawed this system is</w:t>
      </w:r>
      <w:r w:rsidRPr="00FB6104">
        <w:rPr>
          <w:sz w:val="16"/>
        </w:rPr>
        <w:t xml:space="preserve"> and the consequences of inadequate oversight. This huge gap in oversight is a problem now, and will only grow as global communications systems become more interconnected. The findings transmitted to me raise questions about whether the FBI is exercising any internal controls over the use of backdoor searches including who and how many government employees can access the personal data of individual Americans. </w:t>
      </w:r>
      <w:r w:rsidRPr="00FB6104">
        <w:rPr>
          <w:rStyle w:val="StyleUnderline"/>
        </w:rPr>
        <w:t>I intend to follow this up until it is fixed</w:t>
      </w:r>
      <w:r w:rsidRPr="00FB6104">
        <w:rPr>
          <w:sz w:val="16"/>
        </w:rPr>
        <w:t xml:space="preserve">. While </w:t>
      </w:r>
      <w:r w:rsidRPr="00FB6104">
        <w:rPr>
          <w:rStyle w:val="StyleUnderline"/>
        </w:rPr>
        <w:t>intelligence officials have often argued that it is impossible to estimate how many Americans’ communications are getting swept up</w:t>
      </w:r>
      <w:r w:rsidRPr="00FB6104">
        <w:rPr>
          <w:sz w:val="16"/>
        </w:rPr>
        <w:t xml:space="preserve"> by the government under Section 702, the Foreign Intelligence Surveillance Court has noted that the NSA acquires more than two hundred and fifty million Internet communications every year using Section 702, so even if US communications make up a small fraction of that total, </w:t>
      </w:r>
      <w:r w:rsidRPr="00FB6104">
        <w:rPr>
          <w:rStyle w:val="StyleUnderline"/>
        </w:rPr>
        <w:t>the number of U.S. communications being collected is potentially quite large</w:t>
      </w:r>
      <w:r w:rsidRPr="00FB6104">
        <w:rPr>
          <w:sz w:val="16"/>
        </w:rPr>
        <w:t xml:space="preserve">. The scale of this activity seems to be something that could be conducted pursuant to probable cause warrants, particularly given the exceptions that are included in the bipartisan bicameral legislation that </w:t>
      </w:r>
      <w:proofErr w:type="gramStart"/>
      <w:r w:rsidRPr="00FB6104">
        <w:rPr>
          <w:sz w:val="16"/>
        </w:rPr>
        <w:t>I and others</w:t>
      </w:r>
      <w:proofErr w:type="gramEnd"/>
      <w:r w:rsidRPr="00FB6104">
        <w:rPr>
          <w:sz w:val="16"/>
        </w:rPr>
        <w:t xml:space="preserve"> have proposed. </w:t>
      </w:r>
      <w:proofErr w:type="gramStart"/>
      <w:r w:rsidRPr="00FB6104">
        <w:rPr>
          <w:rStyle w:val="StyleUnderline"/>
        </w:rPr>
        <w:t>I and other</w:t>
      </w:r>
      <w:proofErr w:type="gramEnd"/>
      <w:r w:rsidRPr="00FB6104">
        <w:rPr>
          <w:rStyle w:val="StyleUnderline"/>
        </w:rPr>
        <w:t xml:space="preserve"> reformers in Congress have argued that</w:t>
      </w:r>
      <w:r w:rsidRPr="00FB6104">
        <w:rPr>
          <w:sz w:val="16"/>
        </w:rPr>
        <w:t xml:space="preserve"> intelligence agencies should absolutely be permitted to search for communications pertaining to counterterrorism and other foreign threats, but if intelligence officials are deliberately searching for and reading the communications of specific Americans, </w:t>
      </w:r>
      <w:r w:rsidRPr="00FB6104">
        <w:rPr>
          <w:rStyle w:val="StyleUnderline"/>
        </w:rPr>
        <w:t>the Constitution requires a warrant</w:t>
      </w:r>
      <w:r w:rsidRPr="00FB6104">
        <w:rPr>
          <w:sz w:val="16"/>
        </w:rPr>
        <w:t>. The bipartisan, bicameral legislation that I and other reformers have supported would permit the government to conduct these searches pursuant to a probable cause warrant or emergency authorization, and it would include an exception for searches for individuals who are believed to be in danger. Last week the House of Representatives voted 293-123 to require a warrant for these searches, and I’ll be urging my colleagues in the Senate to follow suit. Reformers believe that it is possible to protect Americans’ security and American liberty at the same time, and the American public expects nothing less.”</w:t>
      </w:r>
    </w:p>
    <w:p w14:paraId="68F8F343" w14:textId="77777777" w:rsidR="00F7282C" w:rsidRPr="00DF26C1" w:rsidRDefault="00F7282C" w:rsidP="00E60DAC"/>
    <w:sectPr w:rsidR="00F7282C" w:rsidRPr="00DF26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00000001" w:usb1="08070000" w:usb2="00000010" w:usb3="00000000" w:csb0="00020000"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Batang">
    <w:altName w:val="바탕"/>
    <w:charset w:val="81"/>
    <w:family w:val="roman"/>
    <w:pitch w:val="variable"/>
    <w:sig w:usb0="B00002AF" w:usb1="69D77CFB" w:usb2="00000030" w:usb3="00000000" w:csb0="0008009F" w:csb1="00000000"/>
  </w:font>
  <w:font w:name="Georgia">
    <w:panose1 w:val="02040502050405020303"/>
    <w:charset w:val="00"/>
    <w:family w:val="auto"/>
    <w:pitch w:val="variable"/>
    <w:sig w:usb0="00000287" w:usb1="00000000" w:usb2="00000000" w:usb3="00000000" w:csb0="0000009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07403FBC"/>
    <w:multiLevelType w:val="hybridMultilevel"/>
    <w:tmpl w:val="C8CCDFD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1"/>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5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Broad Run High School "/>
    <w:docVar w:name="RibbonPointer" w:val="234013828"/>
    <w:docVar w:name="VerbatimVersion" w:val="5.1"/>
  </w:docVars>
  <w:rsids>
    <w:rsidRoot w:val="00573378"/>
    <w:rsid w:val="000139A3"/>
    <w:rsid w:val="00045034"/>
    <w:rsid w:val="00083FCD"/>
    <w:rsid w:val="000B1CDA"/>
    <w:rsid w:val="000D7904"/>
    <w:rsid w:val="00100833"/>
    <w:rsid w:val="00103F2D"/>
    <w:rsid w:val="00104529"/>
    <w:rsid w:val="00105942"/>
    <w:rsid w:val="00107396"/>
    <w:rsid w:val="00144A4C"/>
    <w:rsid w:val="00176AB0"/>
    <w:rsid w:val="00177B7D"/>
    <w:rsid w:val="0018322D"/>
    <w:rsid w:val="00186561"/>
    <w:rsid w:val="001B5776"/>
    <w:rsid w:val="001E527A"/>
    <w:rsid w:val="001E7E2A"/>
    <w:rsid w:val="001F78CE"/>
    <w:rsid w:val="002267A9"/>
    <w:rsid w:val="00251FC7"/>
    <w:rsid w:val="0028067F"/>
    <w:rsid w:val="002855A7"/>
    <w:rsid w:val="002B146A"/>
    <w:rsid w:val="002B5E17"/>
    <w:rsid w:val="00315690"/>
    <w:rsid w:val="00316B75"/>
    <w:rsid w:val="00325646"/>
    <w:rsid w:val="003460F2"/>
    <w:rsid w:val="00367CFF"/>
    <w:rsid w:val="0038158C"/>
    <w:rsid w:val="003902BA"/>
    <w:rsid w:val="003A09E2"/>
    <w:rsid w:val="0040112F"/>
    <w:rsid w:val="00407037"/>
    <w:rsid w:val="004605D6"/>
    <w:rsid w:val="004779B2"/>
    <w:rsid w:val="004C60E8"/>
    <w:rsid w:val="004E3579"/>
    <w:rsid w:val="004E728B"/>
    <w:rsid w:val="004F39E0"/>
    <w:rsid w:val="00537BD5"/>
    <w:rsid w:val="00556204"/>
    <w:rsid w:val="0057268A"/>
    <w:rsid w:val="00573378"/>
    <w:rsid w:val="005D2912"/>
    <w:rsid w:val="006065BD"/>
    <w:rsid w:val="00623EB5"/>
    <w:rsid w:val="00627C2C"/>
    <w:rsid w:val="00645FA9"/>
    <w:rsid w:val="00647866"/>
    <w:rsid w:val="00651FD6"/>
    <w:rsid w:val="00665003"/>
    <w:rsid w:val="00680C25"/>
    <w:rsid w:val="006A2AD0"/>
    <w:rsid w:val="006C2375"/>
    <w:rsid w:val="006D4ECC"/>
    <w:rsid w:val="00705053"/>
    <w:rsid w:val="00722258"/>
    <w:rsid w:val="007243E5"/>
    <w:rsid w:val="00766EA0"/>
    <w:rsid w:val="007A2226"/>
    <w:rsid w:val="007D3760"/>
    <w:rsid w:val="007F5B66"/>
    <w:rsid w:val="00823A1C"/>
    <w:rsid w:val="00832EF0"/>
    <w:rsid w:val="00845B9D"/>
    <w:rsid w:val="00860984"/>
    <w:rsid w:val="00871E11"/>
    <w:rsid w:val="00877F1A"/>
    <w:rsid w:val="008B3ECB"/>
    <w:rsid w:val="008B49B3"/>
    <w:rsid w:val="008B4E85"/>
    <w:rsid w:val="008C1B2E"/>
    <w:rsid w:val="008C7158"/>
    <w:rsid w:val="0091627E"/>
    <w:rsid w:val="00952C68"/>
    <w:rsid w:val="0097032B"/>
    <w:rsid w:val="009D2EAD"/>
    <w:rsid w:val="009D54B2"/>
    <w:rsid w:val="009D5841"/>
    <w:rsid w:val="009E1922"/>
    <w:rsid w:val="009F7ED2"/>
    <w:rsid w:val="00A93661"/>
    <w:rsid w:val="00A95652"/>
    <w:rsid w:val="00AC0AB8"/>
    <w:rsid w:val="00AC491F"/>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0CFC"/>
    <w:rsid w:val="00CF59A8"/>
    <w:rsid w:val="00D325A9"/>
    <w:rsid w:val="00D36A8A"/>
    <w:rsid w:val="00D57E92"/>
    <w:rsid w:val="00D61409"/>
    <w:rsid w:val="00D6691E"/>
    <w:rsid w:val="00D71170"/>
    <w:rsid w:val="00D8307B"/>
    <w:rsid w:val="00DA1C92"/>
    <w:rsid w:val="00DA25D4"/>
    <w:rsid w:val="00DA6538"/>
    <w:rsid w:val="00DF26C1"/>
    <w:rsid w:val="00E15E75"/>
    <w:rsid w:val="00E325A9"/>
    <w:rsid w:val="00E5262C"/>
    <w:rsid w:val="00E5652A"/>
    <w:rsid w:val="00E60DAC"/>
    <w:rsid w:val="00E71332"/>
    <w:rsid w:val="00EC7DC4"/>
    <w:rsid w:val="00ED30CF"/>
    <w:rsid w:val="00EF50DB"/>
    <w:rsid w:val="00F15D63"/>
    <w:rsid w:val="00F176EF"/>
    <w:rsid w:val="00F45E10"/>
    <w:rsid w:val="00F46CA1"/>
    <w:rsid w:val="00F6364A"/>
    <w:rsid w:val="00F65F44"/>
    <w:rsid w:val="00F7282C"/>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5D92E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nhideWhenUsed="0" w:qFormat="1"/>
    <w:lsdException w:name="Intense Emphasis" w:semiHidden="0" w:uiPriority="1"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aliases w:val="Normal/Card"/>
    <w:qFormat/>
    <w:rsid w:val="00623EB5"/>
    <w:rPr>
      <w:rFonts w:ascii="Calibri" w:eastAsiaTheme="minorEastAsia" w:hAnsi="Calibri"/>
      <w:szCs w:val="24"/>
    </w:rPr>
  </w:style>
  <w:style w:type="paragraph" w:styleId="Heading1">
    <w:name w:val="heading 1"/>
    <w:aliases w:val="Pocket"/>
    <w:basedOn w:val="Normal"/>
    <w:next w:val="Normal"/>
    <w:link w:val="Heading1Char"/>
    <w:uiPriority w:val="9"/>
    <w:qFormat/>
    <w:rsid w:val="00623EB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623EB5"/>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623EB5"/>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Normal Tag,body,small text,heading 2,Ch,Heading 2 Char2 Char,Heading 2 Char1 Char Char,no read,No Spacing211,No Spacing2111, Ch,No Spacing12,Heading 21,No Spacing11111,TAG,No Spacing4,No Spacing5,No Spacing21,Card,tags,ta,tag"/>
    <w:basedOn w:val="Normal"/>
    <w:next w:val="Normal"/>
    <w:link w:val="Heading4Char"/>
    <w:uiPriority w:val="9"/>
    <w:unhideWhenUsed/>
    <w:qFormat/>
    <w:rsid w:val="00623EB5"/>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623EB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23EB5"/>
  </w:style>
  <w:style w:type="character" w:customStyle="1" w:styleId="Heading1Char">
    <w:name w:val="Heading 1 Char"/>
    <w:aliases w:val="Pocket Char"/>
    <w:basedOn w:val="DefaultParagraphFont"/>
    <w:link w:val="Heading1"/>
    <w:uiPriority w:val="9"/>
    <w:rsid w:val="00623EB5"/>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623EB5"/>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623EB5"/>
    <w:rPr>
      <w:rFonts w:ascii="Calibri" w:eastAsiaTheme="majorEastAsia" w:hAnsi="Calibri" w:cstheme="majorBidi"/>
      <w:b/>
      <w:bCs/>
      <w:sz w:val="32"/>
      <w:szCs w:val="32"/>
      <w:u w:val="single"/>
    </w:rPr>
  </w:style>
  <w:style w:type="character" w:customStyle="1" w:styleId="Heading4Char">
    <w:name w:val="Heading 4 Char"/>
    <w:aliases w:val="Tag Char,Big card Char,Normal Tag Char,body Char,small text Char,heading 2 Char,Ch Char,Heading 2 Char2 Char Char,Heading 2 Char1 Char Char Char,no read Char,No Spacing211 Char,No Spacing2111 Char, Ch Char,No Spacing12 Char,TAG Char"/>
    <w:basedOn w:val="DefaultParagraphFont"/>
    <w:link w:val="Heading4"/>
    <w:uiPriority w:val="9"/>
    <w:rsid w:val="00623EB5"/>
    <w:rPr>
      <w:rFonts w:ascii="Calibri" w:eastAsiaTheme="majorEastAsia" w:hAnsi="Calibri" w:cstheme="majorBidi"/>
      <w:b/>
      <w:bCs/>
      <w:sz w:val="26"/>
      <w:szCs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
    <w:basedOn w:val="DefaultParagraphFont"/>
    <w:link w:val="textbold"/>
    <w:uiPriority w:val="20"/>
    <w:qFormat/>
    <w:rsid w:val="00623EB5"/>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1"/>
    <w:qFormat/>
    <w:rsid w:val="00623EB5"/>
    <w:rPr>
      <w:b/>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Citation Char Char Char,Heading 3 Char1 Char Char Char,ci,Style"/>
    <w:basedOn w:val="DefaultParagraphFont"/>
    <w:uiPriority w:val="1"/>
    <w:qFormat/>
    <w:rsid w:val="00623EB5"/>
    <w:rPr>
      <w:b w:val="0"/>
      <w:sz w:val="22"/>
      <w:u w:val="single"/>
    </w:rPr>
  </w:style>
  <w:style w:type="character" w:styleId="Hyperlink">
    <w:name w:val="Hyperlink"/>
    <w:aliases w:val="Read,Important,heading 1 (block title),Card Text,Internet Link,Analytic Text"/>
    <w:basedOn w:val="DefaultParagraphFont"/>
    <w:uiPriority w:val="99"/>
    <w:unhideWhenUsed/>
    <w:rsid w:val="00623EB5"/>
    <w:rPr>
      <w:color w:val="auto"/>
      <w:u w:val="none"/>
    </w:rPr>
  </w:style>
  <w:style w:type="character" w:styleId="FollowedHyperlink">
    <w:name w:val="FollowedHyperlink"/>
    <w:basedOn w:val="DefaultParagraphFont"/>
    <w:uiPriority w:val="99"/>
    <w:semiHidden/>
    <w:unhideWhenUsed/>
    <w:rsid w:val="00623EB5"/>
    <w:rPr>
      <w:color w:val="auto"/>
      <w:u w:val="none"/>
    </w:rPr>
  </w:style>
  <w:style w:type="paragraph" w:customStyle="1" w:styleId="Tags">
    <w:name w:val="Tags"/>
    <w:next w:val="Normal"/>
    <w:rsid w:val="001E7E2A"/>
    <w:pPr>
      <w:widowControl w:val="0"/>
      <w:spacing w:after="0" w:line="240" w:lineRule="auto"/>
      <w:outlineLvl w:val="3"/>
    </w:pPr>
    <w:rPr>
      <w:rFonts w:ascii="Times New Roman" w:eastAsia="Times New Roman" w:hAnsi="Times New Roman" w:cs="Times New Roman"/>
      <w:b/>
      <w:sz w:val="24"/>
      <w:szCs w:val="24"/>
    </w:rPr>
  </w:style>
  <w:style w:type="paragraph" w:customStyle="1" w:styleId="Nothing">
    <w:name w:val="Nothing"/>
    <w:link w:val="NothingChar"/>
    <w:qFormat/>
    <w:rsid w:val="001E7E2A"/>
    <w:pPr>
      <w:spacing w:after="0" w:line="240" w:lineRule="auto"/>
    </w:pPr>
    <w:rPr>
      <w:rFonts w:ascii="Times New Roman" w:eastAsia="Times New Roman" w:hAnsi="Times New Roman" w:cs="Times New Roman"/>
      <w:sz w:val="20"/>
      <w:szCs w:val="20"/>
    </w:rPr>
  </w:style>
  <w:style w:type="paragraph" w:customStyle="1" w:styleId="Cards">
    <w:name w:val="Cards"/>
    <w:next w:val="Nothing"/>
    <w:link w:val="CardsChar"/>
    <w:qFormat/>
    <w:rsid w:val="001E7E2A"/>
    <w:pPr>
      <w:widowControl w:val="0"/>
      <w:spacing w:after="0" w:line="240" w:lineRule="auto"/>
      <w:ind w:left="432" w:right="432"/>
    </w:pPr>
    <w:rPr>
      <w:rFonts w:ascii="Times New Roman" w:eastAsia="Times New Roman" w:hAnsi="Times New Roman" w:cs="Times New Roman"/>
      <w:sz w:val="20"/>
      <w:szCs w:val="20"/>
    </w:rPr>
  </w:style>
  <w:style w:type="character" w:customStyle="1" w:styleId="DebateUnderline">
    <w:name w:val="Debate Underline"/>
    <w:qFormat/>
    <w:rsid w:val="001E7E2A"/>
    <w:rPr>
      <w:sz w:val="24"/>
      <w:szCs w:val="24"/>
      <w:u w:val="thick"/>
    </w:rPr>
  </w:style>
  <w:style w:type="character" w:customStyle="1" w:styleId="Author-Date">
    <w:name w:val="Author-Date"/>
    <w:qFormat/>
    <w:rsid w:val="001E7E2A"/>
    <w:rPr>
      <w:b/>
      <w:sz w:val="24"/>
    </w:rPr>
  </w:style>
  <w:style w:type="character" w:customStyle="1" w:styleId="NothingChar">
    <w:name w:val="Nothing Char"/>
    <w:link w:val="Nothing"/>
    <w:locked/>
    <w:rsid w:val="001E7E2A"/>
    <w:rPr>
      <w:rFonts w:ascii="Times New Roman" w:eastAsia="Times New Roman" w:hAnsi="Times New Roman" w:cs="Times New Roman"/>
      <w:sz w:val="20"/>
      <w:szCs w:val="20"/>
    </w:rPr>
  </w:style>
  <w:style w:type="character" w:customStyle="1" w:styleId="CardsChar">
    <w:name w:val="Cards Char"/>
    <w:link w:val="Cards"/>
    <w:locked/>
    <w:rsid w:val="001E7E2A"/>
    <w:rPr>
      <w:rFonts w:ascii="Times New Roman" w:eastAsia="Times New Roman" w:hAnsi="Times New Roman" w:cs="Times New Roman"/>
      <w:sz w:val="20"/>
      <w:szCs w:val="20"/>
    </w:rPr>
  </w:style>
  <w:style w:type="paragraph" w:customStyle="1" w:styleId="textbold">
    <w:name w:val="text bold"/>
    <w:basedOn w:val="Normal"/>
    <w:link w:val="Emphasis"/>
    <w:uiPriority w:val="20"/>
    <w:qFormat/>
    <w:rsid w:val="00EF50DB"/>
    <w:pPr>
      <w:ind w:left="720"/>
      <w:jc w:val="both"/>
    </w:pPr>
    <w:rPr>
      <w:rFonts w:eastAsiaTheme="minorHAnsi"/>
      <w:b/>
      <w:iCs/>
      <w:szCs w:val="22"/>
      <w:u w:val="single"/>
    </w:rPr>
  </w:style>
  <w:style w:type="character" w:customStyle="1" w:styleId="underline">
    <w:name w:val="underline"/>
    <w:qFormat/>
    <w:locked/>
    <w:rsid w:val="00EF50DB"/>
    <w:rPr>
      <w:b/>
      <w:u w:val="single"/>
    </w:rPr>
  </w:style>
  <w:style w:type="character" w:styleId="IntenseEmphasis">
    <w:name w:val="Intense Emphasis"/>
    <w:aliases w:val="Title Char2,Intense Emphasis1111,Intense Emphasis11111,Block Heading Char,Thick Underline Char,Underline Char,9.5"/>
    <w:uiPriority w:val="1"/>
    <w:qFormat/>
    <w:rsid w:val="0040112F"/>
    <w:rPr>
      <w:b/>
      <w:bCs/>
      <w:u w:val="single"/>
    </w:rPr>
  </w:style>
  <w:style w:type="paragraph" w:styleId="DocumentMap">
    <w:name w:val="Document Map"/>
    <w:basedOn w:val="Normal"/>
    <w:link w:val="DocumentMapChar"/>
    <w:uiPriority w:val="99"/>
    <w:semiHidden/>
    <w:unhideWhenUsed/>
    <w:rsid w:val="00623EB5"/>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623EB5"/>
    <w:rPr>
      <w:rFonts w:ascii="Lucida Grande" w:eastAsiaTheme="minorEastAsia"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nhideWhenUsed="0" w:qFormat="1"/>
    <w:lsdException w:name="Intense Emphasis" w:semiHidden="0" w:uiPriority="1"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aliases w:val="Normal/Card"/>
    <w:qFormat/>
    <w:rsid w:val="00623EB5"/>
    <w:rPr>
      <w:rFonts w:ascii="Calibri" w:eastAsiaTheme="minorEastAsia" w:hAnsi="Calibri"/>
      <w:szCs w:val="24"/>
    </w:rPr>
  </w:style>
  <w:style w:type="paragraph" w:styleId="Heading1">
    <w:name w:val="heading 1"/>
    <w:aliases w:val="Pocket"/>
    <w:basedOn w:val="Normal"/>
    <w:next w:val="Normal"/>
    <w:link w:val="Heading1Char"/>
    <w:uiPriority w:val="9"/>
    <w:qFormat/>
    <w:rsid w:val="00623EB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623EB5"/>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623EB5"/>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Normal Tag,body,small text,heading 2,Ch,Heading 2 Char2 Char,Heading 2 Char1 Char Char,no read,No Spacing211,No Spacing2111, Ch,No Spacing12,Heading 21,No Spacing11111,TAG,No Spacing4,No Spacing5,No Spacing21,Card,tags,ta,tag"/>
    <w:basedOn w:val="Normal"/>
    <w:next w:val="Normal"/>
    <w:link w:val="Heading4Char"/>
    <w:uiPriority w:val="9"/>
    <w:unhideWhenUsed/>
    <w:qFormat/>
    <w:rsid w:val="00623EB5"/>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623EB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23EB5"/>
  </w:style>
  <w:style w:type="character" w:customStyle="1" w:styleId="Heading1Char">
    <w:name w:val="Heading 1 Char"/>
    <w:aliases w:val="Pocket Char"/>
    <w:basedOn w:val="DefaultParagraphFont"/>
    <w:link w:val="Heading1"/>
    <w:uiPriority w:val="9"/>
    <w:rsid w:val="00623EB5"/>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623EB5"/>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623EB5"/>
    <w:rPr>
      <w:rFonts w:ascii="Calibri" w:eastAsiaTheme="majorEastAsia" w:hAnsi="Calibri" w:cstheme="majorBidi"/>
      <w:b/>
      <w:bCs/>
      <w:sz w:val="32"/>
      <w:szCs w:val="32"/>
      <w:u w:val="single"/>
    </w:rPr>
  </w:style>
  <w:style w:type="character" w:customStyle="1" w:styleId="Heading4Char">
    <w:name w:val="Heading 4 Char"/>
    <w:aliases w:val="Tag Char,Big card Char,Normal Tag Char,body Char,small text Char,heading 2 Char,Ch Char,Heading 2 Char2 Char Char,Heading 2 Char1 Char Char Char,no read Char,No Spacing211 Char,No Spacing2111 Char, Ch Char,No Spacing12 Char,TAG Char"/>
    <w:basedOn w:val="DefaultParagraphFont"/>
    <w:link w:val="Heading4"/>
    <w:uiPriority w:val="9"/>
    <w:rsid w:val="00623EB5"/>
    <w:rPr>
      <w:rFonts w:ascii="Calibri" w:eastAsiaTheme="majorEastAsia" w:hAnsi="Calibri" w:cstheme="majorBidi"/>
      <w:b/>
      <w:bCs/>
      <w:sz w:val="26"/>
      <w:szCs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
    <w:basedOn w:val="DefaultParagraphFont"/>
    <w:link w:val="textbold"/>
    <w:uiPriority w:val="20"/>
    <w:qFormat/>
    <w:rsid w:val="00623EB5"/>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1"/>
    <w:qFormat/>
    <w:rsid w:val="00623EB5"/>
    <w:rPr>
      <w:b/>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Citation Char Char Char,Heading 3 Char1 Char Char Char,ci,Style"/>
    <w:basedOn w:val="DefaultParagraphFont"/>
    <w:uiPriority w:val="1"/>
    <w:qFormat/>
    <w:rsid w:val="00623EB5"/>
    <w:rPr>
      <w:b w:val="0"/>
      <w:sz w:val="22"/>
      <w:u w:val="single"/>
    </w:rPr>
  </w:style>
  <w:style w:type="character" w:styleId="Hyperlink">
    <w:name w:val="Hyperlink"/>
    <w:aliases w:val="Read,Important,heading 1 (block title),Card Text,Internet Link,Analytic Text"/>
    <w:basedOn w:val="DefaultParagraphFont"/>
    <w:uiPriority w:val="99"/>
    <w:unhideWhenUsed/>
    <w:rsid w:val="00623EB5"/>
    <w:rPr>
      <w:color w:val="auto"/>
      <w:u w:val="none"/>
    </w:rPr>
  </w:style>
  <w:style w:type="character" w:styleId="FollowedHyperlink">
    <w:name w:val="FollowedHyperlink"/>
    <w:basedOn w:val="DefaultParagraphFont"/>
    <w:uiPriority w:val="99"/>
    <w:semiHidden/>
    <w:unhideWhenUsed/>
    <w:rsid w:val="00623EB5"/>
    <w:rPr>
      <w:color w:val="auto"/>
      <w:u w:val="none"/>
    </w:rPr>
  </w:style>
  <w:style w:type="paragraph" w:customStyle="1" w:styleId="Tags">
    <w:name w:val="Tags"/>
    <w:next w:val="Normal"/>
    <w:rsid w:val="001E7E2A"/>
    <w:pPr>
      <w:widowControl w:val="0"/>
      <w:spacing w:after="0" w:line="240" w:lineRule="auto"/>
      <w:outlineLvl w:val="3"/>
    </w:pPr>
    <w:rPr>
      <w:rFonts w:ascii="Times New Roman" w:eastAsia="Times New Roman" w:hAnsi="Times New Roman" w:cs="Times New Roman"/>
      <w:b/>
      <w:sz w:val="24"/>
      <w:szCs w:val="24"/>
    </w:rPr>
  </w:style>
  <w:style w:type="paragraph" w:customStyle="1" w:styleId="Nothing">
    <w:name w:val="Nothing"/>
    <w:link w:val="NothingChar"/>
    <w:qFormat/>
    <w:rsid w:val="001E7E2A"/>
    <w:pPr>
      <w:spacing w:after="0" w:line="240" w:lineRule="auto"/>
    </w:pPr>
    <w:rPr>
      <w:rFonts w:ascii="Times New Roman" w:eastAsia="Times New Roman" w:hAnsi="Times New Roman" w:cs="Times New Roman"/>
      <w:sz w:val="20"/>
      <w:szCs w:val="20"/>
    </w:rPr>
  </w:style>
  <w:style w:type="paragraph" w:customStyle="1" w:styleId="Cards">
    <w:name w:val="Cards"/>
    <w:next w:val="Nothing"/>
    <w:link w:val="CardsChar"/>
    <w:qFormat/>
    <w:rsid w:val="001E7E2A"/>
    <w:pPr>
      <w:widowControl w:val="0"/>
      <w:spacing w:after="0" w:line="240" w:lineRule="auto"/>
      <w:ind w:left="432" w:right="432"/>
    </w:pPr>
    <w:rPr>
      <w:rFonts w:ascii="Times New Roman" w:eastAsia="Times New Roman" w:hAnsi="Times New Roman" w:cs="Times New Roman"/>
      <w:sz w:val="20"/>
      <w:szCs w:val="20"/>
    </w:rPr>
  </w:style>
  <w:style w:type="character" w:customStyle="1" w:styleId="DebateUnderline">
    <w:name w:val="Debate Underline"/>
    <w:qFormat/>
    <w:rsid w:val="001E7E2A"/>
    <w:rPr>
      <w:sz w:val="24"/>
      <w:szCs w:val="24"/>
      <w:u w:val="thick"/>
    </w:rPr>
  </w:style>
  <w:style w:type="character" w:customStyle="1" w:styleId="Author-Date">
    <w:name w:val="Author-Date"/>
    <w:qFormat/>
    <w:rsid w:val="001E7E2A"/>
    <w:rPr>
      <w:b/>
      <w:sz w:val="24"/>
    </w:rPr>
  </w:style>
  <w:style w:type="character" w:customStyle="1" w:styleId="NothingChar">
    <w:name w:val="Nothing Char"/>
    <w:link w:val="Nothing"/>
    <w:locked/>
    <w:rsid w:val="001E7E2A"/>
    <w:rPr>
      <w:rFonts w:ascii="Times New Roman" w:eastAsia="Times New Roman" w:hAnsi="Times New Roman" w:cs="Times New Roman"/>
      <w:sz w:val="20"/>
      <w:szCs w:val="20"/>
    </w:rPr>
  </w:style>
  <w:style w:type="character" w:customStyle="1" w:styleId="CardsChar">
    <w:name w:val="Cards Char"/>
    <w:link w:val="Cards"/>
    <w:locked/>
    <w:rsid w:val="001E7E2A"/>
    <w:rPr>
      <w:rFonts w:ascii="Times New Roman" w:eastAsia="Times New Roman" w:hAnsi="Times New Roman" w:cs="Times New Roman"/>
      <w:sz w:val="20"/>
      <w:szCs w:val="20"/>
    </w:rPr>
  </w:style>
  <w:style w:type="paragraph" w:customStyle="1" w:styleId="textbold">
    <w:name w:val="text bold"/>
    <w:basedOn w:val="Normal"/>
    <w:link w:val="Emphasis"/>
    <w:uiPriority w:val="20"/>
    <w:qFormat/>
    <w:rsid w:val="00EF50DB"/>
    <w:pPr>
      <w:ind w:left="720"/>
      <w:jc w:val="both"/>
    </w:pPr>
    <w:rPr>
      <w:rFonts w:eastAsiaTheme="minorHAnsi"/>
      <w:b/>
      <w:iCs/>
      <w:szCs w:val="22"/>
      <w:u w:val="single"/>
    </w:rPr>
  </w:style>
  <w:style w:type="character" w:customStyle="1" w:styleId="underline">
    <w:name w:val="underline"/>
    <w:qFormat/>
    <w:locked/>
    <w:rsid w:val="00EF50DB"/>
    <w:rPr>
      <w:b/>
      <w:u w:val="single"/>
    </w:rPr>
  </w:style>
  <w:style w:type="character" w:styleId="IntenseEmphasis">
    <w:name w:val="Intense Emphasis"/>
    <w:aliases w:val="Title Char2,Intense Emphasis1111,Intense Emphasis11111,Block Heading Char,Thick Underline Char,Underline Char,9.5"/>
    <w:uiPriority w:val="1"/>
    <w:qFormat/>
    <w:rsid w:val="0040112F"/>
    <w:rPr>
      <w:b/>
      <w:bCs/>
      <w:u w:val="single"/>
    </w:rPr>
  </w:style>
  <w:style w:type="paragraph" w:styleId="DocumentMap">
    <w:name w:val="Document Map"/>
    <w:basedOn w:val="Normal"/>
    <w:link w:val="DocumentMapChar"/>
    <w:uiPriority w:val="99"/>
    <w:semiHidden/>
    <w:unhideWhenUsed/>
    <w:rsid w:val="00623EB5"/>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623EB5"/>
    <w:rPr>
      <w:rFonts w:ascii="Lucida Grande" w:eastAsiaTheme="minorEastAsia"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www.ecommercetimes.com/story/81530.html" TargetMode="External"/><Relationship Id="rId20" Type="http://schemas.openxmlformats.org/officeDocument/2006/relationships/fontTable" Target="fontTable.xml"/><Relationship Id="rId21" Type="http://schemas.openxmlformats.org/officeDocument/2006/relationships/theme" Target="theme/theme1.xml"/><Relationship Id="rId10" Type="http://schemas.openxmlformats.org/officeDocument/2006/relationships/hyperlink" Target="http://www.ecipe.org/app/uploads/2014/12/OCC32014__1.pdf" TargetMode="External"/><Relationship Id="rId11" Type="http://schemas.openxmlformats.org/officeDocument/2006/relationships/hyperlink" Target="https://www.project-syndicate.org/commentary/repairing-the-roots-of-american-power-by-richard-n--haass" TargetMode="External"/><Relationship Id="rId12" Type="http://schemas.openxmlformats.org/officeDocument/2006/relationships/hyperlink" Target="http://www.nationaljournal.com/daily/the-nsa-isn-t-just-spying-on-us-it-s-also-undermining-internet-security-20140429" TargetMode="External"/><Relationship Id="rId13" Type="http://schemas.openxmlformats.org/officeDocument/2006/relationships/hyperlink" Target="http://www.examiner.com/article/cyber-attackers-could-easily-shut-down-the-electric-grid-for-the-entire-east-coa" TargetMode="External"/><Relationship Id="rId14" Type="http://schemas.openxmlformats.org/officeDocument/2006/relationships/hyperlink" Target="http://www.aei.org/files/2007/04/24/20070424_Kagan20070424.pdf" TargetMode="External"/><Relationship Id="rId15" Type="http://schemas.openxmlformats.org/officeDocument/2006/relationships/hyperlink" Target="http://readersupportednews.org/opinion2/277-75/27858-stop-fbi-backdoors-for-tech-products" TargetMode="External"/><Relationship Id="rId16" Type="http://schemas.openxmlformats.org/officeDocument/2006/relationships/hyperlink" Target="http://www.zdnet.com/article/former-pentagon-analyst-china-has-backdoors-to-80-of-telecoms/" TargetMode="External"/><Relationship Id="rId17" Type="http://schemas.openxmlformats.org/officeDocument/2006/relationships/hyperlink" Target="http://www.wsj.com/articles/economic-espionage-charges-could-further-dent-china-u-s-ties-1432135288" TargetMode="External"/><Relationship Id="rId18" Type="http://schemas.openxmlformats.org/officeDocument/2006/relationships/hyperlink" Target="http://www.csmonitor.com/Commentary/Global-Viewpoint/2013/0218/The-US-China-relationship-is-vital-to-global-stability.-Good-thing-it-isn-t-doomed" TargetMode="External"/><Relationship Id="rId19" Type="http://schemas.openxmlformats.org/officeDocument/2006/relationships/hyperlink" Target="http://www.wnd.com/2012/06/china-tech-company-admits-hacking-u-s-telecoms/"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www.bloomberg.com/news/articles/2013-09-10/nsa-spying-seen-risking-billions-in-u-s-technology-sales" TargetMode="External"/><Relationship Id="rId8" Type="http://schemas.openxmlformats.org/officeDocument/2006/relationships/hyperlink" Target="http://www.brookings.edu/~/media/Research/Files/Reports/2015/02/03-advanced-industries/final/AdvancedIndustry_FinalFeb2lores.pdf?la=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adamyoung: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56FCC6-C443-964D-AEAA-35942C1167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524</TotalTime>
  <Pages>19</Pages>
  <Words>30372</Words>
  <Characters>173124</Characters>
  <Application>Microsoft Macintosh Word</Application>
  <DocSecurity>0</DocSecurity>
  <Lines>1442</Lines>
  <Paragraphs>406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203090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Soni</dc:creator>
  <cp:keywords>5.1.1</cp:keywords>
  <dc:description/>
  <cp:lastModifiedBy>Adam Young</cp:lastModifiedBy>
  <cp:revision>12</cp:revision>
  <dcterms:created xsi:type="dcterms:W3CDTF">2015-07-27T00:12:00Z</dcterms:created>
  <dcterms:modified xsi:type="dcterms:W3CDTF">2015-08-02T20:41:00Z</dcterms:modified>
</cp:coreProperties>
</file>