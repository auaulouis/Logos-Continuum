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E2024D" w14:textId="77777777" w:rsidR="00E42E4C" w:rsidRDefault="00F23265" w:rsidP="00F23265">
      <w:pPr>
        <w:pStyle w:val="Heading1"/>
      </w:pPr>
      <w:r>
        <w:t>***CHINA TECH DA***</w:t>
      </w:r>
    </w:p>
    <w:p w14:paraId="447F2694" w14:textId="77777777" w:rsidR="00F23265" w:rsidRPr="00F23265" w:rsidRDefault="00F23265" w:rsidP="00F23265"/>
    <w:p w14:paraId="516F95ED" w14:textId="256737C9" w:rsidR="0076280F" w:rsidRDefault="0076280F" w:rsidP="00F23265">
      <w:pPr>
        <w:pStyle w:val="Heading2"/>
      </w:pPr>
      <w:r>
        <w:t xml:space="preserve">1NC </w:t>
      </w:r>
    </w:p>
    <w:p w14:paraId="40D779C4" w14:textId="77777777" w:rsidR="0076280F" w:rsidRDefault="0076280F" w:rsidP="0076280F"/>
    <w:p w14:paraId="15831616" w14:textId="77777777" w:rsidR="00D4374B" w:rsidRDefault="00D4374B" w:rsidP="00D4374B">
      <w:pPr>
        <w:pStyle w:val="Heading4"/>
      </w:pPr>
      <w:proofErr w:type="gramStart"/>
      <w:r>
        <w:t>Chinese Tech firms on top, NSA revelations decreases</w:t>
      </w:r>
      <w:proofErr w:type="gramEnd"/>
      <w:r>
        <w:t xml:space="preserve"> customer confidence in U.S tech firms.</w:t>
      </w:r>
    </w:p>
    <w:p w14:paraId="60F30675" w14:textId="77777777" w:rsidR="00D4374B" w:rsidRPr="001C55E8" w:rsidRDefault="00D4374B" w:rsidP="00D4374B">
      <w:pPr>
        <w:rPr>
          <w:sz w:val="16"/>
          <w:szCs w:val="16"/>
        </w:rPr>
      </w:pPr>
      <w:proofErr w:type="spellStart"/>
      <w:r w:rsidRPr="001C55E8">
        <w:rPr>
          <w:rStyle w:val="Style13ptBold"/>
        </w:rPr>
        <w:t>Tiezzi</w:t>
      </w:r>
      <w:proofErr w:type="spellEnd"/>
      <w:r w:rsidRPr="001C55E8">
        <w:rPr>
          <w:rStyle w:val="Style13ptBold"/>
        </w:rPr>
        <w:t xml:space="preserve"> 14-</w:t>
      </w:r>
      <w:r>
        <w:t xml:space="preserve"> </w:t>
      </w:r>
      <w:r w:rsidRPr="001C55E8">
        <w:rPr>
          <w:sz w:val="16"/>
          <w:szCs w:val="16"/>
        </w:rPr>
        <w:t xml:space="preserve">Shannon </w:t>
      </w:r>
      <w:proofErr w:type="spellStart"/>
      <w:r w:rsidRPr="001C55E8">
        <w:rPr>
          <w:sz w:val="16"/>
          <w:szCs w:val="16"/>
        </w:rPr>
        <w:t>Tiezzi</w:t>
      </w:r>
      <w:proofErr w:type="spellEnd"/>
      <w:r w:rsidRPr="001C55E8">
        <w:rPr>
          <w:sz w:val="16"/>
          <w:szCs w:val="16"/>
        </w:rPr>
        <w:t xml:space="preserve"> writes on China’s foreign relations, domestic politics, and economy. She got her A.M. from Harvard University and her B.A. from The College of William and Mary. Shannon has also studied at Tsinghua University in Beijing. "Why Snowden's Revelations Were A Win For China." The Diplomat. The Diplomat, 9 Jan. 2014. Web. 30 July 2015. &lt;http://thediplomat.com/2014/01/why-snowdens-revelations-were-a-win-for-china/&gt;.</w:t>
      </w:r>
    </w:p>
    <w:p w14:paraId="462BB31C" w14:textId="2C8D8B4E" w:rsidR="00D4374B" w:rsidRDefault="00D4374B" w:rsidP="00D4374B">
      <w:r w:rsidRPr="001C55E8">
        <w:rPr>
          <w:sz w:val="16"/>
          <w:szCs w:val="16"/>
        </w:rPr>
        <w:t xml:space="preserve"> </w:t>
      </w:r>
      <w:r w:rsidRPr="001C55E8">
        <w:rPr>
          <w:sz w:val="14"/>
        </w:rPr>
        <w:t xml:space="preserve">With Edward </w:t>
      </w:r>
      <w:r w:rsidRPr="009D20F9">
        <w:rPr>
          <w:rStyle w:val="StyleUnderline"/>
          <w:highlight w:val="cyan"/>
        </w:rPr>
        <w:t>Snowden</w:t>
      </w:r>
      <w:r w:rsidRPr="001C55E8">
        <w:rPr>
          <w:sz w:val="14"/>
        </w:rPr>
        <w:t xml:space="preserve"> back in the news again (not that the attention ever really dissipated), it seems like a good time to explore how last year’s explosive </w:t>
      </w:r>
      <w:r w:rsidRPr="009D20F9">
        <w:rPr>
          <w:rStyle w:val="StyleUnderline"/>
          <w:highlight w:val="cyan"/>
        </w:rPr>
        <w:t>revelations</w:t>
      </w:r>
      <w:r w:rsidRPr="001C55E8">
        <w:rPr>
          <w:sz w:val="14"/>
        </w:rPr>
        <w:t xml:space="preserve"> have </w:t>
      </w:r>
      <w:r w:rsidRPr="009D20F9">
        <w:rPr>
          <w:rStyle w:val="StyleUnderline"/>
          <w:highlight w:val="cyan"/>
        </w:rPr>
        <w:t>affected China</w:t>
      </w:r>
      <w:r w:rsidRPr="001C55E8">
        <w:rPr>
          <w:sz w:val="14"/>
        </w:rPr>
        <w:t xml:space="preserve">. As Robert Garrett pointed out, </w:t>
      </w:r>
      <w:r w:rsidRPr="009D20F9">
        <w:rPr>
          <w:rStyle w:val="StyleUnderline"/>
          <w:highlight w:val="cyan"/>
        </w:rPr>
        <w:t>in some ways the Snowden revelations could potentially threaten Chin</w:t>
      </w:r>
      <w:r w:rsidRPr="009D20F9">
        <w:rPr>
          <w:rStyle w:val="StyleUnderline"/>
        </w:rPr>
        <w:t>ese leaders, should the files contain incriminating information on corruption within the Party’s upper echelon</w:t>
      </w:r>
      <w:r w:rsidRPr="001C55E8">
        <w:rPr>
          <w:sz w:val="14"/>
        </w:rPr>
        <w:t xml:space="preserve">. </w:t>
      </w:r>
      <w:r w:rsidRPr="009D20F9">
        <w:rPr>
          <w:rStyle w:val="StyleUnderline"/>
          <w:highlight w:val="cyan"/>
        </w:rPr>
        <w:t>However</w:t>
      </w:r>
      <w:r w:rsidRPr="001C55E8">
        <w:rPr>
          <w:sz w:val="14"/>
        </w:rPr>
        <w:t xml:space="preserve">, I would argue that this </w:t>
      </w:r>
      <w:r w:rsidRPr="009D20F9">
        <w:rPr>
          <w:rStyle w:val="StyleUnderline"/>
          <w:highlight w:val="cyan"/>
        </w:rPr>
        <w:t>potential risk is more than outweighed by the gains that have already been realized</w:t>
      </w:r>
      <w:proofErr w:type="gramStart"/>
      <w:r w:rsidRPr="001C55E8">
        <w:rPr>
          <w:sz w:val="14"/>
        </w:rPr>
        <w:t>.</w:t>
      </w:r>
      <w:r w:rsidRPr="001C55E8">
        <w:rPr>
          <w:sz w:val="12"/>
        </w:rPr>
        <w:t>¶</w:t>
      </w:r>
      <w:proofErr w:type="gramEnd"/>
      <w:r w:rsidRPr="001C55E8">
        <w:rPr>
          <w:sz w:val="14"/>
        </w:rPr>
        <w:t xml:space="preserve"> First, </w:t>
      </w:r>
      <w:r w:rsidRPr="009D20F9">
        <w:rPr>
          <w:rStyle w:val="StyleUnderline"/>
          <w:highlight w:val="cyan"/>
        </w:rPr>
        <w:t>there is the economic impact on both the U.S. and China</w:t>
      </w:r>
      <w:r w:rsidRPr="001C55E8">
        <w:rPr>
          <w:sz w:val="14"/>
        </w:rPr>
        <w:t xml:space="preserve">. An opinion piece by Dr. Cheng Li and Ryan </w:t>
      </w:r>
      <w:proofErr w:type="spellStart"/>
      <w:r w:rsidRPr="001C55E8">
        <w:rPr>
          <w:sz w:val="14"/>
        </w:rPr>
        <w:t>McElveen</w:t>
      </w:r>
      <w:proofErr w:type="spellEnd"/>
      <w:r w:rsidRPr="001C55E8">
        <w:rPr>
          <w:sz w:val="14"/>
        </w:rPr>
        <w:t xml:space="preserve"> at Brookings’ John L. Thornton China Center </w:t>
      </w:r>
      <w:proofErr w:type="gramStart"/>
      <w:r w:rsidRPr="001C55E8">
        <w:rPr>
          <w:sz w:val="14"/>
        </w:rPr>
        <w:t>argues that</w:t>
      </w:r>
      <w:proofErr w:type="gramEnd"/>
      <w:r w:rsidRPr="001C55E8">
        <w:rPr>
          <w:sz w:val="14"/>
        </w:rPr>
        <w:t xml:space="preserve"> “</w:t>
      </w:r>
      <w:r w:rsidRPr="009D20F9">
        <w:rPr>
          <w:rStyle w:val="StyleUnderline"/>
          <w:highlight w:val="cyan"/>
        </w:rPr>
        <w:t>U.S. tech</w:t>
      </w:r>
      <w:r w:rsidRPr="009D20F9">
        <w:rPr>
          <w:rStyle w:val="StyleUnderline"/>
        </w:rPr>
        <w:t xml:space="preserve">nology </w:t>
      </w:r>
      <w:r w:rsidRPr="009D20F9">
        <w:rPr>
          <w:rStyle w:val="StyleUnderline"/>
          <w:highlight w:val="cyan"/>
        </w:rPr>
        <w:t>firms</w:t>
      </w:r>
      <w:r w:rsidRPr="009D20F9">
        <w:rPr>
          <w:rStyle w:val="StyleUnderline"/>
        </w:rPr>
        <w:t xml:space="preserve"> conducting business</w:t>
      </w:r>
      <w:r w:rsidRPr="001C55E8">
        <w:rPr>
          <w:sz w:val="14"/>
        </w:rPr>
        <w:t xml:space="preserve"> </w:t>
      </w:r>
      <w:r w:rsidRPr="009D20F9">
        <w:rPr>
          <w:rStyle w:val="StyleUnderline"/>
          <w:highlight w:val="cyan"/>
        </w:rPr>
        <w:t>in China … will never fully recover</w:t>
      </w:r>
      <w:r w:rsidRPr="001C55E8">
        <w:rPr>
          <w:sz w:val="14"/>
        </w:rPr>
        <w:t xml:space="preserve"> </w:t>
      </w:r>
      <w:r w:rsidRPr="009D20F9">
        <w:rPr>
          <w:rStyle w:val="StyleUnderline"/>
          <w:highlight w:val="cyan"/>
        </w:rPr>
        <w:t>from</w:t>
      </w:r>
      <w:r w:rsidRPr="009D20F9">
        <w:rPr>
          <w:rStyle w:val="StyleUnderline"/>
        </w:rPr>
        <w:t xml:space="preserve"> the irreparable damage left by the devastating </w:t>
      </w:r>
      <w:r w:rsidRPr="009D20F9">
        <w:rPr>
          <w:rStyle w:val="StyleUnderline"/>
          <w:highlight w:val="cyan"/>
        </w:rPr>
        <w:t>NSA revelations</w:t>
      </w:r>
      <w:r w:rsidRPr="009D20F9">
        <w:rPr>
          <w:rStyle w:val="StyleUnderline"/>
        </w:rPr>
        <w:t xml:space="preserve"> of 2013</w:t>
      </w:r>
      <w:r w:rsidRPr="001C55E8">
        <w:rPr>
          <w:sz w:val="14"/>
        </w:rPr>
        <w:t xml:space="preserve">.” </w:t>
      </w:r>
      <w:r w:rsidRPr="009D20F9">
        <w:rPr>
          <w:rStyle w:val="StyleUnderline"/>
        </w:rPr>
        <w:t xml:space="preserve">China Economic Weekly named eight </w:t>
      </w:r>
      <w:r w:rsidRPr="009D20F9">
        <w:rPr>
          <w:rStyle w:val="StyleUnderline"/>
          <w:highlight w:val="cyan"/>
        </w:rPr>
        <w:t>U.S. tech</w:t>
      </w:r>
      <w:r w:rsidRPr="009D20F9">
        <w:rPr>
          <w:rStyle w:val="StyleUnderline"/>
        </w:rPr>
        <w:t xml:space="preserve">nology </w:t>
      </w:r>
      <w:r w:rsidRPr="009D20F9">
        <w:rPr>
          <w:rStyle w:val="StyleUnderline"/>
          <w:highlight w:val="cyan"/>
        </w:rPr>
        <w:t>companies t</w:t>
      </w:r>
      <w:r w:rsidRPr="009D20F9">
        <w:rPr>
          <w:rStyle w:val="StyleUnderline"/>
        </w:rPr>
        <w:t>hat have “i</w:t>
      </w:r>
      <w:r w:rsidRPr="009D20F9">
        <w:rPr>
          <w:rStyle w:val="StyleUnderline"/>
          <w:highlight w:val="cyan"/>
        </w:rPr>
        <w:t>nfiltrated</w:t>
      </w:r>
      <w:r w:rsidRPr="009D20F9">
        <w:rPr>
          <w:rStyle w:val="StyleUnderline"/>
        </w:rPr>
        <w:t xml:space="preserve">” the </w:t>
      </w:r>
      <w:r w:rsidRPr="009D20F9">
        <w:rPr>
          <w:rStyle w:val="StyleUnderline"/>
          <w:highlight w:val="cyan"/>
        </w:rPr>
        <w:t>Chinese market:</w:t>
      </w:r>
      <w:r w:rsidRPr="009D20F9">
        <w:rPr>
          <w:rStyle w:val="StyleUnderline"/>
        </w:rPr>
        <w:t xml:space="preserve"> Apple, Cisco, Google, IBM, Intel, Microsoft, Oracle and Qualcomm. S</w:t>
      </w:r>
      <w:r w:rsidRPr="001C55E8">
        <w:rPr>
          <w:sz w:val="14"/>
        </w:rPr>
        <w:t>ince this list was published, Li writes, “</w:t>
      </w:r>
      <w:proofErr w:type="gramStart"/>
      <w:r w:rsidRPr="009D20F9">
        <w:rPr>
          <w:rStyle w:val="StyleUnderline"/>
          <w:highlight w:val="cyan"/>
        </w:rPr>
        <w:t>the</w:t>
      </w:r>
      <w:proofErr w:type="gramEnd"/>
      <w:r w:rsidRPr="009D20F9">
        <w:rPr>
          <w:rStyle w:val="StyleUnderline"/>
          <w:highlight w:val="cyan"/>
        </w:rPr>
        <w:t xml:space="preserve"> sales of those companies have fallen</w:t>
      </w:r>
      <w:r w:rsidRPr="009D20F9">
        <w:rPr>
          <w:rStyle w:val="StyleUnderline"/>
        </w:rPr>
        <w:t xml:space="preserve"> </w:t>
      </w:r>
      <w:r w:rsidRPr="001C55E8">
        <w:rPr>
          <w:sz w:val="14"/>
        </w:rPr>
        <w:t xml:space="preserve">precipitously.” </w:t>
      </w:r>
      <w:r w:rsidRPr="009D20F9">
        <w:rPr>
          <w:rStyle w:val="StyleUnderline"/>
        </w:rPr>
        <w:t>Cisco’s China orders fell by 18 percent; IBM’s China revenue dropped 22 percent, and Microsoft has acknowledged that China growth was weak in 2013</w:t>
      </w:r>
      <w:proofErr w:type="gramStart"/>
      <w:r w:rsidRPr="001C55E8">
        <w:rPr>
          <w:sz w:val="14"/>
        </w:rPr>
        <w:t>.</w:t>
      </w:r>
      <w:r w:rsidRPr="001C55E8">
        <w:rPr>
          <w:sz w:val="12"/>
        </w:rPr>
        <w:t>¶</w:t>
      </w:r>
      <w:proofErr w:type="gramEnd"/>
      <w:r w:rsidRPr="001C55E8">
        <w:rPr>
          <w:sz w:val="14"/>
        </w:rPr>
        <w:t xml:space="preserve"> </w:t>
      </w:r>
      <w:r w:rsidRPr="009D20F9">
        <w:rPr>
          <w:rStyle w:val="StyleUnderline"/>
        </w:rPr>
        <w:t>U.S. companies from Cisco to AT&amp;T have also expressed their concerns directly to President Obama.</w:t>
      </w:r>
      <w:r w:rsidRPr="001C55E8">
        <w:rPr>
          <w:sz w:val="14"/>
        </w:rPr>
        <w:t xml:space="preserve"> The Washington Post reported that late last year leaders of large U.S. technology firms told President Obama that the NSA surveillance programs are costing them customers. The article further notes that “Silicon Valley has been a critical driver of the economic recovery” —hinting at wider economic consequences should the decline in U.S. tech firms continue</w:t>
      </w:r>
      <w:proofErr w:type="gramStart"/>
      <w:r w:rsidRPr="001C55E8">
        <w:rPr>
          <w:sz w:val="14"/>
        </w:rPr>
        <w:t>.</w:t>
      </w:r>
      <w:r w:rsidRPr="001C55E8">
        <w:rPr>
          <w:sz w:val="12"/>
        </w:rPr>
        <w:t>¶</w:t>
      </w:r>
      <w:proofErr w:type="gramEnd"/>
      <w:r w:rsidRPr="001C55E8">
        <w:rPr>
          <w:sz w:val="14"/>
        </w:rPr>
        <w:t xml:space="preserve"> Meanwhile</w:t>
      </w:r>
      <w:r w:rsidRPr="009D20F9">
        <w:rPr>
          <w:rStyle w:val="Emphasis"/>
        </w:rPr>
        <w:t xml:space="preserve">, </w:t>
      </w:r>
      <w:r w:rsidRPr="009D20F9">
        <w:rPr>
          <w:rStyle w:val="Emphasis"/>
          <w:highlight w:val="cyan"/>
        </w:rPr>
        <w:t>Chinese technology firms</w:t>
      </w:r>
      <w:r w:rsidRPr="001C55E8">
        <w:rPr>
          <w:sz w:val="14"/>
        </w:rPr>
        <w:t xml:space="preserve"> such as ZTE and Huawei </w:t>
      </w:r>
      <w:r w:rsidRPr="009D20F9">
        <w:rPr>
          <w:rStyle w:val="Emphasis"/>
          <w:highlight w:val="cyan"/>
        </w:rPr>
        <w:t>stand directly to benefit from an increasing distrust</w:t>
      </w:r>
      <w:r w:rsidRPr="001C55E8">
        <w:rPr>
          <w:sz w:val="14"/>
        </w:rPr>
        <w:t xml:space="preserve"> (and corresponding decline in market share) </w:t>
      </w:r>
      <w:r w:rsidRPr="009D20F9">
        <w:rPr>
          <w:rStyle w:val="Emphasis"/>
          <w:highlight w:val="cyan"/>
        </w:rPr>
        <w:t>of U.S. firms</w:t>
      </w:r>
      <w:r w:rsidRPr="009D20F9">
        <w:rPr>
          <w:rStyle w:val="Emphasis"/>
        </w:rPr>
        <w:t>.</w:t>
      </w:r>
      <w:r w:rsidRPr="001C55E8">
        <w:rPr>
          <w:sz w:val="14"/>
        </w:rPr>
        <w:t xml:space="preserve"> </w:t>
      </w:r>
      <w:r w:rsidRPr="009D20F9">
        <w:rPr>
          <w:rStyle w:val="StyleUnderline"/>
        </w:rPr>
        <w:t>The Chinese government had already</w:t>
      </w:r>
      <w:r w:rsidRPr="001C55E8">
        <w:rPr>
          <w:sz w:val="14"/>
        </w:rPr>
        <w:t xml:space="preserve"> toyed with “indigenous innovation” </w:t>
      </w:r>
      <w:r w:rsidRPr="009D20F9">
        <w:rPr>
          <w:rStyle w:val="StyleUnderline"/>
        </w:rPr>
        <w:t>policies that essentially required government offices to favor products invented and patented in China</w:t>
      </w:r>
      <w:r w:rsidRPr="001C55E8">
        <w:rPr>
          <w:sz w:val="14"/>
        </w:rPr>
        <w:t xml:space="preserve">. </w:t>
      </w:r>
      <w:r w:rsidRPr="009D20F9">
        <w:rPr>
          <w:rStyle w:val="StyleUnderline"/>
        </w:rPr>
        <w:t>The U.S</w:t>
      </w:r>
      <w:r w:rsidRPr="001C55E8">
        <w:rPr>
          <w:sz w:val="14"/>
        </w:rPr>
        <w:t>.-China Business Council c</w:t>
      </w:r>
      <w:r w:rsidRPr="009D20F9">
        <w:rPr>
          <w:rStyle w:val="StyleUnderline"/>
        </w:rPr>
        <w:t>omplained that this policy “</w:t>
      </w:r>
      <w:proofErr w:type="gramStart"/>
      <w:r w:rsidRPr="009D20F9">
        <w:rPr>
          <w:rStyle w:val="StyleUnderline"/>
        </w:rPr>
        <w:t>encourage[</w:t>
      </w:r>
      <w:proofErr w:type="gramEnd"/>
      <w:r w:rsidRPr="009D20F9">
        <w:rPr>
          <w:rStyle w:val="StyleUnderline"/>
        </w:rPr>
        <w:t>d] discriminatory practic</w:t>
      </w:r>
      <w:r w:rsidRPr="001C55E8">
        <w:rPr>
          <w:sz w:val="14"/>
        </w:rPr>
        <w:t xml:space="preserve">es” </w:t>
      </w:r>
      <w:r w:rsidRPr="009D20F9">
        <w:rPr>
          <w:rStyle w:val="StyleUnderline"/>
        </w:rPr>
        <w:t>and</w:t>
      </w:r>
      <w:r w:rsidRPr="001C55E8">
        <w:rPr>
          <w:sz w:val="14"/>
        </w:rPr>
        <w:t xml:space="preserve"> the Treasury Department made </w:t>
      </w:r>
      <w:r w:rsidRPr="009D20F9">
        <w:rPr>
          <w:rStyle w:val="StyleUnderline"/>
        </w:rPr>
        <w:t>relaxing</w:t>
      </w:r>
      <w:r w:rsidRPr="001C55E8">
        <w:rPr>
          <w:sz w:val="14"/>
        </w:rPr>
        <w:t xml:space="preserve"> these r</w:t>
      </w:r>
      <w:r w:rsidRPr="009D20F9">
        <w:rPr>
          <w:rStyle w:val="StyleUnderline"/>
        </w:rPr>
        <w:t xml:space="preserve">estrictions </w:t>
      </w:r>
      <w:r w:rsidRPr="001C55E8">
        <w:rPr>
          <w:sz w:val="14"/>
        </w:rPr>
        <w:t xml:space="preserve">a priority. In part </w:t>
      </w:r>
      <w:r w:rsidRPr="009D20F9">
        <w:rPr>
          <w:rStyle w:val="StyleUnderline"/>
        </w:rPr>
        <w:t>due to U.S. pressure</w:t>
      </w:r>
      <w:r w:rsidRPr="001C55E8">
        <w:rPr>
          <w:sz w:val="14"/>
        </w:rPr>
        <w:t xml:space="preserve">, </w:t>
      </w:r>
      <w:r w:rsidRPr="009D20F9">
        <w:rPr>
          <w:rStyle w:val="StyleUnderline"/>
        </w:rPr>
        <w:t>the Chinese government</w:t>
      </w:r>
      <w:r w:rsidRPr="001C55E8">
        <w:rPr>
          <w:sz w:val="14"/>
        </w:rPr>
        <w:t xml:space="preserve"> agreed to </w:t>
      </w:r>
      <w:r w:rsidRPr="009D20F9">
        <w:rPr>
          <w:rStyle w:val="StyleUnderline"/>
        </w:rPr>
        <w:t>revise its policy</w:t>
      </w:r>
      <w:r w:rsidRPr="001C55E8">
        <w:rPr>
          <w:sz w:val="14"/>
        </w:rPr>
        <w:t xml:space="preserve"> in 2011</w:t>
      </w:r>
      <w:proofErr w:type="gramStart"/>
      <w:r w:rsidRPr="001C55E8">
        <w:rPr>
          <w:sz w:val="14"/>
        </w:rPr>
        <w:t>.</w:t>
      </w:r>
      <w:r w:rsidRPr="001C55E8">
        <w:rPr>
          <w:sz w:val="12"/>
        </w:rPr>
        <w:t>¶</w:t>
      </w:r>
      <w:proofErr w:type="gramEnd"/>
      <w:r w:rsidRPr="001C55E8">
        <w:rPr>
          <w:sz w:val="14"/>
        </w:rPr>
        <w:t xml:space="preserve"> Now, however, campaigns to “de-Cisco” China have had effectively the same effect — handicapping foreign firms and prioritizing domestic ones — but these new policies can be more than adequately defended as the result of security concerns. Plus, doing so provides a handy way to retaliate for the U.S. congressional decision to blacklist Huawei. </w:t>
      </w:r>
      <w:proofErr w:type="spellStart"/>
      <w:r w:rsidRPr="001C55E8">
        <w:rPr>
          <w:sz w:val="14"/>
        </w:rPr>
        <w:t>Caixin</w:t>
      </w:r>
      <w:proofErr w:type="spellEnd"/>
      <w:r w:rsidRPr="001C55E8">
        <w:rPr>
          <w:sz w:val="14"/>
        </w:rPr>
        <w:t xml:space="preserve"> noted in November that </w:t>
      </w:r>
      <w:r w:rsidRPr="009D20F9">
        <w:rPr>
          <w:rStyle w:val="StyleUnderline"/>
          <w:highlight w:val="cyan"/>
        </w:rPr>
        <w:t>Chinese government</w:t>
      </w:r>
      <w:r w:rsidRPr="001C55E8">
        <w:rPr>
          <w:sz w:val="14"/>
        </w:rPr>
        <w:t xml:space="preserve"> procurement </w:t>
      </w:r>
      <w:r w:rsidRPr="009D20F9">
        <w:rPr>
          <w:rStyle w:val="StyleUnderline"/>
          <w:highlight w:val="cyan"/>
        </w:rPr>
        <w:t>regulations are now encouraging officials to “buy local,” cutting into U.S. firms’ profits while also providing a boost to China’s tech industry</w:t>
      </w:r>
      <w:proofErr w:type="gramStart"/>
      <w:r w:rsidRPr="009D20F9">
        <w:rPr>
          <w:rStyle w:val="StyleUnderline"/>
          <w:highlight w:val="cyan"/>
        </w:rPr>
        <w:t>.</w:t>
      </w:r>
      <w:r w:rsidRPr="001C55E8">
        <w:rPr>
          <w:sz w:val="12"/>
        </w:rPr>
        <w:t>¶</w:t>
      </w:r>
      <w:proofErr w:type="gramEnd"/>
      <w:r w:rsidRPr="001C55E8">
        <w:rPr>
          <w:sz w:val="14"/>
        </w:rPr>
        <w:t xml:space="preserve"> However, Snowden’s greatest impact on China may be political rather than economic. Cheng Li noted that, </w:t>
      </w:r>
      <w:r w:rsidRPr="009D20F9">
        <w:rPr>
          <w:rStyle w:val="StyleUnderline"/>
          <w:highlight w:val="cyan"/>
        </w:rPr>
        <w:t>as a result of NSA revelations, “the United States had lost all credibility on the cyber security issue</w:t>
      </w:r>
      <w:r w:rsidRPr="001C55E8">
        <w:rPr>
          <w:sz w:val="14"/>
        </w:rPr>
        <w:t xml:space="preserve">.” </w:t>
      </w:r>
      <w:r w:rsidRPr="009D20F9">
        <w:rPr>
          <w:rStyle w:val="StyleUnderline"/>
        </w:rPr>
        <w:t>The timing could not have been worse for the Obama administration — the Snowden revelations came mere months after the U.S. government had decided to make cyber-security concerns a top priority in its relationship with China</w:t>
      </w:r>
      <w:r w:rsidRPr="001C55E8">
        <w:rPr>
          <w:sz w:val="14"/>
        </w:rPr>
        <w:t>. Now, it is extremely difficult for the U.S. to make headway on cyber issues because the Obama administration is constantly on the defensive about NSA surveillance</w:t>
      </w:r>
      <w:proofErr w:type="gramStart"/>
      <w:r w:rsidRPr="001C55E8">
        <w:rPr>
          <w:sz w:val="14"/>
        </w:rPr>
        <w:t>.</w:t>
      </w:r>
      <w:r w:rsidRPr="001C55E8">
        <w:rPr>
          <w:sz w:val="12"/>
        </w:rPr>
        <w:t>¶</w:t>
      </w:r>
      <w:proofErr w:type="gramEnd"/>
      <w:r w:rsidRPr="001C55E8">
        <w:rPr>
          <w:sz w:val="14"/>
        </w:rPr>
        <w:t xml:space="preserve"> Finally, there are the less tangible but potentially more important effects on the U.S.’s global image and diplomatic relationships. </w:t>
      </w:r>
      <w:r w:rsidRPr="001C55E8">
        <w:rPr>
          <w:rStyle w:val="StyleUnderline"/>
          <w:highlight w:val="cyan"/>
        </w:rPr>
        <w:t>Allegations of phone tapping and other surveillance of world leaders have caused a backlash around the world</w:t>
      </w:r>
      <w:r w:rsidRPr="001C55E8">
        <w:rPr>
          <w:sz w:val="14"/>
        </w:rPr>
        <w:t xml:space="preserve">. Germany’s Defense Minister called the tapping of Angela Merkel’s phone “completely unacceptable,” </w:t>
      </w:r>
      <w:proofErr w:type="gramStart"/>
      <w:r w:rsidRPr="001C55E8">
        <w:rPr>
          <w:sz w:val="14"/>
        </w:rPr>
        <w:t>adding</w:t>
      </w:r>
      <w:proofErr w:type="gramEnd"/>
      <w:r w:rsidRPr="001C55E8">
        <w:rPr>
          <w:sz w:val="14"/>
        </w:rPr>
        <w:t xml:space="preserve"> “</w:t>
      </w:r>
      <w:r w:rsidRPr="001C55E8">
        <w:rPr>
          <w:rStyle w:val="StyleUnderline"/>
          <w:highlight w:val="cyan"/>
        </w:rPr>
        <w:t>we simply can’t return to business</w:t>
      </w:r>
      <w:r w:rsidRPr="001C55E8">
        <w:rPr>
          <w:sz w:val="14"/>
        </w:rPr>
        <w:t xml:space="preserve"> as usual [</w:t>
      </w:r>
      <w:r w:rsidRPr="001C55E8">
        <w:rPr>
          <w:rStyle w:val="StyleUnderline"/>
          <w:highlight w:val="cyan"/>
        </w:rPr>
        <w:t>with the U.S</w:t>
      </w:r>
      <w:r w:rsidRPr="001C55E8">
        <w:rPr>
          <w:sz w:val="14"/>
        </w:rPr>
        <w:t xml:space="preserve">.].” Brazilian President </w:t>
      </w:r>
      <w:proofErr w:type="spellStart"/>
      <w:r w:rsidRPr="001C55E8">
        <w:rPr>
          <w:sz w:val="14"/>
        </w:rPr>
        <w:t>Dilma</w:t>
      </w:r>
      <w:proofErr w:type="spellEnd"/>
      <w:r w:rsidRPr="001C55E8">
        <w:rPr>
          <w:sz w:val="14"/>
        </w:rPr>
        <w:t xml:space="preserve"> </w:t>
      </w:r>
      <w:proofErr w:type="spellStart"/>
      <w:r w:rsidRPr="001C55E8">
        <w:rPr>
          <w:sz w:val="14"/>
        </w:rPr>
        <w:t>Rousseff</w:t>
      </w:r>
      <w:proofErr w:type="spellEnd"/>
      <w:r w:rsidRPr="001C55E8">
        <w:rPr>
          <w:sz w:val="14"/>
        </w:rPr>
        <w:t xml:space="preserve"> was so upset by the allegations of NSA spying in Brazil that she postponed her planned visit to the U.S. Much of the damage was done to U.S.-European Union ties. While former State Department and CIA officials have argued that the damage is likely to be short-term, precisely because these relationships are so strong, it will take time for the U.S.’s image to come back. </w:t>
      </w:r>
      <w:r w:rsidRPr="001C55E8">
        <w:rPr>
          <w:rStyle w:val="StyleUnderline"/>
          <w:highlight w:val="cyan"/>
        </w:rPr>
        <w:t>This is good news for China</w:t>
      </w:r>
      <w:r w:rsidRPr="001C55E8">
        <w:rPr>
          <w:sz w:val="14"/>
        </w:rPr>
        <w:t>. If Beijing can’t effectively create or use soft power, as many (including Joseph S. Nye) have argued, the next best thing is watching the United States’ own soft power take a serious hit</w:t>
      </w:r>
      <w:proofErr w:type="gramStart"/>
      <w:r w:rsidRPr="001C55E8">
        <w:rPr>
          <w:sz w:val="14"/>
        </w:rPr>
        <w:t>.</w:t>
      </w:r>
      <w:r w:rsidRPr="001C55E8">
        <w:rPr>
          <w:sz w:val="12"/>
        </w:rPr>
        <w:t>¶</w:t>
      </w:r>
      <w:proofErr w:type="gramEnd"/>
      <w:r w:rsidRPr="001C55E8">
        <w:rPr>
          <w:sz w:val="14"/>
        </w:rPr>
        <w:t xml:space="preserve"> Worse, other U.S. allies also face credibility issues due to their participation in the cyber-espionage campaign. </w:t>
      </w:r>
      <w:r w:rsidRPr="001C55E8">
        <w:rPr>
          <w:rStyle w:val="StyleUnderline"/>
          <w:highlight w:val="cyan"/>
        </w:rPr>
        <w:t>The United States</w:t>
      </w:r>
      <w:r w:rsidRPr="001C55E8">
        <w:rPr>
          <w:sz w:val="14"/>
        </w:rPr>
        <w:t>, the United Kingdom, Canada, Australia</w:t>
      </w:r>
      <w:r w:rsidRPr="001C55E8">
        <w:rPr>
          <w:rStyle w:val="StyleUnderline"/>
          <w:highlight w:val="cyan"/>
        </w:rPr>
        <w:t>, and</w:t>
      </w:r>
      <w:r w:rsidRPr="001C55E8">
        <w:rPr>
          <w:sz w:val="14"/>
        </w:rPr>
        <w:t xml:space="preserve"> New Zealand are all implicated </w:t>
      </w:r>
      <w:r w:rsidRPr="001C55E8">
        <w:rPr>
          <w:rStyle w:val="StyleUnderline"/>
          <w:highlight w:val="cyan"/>
        </w:rPr>
        <w:t>as the so-called “Five Eyes,” partners</w:t>
      </w:r>
      <w:r w:rsidRPr="001C55E8">
        <w:rPr>
          <w:sz w:val="14"/>
        </w:rPr>
        <w:t xml:space="preserve"> in what The Guardian called an “electronic</w:t>
      </w:r>
    </w:p>
    <w:p w14:paraId="53A5F01E" w14:textId="5358C1AF" w:rsidR="00B063AA" w:rsidRPr="00876AAF" w:rsidRDefault="00B063AA" w:rsidP="00B063AA">
      <w:pPr>
        <w:pStyle w:val="Heading4"/>
      </w:pPr>
      <w:r w:rsidRPr="00876AAF">
        <w:t xml:space="preserve">US/China </w:t>
      </w:r>
      <w:r>
        <w:t>innovation</w:t>
      </w:r>
      <w:r w:rsidRPr="00876AAF">
        <w:t xml:space="preserve"> is zero </w:t>
      </w:r>
      <w:proofErr w:type="gramStart"/>
      <w:r w:rsidRPr="00876AAF">
        <w:t>sum</w:t>
      </w:r>
      <w:proofErr w:type="gramEnd"/>
      <w:r w:rsidRPr="00876AAF">
        <w:t xml:space="preserve"> – even if it isn’t the perception of leadership makes it so. </w:t>
      </w:r>
    </w:p>
    <w:p w14:paraId="1FF99002" w14:textId="77777777" w:rsidR="00B063AA" w:rsidRDefault="00B063AA" w:rsidP="00B063AA">
      <w:proofErr w:type="spellStart"/>
      <w:r w:rsidRPr="00876AAF">
        <w:rPr>
          <w:rStyle w:val="Style13ptBold"/>
        </w:rPr>
        <w:t>Rachman</w:t>
      </w:r>
      <w:proofErr w:type="spellEnd"/>
      <w:r w:rsidRPr="00876AAF">
        <w:rPr>
          <w:rStyle w:val="Style13ptBold"/>
        </w:rPr>
        <w:t>, 11</w:t>
      </w:r>
      <w:r w:rsidRPr="00876AAF">
        <w:t xml:space="preserve"> (Gideon, FT’s chief foreign affairs </w:t>
      </w:r>
      <w:proofErr w:type="spellStart"/>
      <w:r w:rsidRPr="00876AAF">
        <w:t>columnist"Zero</w:t>
      </w:r>
      <w:proofErr w:type="spellEnd"/>
      <w:r w:rsidRPr="00876AAF">
        <w:t>-Sum World," 10/22/10, www.ft.com/intl/cms/s/2/bcfb2d80-dd62-11df-beb7-00144feabdc0.html</w:t>
      </w:r>
    </w:p>
    <w:p w14:paraId="44165FCA" w14:textId="77777777" w:rsidR="00B063AA" w:rsidRDefault="00B063AA" w:rsidP="00B063AA">
      <w:pPr>
        <w:rPr>
          <w:sz w:val="16"/>
        </w:rPr>
      </w:pPr>
      <w:r w:rsidRPr="00876AAF">
        <w:rPr>
          <w:sz w:val="16"/>
        </w:rPr>
        <w:t xml:space="preserve">The economic crash of </w:t>
      </w:r>
      <w:r w:rsidRPr="00876AAF">
        <w:rPr>
          <w:rStyle w:val="StyleUnderline"/>
        </w:rPr>
        <w:t>2008</w:t>
      </w:r>
      <w:r w:rsidRPr="00876AAF">
        <w:rPr>
          <w:sz w:val="16"/>
        </w:rPr>
        <w:t xml:space="preserve">, however, has </w:t>
      </w:r>
      <w:r w:rsidRPr="00876AAF">
        <w:rPr>
          <w:rStyle w:val="StyleUnderline"/>
        </w:rPr>
        <w:t>changed the logic of international relations</w:t>
      </w:r>
      <w:r w:rsidRPr="00876AAF">
        <w:rPr>
          <w:sz w:val="16"/>
        </w:rPr>
        <w:t xml:space="preserve">. </w:t>
      </w:r>
      <w:r w:rsidRPr="00BA79C7">
        <w:rPr>
          <w:rStyle w:val="StyleUnderline"/>
          <w:highlight w:val="yellow"/>
        </w:rPr>
        <w:t>In a new economic situation, the win-win logic</w:t>
      </w:r>
      <w:r w:rsidRPr="00876AAF">
        <w:rPr>
          <w:sz w:val="16"/>
        </w:rPr>
        <w:t xml:space="preserve"> that allowed the major powers to embrace </w:t>
      </w:r>
      <w:proofErr w:type="spellStart"/>
      <w:r w:rsidRPr="00876AAF">
        <w:rPr>
          <w:sz w:val="16"/>
        </w:rPr>
        <w:t>globalisation</w:t>
      </w:r>
      <w:proofErr w:type="spellEnd"/>
      <w:r w:rsidRPr="00876AAF">
        <w:rPr>
          <w:sz w:val="16"/>
        </w:rPr>
        <w:t xml:space="preserve"> </w:t>
      </w:r>
      <w:r w:rsidRPr="00BA79C7">
        <w:rPr>
          <w:rStyle w:val="StyleUnderline"/>
          <w:highlight w:val="yellow"/>
        </w:rPr>
        <w:t>is</w:t>
      </w:r>
      <w:r w:rsidRPr="00876AAF">
        <w:rPr>
          <w:sz w:val="16"/>
        </w:rPr>
        <w:t xml:space="preserve"> now </w:t>
      </w:r>
      <w:r w:rsidRPr="00876AAF">
        <w:rPr>
          <w:rStyle w:val="StyleUnderline"/>
        </w:rPr>
        <w:t xml:space="preserve">being </w:t>
      </w:r>
      <w:r w:rsidRPr="00BA79C7">
        <w:rPr>
          <w:rStyle w:val="StyleUnderline"/>
          <w:highlight w:val="yellow"/>
        </w:rPr>
        <w:t>replaced by a zero-sum logic</w:t>
      </w:r>
      <w:r w:rsidRPr="00876AAF">
        <w:rPr>
          <w:sz w:val="16"/>
        </w:rPr>
        <w:t xml:space="preserve">, in which </w:t>
      </w:r>
      <w:r w:rsidRPr="00BA79C7">
        <w:rPr>
          <w:rStyle w:val="StyleUnderline"/>
          <w:highlight w:val="yellow"/>
        </w:rPr>
        <w:t>one country’s gain</w:t>
      </w:r>
      <w:r w:rsidRPr="00BA79C7">
        <w:rPr>
          <w:sz w:val="16"/>
          <w:highlight w:val="yellow"/>
        </w:rPr>
        <w:t xml:space="preserve"> </w:t>
      </w:r>
      <w:r w:rsidRPr="00BA79C7">
        <w:rPr>
          <w:rStyle w:val="StyleUnderline"/>
          <w:highlight w:val="yellow"/>
        </w:rPr>
        <w:t>looks like another’s loss</w:t>
      </w:r>
      <w:r w:rsidRPr="00876AAF">
        <w:rPr>
          <w:rStyle w:val="StyleUnderline"/>
        </w:rPr>
        <w:t>.</w:t>
      </w:r>
      <w:r w:rsidRPr="00876AAF">
        <w:rPr>
          <w:sz w:val="16"/>
        </w:rPr>
        <w:t xml:space="preserve"> Both as individuals and as a nation, Americans have begun to question whether the “new world order” that emerged after the cold war still </w:t>
      </w:r>
      <w:proofErr w:type="spellStart"/>
      <w:r w:rsidRPr="00876AAF">
        <w:rPr>
          <w:sz w:val="16"/>
        </w:rPr>
        <w:t>favours</w:t>
      </w:r>
      <w:proofErr w:type="spellEnd"/>
      <w:r w:rsidRPr="00876AAF">
        <w:rPr>
          <w:sz w:val="16"/>
        </w:rPr>
        <w:t xml:space="preserve"> the US. </w:t>
      </w:r>
      <w:r w:rsidRPr="00876AAF">
        <w:rPr>
          <w:rStyle w:val="StyleUnderline"/>
        </w:rPr>
        <w:t>The rise of Asia is</w:t>
      </w:r>
      <w:r w:rsidRPr="00876AAF">
        <w:rPr>
          <w:sz w:val="16"/>
        </w:rPr>
        <w:t xml:space="preserve"> increasingly </w:t>
      </w:r>
      <w:r w:rsidRPr="00876AAF">
        <w:rPr>
          <w:rStyle w:val="StyleUnderline"/>
        </w:rPr>
        <w:t>associated with job losses</w:t>
      </w:r>
      <w:r w:rsidRPr="00876AAF">
        <w:rPr>
          <w:sz w:val="16"/>
        </w:rPr>
        <w:t xml:space="preserve"> for ordinary Americans </w:t>
      </w:r>
      <w:r w:rsidRPr="00876AAF">
        <w:rPr>
          <w:rStyle w:val="StyleUnderline"/>
        </w:rPr>
        <w:t>and with a challenge</w:t>
      </w:r>
      <w:r w:rsidRPr="00876AAF">
        <w:rPr>
          <w:sz w:val="16"/>
        </w:rPr>
        <w:t xml:space="preserve"> to American power </w:t>
      </w:r>
      <w:r w:rsidRPr="00876AAF">
        <w:rPr>
          <w:rStyle w:val="StyleUnderline"/>
        </w:rPr>
        <w:t>from</w:t>
      </w:r>
      <w:r w:rsidRPr="00876AAF">
        <w:rPr>
          <w:sz w:val="16"/>
        </w:rPr>
        <w:t xml:space="preserve"> an increasingly confident </w:t>
      </w:r>
      <w:r w:rsidRPr="00876AAF">
        <w:rPr>
          <w:rStyle w:val="StyleUnderline"/>
        </w:rPr>
        <w:t>China</w:t>
      </w:r>
      <w:r w:rsidRPr="00876AAF">
        <w:rPr>
          <w:sz w:val="16"/>
        </w:rPr>
        <w:t xml:space="preserve">. </w:t>
      </w:r>
      <w:r w:rsidRPr="00BA79C7">
        <w:rPr>
          <w:rStyle w:val="StyleUnderline"/>
          <w:highlight w:val="yellow"/>
        </w:rPr>
        <w:t>Chinese thinkers</w:t>
      </w:r>
      <w:r w:rsidRPr="00876AAF">
        <w:rPr>
          <w:sz w:val="16"/>
        </w:rPr>
        <w:t xml:space="preserve">, for their part, </w:t>
      </w:r>
      <w:r w:rsidRPr="00BA79C7">
        <w:rPr>
          <w:rStyle w:val="StyleUnderline"/>
          <w:highlight w:val="yellow"/>
        </w:rPr>
        <w:t>are increasingly suspicious that a wounded America is intent on thwarting their</w:t>
      </w:r>
      <w:r w:rsidRPr="00876AAF">
        <w:rPr>
          <w:sz w:val="16"/>
        </w:rPr>
        <w:t xml:space="preserve"> nation’s </w:t>
      </w:r>
      <w:r w:rsidRPr="00BA79C7">
        <w:rPr>
          <w:rStyle w:val="StyleUnderline"/>
          <w:highlight w:val="yellow"/>
        </w:rPr>
        <w:t>rise</w:t>
      </w:r>
      <w:r w:rsidRPr="00876AAF">
        <w:rPr>
          <w:sz w:val="16"/>
        </w:rPr>
        <w:t xml:space="preserve">. Tensions between established and rising powers are the traditional stuff of international relations. But the financial and economic crisis has also disrupted the intellectual narrative that helped western leaders to make sense of the world, in the 20 years after the end of the cold war. A western Age of Optimism between 1991 and 2008 was underpinned by a set of ideas, which might be called liberal internationalism. As a journalist at The Economist for most of the period, I was deeply familiar with these ideas, since we argued for many of them on a weekly basis. In retrospect, I think there were five key elements to the ideology of the period before the financial crisis. The first was a faith in the onward march of democracy – expressed most famously by Francis Fukuyama’s essay on the “end of history”, which appeared in 1989, just as the Soviet empire was collapsing. The second, linked belief was a faith in the triumph of markets over the state. This was also the era of the rise of the personal computer and the internet, and so a third key belief was in the transforming power of technology, as a force driving forward prosperity, democracy and </w:t>
      </w:r>
      <w:proofErr w:type="spellStart"/>
      <w:r w:rsidRPr="00876AAF">
        <w:rPr>
          <w:sz w:val="16"/>
        </w:rPr>
        <w:t>globalisation</w:t>
      </w:r>
      <w:proofErr w:type="spellEnd"/>
      <w:r w:rsidRPr="00876AAF">
        <w:rPr>
          <w:sz w:val="16"/>
        </w:rPr>
        <w:t xml:space="preserve">. The fourth idea, which knitted all these notions together, was the theory of the “democratic peace”: the belief that in a world in which democracy and capitalism were on the rise, the risk of conflict between nations inevitably diminished. The fifth and final idea – a sort of insurance policy – was the faith that in the last resort the US military could defeat any power on earth. By the time Barack Obama took office, each of the five ideas that had underpinned American self-confidence during </w:t>
      </w:r>
      <w:r w:rsidRPr="00876AAF">
        <w:rPr>
          <w:rStyle w:val="StyleUnderline"/>
        </w:rPr>
        <w:t>the Age of Optimism had taken a battering</w:t>
      </w:r>
      <w:r w:rsidRPr="00876AAF">
        <w:rPr>
          <w:sz w:val="16"/>
        </w:rPr>
        <w:t xml:space="preserve">. The faith in the onward march of freedom had been shaken by the difficulties of exporting democracy to Iraq and Afghanistan, and by the rising confidence of authoritarian China. The belief in the power of free markets took a terrible blow with the economic and financial crisis of 2008. The technological revolution no longer seemed the magical cure-all that it had promised to be, as problems as diverse as climate change and the mechanics of military occupation proved impervious to a technological fix. The theory of the “democratic peace” looked less persuasive, as Russia flexed its military muscles, almost over-running democratic Georgia in August 2008 and China became more assertive in territorial disputes with Japan and India. Finally, the belief in the unstoppable nature of American power looked much shakier with US troops bogged down in Afghanistan and Iraq, and the American economy reeling. I got an early hint of how the psychology of international relations was shifting when I visited the campus of Beijing University, just two weeks after the fall of Lehman Brothers, and met Pan Wei, director of the Center for Chinese and Global Affairs. “My belief,” he said, “is that in 20 years we will look the Americans straight in the eye as equals. But maybe it will come sooner than that. Their system is in chaos and they need our money to rescue them.” </w:t>
      </w:r>
      <w:r w:rsidRPr="00BA79C7">
        <w:rPr>
          <w:rStyle w:val="StyleUnderline"/>
          <w:highlight w:val="yellow"/>
        </w:rPr>
        <w:t>Rising confidence in Beijing was more than matched by growing pessimism in the US</w:t>
      </w:r>
      <w:r w:rsidRPr="00BA79C7">
        <w:rPr>
          <w:sz w:val="16"/>
          <w:highlight w:val="yellow"/>
        </w:rPr>
        <w:t>.</w:t>
      </w:r>
      <w:r w:rsidRPr="00876AAF">
        <w:rPr>
          <w:sz w:val="16"/>
        </w:rPr>
        <w:t xml:space="preserve"> At the Davos meeting of the World Economic Forum in January 2010, Larry Summers, President Obama’s chief economic adviser, told the assembled plutocrats that one in five American male workers aged between 25 and 55 was now unemployed. In the 1960s, 95 per cent of the same group had been in work. Summers strongly implied that Chinese trade policies were partly to blame – and he was not alone in his diagnosis. Over the following year, moves to impose sanctions on China, in retaliation for its alleged “currency manipulation”, gained momentum in the US Congress. </w:t>
      </w:r>
      <w:r w:rsidRPr="00876AAF">
        <w:rPr>
          <w:rStyle w:val="StyleUnderline"/>
        </w:rPr>
        <w:t>Economic tensions</w:t>
      </w:r>
      <w:r w:rsidRPr="00876AAF">
        <w:rPr>
          <w:sz w:val="16"/>
        </w:rPr>
        <w:t xml:space="preserve"> are now </w:t>
      </w:r>
      <w:r w:rsidRPr="00876AAF">
        <w:rPr>
          <w:rStyle w:val="StyleUnderline"/>
        </w:rPr>
        <w:t>spill</w:t>
      </w:r>
      <w:r w:rsidRPr="00876AAF">
        <w:rPr>
          <w:sz w:val="16"/>
        </w:rPr>
        <w:t xml:space="preserve">ing </w:t>
      </w:r>
      <w:r w:rsidRPr="00876AAF">
        <w:rPr>
          <w:rStyle w:val="StyleUnderline"/>
        </w:rPr>
        <w:t>over into other arenas</w:t>
      </w:r>
      <w:r w:rsidRPr="00876AAF">
        <w:rPr>
          <w:sz w:val="16"/>
        </w:rPr>
        <w:t xml:space="preserve">. </w:t>
      </w:r>
      <w:r w:rsidRPr="00876AAF">
        <w:rPr>
          <w:rStyle w:val="StyleUnderline"/>
        </w:rPr>
        <w:t>China and America</w:t>
      </w:r>
      <w:r w:rsidRPr="00876AAF">
        <w:rPr>
          <w:sz w:val="16"/>
        </w:rPr>
        <w:t xml:space="preserve"> </w:t>
      </w:r>
      <w:proofErr w:type="gramStart"/>
      <w:r w:rsidRPr="00876AAF">
        <w:rPr>
          <w:sz w:val="16"/>
        </w:rPr>
        <w:t>have</w:t>
      </w:r>
      <w:proofErr w:type="gramEnd"/>
      <w:r w:rsidRPr="00876AAF">
        <w:rPr>
          <w:sz w:val="16"/>
        </w:rPr>
        <w:t xml:space="preserve"> clashed at the world climate change talks. The two countries’ </w:t>
      </w:r>
      <w:r w:rsidRPr="00876AAF">
        <w:rPr>
          <w:rStyle w:val="StyleUnderline"/>
        </w:rPr>
        <w:t>military establishments are</w:t>
      </w:r>
      <w:r w:rsidRPr="00876AAF">
        <w:rPr>
          <w:sz w:val="16"/>
        </w:rPr>
        <w:t xml:space="preserve"> also </w:t>
      </w:r>
      <w:r w:rsidRPr="00876AAF">
        <w:rPr>
          <w:rStyle w:val="StyleUnderline"/>
        </w:rPr>
        <w:t>increasingly open in their suspicion of each other.</w:t>
      </w:r>
      <w:r>
        <w:rPr>
          <w:rStyle w:val="StyleUnderline"/>
        </w:rPr>
        <w:t xml:space="preserve"> </w:t>
      </w:r>
      <w:r w:rsidRPr="00BA79C7">
        <w:rPr>
          <w:rStyle w:val="StyleUnderline"/>
          <w:highlight w:val="yellow"/>
        </w:rPr>
        <w:t>The rise in tensions between China and the United States is the most obvious example of the growth of zero-sum logic in international affairs</w:t>
      </w:r>
      <w:r w:rsidRPr="00BA79C7">
        <w:rPr>
          <w:sz w:val="16"/>
          <w:highlight w:val="yellow"/>
        </w:rPr>
        <w:t>.</w:t>
      </w:r>
    </w:p>
    <w:p w14:paraId="0F0B3D74" w14:textId="77777777" w:rsidR="00B063AA" w:rsidRDefault="00B063AA" w:rsidP="00B063AA">
      <w:pPr>
        <w:pStyle w:val="Heading4"/>
      </w:pPr>
      <w:r>
        <w:t xml:space="preserve">Tech innovation key to the Chinese economy </w:t>
      </w:r>
    </w:p>
    <w:p w14:paraId="3D414DAD" w14:textId="77777777" w:rsidR="00B063AA" w:rsidRPr="00D92D51" w:rsidRDefault="00B063AA" w:rsidP="00B063AA">
      <w:r w:rsidRPr="00CF4963">
        <w:rPr>
          <w:rStyle w:val="Style13ptBold"/>
        </w:rPr>
        <w:t>CCTV 14</w:t>
      </w:r>
      <w:r>
        <w:t xml:space="preserve"> China Central Television, September 11</w:t>
      </w:r>
      <w:r w:rsidRPr="00CF4963">
        <w:rPr>
          <w:vertAlign w:val="superscript"/>
        </w:rPr>
        <w:t>th</w:t>
      </w:r>
      <w:r>
        <w:t>, 2014, “Premier Li: Innovation key to China’s economic development” (</w:t>
      </w:r>
      <w:hyperlink r:id="rId7" w:history="1">
        <w:r w:rsidRPr="00862E6A">
          <w:rPr>
            <w:rStyle w:val="Hyperlink"/>
          </w:rPr>
          <w:t>http://english.cntv.cn/2014/09/11/VIDE1410383282174272.shtml</w:t>
        </w:r>
      </w:hyperlink>
      <w:r>
        <w:t>) 7/31/15 ANH</w:t>
      </w:r>
    </w:p>
    <w:p w14:paraId="0D4DCB14" w14:textId="77777777" w:rsidR="00B063AA" w:rsidRPr="00D92D51" w:rsidRDefault="00B063AA" w:rsidP="00B063AA">
      <w:pPr>
        <w:rPr>
          <w:sz w:val="16"/>
        </w:rPr>
      </w:pPr>
      <w:r w:rsidRPr="00D92D51">
        <w:rPr>
          <w:sz w:val="16"/>
        </w:rPr>
        <w:t xml:space="preserve">The 2014 New Leaders Meeting of the World Economic Forum, better known as the Summer Davos, has opened in north China’s port city of Tianjin. This year’s forum, with a theme of "creating value through innovation" has attracted a record number of global leaders in business, politics and science and technology. 1600 guests from 90 countries and regions are gathering in Tianjin for the Summer Davos forum. Premier Li </w:t>
      </w:r>
      <w:proofErr w:type="spellStart"/>
      <w:r w:rsidRPr="00D92D51">
        <w:rPr>
          <w:sz w:val="16"/>
        </w:rPr>
        <w:t>Keqiang</w:t>
      </w:r>
      <w:proofErr w:type="spellEnd"/>
      <w:r w:rsidRPr="00D92D51">
        <w:rPr>
          <w:sz w:val="16"/>
        </w:rPr>
        <w:t xml:space="preserve"> delivered the forum’s keynote speech, speaking at length about the current condition of the Chinese economy and his confidence in its future. "This year, the global economic situation is still complex. Developed economies are facing a difficult recovery. The economic </w:t>
      </w:r>
      <w:proofErr w:type="gramStart"/>
      <w:r w:rsidRPr="00D92D51">
        <w:rPr>
          <w:sz w:val="16"/>
        </w:rPr>
        <w:t>growth of the emerging economies have</w:t>
      </w:r>
      <w:proofErr w:type="gramEnd"/>
      <w:r w:rsidRPr="00D92D51">
        <w:rPr>
          <w:sz w:val="16"/>
        </w:rPr>
        <w:t xml:space="preserve"> also slowed. And </w:t>
      </w:r>
      <w:r w:rsidRPr="00D92D51">
        <w:rPr>
          <w:rStyle w:val="StyleUnderline"/>
        </w:rPr>
        <w:t>China is facing increasing downward pressure. But we have stuck to the policy of seeking progress while maintaining stability</w:t>
      </w:r>
      <w:r w:rsidRPr="00D92D51">
        <w:rPr>
          <w:sz w:val="16"/>
        </w:rPr>
        <w:t xml:space="preserve">. We avoided strong stimulus or monetary easing. </w:t>
      </w:r>
      <w:r w:rsidRPr="00D92D51">
        <w:rPr>
          <w:rStyle w:val="StyleUnderline"/>
        </w:rPr>
        <w:t>Instead, we continued to push through reforms and restructuring, and we were able to maintain a stable economic growth," said Premier Li.</w:t>
      </w:r>
      <w:r w:rsidRPr="00D92D51">
        <w:rPr>
          <w:sz w:val="16"/>
        </w:rPr>
        <w:t xml:space="preserve"> </w:t>
      </w:r>
      <w:r w:rsidRPr="00D92D51">
        <w:rPr>
          <w:rStyle w:val="Emphasis"/>
        </w:rPr>
        <w:t>Premier Li also stressed the importance of innovation and reform as the driving force behind China’s economic development both in the past and in the future</w:t>
      </w:r>
      <w:r w:rsidRPr="00D92D51">
        <w:rPr>
          <w:sz w:val="16"/>
        </w:rPr>
        <w:t xml:space="preserve">. </w:t>
      </w:r>
      <w:r w:rsidRPr="00D92D51">
        <w:rPr>
          <w:rStyle w:val="StyleUnderline"/>
        </w:rPr>
        <w:t>"The global economic recovery requires innovation, and the improvement in efficiency and updating of the Chinese economy also require innovation. China has been able to maintain a sustainable growth in recent years precisely because of reform and innovation</w:t>
      </w:r>
      <w:r w:rsidRPr="00D92D51">
        <w:rPr>
          <w:sz w:val="16"/>
        </w:rPr>
        <w:t xml:space="preserve">," Premier Li said. Under a theme of "creating value through innovation", </w:t>
      </w:r>
      <w:r w:rsidRPr="00D92D51">
        <w:rPr>
          <w:rStyle w:val="StyleUnderline"/>
        </w:rPr>
        <w:t xml:space="preserve">more than half of this year’s agenda covers the issue of innovation in a wide range of fields including </w:t>
      </w:r>
      <w:r w:rsidRPr="00D92D51">
        <w:rPr>
          <w:sz w:val="16"/>
        </w:rPr>
        <w:t>finance</w:t>
      </w:r>
      <w:r w:rsidRPr="00D92D51">
        <w:rPr>
          <w:rStyle w:val="StyleUnderline"/>
        </w:rPr>
        <w:t xml:space="preserve">, science and technology, </w:t>
      </w:r>
      <w:r w:rsidRPr="00D92D51">
        <w:rPr>
          <w:sz w:val="16"/>
        </w:rPr>
        <w:t xml:space="preserve">energy and arts. Founder and executive chairman of the world economic forum Klaus Schwab says </w:t>
      </w:r>
      <w:r w:rsidRPr="00D92D51">
        <w:rPr>
          <w:rStyle w:val="StyleUnderline"/>
        </w:rPr>
        <w:t>China is a very important part of the conversation</w:t>
      </w:r>
      <w:r w:rsidRPr="00D92D51">
        <w:rPr>
          <w:sz w:val="16"/>
        </w:rPr>
        <w:t>. During a meeting with entrepreneurs prior to the opening of the Summer Davos, Premier Li reiterated his belief that China would achieve its 7.5% GDP growth target for this year. The premier says that’s because China is using targeted and structural policy a</w:t>
      </w:r>
      <w:bookmarkStart w:id="0" w:name="_GoBack"/>
      <w:bookmarkEnd w:id="0"/>
      <w:r w:rsidRPr="00D92D51">
        <w:rPr>
          <w:sz w:val="16"/>
        </w:rPr>
        <w:t xml:space="preserve">djustments and "strong reforms" rather than "strong stimulus" to bolster the economy. The WEF chairman agrees. Premier Li also reassured foreign corporate leaders that China’s door </w:t>
      </w:r>
      <w:proofErr w:type="gramStart"/>
      <w:r w:rsidRPr="00D92D51">
        <w:rPr>
          <w:sz w:val="16"/>
        </w:rPr>
        <w:t>will</w:t>
      </w:r>
      <w:proofErr w:type="gramEnd"/>
      <w:r w:rsidRPr="00D92D51">
        <w:rPr>
          <w:sz w:val="16"/>
        </w:rPr>
        <w:t xml:space="preserve"> remain open to the world. He said only 10 percent of the companies recently probed by Chinese anti-trust authorities are foreign enterprises, dismissing speculation that recent investigations target foreign companies. Participants will </w:t>
      </w:r>
      <w:proofErr w:type="gramStart"/>
      <w:r w:rsidRPr="00D92D51">
        <w:rPr>
          <w:sz w:val="16"/>
        </w:rPr>
        <w:t>kept</w:t>
      </w:r>
      <w:proofErr w:type="gramEnd"/>
      <w:r w:rsidRPr="00D92D51">
        <w:rPr>
          <w:sz w:val="16"/>
        </w:rPr>
        <w:t xml:space="preserve"> busy at the 3-day forum and will have to choose which of the 140 scheduled sessions they’ll attend. The forum first debuted in 2007 and rotates annually between the Chinese cities of Dalian and </w:t>
      </w:r>
      <w:proofErr w:type="spellStart"/>
      <w:r w:rsidRPr="00D92D51">
        <w:rPr>
          <w:sz w:val="16"/>
        </w:rPr>
        <w:t>Tianjin.The</w:t>
      </w:r>
      <w:proofErr w:type="spellEnd"/>
      <w:r w:rsidRPr="00D92D51">
        <w:rPr>
          <w:sz w:val="16"/>
        </w:rPr>
        <w:t xml:space="preserve"> 2014 New Leaders Meeting of the World Economic Forum, better known as the Summer Davos, has opened in north China’s port city of Tianjin. This year’s forum, with a theme of "creating value through innovation" has attracted a record number of global leaders in business, politics and science and technology.</w:t>
      </w:r>
    </w:p>
    <w:p w14:paraId="1CDDFE96" w14:textId="77777777" w:rsidR="00B063AA" w:rsidRPr="001B5D76" w:rsidRDefault="00B063AA" w:rsidP="00B063AA">
      <w:pPr>
        <w:pStyle w:val="Heading4"/>
        <w:rPr>
          <w:rFonts w:cs="Times New Roman"/>
        </w:rPr>
      </w:pPr>
      <w:r w:rsidRPr="001B5D76">
        <w:rPr>
          <w:rFonts w:cs="Times New Roman"/>
        </w:rPr>
        <w:t xml:space="preserve">China’s economic rise prevents CCP instability and </w:t>
      </w:r>
      <w:proofErr w:type="spellStart"/>
      <w:r w:rsidRPr="001B5D76">
        <w:rPr>
          <w:rFonts w:cs="Times New Roman"/>
        </w:rPr>
        <w:t>lashout</w:t>
      </w:r>
      <w:proofErr w:type="spellEnd"/>
      <w:r w:rsidRPr="001B5D76">
        <w:rPr>
          <w:rFonts w:cs="Times New Roman"/>
        </w:rPr>
        <w:t xml:space="preserve"> --- decline tubes the global economy, US primacy, and Sino relations</w:t>
      </w:r>
    </w:p>
    <w:p w14:paraId="0B7C9278" w14:textId="77777777" w:rsidR="00B063AA" w:rsidRPr="001B5D76" w:rsidRDefault="00B063AA" w:rsidP="00B063AA">
      <w:pPr>
        <w:rPr>
          <w:rFonts w:cs="Times New Roman"/>
        </w:rPr>
      </w:pPr>
      <w:r w:rsidRPr="001B5D76">
        <w:rPr>
          <w:rStyle w:val="Style13ptBold"/>
          <w:rFonts w:cs="Times New Roman"/>
        </w:rPr>
        <w:t>Mead 9</w:t>
      </w:r>
      <w:r w:rsidRPr="001B5D76">
        <w:rPr>
          <w:rFonts w:cs="Times New Roman"/>
        </w:rPr>
        <w:t xml:space="preserve"> Walter Russell Mead, Henry A. Kissinger Senior Fellow in U.S. Foreign Policy at the Council on Foreign Relations, “Only Makes You Stronger,” The New Republic, 2/4/9, http://www.tnr.com/story_print.html</w:t>
      </w:r>
      <w:proofErr w:type="gramStart"/>
      <w:r w:rsidRPr="001B5D76">
        <w:rPr>
          <w:rFonts w:cs="Times New Roman"/>
        </w:rPr>
        <w:t>?id</w:t>
      </w:r>
      <w:proofErr w:type="gramEnd"/>
      <w:r w:rsidRPr="001B5D76">
        <w:rPr>
          <w:rFonts w:cs="Times New Roman"/>
        </w:rPr>
        <w:t>=571cbbb9-2887-4d81-8542-92e83915f5f8</w:t>
      </w:r>
    </w:p>
    <w:p w14:paraId="4D260A73" w14:textId="650B5E71" w:rsidR="00D4374B" w:rsidRPr="00F0089C" w:rsidRDefault="00B063AA" w:rsidP="00F0089C">
      <w:pPr>
        <w:pStyle w:val="card"/>
        <w:ind w:left="0"/>
        <w:rPr>
          <w:rFonts w:ascii="Times New Roman" w:hAnsi="Times New Roman" w:cs="Times New Roman"/>
        </w:rPr>
      </w:pPr>
      <w:r w:rsidRPr="001B5D76">
        <w:rPr>
          <w:rStyle w:val="underline"/>
          <w:rFonts w:ascii="Times New Roman" w:eastAsiaTheme="majorEastAsia" w:hAnsi="Times New Roman" w:cs="Times New Roman"/>
        </w:rPr>
        <w:t xml:space="preserve">The </w:t>
      </w:r>
      <w:r w:rsidRPr="001B5D76">
        <w:rPr>
          <w:rStyle w:val="Box"/>
          <w:rFonts w:ascii="Times New Roman" w:hAnsi="Times New Roman" w:cs="Times New Roman"/>
        </w:rPr>
        <w:t>greatest danger</w:t>
      </w:r>
      <w:r w:rsidRPr="001B5D76">
        <w:rPr>
          <w:rFonts w:ascii="Times New Roman" w:hAnsi="Times New Roman" w:cs="Times New Roman"/>
          <w:sz w:val="16"/>
        </w:rPr>
        <w:t xml:space="preserve"> both </w:t>
      </w:r>
      <w:r w:rsidRPr="001B5D76">
        <w:rPr>
          <w:rStyle w:val="underline"/>
          <w:rFonts w:ascii="Times New Roman" w:eastAsiaTheme="majorEastAsia" w:hAnsi="Times New Roman" w:cs="Times New Roman"/>
        </w:rPr>
        <w:t xml:space="preserve">to </w:t>
      </w:r>
      <w:r w:rsidRPr="001B5D76">
        <w:rPr>
          <w:rStyle w:val="Box"/>
          <w:rFonts w:ascii="Times New Roman" w:hAnsi="Times New Roman" w:cs="Times New Roman"/>
        </w:rPr>
        <w:t>U.S.-China relations</w:t>
      </w:r>
      <w:r w:rsidRPr="001B5D76">
        <w:rPr>
          <w:rStyle w:val="underline"/>
          <w:rFonts w:ascii="Times New Roman" w:eastAsiaTheme="majorEastAsia" w:hAnsi="Times New Roman" w:cs="Times New Roman"/>
        </w:rPr>
        <w:t xml:space="preserve"> and</w:t>
      </w:r>
      <w:r w:rsidRPr="001B5D76">
        <w:rPr>
          <w:rFonts w:ascii="Times New Roman" w:hAnsi="Times New Roman" w:cs="Times New Roman"/>
          <w:sz w:val="16"/>
        </w:rPr>
        <w:t xml:space="preserve"> to </w:t>
      </w:r>
      <w:r w:rsidRPr="001B5D76">
        <w:rPr>
          <w:rStyle w:val="Box"/>
          <w:rFonts w:ascii="Times New Roman" w:hAnsi="Times New Roman" w:cs="Times New Roman"/>
        </w:rPr>
        <w:t>American power itself</w:t>
      </w:r>
      <w:r w:rsidRPr="001B5D76">
        <w:rPr>
          <w:rStyle w:val="underline"/>
          <w:rFonts w:ascii="Times New Roman" w:eastAsiaTheme="majorEastAsia" w:hAnsi="Times New Roman" w:cs="Times New Roman"/>
        </w:rPr>
        <w:t xml:space="preserve"> is </w:t>
      </w:r>
      <w:r w:rsidRPr="001B5D76">
        <w:rPr>
          <w:rFonts w:ascii="Times New Roman" w:hAnsi="Times New Roman" w:cs="Times New Roman"/>
          <w:sz w:val="16"/>
        </w:rPr>
        <w:t xml:space="preserve">probably </w:t>
      </w:r>
      <w:r w:rsidRPr="001B5D76">
        <w:rPr>
          <w:rStyle w:val="Box"/>
          <w:rFonts w:ascii="Times New Roman" w:hAnsi="Times New Roman" w:cs="Times New Roman"/>
        </w:rPr>
        <w:t xml:space="preserve">not that China will rise too far, too </w:t>
      </w:r>
      <w:r w:rsidRPr="001B5D76">
        <w:rPr>
          <w:rStyle w:val="underline"/>
          <w:rFonts w:ascii="Times New Roman" w:eastAsiaTheme="majorEastAsia" w:hAnsi="Times New Roman" w:cs="Times New Roman"/>
        </w:rPr>
        <w:t>fast; it is that the</w:t>
      </w:r>
      <w:r w:rsidRPr="001B5D76">
        <w:rPr>
          <w:rFonts w:ascii="Times New Roman" w:hAnsi="Times New Roman" w:cs="Times New Roman"/>
          <w:sz w:val="16"/>
        </w:rPr>
        <w:t xml:space="preserve"> current </w:t>
      </w:r>
      <w:r w:rsidRPr="001B5D76">
        <w:rPr>
          <w:rStyle w:val="underline"/>
          <w:rFonts w:ascii="Times New Roman" w:eastAsiaTheme="majorEastAsia" w:hAnsi="Times New Roman" w:cs="Times New Roman"/>
        </w:rPr>
        <w:t>crisis might end China's growth</w:t>
      </w:r>
      <w:r w:rsidRPr="001B5D76">
        <w:rPr>
          <w:rFonts w:ascii="Times New Roman" w:hAnsi="Times New Roman" w:cs="Times New Roman"/>
          <w:sz w:val="16"/>
        </w:rPr>
        <w:t xml:space="preserve"> miracle. In the worst-case scenario, the </w:t>
      </w:r>
      <w:r w:rsidRPr="001B5D76">
        <w:rPr>
          <w:rStyle w:val="underline"/>
          <w:rFonts w:ascii="Times New Roman" w:eastAsiaTheme="majorEastAsia" w:hAnsi="Times New Roman" w:cs="Times New Roman"/>
        </w:rPr>
        <w:t>turmoil</w:t>
      </w:r>
      <w:r w:rsidRPr="001B5D76">
        <w:rPr>
          <w:rFonts w:ascii="Times New Roman" w:hAnsi="Times New Roman" w:cs="Times New Roman"/>
          <w:sz w:val="16"/>
        </w:rPr>
        <w:t xml:space="preserve"> in the international economy </w:t>
      </w:r>
      <w:r w:rsidRPr="001B5D76">
        <w:rPr>
          <w:rStyle w:val="underline"/>
          <w:rFonts w:ascii="Times New Roman" w:eastAsiaTheme="majorEastAsia" w:hAnsi="Times New Roman" w:cs="Times New Roman"/>
        </w:rPr>
        <w:t xml:space="preserve">will </w:t>
      </w:r>
      <w:r w:rsidRPr="001B5D76">
        <w:rPr>
          <w:rStyle w:val="Box"/>
          <w:rFonts w:ascii="Times New Roman" w:hAnsi="Times New Roman" w:cs="Times New Roman"/>
        </w:rPr>
        <w:t>plunge China into a major economic downturn</w:t>
      </w:r>
      <w:r w:rsidRPr="001B5D76">
        <w:rPr>
          <w:rStyle w:val="underline"/>
          <w:rFonts w:ascii="Times New Roman" w:eastAsiaTheme="majorEastAsia" w:hAnsi="Times New Roman" w:cs="Times New Roman"/>
        </w:rPr>
        <w:t xml:space="preserve">. The Chinese financial system will </w:t>
      </w:r>
      <w:r w:rsidRPr="001B5D76">
        <w:rPr>
          <w:rStyle w:val="Box"/>
          <w:rFonts w:ascii="Times New Roman" w:hAnsi="Times New Roman" w:cs="Times New Roman"/>
        </w:rPr>
        <w:t>implode</w:t>
      </w:r>
      <w:r w:rsidRPr="001B5D76">
        <w:rPr>
          <w:rFonts w:ascii="Times New Roman" w:hAnsi="Times New Roman" w:cs="Times New Roman"/>
          <w:sz w:val="16"/>
        </w:rPr>
        <w:t xml:space="preserve"> as loans to both state and private enterprises go bad. </w:t>
      </w:r>
      <w:r w:rsidRPr="001B5D76">
        <w:rPr>
          <w:rStyle w:val="underline"/>
          <w:rFonts w:ascii="Times New Roman" w:eastAsiaTheme="majorEastAsia" w:hAnsi="Times New Roman" w:cs="Times New Roman"/>
        </w:rPr>
        <w:t xml:space="preserve">Millions or even tens of millions of Chinese will be unemployed in a country </w:t>
      </w:r>
      <w:r w:rsidRPr="001B5D76">
        <w:rPr>
          <w:rStyle w:val="Box"/>
          <w:rFonts w:ascii="Times New Roman" w:hAnsi="Times New Roman" w:cs="Times New Roman"/>
        </w:rPr>
        <w:t>without an effective social safety net</w:t>
      </w:r>
      <w:r w:rsidRPr="001B5D76">
        <w:rPr>
          <w:rFonts w:ascii="Times New Roman" w:hAnsi="Times New Roman" w:cs="Times New Roman"/>
          <w:sz w:val="16"/>
        </w:rPr>
        <w:t xml:space="preserve">. The </w:t>
      </w:r>
      <w:r w:rsidRPr="001B5D76">
        <w:rPr>
          <w:rStyle w:val="underline"/>
          <w:rFonts w:ascii="Times New Roman" w:eastAsiaTheme="majorEastAsia" w:hAnsi="Times New Roman" w:cs="Times New Roman"/>
        </w:rPr>
        <w:t>collapse of asset bubbles</w:t>
      </w:r>
      <w:r w:rsidRPr="001B5D76">
        <w:rPr>
          <w:rFonts w:ascii="Times New Roman" w:hAnsi="Times New Roman" w:cs="Times New Roman"/>
          <w:sz w:val="16"/>
        </w:rPr>
        <w:t xml:space="preserve"> in the stock and property markets </w:t>
      </w:r>
      <w:r w:rsidRPr="001B5D76">
        <w:rPr>
          <w:rStyle w:val="underline"/>
          <w:rFonts w:ascii="Times New Roman" w:eastAsiaTheme="majorEastAsia" w:hAnsi="Times New Roman" w:cs="Times New Roman"/>
        </w:rPr>
        <w:t>will wipe out the savings of a generation of the</w:t>
      </w:r>
      <w:r w:rsidRPr="001B5D76">
        <w:rPr>
          <w:rFonts w:ascii="Times New Roman" w:hAnsi="Times New Roman" w:cs="Times New Roman"/>
          <w:sz w:val="16"/>
        </w:rPr>
        <w:t xml:space="preserve"> Chinese </w:t>
      </w:r>
      <w:r w:rsidRPr="001B5D76">
        <w:rPr>
          <w:rStyle w:val="underline"/>
          <w:rFonts w:ascii="Times New Roman" w:eastAsiaTheme="majorEastAsia" w:hAnsi="Times New Roman" w:cs="Times New Roman"/>
        </w:rPr>
        <w:t xml:space="preserve">middle class. The </w:t>
      </w:r>
      <w:r w:rsidRPr="001B5D76">
        <w:rPr>
          <w:rStyle w:val="Box"/>
          <w:rFonts w:ascii="Times New Roman" w:hAnsi="Times New Roman" w:cs="Times New Roman"/>
        </w:rPr>
        <w:t>political consequences</w:t>
      </w:r>
      <w:r w:rsidRPr="001B5D76">
        <w:rPr>
          <w:rStyle w:val="underline"/>
          <w:rFonts w:ascii="Times New Roman" w:eastAsiaTheme="majorEastAsia" w:hAnsi="Times New Roman" w:cs="Times New Roman"/>
        </w:rPr>
        <w:t xml:space="preserve"> could include </w:t>
      </w:r>
      <w:r w:rsidRPr="001B5D76">
        <w:rPr>
          <w:rStyle w:val="Box"/>
          <w:rFonts w:ascii="Times New Roman" w:hAnsi="Times New Roman" w:cs="Times New Roman"/>
        </w:rPr>
        <w:t>dangerous unrest</w:t>
      </w:r>
      <w:r w:rsidRPr="001B5D76">
        <w:rPr>
          <w:rStyle w:val="underline"/>
          <w:rFonts w:ascii="Times New Roman" w:eastAsiaTheme="majorEastAsia" w:hAnsi="Times New Roman" w:cs="Times New Roman"/>
        </w:rPr>
        <w:t>--and</w:t>
      </w:r>
      <w:r w:rsidRPr="001B5D76">
        <w:rPr>
          <w:rFonts w:ascii="Times New Roman" w:hAnsi="Times New Roman" w:cs="Times New Roman"/>
          <w:sz w:val="16"/>
        </w:rPr>
        <w:t xml:space="preserve"> a bitter climate of </w:t>
      </w:r>
      <w:r w:rsidRPr="001B5D76">
        <w:rPr>
          <w:rStyle w:val="Box"/>
          <w:rFonts w:ascii="Times New Roman" w:hAnsi="Times New Roman" w:cs="Times New Roman"/>
        </w:rPr>
        <w:t>anti-foreign feeling</w:t>
      </w:r>
      <w:r w:rsidRPr="001B5D76">
        <w:rPr>
          <w:rStyle w:val="underline"/>
          <w:rFonts w:ascii="Times New Roman" w:eastAsiaTheme="majorEastAsia" w:hAnsi="Times New Roman" w:cs="Times New Roman"/>
        </w:rPr>
        <w:t xml:space="preserve"> that blames others for China's woes</w:t>
      </w:r>
      <w:r w:rsidRPr="001B5D76">
        <w:rPr>
          <w:rFonts w:ascii="Times New Roman" w:hAnsi="Times New Roman" w:cs="Times New Roman"/>
          <w:sz w:val="16"/>
        </w:rPr>
        <w:t>. (</w:t>
      </w:r>
      <w:r w:rsidRPr="001B5D76">
        <w:rPr>
          <w:rStyle w:val="Box"/>
          <w:rFonts w:ascii="Times New Roman" w:hAnsi="Times New Roman" w:cs="Times New Roman"/>
        </w:rPr>
        <w:t>Think of Weimar Germany</w:t>
      </w:r>
      <w:r w:rsidRPr="001B5D76">
        <w:rPr>
          <w:rFonts w:ascii="Times New Roman" w:hAnsi="Times New Roman" w:cs="Times New Roman"/>
          <w:sz w:val="16"/>
        </w:rPr>
        <w:t xml:space="preserve">, when both Nazi and communist politicians blamed the West for Germany's economic travails.) Worse, </w:t>
      </w:r>
      <w:r w:rsidRPr="001B5D76">
        <w:rPr>
          <w:rStyle w:val="Box"/>
          <w:rFonts w:ascii="Times New Roman" w:hAnsi="Times New Roman" w:cs="Times New Roman"/>
        </w:rPr>
        <w:t>instability could lead to a vicious cycle</w:t>
      </w:r>
      <w:r w:rsidRPr="001B5D76">
        <w:rPr>
          <w:rFonts w:ascii="Times New Roman" w:hAnsi="Times New Roman" w:cs="Times New Roman"/>
          <w:sz w:val="16"/>
        </w:rPr>
        <w:t xml:space="preserve">, as nervous investors moved their money out of the country, </w:t>
      </w:r>
      <w:r w:rsidRPr="001B5D76">
        <w:rPr>
          <w:rStyle w:val="underline"/>
          <w:rFonts w:ascii="Times New Roman" w:eastAsiaTheme="majorEastAsia" w:hAnsi="Times New Roman" w:cs="Times New Roman"/>
        </w:rPr>
        <w:t xml:space="preserve">further slowing growth and, in turn, </w:t>
      </w:r>
      <w:r w:rsidRPr="001B5D76">
        <w:rPr>
          <w:rStyle w:val="Box"/>
          <w:rFonts w:ascii="Times New Roman" w:hAnsi="Times New Roman" w:cs="Times New Roman"/>
        </w:rPr>
        <w:t>fomenting ever-greater bitterness</w:t>
      </w:r>
      <w:r w:rsidRPr="001B5D76">
        <w:rPr>
          <w:rStyle w:val="underline"/>
          <w:rFonts w:ascii="Times New Roman" w:eastAsiaTheme="majorEastAsia" w:hAnsi="Times New Roman" w:cs="Times New Roman"/>
        </w:rPr>
        <w:t>.</w:t>
      </w:r>
      <w:r w:rsidRPr="001B5D76">
        <w:rPr>
          <w:rFonts w:ascii="Times New Roman" w:hAnsi="Times New Roman" w:cs="Times New Roman"/>
          <w:sz w:val="16"/>
        </w:rPr>
        <w:t xml:space="preserve"> Thanks to a generation of rapid economic growth, </w:t>
      </w:r>
      <w:r w:rsidRPr="001B5D76">
        <w:rPr>
          <w:rStyle w:val="underline"/>
          <w:rFonts w:ascii="Times New Roman" w:eastAsiaTheme="majorEastAsia" w:hAnsi="Times New Roman" w:cs="Times New Roman"/>
        </w:rPr>
        <w:t>China has so far been able to manage the stresses and conflicts of modernization and change; nobody knows what will happen if the growth stops</w:t>
      </w:r>
      <w:r w:rsidRPr="001B5D76">
        <w:rPr>
          <w:rFonts w:ascii="Times New Roman" w:hAnsi="Times New Roman" w:cs="Times New Roman"/>
          <w:sz w:val="16"/>
        </w:rPr>
        <w:t>.</w:t>
      </w:r>
    </w:p>
    <w:p w14:paraId="00330A2B" w14:textId="77777777" w:rsidR="00F0089C" w:rsidRDefault="00F0089C" w:rsidP="00B063AA">
      <w:pPr>
        <w:pStyle w:val="Heading4"/>
        <w:rPr>
          <w:rFonts w:cs="Times New Roman"/>
        </w:rPr>
      </w:pPr>
    </w:p>
    <w:p w14:paraId="6C240C17" w14:textId="77777777" w:rsidR="00B063AA" w:rsidRPr="001B5D76" w:rsidRDefault="00B063AA" w:rsidP="00B063AA">
      <w:pPr>
        <w:pStyle w:val="Heading4"/>
        <w:rPr>
          <w:rFonts w:cs="Times New Roman"/>
        </w:rPr>
      </w:pPr>
      <w:r w:rsidRPr="001B5D76">
        <w:rPr>
          <w:rFonts w:cs="Times New Roman"/>
        </w:rPr>
        <w:t>Extinction</w:t>
      </w:r>
    </w:p>
    <w:p w14:paraId="3DF0C1F8" w14:textId="77777777" w:rsidR="00B063AA" w:rsidRPr="001B5D76" w:rsidRDefault="00B063AA" w:rsidP="00B063AA">
      <w:pPr>
        <w:rPr>
          <w:rFonts w:cs="Times New Roman"/>
        </w:rPr>
      </w:pPr>
      <w:r w:rsidRPr="001B5D76">
        <w:rPr>
          <w:rStyle w:val="Style13ptBold"/>
          <w:rFonts w:cs="Times New Roman"/>
        </w:rPr>
        <w:t xml:space="preserve">Yee and </w:t>
      </w:r>
      <w:proofErr w:type="spellStart"/>
      <w:r w:rsidRPr="001B5D76">
        <w:rPr>
          <w:rStyle w:val="Style13ptBold"/>
          <w:rFonts w:cs="Times New Roman"/>
        </w:rPr>
        <w:t>Storey</w:t>
      </w:r>
      <w:proofErr w:type="spellEnd"/>
      <w:r w:rsidRPr="001B5D76">
        <w:rPr>
          <w:rStyle w:val="Style13ptBold"/>
          <w:rFonts w:cs="Times New Roman"/>
        </w:rPr>
        <w:t xml:space="preserve"> 2</w:t>
      </w:r>
      <w:r w:rsidRPr="001B5D76">
        <w:rPr>
          <w:rFonts w:cs="Times New Roman"/>
        </w:rPr>
        <w:t xml:space="preserve"> Herbert is a Professor of Politics and IR @ Hong Kong Baptist University, and Ian is a Lecturer in </w:t>
      </w:r>
      <w:proofErr w:type="spellStart"/>
      <w:r w:rsidRPr="001B5D76">
        <w:rPr>
          <w:rFonts w:cs="Times New Roman"/>
        </w:rPr>
        <w:t>Defence</w:t>
      </w:r>
      <w:proofErr w:type="spellEnd"/>
      <w:r w:rsidRPr="001B5D76">
        <w:rPr>
          <w:rFonts w:cs="Times New Roman"/>
        </w:rPr>
        <w:t xml:space="preserve"> Studies @ </w:t>
      </w:r>
      <w:proofErr w:type="spellStart"/>
      <w:r w:rsidRPr="001B5D76">
        <w:rPr>
          <w:rFonts w:cs="Times New Roman"/>
        </w:rPr>
        <w:t>Deakin</w:t>
      </w:r>
      <w:proofErr w:type="spellEnd"/>
      <w:r w:rsidRPr="001B5D76">
        <w:rPr>
          <w:rFonts w:cs="Times New Roman"/>
        </w:rPr>
        <w:t xml:space="preserve"> University. “The China Threat: Perceptions, Myths and Reality,” p. 5 </w:t>
      </w:r>
    </w:p>
    <w:p w14:paraId="584E2B6C" w14:textId="77777777" w:rsidR="00B063AA" w:rsidRPr="001B5D76" w:rsidRDefault="00B063AA" w:rsidP="00B063AA">
      <w:pPr>
        <w:pStyle w:val="card"/>
        <w:ind w:left="0"/>
        <w:rPr>
          <w:rStyle w:val="underline"/>
          <w:rFonts w:ascii="Times New Roman" w:eastAsiaTheme="majorEastAsia" w:hAnsi="Times New Roman" w:cs="Times New Roman"/>
        </w:rPr>
      </w:pPr>
      <w:r w:rsidRPr="001B5D76">
        <w:rPr>
          <w:rFonts w:ascii="Times New Roman" w:hAnsi="Times New Roman" w:cs="Times New Roman"/>
          <w:sz w:val="14"/>
        </w:rPr>
        <w:t xml:space="preserve">The fourth factor contributing to the perception of a China threat is the fear of </w:t>
      </w:r>
      <w:r w:rsidRPr="001B5D76">
        <w:rPr>
          <w:rStyle w:val="underline"/>
          <w:rFonts w:ascii="Times New Roman" w:eastAsiaTheme="majorEastAsia" w:hAnsi="Times New Roman" w:cs="Times New Roman"/>
        </w:rPr>
        <w:t xml:space="preserve">political and economic collapse in the PRC, resulting in territorial fragmentation, civil war and waves of refugees pouring into </w:t>
      </w:r>
      <w:proofErr w:type="spellStart"/>
      <w:r w:rsidRPr="001B5D76">
        <w:rPr>
          <w:rStyle w:val="underline"/>
          <w:rFonts w:ascii="Times New Roman" w:eastAsiaTheme="majorEastAsia" w:hAnsi="Times New Roman" w:cs="Times New Roman"/>
        </w:rPr>
        <w:t>neighbouring</w:t>
      </w:r>
      <w:proofErr w:type="spellEnd"/>
      <w:r w:rsidRPr="001B5D76">
        <w:rPr>
          <w:rStyle w:val="underline"/>
          <w:rFonts w:ascii="Times New Roman" w:eastAsiaTheme="majorEastAsia" w:hAnsi="Times New Roman" w:cs="Times New Roman"/>
        </w:rPr>
        <w:t xml:space="preserve"> countries.</w:t>
      </w:r>
      <w:r w:rsidRPr="001B5D76">
        <w:rPr>
          <w:rStyle w:val="DebateUnderline"/>
          <w:rFonts w:cs="Times New Roman"/>
        </w:rPr>
        <w:t xml:space="preserve"> </w:t>
      </w:r>
      <w:r w:rsidRPr="001B5D76">
        <w:rPr>
          <w:rFonts w:ascii="Times New Roman" w:hAnsi="Times New Roman" w:cs="Times New Roman"/>
          <w:sz w:val="14"/>
        </w:rPr>
        <w:t xml:space="preserve">Naturally, any or all of </w:t>
      </w:r>
      <w:r w:rsidRPr="001B5D76">
        <w:rPr>
          <w:rStyle w:val="underline"/>
          <w:rFonts w:ascii="Times New Roman" w:eastAsiaTheme="majorEastAsia" w:hAnsi="Times New Roman" w:cs="Times New Roman"/>
        </w:rPr>
        <w:t xml:space="preserve">these scenarios would have a </w:t>
      </w:r>
      <w:r w:rsidRPr="001B5D76">
        <w:rPr>
          <w:rStyle w:val="underline"/>
          <w:rFonts w:ascii="Times New Roman" w:eastAsiaTheme="majorEastAsia" w:hAnsi="Times New Roman" w:cs="Times New Roman"/>
          <w:b w:val="0"/>
        </w:rPr>
        <w:t>profoundly negative impact on regional stability.</w:t>
      </w:r>
      <w:r w:rsidRPr="001B5D76">
        <w:rPr>
          <w:rStyle w:val="DebateUnderline"/>
          <w:rFonts w:cs="Times New Roman"/>
          <w:b/>
        </w:rPr>
        <w:t xml:space="preserve"> </w:t>
      </w:r>
      <w:r w:rsidRPr="001B5D76">
        <w:rPr>
          <w:rFonts w:ascii="Times New Roman" w:hAnsi="Times New Roman" w:cs="Times New Roman"/>
          <w:sz w:val="14"/>
        </w:rPr>
        <w:t xml:space="preserve">Today the Chinese leadership faces a raft of internal problems, including the increasing political demands of its citizens, a growing population, a shortage of natural resources and a deterioration in the natural environment caused by rapid industrialization and pollution. These </w:t>
      </w:r>
      <w:r w:rsidRPr="001B5D76">
        <w:rPr>
          <w:rStyle w:val="underline"/>
          <w:rFonts w:ascii="Times New Roman" w:eastAsiaTheme="majorEastAsia" w:hAnsi="Times New Roman" w:cs="Times New Roman"/>
        </w:rPr>
        <w:t>problems are putting a strain on the central government’s ability to govern effectively. Political disintegration or a Chinese civil war might result in millions of Chinese refugees seeking asylum</w:t>
      </w:r>
      <w:r w:rsidRPr="001B5D76">
        <w:rPr>
          <w:rStyle w:val="DebateUnderline"/>
          <w:rFonts w:cs="Times New Roman"/>
        </w:rPr>
        <w:t xml:space="preserve"> </w:t>
      </w:r>
      <w:r w:rsidRPr="001B5D76">
        <w:rPr>
          <w:rFonts w:ascii="Times New Roman" w:hAnsi="Times New Roman" w:cs="Times New Roman"/>
          <w:sz w:val="14"/>
        </w:rPr>
        <w:t xml:space="preserve">in </w:t>
      </w:r>
      <w:proofErr w:type="spellStart"/>
      <w:r w:rsidRPr="001B5D76">
        <w:rPr>
          <w:rFonts w:ascii="Times New Roman" w:hAnsi="Times New Roman" w:cs="Times New Roman"/>
          <w:sz w:val="14"/>
        </w:rPr>
        <w:t>neighbouring</w:t>
      </w:r>
      <w:proofErr w:type="spellEnd"/>
      <w:r w:rsidRPr="001B5D76">
        <w:rPr>
          <w:rFonts w:ascii="Times New Roman" w:hAnsi="Times New Roman" w:cs="Times New Roman"/>
          <w:sz w:val="14"/>
        </w:rPr>
        <w:t xml:space="preserve"> countries. Such an unprecedented exodus of refugees from a collapsed PRC would no doubt put a severe strain on the limited resources of China’s </w:t>
      </w:r>
      <w:proofErr w:type="spellStart"/>
      <w:r w:rsidRPr="001B5D76">
        <w:rPr>
          <w:rFonts w:ascii="Times New Roman" w:hAnsi="Times New Roman" w:cs="Times New Roman"/>
          <w:sz w:val="14"/>
        </w:rPr>
        <w:t>neighbours</w:t>
      </w:r>
      <w:proofErr w:type="spellEnd"/>
      <w:r w:rsidRPr="001B5D76">
        <w:rPr>
          <w:rFonts w:ascii="Times New Roman" w:hAnsi="Times New Roman" w:cs="Times New Roman"/>
          <w:sz w:val="14"/>
        </w:rPr>
        <w:t xml:space="preserve">. </w:t>
      </w:r>
      <w:r w:rsidRPr="001B5D76">
        <w:rPr>
          <w:rStyle w:val="underline"/>
          <w:rFonts w:ascii="Times New Roman" w:eastAsiaTheme="majorEastAsia" w:hAnsi="Times New Roman" w:cs="Times New Roman"/>
        </w:rPr>
        <w:t>A fragmented China could also result in</w:t>
      </w:r>
      <w:r w:rsidRPr="001B5D76">
        <w:rPr>
          <w:rStyle w:val="DebateUnderline"/>
          <w:rFonts w:cs="Times New Roman"/>
        </w:rPr>
        <w:t xml:space="preserve"> </w:t>
      </w:r>
      <w:r w:rsidRPr="001B5D76">
        <w:rPr>
          <w:rFonts w:ascii="Times New Roman" w:hAnsi="Times New Roman" w:cs="Times New Roman"/>
          <w:sz w:val="14"/>
        </w:rPr>
        <w:t>another nightmare scenario</w:t>
      </w:r>
      <w:r w:rsidRPr="001B5D76">
        <w:rPr>
          <w:rStyle w:val="underline"/>
          <w:rFonts w:ascii="Times New Roman" w:eastAsiaTheme="majorEastAsia" w:hAnsi="Times New Roman" w:cs="Times New Roman"/>
        </w:rPr>
        <w:t xml:space="preserve">- </w:t>
      </w:r>
      <w:r w:rsidRPr="001B5D76">
        <w:rPr>
          <w:rStyle w:val="Emphasis"/>
          <w:rFonts w:eastAsiaTheme="majorEastAsia" w:cs="Times New Roman"/>
        </w:rPr>
        <w:t>nuclear weapons falling into the hands of irresponsible</w:t>
      </w:r>
      <w:r w:rsidRPr="001B5D76">
        <w:rPr>
          <w:rStyle w:val="underline"/>
          <w:rFonts w:ascii="Times New Roman" w:eastAsiaTheme="majorEastAsia" w:hAnsi="Times New Roman" w:cs="Times New Roman"/>
        </w:rPr>
        <w:t xml:space="preserve"> local provincial leaders or </w:t>
      </w:r>
      <w:r w:rsidRPr="001B5D76">
        <w:rPr>
          <w:rStyle w:val="Emphasis"/>
          <w:rFonts w:eastAsiaTheme="majorEastAsia" w:cs="Times New Roman"/>
        </w:rPr>
        <w:t>warlords</w:t>
      </w:r>
      <w:r w:rsidRPr="001B5D76">
        <w:rPr>
          <w:rFonts w:ascii="Times New Roman" w:hAnsi="Times New Roman" w:cs="Times New Roman"/>
          <w:sz w:val="14"/>
        </w:rPr>
        <w:t xml:space="preserve">. From this perspective, </w:t>
      </w:r>
      <w:r w:rsidRPr="001B5D76">
        <w:rPr>
          <w:rStyle w:val="underline"/>
          <w:rFonts w:ascii="Times New Roman" w:eastAsiaTheme="majorEastAsia" w:hAnsi="Times New Roman" w:cs="Times New Roman"/>
          <w:b w:val="0"/>
        </w:rPr>
        <w:t>a disintegrating China would</w:t>
      </w:r>
      <w:r w:rsidRPr="001B5D76">
        <w:rPr>
          <w:rStyle w:val="underline"/>
          <w:rFonts w:ascii="Times New Roman" w:eastAsiaTheme="majorEastAsia" w:hAnsi="Times New Roman" w:cs="Times New Roman"/>
        </w:rPr>
        <w:t xml:space="preserve"> also </w:t>
      </w:r>
      <w:r w:rsidRPr="001B5D76">
        <w:rPr>
          <w:rStyle w:val="underline"/>
          <w:rFonts w:ascii="Times New Roman" w:eastAsiaTheme="majorEastAsia" w:hAnsi="Times New Roman" w:cs="Times New Roman"/>
          <w:b w:val="0"/>
        </w:rPr>
        <w:t xml:space="preserve">pose a threat to its </w:t>
      </w:r>
      <w:proofErr w:type="spellStart"/>
      <w:r w:rsidRPr="001B5D76">
        <w:rPr>
          <w:rStyle w:val="underline"/>
          <w:rFonts w:ascii="Times New Roman" w:eastAsiaTheme="majorEastAsia" w:hAnsi="Times New Roman" w:cs="Times New Roman"/>
          <w:b w:val="0"/>
        </w:rPr>
        <w:t>neighbours</w:t>
      </w:r>
      <w:proofErr w:type="spellEnd"/>
      <w:r w:rsidRPr="001B5D76">
        <w:rPr>
          <w:rStyle w:val="underline"/>
          <w:rFonts w:ascii="Times New Roman" w:eastAsiaTheme="majorEastAsia" w:hAnsi="Times New Roman" w:cs="Times New Roman"/>
          <w:b w:val="0"/>
        </w:rPr>
        <w:t xml:space="preserve"> and</w:t>
      </w:r>
      <w:r w:rsidRPr="001B5D76">
        <w:rPr>
          <w:rStyle w:val="underline"/>
          <w:rFonts w:ascii="Times New Roman" w:eastAsiaTheme="majorEastAsia" w:hAnsi="Times New Roman" w:cs="Times New Roman"/>
        </w:rPr>
        <w:t xml:space="preserve"> </w:t>
      </w:r>
      <w:r w:rsidRPr="001B5D76">
        <w:rPr>
          <w:rStyle w:val="Emphasis"/>
          <w:rFonts w:eastAsiaTheme="majorEastAsia" w:cs="Times New Roman"/>
        </w:rPr>
        <w:t>the world.</w:t>
      </w:r>
    </w:p>
    <w:p w14:paraId="49E4B064" w14:textId="77777777" w:rsidR="00B063AA" w:rsidRDefault="00B063AA" w:rsidP="00B063AA">
      <w:pPr>
        <w:rPr>
          <w:sz w:val="16"/>
          <w:szCs w:val="16"/>
        </w:rPr>
      </w:pPr>
    </w:p>
    <w:p w14:paraId="03D3DCDC" w14:textId="77777777" w:rsidR="0076280F" w:rsidRPr="0076280F" w:rsidRDefault="0076280F" w:rsidP="0076280F"/>
    <w:p w14:paraId="5CF7D71A" w14:textId="77777777" w:rsidR="00F23265" w:rsidRDefault="00F23265" w:rsidP="00F23265">
      <w:pPr>
        <w:pStyle w:val="Heading2"/>
      </w:pPr>
      <w:r>
        <w:t xml:space="preserve">--- Uniqueness --- </w:t>
      </w:r>
    </w:p>
    <w:p w14:paraId="2B03EA65" w14:textId="77777777" w:rsidR="00F23265" w:rsidRDefault="00F23265" w:rsidP="00F23265">
      <w:pPr>
        <w:pStyle w:val="Heading3"/>
      </w:pPr>
      <w:r>
        <w:t xml:space="preserve">China Leader b/c of NSA </w:t>
      </w:r>
    </w:p>
    <w:p w14:paraId="5043F863" w14:textId="77777777" w:rsidR="00F23265" w:rsidRDefault="00F23265" w:rsidP="00F23265"/>
    <w:p w14:paraId="38BAD779" w14:textId="77777777" w:rsidR="00F23265" w:rsidRDefault="00F23265" w:rsidP="00F23265"/>
    <w:p w14:paraId="72E90A94" w14:textId="77777777" w:rsidR="00ED1465" w:rsidRDefault="00ED1465" w:rsidP="00ED1465">
      <w:pPr>
        <w:pStyle w:val="Heading4"/>
      </w:pPr>
      <w:r>
        <w:t xml:space="preserve">China capitalizing on US declines resulting from surveillance scandals. </w:t>
      </w:r>
    </w:p>
    <w:p w14:paraId="7147D6DC" w14:textId="77777777" w:rsidR="00ED1465" w:rsidRPr="005C3F56" w:rsidRDefault="00ED1465" w:rsidP="00ED1465">
      <w:r>
        <w:t xml:space="preserve">ROBERT </w:t>
      </w:r>
      <w:r w:rsidRPr="005C3F56">
        <w:rPr>
          <w:rStyle w:val="Style13ptBold"/>
        </w:rPr>
        <w:t>O'BRIEN</w:t>
      </w:r>
      <w:r>
        <w:t xml:space="preserve"> on July 12, 20</w:t>
      </w:r>
      <w:r w:rsidRPr="005C3F56">
        <w:rPr>
          <w:rStyle w:val="Style13ptBold"/>
        </w:rPr>
        <w:t>13</w:t>
      </w:r>
      <w:r>
        <w:t xml:space="preserve"> Robert O'Brien is a writer and research analyst at </w:t>
      </w:r>
      <w:proofErr w:type="spellStart"/>
      <w:r>
        <w:t>contextChina</w:t>
      </w:r>
      <w:proofErr w:type="spellEnd"/>
      <w:r>
        <w:t xml:space="preserve">, a Seattle-based media company covering China-related business, technology and policy. </w:t>
      </w:r>
      <w:r w:rsidRPr="005C3F56">
        <w:t xml:space="preserve">"China’s reaction to NSA surveillance gives Microsoft reason to worry" www.geekwire.com/2013/chinas-reaction-nsa-surveillance-microsoft-reason-worry/ </w:t>
      </w:r>
      <w:r>
        <w:t>AJF</w:t>
      </w:r>
    </w:p>
    <w:p w14:paraId="6C0AA2F1" w14:textId="77777777" w:rsidR="00ED1465" w:rsidRPr="00EF2005" w:rsidRDefault="00ED1465" w:rsidP="00ED1465">
      <w:pPr>
        <w:rPr>
          <w:sz w:val="16"/>
        </w:rPr>
      </w:pPr>
      <w:r w:rsidRPr="005C3F56">
        <w:rPr>
          <w:rStyle w:val="StyleUnderline"/>
          <w:highlight w:val="cyan"/>
        </w:rPr>
        <w:t xml:space="preserve">One month after former NSA contractor Edward Snowden revealed the U.S. government’s secret electronic intelligence gathering program to the world, new reports show that some Chinese </w:t>
      </w:r>
      <w:r w:rsidRPr="00EF2005">
        <w:rPr>
          <w:sz w:val="16"/>
        </w:rPr>
        <w:t>government organs are discarding their foreign-made tech products in favor of domestic alternatives. While</w:t>
      </w:r>
      <w:r w:rsidRPr="00EF2005">
        <w:rPr>
          <w:rStyle w:val="StyleUnderline"/>
          <w:highlight w:val="cyan"/>
        </w:rPr>
        <w:t xml:space="preserve"> this is bad news for all U.S. tech firms,</w:t>
      </w:r>
      <w:r w:rsidRPr="00EF2005">
        <w:rPr>
          <w:sz w:val="16"/>
        </w:rPr>
        <w:t xml:space="preserve"> it is likely particularly worrying for Microsoft, a company that was reportedly heavily involved in the National Security Agency program, and one whose field of dominance, software</w:t>
      </w:r>
      <w:r w:rsidRPr="00EF2005">
        <w:rPr>
          <w:rStyle w:val="StyleUnderline"/>
        </w:rPr>
        <w:t xml:space="preserve">, </w:t>
      </w:r>
      <w:r w:rsidRPr="00EF2005">
        <w:rPr>
          <w:rStyle w:val="StyleUnderline"/>
          <w:highlight w:val="cyan"/>
        </w:rPr>
        <w:t>has become a focal point for Chinese calls to switch to domestic competitors</w:t>
      </w:r>
      <w:r w:rsidRPr="00EF2005">
        <w:rPr>
          <w:sz w:val="16"/>
          <w:highlight w:val="cyan"/>
        </w:rPr>
        <w:t>.</w:t>
      </w:r>
      <w:r w:rsidRPr="00EF2005">
        <w:rPr>
          <w:sz w:val="16"/>
        </w:rPr>
        <w:t xml:space="preserve"> American tech companies and the Chinese government have long had a complicated relationship. Numerous U.S. Internet firms, including Facebook and Twitter, are outright banned in the People’s Republic. Others, like Google, entered the Chinese market, only to later withdraw over concerns about censorship and </w:t>
      </w:r>
      <w:proofErr w:type="spellStart"/>
      <w:r w:rsidRPr="00EF2005">
        <w:rPr>
          <w:sz w:val="16"/>
        </w:rPr>
        <w:t>cybersecurity</w:t>
      </w:r>
      <w:proofErr w:type="spellEnd"/>
      <w:r w:rsidRPr="00EF2005">
        <w:rPr>
          <w:sz w:val="16"/>
        </w:rPr>
        <w:t xml:space="preserve">. Still others, such as Apple, have stayed and found success only to face a blistering spate of government-direct criticism aimed at certain aspects of their in-country operations. One major theme underpinning all of these trials and tribulations is the belief amongst Chinese officials that U.S. tech companies are Trojan Horses for American political values. The information leaked about Prism, a U.S. National Security Agency program that utilizes these companies to collect electronic data both domestically and </w:t>
      </w:r>
      <w:proofErr w:type="gramStart"/>
      <w:r w:rsidRPr="00EF2005">
        <w:rPr>
          <w:sz w:val="16"/>
        </w:rPr>
        <w:t>internationally,</w:t>
      </w:r>
      <w:proofErr w:type="gramEnd"/>
      <w:r w:rsidRPr="00EF2005">
        <w:rPr>
          <w:sz w:val="16"/>
        </w:rPr>
        <w:t xml:space="preserve"> appears to confirm these claims. In Microsoft’s case, the most recent reports in the Guardian say that the NSA had access to email on Outlook.com and Hotmail before encryption, and that the company worked with the government to allow access to its cloud storage service </w:t>
      </w:r>
      <w:proofErr w:type="spellStart"/>
      <w:r w:rsidRPr="00EF2005">
        <w:rPr>
          <w:sz w:val="16"/>
        </w:rPr>
        <w:t>SkyDrive</w:t>
      </w:r>
      <w:proofErr w:type="spellEnd"/>
      <w:r w:rsidRPr="00EF2005">
        <w:rPr>
          <w:sz w:val="16"/>
        </w:rPr>
        <w:t>. Microsoft has maintained that it only provided access to its systems when required to do so by court order. All of these are prompting many in the Chinese tech industry to ask the question</w:t>
      </w:r>
      <w:r w:rsidRPr="005C3F56">
        <w:rPr>
          <w:rStyle w:val="StyleUnderline"/>
        </w:rPr>
        <w:t>:</w:t>
      </w:r>
      <w:r>
        <w:rPr>
          <w:rStyle w:val="StyleUnderline"/>
        </w:rPr>
        <w:t xml:space="preserve"> </w:t>
      </w:r>
      <w:r w:rsidRPr="005C3F56">
        <w:rPr>
          <w:rStyle w:val="StyleUnderline"/>
        </w:rPr>
        <w:t>if the Chinese government is so wary of the presence of American tech companies, why does it allow them to control many of the country’s tech-related markets</w:t>
      </w:r>
      <w:r w:rsidRPr="00EF2005">
        <w:rPr>
          <w:sz w:val="16"/>
        </w:rPr>
        <w:t xml:space="preserve">? As a recent China Daily article notes: </w:t>
      </w:r>
      <w:r w:rsidRPr="005C3F56">
        <w:rPr>
          <w:rStyle w:val="StyleUnderline"/>
        </w:rPr>
        <w:t>“to ensure the security of information, [industry] insiders and experts are calling on the Chinese government and enterprises to use domestic software.”</w:t>
      </w:r>
      <w:r>
        <w:rPr>
          <w:rStyle w:val="StyleUnderline"/>
        </w:rPr>
        <w:t xml:space="preserve"> </w:t>
      </w:r>
      <w:r w:rsidRPr="00EF2005">
        <w:rPr>
          <w:sz w:val="16"/>
        </w:rPr>
        <w:t xml:space="preserve">Calls for a switch to domestic software are one thing, but is anyone in China actually heeding these calls? Yes, at least according to a recent </w:t>
      </w:r>
      <w:proofErr w:type="spellStart"/>
      <w:r w:rsidRPr="00EF2005">
        <w:rPr>
          <w:sz w:val="16"/>
        </w:rPr>
        <w:t>Sina</w:t>
      </w:r>
      <w:proofErr w:type="spellEnd"/>
      <w:r w:rsidRPr="00EF2005">
        <w:rPr>
          <w:sz w:val="16"/>
        </w:rPr>
        <w:t xml:space="preserve"> Tech piece. </w:t>
      </w:r>
      <w:r w:rsidRPr="00EF2005">
        <w:rPr>
          <w:rStyle w:val="StyleUnderline"/>
        </w:rPr>
        <w:t xml:space="preserve">In a July 4 article, </w:t>
      </w:r>
      <w:proofErr w:type="spellStart"/>
      <w:r w:rsidRPr="00EF2005">
        <w:rPr>
          <w:rStyle w:val="StyleUnderline"/>
        </w:rPr>
        <w:t>Sina</w:t>
      </w:r>
      <w:proofErr w:type="spellEnd"/>
      <w:r w:rsidRPr="00EF2005">
        <w:rPr>
          <w:rStyle w:val="StyleUnderline"/>
        </w:rPr>
        <w:t xml:space="preserve"> Tech, a respected online industry publication, cites unnamed “industry insiders” in revealing that </w:t>
      </w:r>
      <w:r w:rsidRPr="005C3F56">
        <w:rPr>
          <w:rStyle w:val="StyleUnderline"/>
          <w:highlight w:val="cyan"/>
        </w:rPr>
        <w:t>Snowden’s disclosure of Prism has led some state-owned enterprises and government offices to replace foreign tech products with domestic alternatives.</w:t>
      </w:r>
      <w:r>
        <w:rPr>
          <w:rStyle w:val="StyleUnderline"/>
        </w:rPr>
        <w:t xml:space="preserve"> </w:t>
      </w:r>
      <w:r w:rsidRPr="00EF2005">
        <w:rPr>
          <w:sz w:val="16"/>
        </w:rPr>
        <w:t xml:space="preserve">A few unconfirmed reports do not a trend make. Still, such news is hardly likely to comfort Microsoft executives. Consider the following: 1) Prism has increased Chinese distrust of American tech companies; 2) Microsoft was reportedly the first U.S. tech company to participate in Prism and, according to newly leaked documents, “collaborated closely with the National Security Agency and FBI;” and 3) Chinese media reports on calls for the use of domestic tech have focused on software, an area where Microsoft is particularly dominant in the country. Alarm bells need not be ringing on Microsoft’s campus just yet. Chinese officials and media outlets have been known to threaten major retribution on American enterprises in the wake of significant diplomatic incidents. Remember the time China threatened to sanction Boeing for its connection to U.S. arms sales to Taiwan? Well, the sanctions never came, tensions cooled, and Boeing sales to China continue to boom. Will Microsoft enjoy a similar reprieve? </w:t>
      </w:r>
      <w:proofErr w:type="gramStart"/>
      <w:r w:rsidRPr="00EF2005">
        <w:rPr>
          <w:sz w:val="16"/>
        </w:rPr>
        <w:t>Most likely, if the prior patterns are any indication.</w:t>
      </w:r>
      <w:proofErr w:type="gramEnd"/>
      <w:r w:rsidRPr="00EF2005">
        <w:rPr>
          <w:sz w:val="16"/>
        </w:rPr>
        <w:t xml:space="preserve"> It’s not </w:t>
      </w:r>
      <w:proofErr w:type="gramStart"/>
      <w:r w:rsidRPr="00EF2005">
        <w:rPr>
          <w:sz w:val="16"/>
        </w:rPr>
        <w:t>all good</w:t>
      </w:r>
      <w:proofErr w:type="gramEnd"/>
      <w:r w:rsidRPr="00EF2005">
        <w:rPr>
          <w:sz w:val="16"/>
        </w:rPr>
        <w:t xml:space="preserve"> news for the Redmond-based tech giant, though. Prism has clearly highlighted the ramifications of Chinese dependence on American technology. </w:t>
      </w:r>
      <w:r w:rsidRPr="005C3F56">
        <w:rPr>
          <w:rStyle w:val="StyleUnderline"/>
          <w:highlight w:val="cyan"/>
        </w:rPr>
        <w:t>Even if the short-run impact on U.S. tech companies is negligible, this incident provides the Chinese government with a powerful incentive to nurture the development of homegrown competitors.</w:t>
      </w:r>
      <w:r w:rsidRPr="00EF2005">
        <w:rPr>
          <w:sz w:val="16"/>
        </w:rPr>
        <w:t xml:space="preserve"> In short, then, though there may be little for Microsoft executives to worry about today, tomorrow is an entirely different story.</w:t>
      </w:r>
    </w:p>
    <w:p w14:paraId="6F19DC7A" w14:textId="77777777" w:rsidR="00ED1465" w:rsidRPr="00ED1465" w:rsidRDefault="00ED1465" w:rsidP="00ED1465"/>
    <w:p w14:paraId="4E2C27EF" w14:textId="77777777" w:rsidR="00F23265" w:rsidRDefault="00F23265" w:rsidP="00F23265">
      <w:pPr>
        <w:pStyle w:val="Heading3"/>
      </w:pPr>
      <w:r>
        <w:t xml:space="preserve">China = Tech Leader Now </w:t>
      </w:r>
    </w:p>
    <w:p w14:paraId="0F04E028" w14:textId="77777777" w:rsidR="00F23265" w:rsidRDefault="00F23265" w:rsidP="00F23265"/>
    <w:p w14:paraId="24A87C65" w14:textId="77777777" w:rsidR="00BA79C7" w:rsidRPr="00B22858" w:rsidRDefault="00BA79C7" w:rsidP="00BA79C7">
      <w:pPr>
        <w:pStyle w:val="Heading4"/>
      </w:pPr>
      <w:r w:rsidRPr="00B22858">
        <w:t>China</w:t>
      </w:r>
      <w:r>
        <w:t xml:space="preserve"> is a global tech leader- outsourcing</w:t>
      </w:r>
    </w:p>
    <w:p w14:paraId="6EB8F99E" w14:textId="77777777" w:rsidR="00BA79C7" w:rsidRDefault="00BA79C7" w:rsidP="00BA79C7">
      <w:r w:rsidRPr="006B6936">
        <w:rPr>
          <w:rStyle w:val="Style13ptBold"/>
        </w:rPr>
        <w:t xml:space="preserve">Shepherd </w:t>
      </w:r>
      <w:r>
        <w:t>3/2/</w:t>
      </w:r>
      <w:r w:rsidRPr="006B6936">
        <w:rPr>
          <w:rStyle w:val="Style13ptBold"/>
        </w:rPr>
        <w:t>15</w:t>
      </w:r>
      <w:r>
        <w:t xml:space="preserve"> (Adam, is a writer for ITPRO, "Is China the next world leader in tech?</w:t>
      </w:r>
      <w:proofErr w:type="gramStart"/>
      <w:r>
        <w:t>”,</w:t>
      </w:r>
      <w:proofErr w:type="gramEnd"/>
      <w:r>
        <w:t xml:space="preserve"> http://www.itpro.co.uk/careers/24270/is-china-the-next-world-leader-in-tech, accessed: 7/31/15, SP)</w:t>
      </w:r>
    </w:p>
    <w:p w14:paraId="494D14D0" w14:textId="77777777" w:rsidR="00BA79C7" w:rsidRDefault="00BA79C7" w:rsidP="00BA79C7">
      <w:pPr>
        <w:rPr>
          <w:sz w:val="16"/>
        </w:rPr>
      </w:pPr>
      <w:r w:rsidRPr="00B22858">
        <w:rPr>
          <w:sz w:val="16"/>
        </w:rPr>
        <w:t xml:space="preserve">OPINION: </w:t>
      </w:r>
      <w:r w:rsidRPr="00B22858">
        <w:rPr>
          <w:rStyle w:val="StyleUnderline"/>
          <w:highlight w:val="cyan"/>
        </w:rPr>
        <w:t>Could China be the next technology powerhouse</w:t>
      </w:r>
      <w:r w:rsidRPr="00B22858">
        <w:rPr>
          <w:sz w:val="16"/>
        </w:rPr>
        <w:t xml:space="preserve">? Some might claim </w:t>
      </w:r>
      <w:r w:rsidRPr="00B22858">
        <w:rPr>
          <w:rStyle w:val="StyleUnderline"/>
          <w:highlight w:val="cyan"/>
        </w:rPr>
        <w:t>it already is</w:t>
      </w:r>
      <w:r w:rsidRPr="00DB3D9F">
        <w:rPr>
          <w:rStyle w:val="StyleUnderline"/>
        </w:rPr>
        <w:t>,</w:t>
      </w:r>
      <w:r w:rsidRPr="00B22858">
        <w:rPr>
          <w:sz w:val="16"/>
        </w:rPr>
        <w:t xml:space="preserve"> thanks to the country's </w:t>
      </w:r>
      <w:r w:rsidRPr="00B22858">
        <w:rPr>
          <w:rStyle w:val="StyleUnderline"/>
          <w:highlight w:val="cyan"/>
        </w:rPr>
        <w:t xml:space="preserve">cheap </w:t>
      </w:r>
      <w:proofErr w:type="spellStart"/>
      <w:r w:rsidRPr="00B22858">
        <w:rPr>
          <w:rStyle w:val="StyleUnderline"/>
          <w:highlight w:val="cyan"/>
        </w:rPr>
        <w:t>labour</w:t>
      </w:r>
      <w:proofErr w:type="spellEnd"/>
      <w:r w:rsidRPr="00B22858">
        <w:rPr>
          <w:rStyle w:val="StyleUnderline"/>
          <w:highlight w:val="cyan"/>
        </w:rPr>
        <w:t xml:space="preserve"> and strong manufacturing base</w:t>
      </w:r>
      <w:r w:rsidRPr="00B22858">
        <w:rPr>
          <w:sz w:val="16"/>
        </w:rPr>
        <w:t xml:space="preserve">, but that's not really the whole story. Yes, a </w:t>
      </w:r>
      <w:r w:rsidRPr="00B22858">
        <w:rPr>
          <w:rStyle w:val="StyleUnderline"/>
          <w:highlight w:val="cyan"/>
        </w:rPr>
        <w:t>high number of tech goods are already manufactured in China</w:t>
      </w:r>
      <w:r w:rsidRPr="00B22858">
        <w:rPr>
          <w:sz w:val="16"/>
        </w:rPr>
        <w:t xml:space="preserve">, but how long before they're all designed there, too? The consumer technology market is currently a pretty event split, with available technologies comprising a wide range of brands from a diverse mix of countries - Britain, the US, Korea and Japan immediately spring to mind. But </w:t>
      </w:r>
      <w:proofErr w:type="gramStart"/>
      <w:r w:rsidRPr="00B22858">
        <w:rPr>
          <w:sz w:val="16"/>
        </w:rPr>
        <w:t>China looks set on not only catching up with its western counterparts, but on overtaking them</w:t>
      </w:r>
      <w:proofErr w:type="gramEnd"/>
      <w:r w:rsidRPr="00B22858">
        <w:rPr>
          <w:sz w:val="16"/>
        </w:rPr>
        <w:t>. To see this in action, you need look no further than 2015's CeBIT show. As the partner country for this year's expo</w:t>
      </w:r>
      <w:r w:rsidRPr="00DB3D9F">
        <w:rPr>
          <w:rStyle w:val="StyleUnderline"/>
        </w:rPr>
        <w:t>, China has brought along a substantial number of companies and products</w:t>
      </w:r>
      <w:r w:rsidRPr="00B22858">
        <w:rPr>
          <w:sz w:val="16"/>
        </w:rPr>
        <w:t xml:space="preserve"> - and it makes for an impressive sight. One of the best-known faces at the convention has been Jack Ma, billionaire owner of </w:t>
      </w:r>
      <w:proofErr w:type="spellStart"/>
      <w:r w:rsidRPr="00B22858">
        <w:rPr>
          <w:rStyle w:val="StyleUnderline"/>
          <w:highlight w:val="cyan"/>
        </w:rPr>
        <w:t>Alibaba</w:t>
      </w:r>
      <w:proofErr w:type="spellEnd"/>
      <w:r w:rsidRPr="00B22858">
        <w:rPr>
          <w:rStyle w:val="StyleUnderline"/>
          <w:highlight w:val="cyan"/>
        </w:rPr>
        <w:t xml:space="preserve"> Group</w:t>
      </w:r>
      <w:r w:rsidRPr="00B22858">
        <w:rPr>
          <w:sz w:val="16"/>
        </w:rPr>
        <w:t xml:space="preserve">. The e-commerce brand </w:t>
      </w:r>
      <w:r w:rsidRPr="00B22858">
        <w:rPr>
          <w:rStyle w:val="StyleUnderline"/>
          <w:highlight w:val="cyan"/>
        </w:rPr>
        <w:t>experienced a record-breaking stock market launch, and is one of China’s strongest economic players</w:t>
      </w:r>
      <w:r w:rsidRPr="00B22858">
        <w:rPr>
          <w:sz w:val="16"/>
        </w:rPr>
        <w:t xml:space="preserve">. The company this week </w:t>
      </w:r>
      <w:r w:rsidRPr="00DB3D9F">
        <w:rPr>
          <w:rStyle w:val="StyleUnderline"/>
        </w:rPr>
        <w:t>unveiled a facial recognition-based payment system</w:t>
      </w:r>
      <w:r w:rsidRPr="00B22858">
        <w:rPr>
          <w:sz w:val="16"/>
        </w:rPr>
        <w:t xml:space="preserve">. This development sees the B2B sales firm joining the ranks of companies such as Apple and Facebook, which have both </w:t>
      </w:r>
      <w:proofErr w:type="gramStart"/>
      <w:r w:rsidRPr="00B22858">
        <w:rPr>
          <w:sz w:val="16"/>
        </w:rPr>
        <w:t>recently</w:t>
      </w:r>
      <w:proofErr w:type="gramEnd"/>
      <w:r w:rsidRPr="00B22858">
        <w:rPr>
          <w:sz w:val="16"/>
        </w:rPr>
        <w:t xml:space="preserve"> launched their own payment solutions. While China has been a major force in the OEM and B2B manufacturing world for decades, the </w:t>
      </w:r>
      <w:r w:rsidRPr="00B22858">
        <w:rPr>
          <w:rStyle w:val="StyleUnderline"/>
          <w:highlight w:val="cyan"/>
        </w:rPr>
        <w:t xml:space="preserve">new </w:t>
      </w:r>
      <w:proofErr w:type="spellStart"/>
      <w:r w:rsidRPr="00B22858">
        <w:rPr>
          <w:rStyle w:val="StyleUnderline"/>
          <w:highlight w:val="cyan"/>
        </w:rPr>
        <w:t>millenium</w:t>
      </w:r>
      <w:proofErr w:type="spellEnd"/>
      <w:r w:rsidRPr="00B22858">
        <w:rPr>
          <w:rStyle w:val="StyleUnderline"/>
          <w:highlight w:val="cyan"/>
        </w:rPr>
        <w:t xml:space="preserve"> has</w:t>
      </w:r>
      <w:r w:rsidRPr="00B22858">
        <w:rPr>
          <w:sz w:val="16"/>
        </w:rPr>
        <w:t xml:space="preserve"> also </w:t>
      </w:r>
      <w:r w:rsidRPr="00B22858">
        <w:rPr>
          <w:rStyle w:val="StyleUnderline"/>
          <w:highlight w:val="cyan"/>
        </w:rPr>
        <w:t>seen Chinese firms build their own brands in the western world</w:t>
      </w:r>
      <w:r w:rsidRPr="00DB3D9F">
        <w:rPr>
          <w:rStyle w:val="StyleUnderline"/>
        </w:rPr>
        <w:t xml:space="preserve">. </w:t>
      </w:r>
      <w:r w:rsidRPr="00B22858">
        <w:rPr>
          <w:sz w:val="16"/>
        </w:rPr>
        <w:t xml:space="preserve">Due to the scarcity of western goods in the strictly controlled Chinese marketplace, </w:t>
      </w:r>
      <w:r w:rsidRPr="00B22858">
        <w:rPr>
          <w:rStyle w:val="StyleUnderline"/>
          <w:highlight w:val="cyan"/>
        </w:rPr>
        <w:t>domestic companies have a huge foothold in China’s increasingly large technology industry</w:t>
      </w:r>
      <w:r w:rsidRPr="00B22858">
        <w:rPr>
          <w:sz w:val="16"/>
        </w:rPr>
        <w:t xml:space="preserve">, and that gives them an immediate advantage thanks to sheer efficiencies of scale. Huawei and </w:t>
      </w:r>
      <w:proofErr w:type="spellStart"/>
      <w:r w:rsidRPr="00B22858">
        <w:rPr>
          <w:sz w:val="16"/>
        </w:rPr>
        <w:t>Xiaomi</w:t>
      </w:r>
      <w:proofErr w:type="spellEnd"/>
      <w:r w:rsidRPr="00B22858">
        <w:rPr>
          <w:sz w:val="16"/>
        </w:rPr>
        <w:t xml:space="preserve"> - and </w:t>
      </w:r>
      <w:r w:rsidRPr="00B22858">
        <w:rPr>
          <w:rStyle w:val="StyleUnderline"/>
          <w:highlight w:val="cyan"/>
        </w:rPr>
        <w:t>many</w:t>
      </w:r>
      <w:r w:rsidRPr="00B22858">
        <w:rPr>
          <w:sz w:val="16"/>
        </w:rPr>
        <w:t xml:space="preserve"> other </w:t>
      </w:r>
      <w:r w:rsidRPr="00B22858">
        <w:rPr>
          <w:rStyle w:val="StyleUnderline"/>
          <w:highlight w:val="cyan"/>
        </w:rPr>
        <w:t>companies</w:t>
      </w:r>
      <w:r w:rsidRPr="00B22858">
        <w:rPr>
          <w:sz w:val="16"/>
        </w:rPr>
        <w:t xml:space="preserve"> - </w:t>
      </w:r>
      <w:r w:rsidRPr="00B22858">
        <w:rPr>
          <w:rStyle w:val="StyleUnderline"/>
          <w:highlight w:val="cyan"/>
        </w:rPr>
        <w:t>have built their enterprises on cost-effectively made mid-range smartphones that they market to China’s</w:t>
      </w:r>
      <w:r w:rsidRPr="00B22858">
        <w:rPr>
          <w:sz w:val="16"/>
        </w:rPr>
        <w:t xml:space="preserve"> affluent, </w:t>
      </w:r>
      <w:proofErr w:type="gramStart"/>
      <w:r w:rsidRPr="00B22858">
        <w:rPr>
          <w:sz w:val="16"/>
        </w:rPr>
        <w:t>upwardly-mobile</w:t>
      </w:r>
      <w:proofErr w:type="gramEnd"/>
      <w:r w:rsidRPr="00B22858">
        <w:rPr>
          <w:sz w:val="16"/>
        </w:rPr>
        <w:t xml:space="preserve"> </w:t>
      </w:r>
      <w:r w:rsidRPr="00B22858">
        <w:rPr>
          <w:rStyle w:val="StyleUnderline"/>
          <w:highlight w:val="cyan"/>
        </w:rPr>
        <w:t>middle classes</w:t>
      </w:r>
      <w:r w:rsidRPr="00B22858">
        <w:rPr>
          <w:sz w:val="16"/>
        </w:rPr>
        <w:t xml:space="preserve">. </w:t>
      </w:r>
      <w:r w:rsidRPr="00B22858">
        <w:rPr>
          <w:rStyle w:val="StyleUnderline"/>
          <w:highlight w:val="cyan"/>
        </w:rPr>
        <w:t>These firms and there brands are now starting to enter the western arena</w:t>
      </w:r>
      <w:r w:rsidRPr="00B22858">
        <w:rPr>
          <w:sz w:val="16"/>
        </w:rPr>
        <w:t xml:space="preserve">, filling the current gap in the mid-tier and budget device markets. This shrewd tactic has seen Huawei become the third largest smartphone manufacturer in the world, while Chinese-owned multinational Lenovo is fourth, and five-year-old </w:t>
      </w:r>
      <w:proofErr w:type="spellStart"/>
      <w:r w:rsidRPr="00B22858">
        <w:rPr>
          <w:sz w:val="16"/>
        </w:rPr>
        <w:t>Xiaomi</w:t>
      </w:r>
      <w:proofErr w:type="spellEnd"/>
      <w:r w:rsidRPr="00B22858">
        <w:rPr>
          <w:sz w:val="16"/>
        </w:rPr>
        <w:t xml:space="preserve"> fifth. With Android controlling 76.6 per cent of the smartphone market, the fact </w:t>
      </w:r>
      <w:r w:rsidRPr="00B22858">
        <w:rPr>
          <w:rStyle w:val="StyleUnderline"/>
          <w:highlight w:val="cyan"/>
        </w:rPr>
        <w:t>that three of its top four brands are Chinese</w:t>
      </w:r>
      <w:r w:rsidRPr="00B22858">
        <w:rPr>
          <w:sz w:val="16"/>
        </w:rPr>
        <w:t xml:space="preserve"> is telling. </w:t>
      </w:r>
      <w:r w:rsidRPr="006B6936">
        <w:rPr>
          <w:rStyle w:val="StyleUnderline"/>
        </w:rPr>
        <w:t>Lenovo is also a market</w:t>
      </w:r>
      <w:r w:rsidRPr="00B22858">
        <w:rPr>
          <w:sz w:val="16"/>
        </w:rPr>
        <w:t xml:space="preserve"> leader in the PC and tablet industries, and the ubiquity of </w:t>
      </w:r>
      <w:r w:rsidRPr="006B6936">
        <w:rPr>
          <w:rStyle w:val="StyleUnderline"/>
        </w:rPr>
        <w:t>Chinese goods in western homes and offices is only increasing</w:t>
      </w:r>
      <w:r w:rsidRPr="00B22858">
        <w:rPr>
          <w:sz w:val="16"/>
        </w:rPr>
        <w:t xml:space="preserve">. </w:t>
      </w:r>
      <w:r w:rsidRPr="006B6936">
        <w:rPr>
          <w:rStyle w:val="StyleUnderline"/>
        </w:rPr>
        <w:t>As China's economy continues to develo</w:t>
      </w:r>
      <w:r w:rsidRPr="00B22858">
        <w:rPr>
          <w:u w:val="single"/>
        </w:rPr>
        <w:t>p</w:t>
      </w:r>
      <w:r w:rsidRPr="00B22858">
        <w:rPr>
          <w:sz w:val="16"/>
        </w:rPr>
        <w:t xml:space="preserve"> and its population grows wealthier, </w:t>
      </w:r>
      <w:r w:rsidRPr="00B22858">
        <w:rPr>
          <w:rStyle w:val="StyleUnderline"/>
          <w:highlight w:val="cyan"/>
        </w:rPr>
        <w:t>the expansion of companies</w:t>
      </w:r>
      <w:r w:rsidRPr="00B22858">
        <w:rPr>
          <w:sz w:val="16"/>
        </w:rPr>
        <w:t xml:space="preserve"> such as </w:t>
      </w:r>
      <w:proofErr w:type="spellStart"/>
      <w:r w:rsidRPr="00B22858">
        <w:rPr>
          <w:sz w:val="16"/>
        </w:rPr>
        <w:t>Xiaomi</w:t>
      </w:r>
      <w:proofErr w:type="spellEnd"/>
      <w:r w:rsidRPr="00B22858">
        <w:rPr>
          <w:sz w:val="16"/>
        </w:rPr>
        <w:t xml:space="preserve">, Huawei and Lenovo </w:t>
      </w:r>
      <w:r w:rsidRPr="006B6936">
        <w:rPr>
          <w:rStyle w:val="StyleUnderline"/>
        </w:rPr>
        <w:t xml:space="preserve">is </w:t>
      </w:r>
      <w:r w:rsidRPr="00B22858">
        <w:rPr>
          <w:rStyle w:val="StyleUnderline"/>
          <w:highlight w:val="cyan"/>
        </w:rPr>
        <w:t>likely to accelerate exponentially</w:t>
      </w:r>
      <w:r w:rsidRPr="00B22858">
        <w:rPr>
          <w:sz w:val="16"/>
        </w:rPr>
        <w:t xml:space="preserve">, with expanding revenues allowing them to push into new markets. </w:t>
      </w:r>
      <w:r w:rsidRPr="006B6936">
        <w:rPr>
          <w:rStyle w:val="StyleUnderline"/>
        </w:rPr>
        <w:t>The rise of low-cost, high-performance technology from this region isn’t new</w:t>
      </w:r>
      <w:r w:rsidRPr="00B22858">
        <w:rPr>
          <w:sz w:val="16"/>
        </w:rPr>
        <w:t xml:space="preserve">, however. Japan experienced a similar period of rapid growth, when the country’s output went from being viewed as cheap, sub-par knock-offs to the very best in top-of-the-line equipment. </w:t>
      </w:r>
      <w:r w:rsidRPr="00B22858">
        <w:rPr>
          <w:rStyle w:val="StyleUnderline"/>
        </w:rPr>
        <w:t>While Japan’s star may be on the wane,</w:t>
      </w:r>
      <w:r w:rsidRPr="00B22858">
        <w:rPr>
          <w:sz w:val="16"/>
        </w:rPr>
        <w:t xml:space="preserve"> </w:t>
      </w:r>
      <w:r w:rsidRPr="00C0601E">
        <w:rPr>
          <w:rStyle w:val="StyleUnderline"/>
          <w:highlight w:val="cyan"/>
        </w:rPr>
        <w:t>China looks decidedly set on taking its place</w:t>
      </w:r>
      <w:r w:rsidRPr="00C0601E">
        <w:rPr>
          <w:sz w:val="16"/>
        </w:rPr>
        <w:t xml:space="preserve">. </w:t>
      </w:r>
      <w:r w:rsidRPr="00C0601E">
        <w:rPr>
          <w:rStyle w:val="StyleUnderline"/>
        </w:rPr>
        <w:t>With</w:t>
      </w:r>
      <w:r w:rsidRPr="00C0601E">
        <w:rPr>
          <w:rStyle w:val="StyleUnderline"/>
          <w:highlight w:val="cyan"/>
        </w:rPr>
        <w:t xml:space="preserve"> the country’s tech products growin</w:t>
      </w:r>
      <w:r w:rsidRPr="00B22858">
        <w:rPr>
          <w:rStyle w:val="StyleUnderline"/>
        </w:rPr>
        <w:t>g</w:t>
      </w:r>
      <w:r w:rsidRPr="00B22858">
        <w:rPr>
          <w:sz w:val="16"/>
        </w:rPr>
        <w:t xml:space="preserve"> in sophistication and popularity </w:t>
      </w:r>
      <w:r w:rsidRPr="00B22858">
        <w:rPr>
          <w:rStyle w:val="StyleUnderline"/>
        </w:rPr>
        <w:t>daily</w:t>
      </w:r>
      <w:r w:rsidRPr="00B22858">
        <w:rPr>
          <w:sz w:val="16"/>
        </w:rPr>
        <w:t xml:space="preserve">, </w:t>
      </w:r>
      <w:r w:rsidRPr="00B22858">
        <w:rPr>
          <w:rStyle w:val="StyleUnderline"/>
        </w:rPr>
        <w:t>and</w:t>
      </w:r>
      <w:r w:rsidRPr="00B22858">
        <w:rPr>
          <w:sz w:val="16"/>
        </w:rPr>
        <w:t xml:space="preserve"> </w:t>
      </w:r>
      <w:r w:rsidRPr="00B22858">
        <w:rPr>
          <w:rStyle w:val="StyleUnderline"/>
        </w:rPr>
        <w:t>with its brands making a</w:t>
      </w:r>
      <w:r w:rsidRPr="00B22858">
        <w:rPr>
          <w:sz w:val="16"/>
        </w:rPr>
        <w:t xml:space="preserve"> worldwide </w:t>
      </w:r>
      <w:r w:rsidRPr="00B22858">
        <w:rPr>
          <w:rStyle w:val="StyleUnderline"/>
        </w:rPr>
        <w:t>push</w:t>
      </w:r>
      <w:r w:rsidRPr="00B22858">
        <w:rPr>
          <w:sz w:val="16"/>
        </w:rPr>
        <w:t xml:space="preserve"> </w:t>
      </w:r>
      <w:r w:rsidRPr="00B22858">
        <w:rPr>
          <w:rStyle w:val="StyleUnderline"/>
        </w:rPr>
        <w:t>for recognition through increased marketing</w:t>
      </w:r>
      <w:r w:rsidRPr="00B22858">
        <w:rPr>
          <w:sz w:val="16"/>
        </w:rPr>
        <w:t xml:space="preserve">, </w:t>
      </w:r>
      <w:r w:rsidRPr="00B22858">
        <w:rPr>
          <w:rStyle w:val="StyleUnderline"/>
          <w:highlight w:val="cyan"/>
        </w:rPr>
        <w:t>it could be only a matter of time before everything</w:t>
      </w:r>
      <w:r w:rsidRPr="00B22858">
        <w:rPr>
          <w:rStyle w:val="StyleUnderline"/>
        </w:rPr>
        <w:t xml:space="preserve"> from our smartphones to our smart watches </w:t>
      </w:r>
      <w:r w:rsidRPr="00B22858">
        <w:rPr>
          <w:rStyle w:val="StyleUnderline"/>
          <w:highlight w:val="cyan"/>
        </w:rPr>
        <w:t>aren't just made in China</w:t>
      </w:r>
      <w:r w:rsidRPr="00B22858">
        <w:rPr>
          <w:sz w:val="16"/>
        </w:rPr>
        <w:t xml:space="preserve"> - </w:t>
      </w:r>
      <w:r w:rsidRPr="00B22858">
        <w:rPr>
          <w:rStyle w:val="StyleUnderline"/>
          <w:highlight w:val="cyan"/>
        </w:rPr>
        <w:t>they're designed there too</w:t>
      </w:r>
      <w:r w:rsidRPr="00B22858">
        <w:rPr>
          <w:sz w:val="16"/>
        </w:rPr>
        <w:t>.</w:t>
      </w:r>
    </w:p>
    <w:p w14:paraId="195673E3" w14:textId="77777777" w:rsidR="00BA79C7" w:rsidRDefault="00BA79C7" w:rsidP="00F23265"/>
    <w:p w14:paraId="49181A53" w14:textId="77777777" w:rsidR="00F23265" w:rsidRPr="00F12C1F" w:rsidRDefault="00F23265" w:rsidP="00F23265">
      <w:pPr>
        <w:pStyle w:val="Heading4"/>
      </w:pPr>
      <w:r>
        <w:t>China’s motivation to be tech leader is growing now</w:t>
      </w:r>
    </w:p>
    <w:p w14:paraId="3CB6BA0B" w14:textId="77777777" w:rsidR="00F23265" w:rsidRDefault="00F23265" w:rsidP="00F23265">
      <w:proofErr w:type="spellStart"/>
      <w:r>
        <w:rPr>
          <w:rStyle w:val="Style13ptBold"/>
        </w:rPr>
        <w:t>Stratfor</w:t>
      </w:r>
      <w:proofErr w:type="spellEnd"/>
      <w:r>
        <w:rPr>
          <w:rStyle w:val="Style13ptBold"/>
        </w:rPr>
        <w:t xml:space="preserve"> 6/18 </w:t>
      </w:r>
      <w:r w:rsidRPr="00E85D93">
        <w:t>[</w:t>
      </w:r>
      <w:proofErr w:type="spellStart"/>
      <w:r w:rsidRPr="00E85D93">
        <w:t>Stratfor</w:t>
      </w:r>
      <w:proofErr w:type="spellEnd"/>
      <w:r w:rsidRPr="00E85D93">
        <w:t>, June 18, 2015, global intelligence company, China's Developing Technology Sector,</w:t>
      </w:r>
      <w:r w:rsidRPr="00F12C1F">
        <w:t xml:space="preserve"> www.stratfor.com/image/chinas-developing-technology-sector] JE</w:t>
      </w:r>
    </w:p>
    <w:p w14:paraId="490C144F" w14:textId="77777777" w:rsidR="00F23265" w:rsidRPr="00F12C1F" w:rsidRDefault="00F23265" w:rsidP="00F23265"/>
    <w:p w14:paraId="6F73EC25" w14:textId="77777777" w:rsidR="00F23265" w:rsidRDefault="00F23265" w:rsidP="00F23265">
      <w:pPr>
        <w:rPr>
          <w:rStyle w:val="StyleUnderline"/>
          <w:highlight w:val="cyan"/>
        </w:rPr>
      </w:pPr>
      <w:r>
        <w:t xml:space="preserve">A decade ago, Chinese </w:t>
      </w:r>
      <w:r w:rsidRPr="00C12063">
        <w:t xml:space="preserve">electronics company </w:t>
      </w:r>
      <w:r w:rsidRPr="00C12063">
        <w:rPr>
          <w:rStyle w:val="StyleUnderline"/>
        </w:rPr>
        <w:t>Lenovo bought out IBM's personal computer arm for $1.75 billion</w:t>
      </w:r>
      <w:r w:rsidRPr="00C12063">
        <w:t xml:space="preserve"> in what was</w:t>
      </w:r>
      <w:r>
        <w:t xml:space="preserve"> China's first major overseas acquisition in the technology sector. </w:t>
      </w:r>
      <w:r w:rsidRPr="00F12C1F">
        <w:rPr>
          <w:rStyle w:val="StyleUnderline"/>
        </w:rPr>
        <w:t xml:space="preserve">The deal cemented </w:t>
      </w:r>
      <w:r w:rsidRPr="00BF0464">
        <w:rPr>
          <w:rStyle w:val="StyleUnderline"/>
          <w:highlight w:val="cyan"/>
        </w:rPr>
        <w:t>Lenovo</w:t>
      </w:r>
      <w:r w:rsidRPr="00F12C1F">
        <w:rPr>
          <w:rStyle w:val="StyleUnderline"/>
        </w:rPr>
        <w:t>'s status as one of the world's biggest PC manufacturers (it now ranks as the largest)</w:t>
      </w:r>
      <w:r w:rsidRPr="00BF0464">
        <w:rPr>
          <w:rStyle w:val="StyleUnderline"/>
        </w:rPr>
        <w:t xml:space="preserve">, and it </w:t>
      </w:r>
      <w:r w:rsidRPr="00BF0464">
        <w:rPr>
          <w:rStyle w:val="StyleUnderline"/>
          <w:highlight w:val="cyan"/>
        </w:rPr>
        <w:t>launched China's journey to becoming</w:t>
      </w:r>
      <w:r>
        <w:t xml:space="preserve"> one of </w:t>
      </w:r>
      <w:r w:rsidRPr="00BF0464">
        <w:rPr>
          <w:rStyle w:val="StyleUnderline"/>
          <w:highlight w:val="cyan"/>
        </w:rPr>
        <w:t>the world's largest foreign investors in the tech</w:t>
      </w:r>
      <w:r w:rsidRPr="00F12C1F">
        <w:rPr>
          <w:rStyle w:val="StyleUnderline"/>
        </w:rPr>
        <w:t xml:space="preserve">nology </w:t>
      </w:r>
      <w:r w:rsidRPr="00BF0464">
        <w:rPr>
          <w:rStyle w:val="StyleUnderline"/>
          <w:highlight w:val="cyan"/>
        </w:rPr>
        <w:t>sector</w:t>
      </w:r>
      <w:proofErr w:type="gramStart"/>
      <w:r w:rsidRPr="00F12C1F">
        <w:rPr>
          <w:rStyle w:val="StyleUnderline"/>
        </w:rPr>
        <w:t>.</w:t>
      </w:r>
      <w:r w:rsidRPr="00BF0464">
        <w:rPr>
          <w:sz w:val="12"/>
        </w:rPr>
        <w:t>¶</w:t>
      </w:r>
      <w:proofErr w:type="gramEnd"/>
      <w:r w:rsidRPr="00BF0464">
        <w:rPr>
          <w:sz w:val="12"/>
        </w:rPr>
        <w:t xml:space="preserve"> </w:t>
      </w:r>
      <w:r>
        <w:t xml:space="preserve">That process has accelerated exponentially; in 2014, for example, Chinese direct investment in the U.S. information and communications technology industry accounted for about </w:t>
      </w:r>
      <w:r w:rsidRPr="003F4814">
        <w:t>half of all Chinese investment into the United States. In some areas, such as semiconductors</w:t>
      </w:r>
      <w:r w:rsidRPr="00C12063">
        <w:t>, biotechnology and green energy, investment came almost entirely from private Chinese investors</w:t>
      </w:r>
      <w:proofErr w:type="gramStart"/>
      <w:r w:rsidRPr="00C12063">
        <w:t>.¶</w:t>
      </w:r>
      <w:proofErr w:type="gramEnd"/>
      <w:r w:rsidRPr="003F4814">
        <w:rPr>
          <w:sz w:val="12"/>
        </w:rPr>
        <w:t xml:space="preserve"> </w:t>
      </w:r>
      <w:r w:rsidRPr="00C12063">
        <w:rPr>
          <w:rStyle w:val="StyleUnderline"/>
        </w:rPr>
        <w:t xml:space="preserve">China is following in the footsteps of Japan, South Korea and Taiwan in what is becoming the traditional pathway of development for East Asian economies. </w:t>
      </w:r>
      <w:r>
        <w:t>The first step is exporting low-end manufactured goods. Next, the economy moves into middle-end manufacturing while licensing foreign technology. Domestic companies then begin imitating or developing technology independent of licensing. The economy then focuses on middle- and high-end manufacturing. Finally, it begins its own innovations</w:t>
      </w:r>
      <w:proofErr w:type="gramStart"/>
      <w:r>
        <w:t>.</w:t>
      </w:r>
      <w:r w:rsidRPr="00BF0464">
        <w:rPr>
          <w:sz w:val="12"/>
        </w:rPr>
        <w:t>¶</w:t>
      </w:r>
      <w:proofErr w:type="gramEnd"/>
      <w:r w:rsidRPr="00BF0464">
        <w:rPr>
          <w:sz w:val="12"/>
        </w:rPr>
        <w:t xml:space="preserve"> </w:t>
      </w:r>
      <w:r>
        <w:t>Domestic constraints, such as government-imposed regulations and economic controls, could limit how quickly or how far China can go down this path. However,</w:t>
      </w:r>
      <w:r w:rsidRPr="00F12C1F">
        <w:rPr>
          <w:rStyle w:val="StyleUnderline"/>
        </w:rPr>
        <w:t xml:space="preserve"> </w:t>
      </w:r>
      <w:r w:rsidRPr="00BF0464">
        <w:rPr>
          <w:rStyle w:val="StyleUnderline"/>
          <w:highlight w:val="cyan"/>
        </w:rPr>
        <w:t>China</w:t>
      </w:r>
      <w:r w:rsidRPr="00E85D93">
        <w:rPr>
          <w:rStyle w:val="StyleUnderline"/>
          <w:highlight w:val="cyan"/>
        </w:rPr>
        <w:t xml:space="preserve">'s ambition is clear: It </w:t>
      </w:r>
      <w:r w:rsidRPr="00BF0464">
        <w:rPr>
          <w:rStyle w:val="StyleUnderline"/>
          <w:highlight w:val="cyan"/>
        </w:rPr>
        <w:t xml:space="preserve">wants to become a high-tech </w:t>
      </w:r>
      <w:r w:rsidRPr="00E85D93">
        <w:rPr>
          <w:rStyle w:val="StyleUnderline"/>
          <w:highlight w:val="cyan"/>
        </w:rPr>
        <w:t>leader, rather than a follower, and leverage its size in the high-tech sector domestically and abroad</w:t>
      </w:r>
      <w:proofErr w:type="gramStart"/>
      <w:r w:rsidRPr="00F12C1F">
        <w:rPr>
          <w:rStyle w:val="StyleUnderline"/>
        </w:rPr>
        <w:t>.</w:t>
      </w:r>
      <w:r w:rsidRPr="00BF0464">
        <w:rPr>
          <w:rStyle w:val="StyleUnderline"/>
          <w:sz w:val="12"/>
        </w:rPr>
        <w:t>¶</w:t>
      </w:r>
      <w:proofErr w:type="gramEnd"/>
      <w:r w:rsidRPr="00BF0464">
        <w:rPr>
          <w:sz w:val="12"/>
        </w:rPr>
        <w:t xml:space="preserve"> </w:t>
      </w:r>
      <w:r>
        <w:t xml:space="preserve">Although China has often been criticized for stealing technology rather than developing it independently, in </w:t>
      </w:r>
      <w:r w:rsidRPr="002234A3">
        <w:t xml:space="preserve">some areas </w:t>
      </w:r>
      <w:r w:rsidRPr="002234A3">
        <w:rPr>
          <w:rStyle w:val="StyleUnderline"/>
          <w:highlight w:val="cyan"/>
        </w:rPr>
        <w:t>the country is beginning to grow out of that stage of its development and contribute to the growth of technology</w:t>
      </w:r>
      <w:r>
        <w:t xml:space="preserve">. In March, for example, Germany's Deutsche Telekom invited ZTE to participate in its </w:t>
      </w:r>
      <w:proofErr w:type="gramStart"/>
      <w:r>
        <w:t>5G innovation</w:t>
      </w:r>
      <w:proofErr w:type="gramEnd"/>
      <w:r>
        <w:t xml:space="preserve"> laboratory. This was in line with China's move toward international collaboration in developing new technologies that eventually will find their way back to its domestic telecommunications networks. </w:t>
      </w:r>
      <w:r w:rsidRPr="00F23265">
        <w:rPr>
          <w:rStyle w:val="StyleUnderline"/>
        </w:rPr>
        <w:t>China's progress is evident in other areas as well, such as startups and the Silicon Valley-like culture emerging</w:t>
      </w:r>
      <w:r>
        <w:t xml:space="preserve"> in places such as Shenzhen. </w:t>
      </w:r>
      <w:r w:rsidRPr="00F23265">
        <w:rPr>
          <w:rStyle w:val="StyleUnderline"/>
        </w:rPr>
        <w:t>The question is whether this progress can be replicated</w:t>
      </w:r>
      <w:r>
        <w:t xml:space="preserve"> throughout the country. </w:t>
      </w:r>
      <w:r w:rsidRPr="00BF0464">
        <w:rPr>
          <w:rStyle w:val="StyleUnderline"/>
          <w:highlight w:val="cyan"/>
        </w:rPr>
        <w:t>China is the world's largest consumer and producer of semiconductors, but it relies heavily on the</w:t>
      </w:r>
      <w:r w:rsidRPr="00BF0464">
        <w:rPr>
          <w:rStyle w:val="StyleUnderline"/>
        </w:rPr>
        <w:t xml:space="preserve"> licensing of </w:t>
      </w:r>
      <w:r w:rsidRPr="00BF0464">
        <w:rPr>
          <w:rStyle w:val="StyleUnderline"/>
          <w:highlight w:val="cyan"/>
        </w:rPr>
        <w:t>U.S.</w:t>
      </w:r>
      <w:r w:rsidRPr="00BF0464">
        <w:rPr>
          <w:rStyle w:val="StyleUnderline"/>
        </w:rPr>
        <w:t xml:space="preserve"> or other foreign technology and equipment </w:t>
      </w:r>
      <w:r w:rsidRPr="00BF0464">
        <w:rPr>
          <w:rStyle w:val="StyleUnderline"/>
          <w:highlight w:val="cyan"/>
        </w:rPr>
        <w:t>rather than indigenous components</w:t>
      </w:r>
      <w:r w:rsidRPr="00BF0464">
        <w:rPr>
          <w:rStyle w:val="StyleUnderline"/>
        </w:rPr>
        <w:t xml:space="preserve">. </w:t>
      </w:r>
      <w:r w:rsidRPr="00BF0464">
        <w:rPr>
          <w:rStyle w:val="StyleUnderline"/>
          <w:highlight w:val="cyan"/>
        </w:rPr>
        <w:t>China hopes</w:t>
      </w:r>
      <w:r w:rsidRPr="00BF0464">
        <w:rPr>
          <w:rStyle w:val="StyleUnderline"/>
        </w:rPr>
        <w:t xml:space="preserve"> </w:t>
      </w:r>
      <w:r w:rsidRPr="00E85D93">
        <w:rPr>
          <w:rStyle w:val="StyleUnderline"/>
          <w:highlight w:val="cyan"/>
        </w:rPr>
        <w:t xml:space="preserve">that one day its acquisitions will enable it </w:t>
      </w:r>
      <w:r w:rsidRPr="00BF0464">
        <w:rPr>
          <w:rStyle w:val="StyleUnderline"/>
          <w:highlight w:val="cyan"/>
        </w:rPr>
        <w:t>to develop those technologies</w:t>
      </w:r>
      <w:r w:rsidRPr="00E85D93">
        <w:rPr>
          <w:rStyle w:val="StyleUnderline"/>
          <w:highlight w:val="cyan"/>
        </w:rPr>
        <w:t>, either through collaboration or on its own.</w:t>
      </w:r>
    </w:p>
    <w:p w14:paraId="4D37324A" w14:textId="77777777" w:rsidR="00F23265" w:rsidRDefault="00F23265" w:rsidP="00F23265"/>
    <w:p w14:paraId="59911B9F" w14:textId="77777777" w:rsidR="00F23265" w:rsidRDefault="00F23265" w:rsidP="00F23265">
      <w:pPr>
        <w:pStyle w:val="Heading4"/>
      </w:pPr>
      <w:r>
        <w:t xml:space="preserve">China will be the technology leader by 2020 and allows for tech spillover, 3 reasons why  </w:t>
      </w:r>
    </w:p>
    <w:p w14:paraId="2EDD7B54" w14:textId="77777777" w:rsidR="00F23265" w:rsidRDefault="00F23265" w:rsidP="00F23265">
      <w:r>
        <w:rPr>
          <w:rStyle w:val="Style13ptBold"/>
        </w:rPr>
        <w:t xml:space="preserve">Sharif 7/09 </w:t>
      </w:r>
      <w:r w:rsidRPr="00433DFD">
        <w:t>(</w:t>
      </w:r>
      <w:proofErr w:type="spellStart"/>
      <w:r w:rsidRPr="00433DFD">
        <w:t>Naubahar</w:t>
      </w:r>
      <w:proofErr w:type="spellEnd"/>
      <w:proofErr w:type="gramStart"/>
      <w:r w:rsidRPr="00433DFD">
        <w:t>,  associate</w:t>
      </w:r>
      <w:proofErr w:type="gramEnd"/>
      <w:r w:rsidRPr="00433DFD">
        <w:t xml:space="preserve"> professor in the Division of Social Science at the Hong Kong University of Science and Technology, Three reasons why China has the makings of a global technology leader, South China Morning Post, </w:t>
      </w:r>
      <w:hyperlink r:id="rId8" w:history="1">
        <w:r w:rsidRPr="00E552F3">
          <w:rPr>
            <w:rStyle w:val="Hyperlink"/>
          </w:rPr>
          <w:t>http://www.scmp.com/comment/insight-opinion/article/1835035/three-reasons-why-china-has-makings-global-technology-leader</w:t>
        </w:r>
      </w:hyperlink>
      <w:r w:rsidRPr="00433DFD">
        <w:t>)</w:t>
      </w:r>
    </w:p>
    <w:p w14:paraId="01D113D2" w14:textId="77777777" w:rsidR="00F23265" w:rsidRDefault="00F23265" w:rsidP="00F23265">
      <w:pPr>
        <w:rPr>
          <w:rStyle w:val="StyleUnderline"/>
        </w:rPr>
      </w:pPr>
      <w:r w:rsidRPr="00433DFD">
        <w:rPr>
          <w:rStyle w:val="StyleUnderline"/>
        </w:rPr>
        <w:t>A recent report on Chinese investments in research and development</w:t>
      </w:r>
      <w:r w:rsidRPr="00F23265">
        <w:rPr>
          <w:sz w:val="16"/>
        </w:rPr>
        <w:t xml:space="preserve"> organizations </w:t>
      </w:r>
      <w:r w:rsidRPr="00433DFD">
        <w:rPr>
          <w:rStyle w:val="StyleUnderline"/>
        </w:rPr>
        <w:t>in the US indicates Beijing's desire to leverage US-based research to generate new patents</w:t>
      </w:r>
      <w:r w:rsidRPr="00F23265">
        <w:rPr>
          <w:sz w:val="16"/>
        </w:rPr>
        <w:t xml:space="preserve">. </w:t>
      </w:r>
      <w:r w:rsidRPr="00433DFD">
        <w:rPr>
          <w:rStyle w:val="StyleUnderline"/>
        </w:rPr>
        <w:t>This is part of China's</w:t>
      </w:r>
      <w:r w:rsidRPr="00F23265">
        <w:rPr>
          <w:sz w:val="16"/>
        </w:rPr>
        <w:t xml:space="preserve"> concerted </w:t>
      </w:r>
      <w:r w:rsidRPr="00433DFD">
        <w:rPr>
          <w:rStyle w:val="StyleUnderline"/>
        </w:rPr>
        <w:t>long-term effort to become the global leader in technology and it is clearly setting its sights on hi-tech, high-value-added industries on an ever-increasing scale</w:t>
      </w:r>
      <w:r w:rsidRPr="00F23265">
        <w:rPr>
          <w:sz w:val="16"/>
        </w:rPr>
        <w:t xml:space="preserve">. Although there is widespread </w:t>
      </w:r>
      <w:proofErr w:type="spellStart"/>
      <w:r w:rsidRPr="00F23265">
        <w:rPr>
          <w:sz w:val="16"/>
        </w:rPr>
        <w:t>scepticism</w:t>
      </w:r>
      <w:proofErr w:type="spellEnd"/>
      <w:r w:rsidRPr="00F23265">
        <w:rPr>
          <w:sz w:val="16"/>
        </w:rPr>
        <w:t xml:space="preserve"> about China's capacity to be a global tech leader, </w:t>
      </w:r>
      <w:r w:rsidRPr="00433DFD">
        <w:rPr>
          <w:rStyle w:val="StyleUnderline"/>
        </w:rPr>
        <w:t>it has three distinct advantages that should enable it to claim leadership in two to three decades</w:t>
      </w:r>
      <w:r w:rsidRPr="00F23265">
        <w:rPr>
          <w:sz w:val="16"/>
        </w:rPr>
        <w:t xml:space="preserve">. </w:t>
      </w:r>
      <w:r w:rsidRPr="00433DFD">
        <w:rPr>
          <w:rStyle w:val="StyleUnderline"/>
        </w:rPr>
        <w:t xml:space="preserve">First is China's rapidly growing domestic </w:t>
      </w:r>
      <w:proofErr w:type="gramStart"/>
      <w:r w:rsidRPr="00433DFD">
        <w:rPr>
          <w:rStyle w:val="StyleUnderline"/>
        </w:rPr>
        <w:t>market</w:t>
      </w:r>
      <w:r w:rsidRPr="00F23265">
        <w:rPr>
          <w:sz w:val="16"/>
        </w:rPr>
        <w:t>.</w:t>
      </w:r>
      <w:proofErr w:type="gramEnd"/>
      <w:r w:rsidRPr="00F23265">
        <w:rPr>
          <w:sz w:val="16"/>
        </w:rPr>
        <w:t xml:space="preserve"> </w:t>
      </w:r>
      <w:r w:rsidRPr="00433DFD">
        <w:rPr>
          <w:rStyle w:val="StyleUnderline"/>
        </w:rPr>
        <w:t>Already the world's second largest, the Chinese economy is likely to overtake the US economy by 2020</w:t>
      </w:r>
      <w:r w:rsidRPr="00F23265">
        <w:rPr>
          <w:sz w:val="16"/>
        </w:rPr>
        <w:t xml:space="preserve"> or soon after. It is well known that market size is a powerful indicator of demand, and that growing demand for new products and services drives innovation. Indeed, </w:t>
      </w:r>
      <w:r w:rsidRPr="00433DFD">
        <w:rPr>
          <w:rStyle w:val="StyleUnderline"/>
        </w:rPr>
        <w:t xml:space="preserve">China is now the world's largest producer in nearly a third of the most important industrial sectors, and leads the world in producing steel, cement, automobiles and </w:t>
      </w:r>
      <w:proofErr w:type="spellStart"/>
      <w:r w:rsidRPr="00433DFD">
        <w:rPr>
          <w:rStyle w:val="StyleUnderline"/>
        </w:rPr>
        <w:t>fertilise</w:t>
      </w:r>
      <w:r w:rsidRPr="00F23265">
        <w:rPr>
          <w:sz w:val="16"/>
        </w:rPr>
        <w:t>r</w:t>
      </w:r>
      <w:proofErr w:type="spellEnd"/>
      <w:r w:rsidRPr="00F23265">
        <w:rPr>
          <w:sz w:val="16"/>
        </w:rPr>
        <w:t>. The</w:t>
      </w:r>
      <w:r w:rsidRPr="00433DFD">
        <w:rPr>
          <w:rStyle w:val="StyleUnderline"/>
        </w:rPr>
        <w:t xml:space="preserve"> second</w:t>
      </w:r>
      <w:r w:rsidRPr="00F23265">
        <w:rPr>
          <w:sz w:val="16"/>
        </w:rPr>
        <w:t xml:space="preserve"> big advantage lies in </w:t>
      </w:r>
      <w:r w:rsidRPr="00433DFD">
        <w:rPr>
          <w:rStyle w:val="StyleUnderline"/>
        </w:rPr>
        <w:t>its autocratic model of governance</w:t>
      </w:r>
      <w:r w:rsidRPr="00F23265">
        <w:rPr>
          <w:sz w:val="16"/>
        </w:rPr>
        <w:t xml:space="preserve">. Few developed or newly emerging economies are growing under governments that enjoy the latitude China has to shape industrial and business policy. </w:t>
      </w:r>
      <w:r w:rsidRPr="00433DFD">
        <w:rPr>
          <w:rStyle w:val="StyleUnderline"/>
        </w:rPr>
        <w:t>Fuelled by a 20 per cent annual growth in research and development investments, China is encouraging "indigenous innovation"</w:t>
      </w:r>
      <w:r w:rsidRPr="00F23265">
        <w:rPr>
          <w:sz w:val="16"/>
        </w:rPr>
        <w:t xml:space="preserve">. Having doubled the share in gross domestic product of R&amp;D expenditure since 1999, </w:t>
      </w:r>
      <w:r w:rsidRPr="00433DFD">
        <w:rPr>
          <w:rStyle w:val="StyleUnderline"/>
        </w:rPr>
        <w:t>it is on pace to triple that rate by 2020</w:t>
      </w:r>
      <w:r w:rsidRPr="00F23265">
        <w:rPr>
          <w:sz w:val="16"/>
        </w:rPr>
        <w:t xml:space="preserve">. Say what you will about China's approach to governance, it can channel public funding and facilities to spur growth where it sees fit. </w:t>
      </w:r>
      <w:r w:rsidRPr="00433DFD">
        <w:rPr>
          <w:rStyle w:val="StyleUnderline"/>
        </w:rPr>
        <w:t>Finally, China will continue to reap the benefits of globalization for the foreseeable future.</w:t>
      </w:r>
      <w:r w:rsidRPr="00F23265">
        <w:rPr>
          <w:sz w:val="16"/>
        </w:rPr>
        <w:t xml:space="preserve"> This means,</w:t>
      </w:r>
      <w:r w:rsidRPr="00433DFD">
        <w:rPr>
          <w:rStyle w:val="StyleUnderline"/>
        </w:rPr>
        <w:t xml:space="preserve"> </w:t>
      </w:r>
      <w:r w:rsidRPr="00F23265">
        <w:rPr>
          <w:sz w:val="16"/>
        </w:rPr>
        <w:t xml:space="preserve">on the one hand, that </w:t>
      </w:r>
      <w:r w:rsidRPr="00433DFD">
        <w:rPr>
          <w:rStyle w:val="StyleUnderline"/>
        </w:rPr>
        <w:t>China can acquire innovative technologies on the global market without having to foot the total bill for the R&amp;D and commercialization of such technologies</w:t>
      </w:r>
      <w:r w:rsidRPr="00F23265">
        <w:rPr>
          <w:sz w:val="16"/>
        </w:rPr>
        <w:t xml:space="preserve">. Examples of China's increasing presence in the global marketplace include the acquisition by BAIC Group of the intellectual property of Swedish automaker Saab, and </w:t>
      </w:r>
      <w:proofErr w:type="spellStart"/>
      <w:r w:rsidRPr="00F23265">
        <w:rPr>
          <w:sz w:val="16"/>
        </w:rPr>
        <w:t>Geely's</w:t>
      </w:r>
      <w:proofErr w:type="spellEnd"/>
      <w:r w:rsidRPr="00F23265">
        <w:rPr>
          <w:sz w:val="16"/>
        </w:rPr>
        <w:t xml:space="preserve"> acquisition of Volvo in 2010. On the other hand, globalization means </w:t>
      </w:r>
      <w:r w:rsidRPr="00433DFD">
        <w:rPr>
          <w:rStyle w:val="StyleUnderline"/>
        </w:rPr>
        <w:t>China will be increasingly attractive to foreign firms seeking new markets, creating what economists call spillover effects</w:t>
      </w:r>
      <w:r w:rsidRPr="00F23265">
        <w:rPr>
          <w:sz w:val="16"/>
        </w:rPr>
        <w:t xml:space="preserve">. Foreign companies will increasingly invest in and partner Chinese firms to cash in on the nation's growth. </w:t>
      </w:r>
      <w:r w:rsidRPr="00433DFD">
        <w:rPr>
          <w:rStyle w:val="StyleUnderline"/>
        </w:rPr>
        <w:t>Foreign firms are also increasingly deploying state-of-the-art technology in China and even seeking patents there, with corresponding technological spillovers to Chinese firms.</w:t>
      </w:r>
    </w:p>
    <w:p w14:paraId="194F6082" w14:textId="77777777" w:rsidR="00794599" w:rsidRDefault="00794599" w:rsidP="00F23265">
      <w:pPr>
        <w:rPr>
          <w:rStyle w:val="StyleUnderline"/>
        </w:rPr>
      </w:pPr>
    </w:p>
    <w:p w14:paraId="30BCDCA0" w14:textId="77777777" w:rsidR="00794599" w:rsidRDefault="00794599" w:rsidP="00794599">
      <w:pPr>
        <w:pStyle w:val="Heading4"/>
      </w:pPr>
      <w:r>
        <w:t>China’s investing in high tech commerce now</w:t>
      </w:r>
    </w:p>
    <w:p w14:paraId="5868AA02" w14:textId="77777777" w:rsidR="00794599" w:rsidRPr="001C499D" w:rsidRDefault="00794599" w:rsidP="00794599">
      <w:proofErr w:type="spellStart"/>
      <w:r w:rsidRPr="001C499D">
        <w:rPr>
          <w:rStyle w:val="Style13ptBold"/>
        </w:rPr>
        <w:t>Rapoza</w:t>
      </w:r>
      <w:proofErr w:type="spellEnd"/>
      <w:r w:rsidRPr="001C499D">
        <w:rPr>
          <w:rStyle w:val="Style13ptBold"/>
        </w:rPr>
        <w:t xml:space="preserve"> 6/21</w:t>
      </w:r>
      <w:r>
        <w:t xml:space="preserve"> Kenneth, international business reporter for Forbes Magazine, June 21</w:t>
      </w:r>
      <w:r w:rsidRPr="001C499D">
        <w:rPr>
          <w:vertAlign w:val="superscript"/>
        </w:rPr>
        <w:t>st</w:t>
      </w:r>
      <w:r>
        <w:t>, “China Sees Itself Building ‘American Style’ Entrepreneurial Class” (</w:t>
      </w:r>
      <w:hyperlink r:id="rId9" w:history="1">
        <w:r w:rsidRPr="008647A4">
          <w:rPr>
            <w:rStyle w:val="Hyperlink"/>
          </w:rPr>
          <w:t>http://www.forbes.com/sites/kenrapoza/2015/06/21/china-sees-itself-building-american-style-entrepreneurial-class/2/</w:t>
        </w:r>
      </w:hyperlink>
      <w:r>
        <w:t>) 7/29/15 ANH</w:t>
      </w:r>
    </w:p>
    <w:p w14:paraId="424EFE4C" w14:textId="77777777" w:rsidR="00794599" w:rsidRDefault="00794599" w:rsidP="00794599">
      <w:pPr>
        <w:rPr>
          <w:sz w:val="16"/>
        </w:rPr>
      </w:pPr>
      <w:r w:rsidRPr="001C499D">
        <w:rPr>
          <w:sz w:val="16"/>
        </w:rPr>
        <w:t xml:space="preserve">China wants to be American. </w:t>
      </w:r>
      <w:r w:rsidRPr="001C499D">
        <w:rPr>
          <w:rStyle w:val="StyleUnderline"/>
        </w:rPr>
        <w:t>Over the last week, China’s government rolled out a number of initiatives and promises to promote new technologies, start-ups and small businesses in second and third tier cities. The move is part of China’s shift from an economy dominated by state run enterprises.</w:t>
      </w:r>
      <w:r w:rsidRPr="001C499D">
        <w:rPr>
          <w:sz w:val="16"/>
        </w:rPr>
        <w:t xml:space="preserve"> On Sunday, </w:t>
      </w:r>
      <w:r w:rsidRPr="001C499D">
        <w:rPr>
          <w:rStyle w:val="StyleUnderline"/>
        </w:rPr>
        <w:t>China’s State Council announced policies designed to encourage</w:t>
      </w:r>
      <w:r w:rsidRPr="001C499D">
        <w:rPr>
          <w:sz w:val="16"/>
        </w:rPr>
        <w:t xml:space="preserve"> migrant workers, recent college graduates and former military just re-entering civilian life to return to their rural hometowns and start </w:t>
      </w:r>
      <w:r w:rsidRPr="001C499D">
        <w:rPr>
          <w:rStyle w:val="StyleUnderline"/>
        </w:rPr>
        <w:t>small businesses.</w:t>
      </w:r>
      <w:r w:rsidRPr="001C499D">
        <w:rPr>
          <w:sz w:val="16"/>
        </w:rPr>
        <w:t xml:space="preserve"> To get them started, Beijing said it would ease business registration procedures and allow entrepreneurs to venture into rural infrastructure projects through limited liability arrangements, and set up shop in the public services space, normally operated by the government. Newcomers supposedly get waivers or reduced taxes and administrative fees. </w:t>
      </w:r>
      <w:r w:rsidRPr="001C499D">
        <w:rPr>
          <w:rStyle w:val="Emphasis"/>
        </w:rPr>
        <w:t>Besides the high tech start-up crowed that Beijing hopes to build into a Chinese Silicon Valley and, probably, a dot-com bubble, small businesses that set up shop in retail, tourism and internet marketing will get the most government support</w:t>
      </w:r>
      <w:r w:rsidRPr="001C499D">
        <w:rPr>
          <w:rStyle w:val="StyleUnderline"/>
        </w:rPr>
        <w:t>. The government pledged to invest more in rural infrastructure, especially IT facilities, and to provide business training for those just getting started.</w:t>
      </w:r>
      <w:r w:rsidRPr="001C499D">
        <w:rPr>
          <w:sz w:val="16"/>
        </w:rPr>
        <w:t xml:space="preserve"> On Saturday, </w:t>
      </w:r>
      <w:r w:rsidRPr="001C499D">
        <w:rPr>
          <w:rStyle w:val="StyleUnderline"/>
        </w:rPr>
        <w:t>the State Council released a guideline to streamline customs procedures for e-commerce exports and imports,</w:t>
      </w:r>
      <w:r w:rsidRPr="001C499D">
        <w:rPr>
          <w:sz w:val="16"/>
        </w:rPr>
        <w:t xml:space="preserve"> the Shanghai Daily reported on Monday. The paper said Beijing </w:t>
      </w:r>
      <w:proofErr w:type="gramStart"/>
      <w:r w:rsidRPr="001C499D">
        <w:rPr>
          <w:sz w:val="16"/>
        </w:rPr>
        <w:t>will</w:t>
      </w:r>
      <w:proofErr w:type="gramEnd"/>
      <w:r w:rsidRPr="001C499D">
        <w:rPr>
          <w:sz w:val="16"/>
        </w:rPr>
        <w:t xml:space="preserve"> keep export taxes low while reforming import tax policies on certain goods that favor domestic consumption. </w:t>
      </w:r>
      <w:r w:rsidRPr="001C499D">
        <w:rPr>
          <w:u w:val="single"/>
        </w:rPr>
        <w:t>China is also betting heavy on e-commerce payment platforms</w:t>
      </w:r>
      <w:r w:rsidRPr="001C499D">
        <w:rPr>
          <w:sz w:val="16"/>
        </w:rPr>
        <w:t xml:space="preserve">. The newspaper said the government will “encourage domestic banks and institutions to launch cross-border electronic payment businesses and advance pilot overseas payments in foreign currencies.” </w:t>
      </w:r>
      <w:r w:rsidRPr="001C499D">
        <w:rPr>
          <w:u w:val="single"/>
        </w:rPr>
        <w:t xml:space="preserve">Chinese e-commerce firms will be given state financial support on international projects while credit insurance services will also be introduced. </w:t>
      </w:r>
      <w:r w:rsidRPr="001C499D">
        <w:rPr>
          <w:sz w:val="16"/>
        </w:rPr>
        <w:t xml:space="preserve">What does this mean? It means Western firms will soon cry foul and say China is subsidizing the likes of JD.com or even </w:t>
      </w:r>
      <w:proofErr w:type="spellStart"/>
      <w:r w:rsidRPr="001C499D">
        <w:rPr>
          <w:sz w:val="16"/>
        </w:rPr>
        <w:t>Alibaba</w:t>
      </w:r>
      <w:proofErr w:type="spellEnd"/>
      <w:r w:rsidRPr="001C499D">
        <w:rPr>
          <w:sz w:val="16"/>
        </w:rPr>
        <w:t xml:space="preserve">. The announcements come as </w:t>
      </w:r>
      <w:r w:rsidRPr="001C499D">
        <w:rPr>
          <w:rStyle w:val="Emphasis"/>
        </w:rPr>
        <w:t>China’s economy transitions from low cost manufacturer to high tech</w:t>
      </w:r>
      <w:r w:rsidRPr="001C499D">
        <w:rPr>
          <w:sz w:val="16"/>
        </w:rPr>
        <w:t xml:space="preserve">, value added producer in a middle class society. With most of its market closed to foreign competition, China’s official support for its private tech firms could give some a nice cushion of support when testing the waters outside of the mainland. That being said, most of the revenue from China’s e-commerce players is domestic. Some of China’s biggest e-commerce investments listed in the U.S. include </w:t>
      </w:r>
      <w:proofErr w:type="spellStart"/>
      <w:r w:rsidRPr="001C499D">
        <w:rPr>
          <w:sz w:val="16"/>
        </w:rPr>
        <w:t>Alibaba</w:t>
      </w:r>
      <w:proofErr w:type="spellEnd"/>
      <w:r w:rsidRPr="001C499D">
        <w:rPr>
          <w:sz w:val="16"/>
        </w:rPr>
        <w:t xml:space="preserve">, JD.com and e-Commerce Dang </w:t>
      </w:r>
      <w:proofErr w:type="spellStart"/>
      <w:r w:rsidRPr="001C499D">
        <w:rPr>
          <w:sz w:val="16"/>
        </w:rPr>
        <w:t>Dang</w:t>
      </w:r>
      <w:proofErr w:type="spellEnd"/>
      <w:r w:rsidRPr="001C499D">
        <w:rPr>
          <w:sz w:val="16"/>
        </w:rPr>
        <w:t>,</w:t>
      </w:r>
    </w:p>
    <w:p w14:paraId="4CF20BA5" w14:textId="77777777" w:rsidR="00F23265" w:rsidRDefault="00F23265" w:rsidP="00F23265"/>
    <w:p w14:paraId="7CB5A729" w14:textId="77777777" w:rsidR="000F5E33" w:rsidRDefault="000F5E33" w:rsidP="000F5E33">
      <w:pPr>
        <w:pStyle w:val="Heading4"/>
      </w:pPr>
      <w:r>
        <w:t>China increasing tech innovation now</w:t>
      </w:r>
    </w:p>
    <w:p w14:paraId="5FDAC827" w14:textId="77777777" w:rsidR="000F5E33" w:rsidRPr="00047FE0" w:rsidRDefault="000F5E33" w:rsidP="000F5E33">
      <w:proofErr w:type="spellStart"/>
      <w:r>
        <w:t>Juro</w:t>
      </w:r>
      <w:proofErr w:type="spellEnd"/>
      <w:r>
        <w:t xml:space="preserve"> </w:t>
      </w:r>
      <w:proofErr w:type="spellStart"/>
      <w:r w:rsidRPr="00047FE0">
        <w:rPr>
          <w:rStyle w:val="Style13ptBold"/>
        </w:rPr>
        <w:t>Osawa</w:t>
      </w:r>
      <w:proofErr w:type="spellEnd"/>
      <w:r w:rsidRPr="00047FE0">
        <w:rPr>
          <w:rStyle w:val="Style13ptBold"/>
        </w:rPr>
        <w:t xml:space="preserve"> and </w:t>
      </w:r>
      <w:r>
        <w:t xml:space="preserve">Paul </w:t>
      </w:r>
      <w:proofErr w:type="spellStart"/>
      <w:r w:rsidRPr="00047FE0">
        <w:rPr>
          <w:rStyle w:val="Style13ptBold"/>
        </w:rPr>
        <w:t>Mozur</w:t>
      </w:r>
      <w:proofErr w:type="spellEnd"/>
      <w:r w:rsidRPr="00047FE0">
        <w:rPr>
          <w:rStyle w:val="Style13ptBold"/>
        </w:rPr>
        <w:t xml:space="preserve"> 14</w:t>
      </w:r>
      <w:r>
        <w:t xml:space="preserve"> (1/16/14, </w:t>
      </w:r>
      <w:proofErr w:type="spellStart"/>
      <w:r w:rsidRPr="00047FE0">
        <w:t>Juro</w:t>
      </w:r>
      <w:proofErr w:type="spellEnd"/>
      <w:r w:rsidRPr="00047FE0">
        <w:t xml:space="preserve"> </w:t>
      </w:r>
      <w:proofErr w:type="spellStart"/>
      <w:r w:rsidRPr="00047FE0">
        <w:t>Osawa</w:t>
      </w:r>
      <w:proofErr w:type="spellEnd"/>
      <w:r w:rsidRPr="00047FE0">
        <w:t xml:space="preserve"> writes about technology from the Wall Street Journal's Hong Kong bureau. His reporting includes stories about electronics, telecoms and online services, with a focus on Asian companies. He previously covered Japanese technology companies in Tokyo.</w:t>
      </w:r>
      <w:r>
        <w:t xml:space="preserve"> </w:t>
      </w:r>
      <w:r w:rsidRPr="00047FE0">
        <w:t xml:space="preserve">Paul </w:t>
      </w:r>
      <w:proofErr w:type="spellStart"/>
      <w:r w:rsidRPr="00047FE0">
        <w:t>Mozur</w:t>
      </w:r>
      <w:proofErr w:type="spellEnd"/>
      <w:r w:rsidRPr="00047FE0">
        <w:t xml:space="preserve"> writes about technology from The Wall Street Journal's Beijing bureau. His coverage areas include companies such as </w:t>
      </w:r>
      <w:proofErr w:type="spellStart"/>
      <w:r w:rsidRPr="00047FE0">
        <w:t>Foxconn</w:t>
      </w:r>
      <w:proofErr w:type="spellEnd"/>
      <w:r w:rsidRPr="00047FE0">
        <w:t xml:space="preserve">, Huawei and </w:t>
      </w:r>
      <w:proofErr w:type="spellStart"/>
      <w:r w:rsidRPr="00047FE0">
        <w:t>Tencent</w:t>
      </w:r>
      <w:proofErr w:type="spellEnd"/>
      <w:r w:rsidRPr="00047FE0">
        <w:t xml:space="preserve"> and industry topics such as social </w:t>
      </w:r>
      <w:proofErr w:type="gramStart"/>
      <w:r w:rsidRPr="00047FE0">
        <w:t>media,</w:t>
      </w:r>
      <w:proofErr w:type="gramEnd"/>
      <w:r w:rsidRPr="00047FE0">
        <w:t xml:space="preserve"> censorship and China's electronics supply chain.</w:t>
      </w:r>
      <w:r>
        <w:t xml:space="preserve"> “</w:t>
      </w:r>
      <w:r w:rsidRPr="00047FE0">
        <w:t>The Rise of China's Innovation Machine</w:t>
      </w:r>
      <w:r>
        <w:t xml:space="preserve">” </w:t>
      </w:r>
      <w:hyperlink r:id="rId10" w:history="1">
        <w:r w:rsidRPr="000B1439">
          <w:rPr>
            <w:rStyle w:val="Hyperlink"/>
          </w:rPr>
          <w:t>http://www.wsj.com/articles/SB10001424052702303819704579320544231396168</w:t>
        </w:r>
      </w:hyperlink>
      <w:r>
        <w:t xml:space="preserve"> Accessed 7/30/15) EK</w:t>
      </w:r>
    </w:p>
    <w:p w14:paraId="673D6E89" w14:textId="77777777" w:rsidR="000F5E33" w:rsidRDefault="000F5E33" w:rsidP="000F5E33">
      <w:pPr>
        <w:rPr>
          <w:rStyle w:val="Emphasis"/>
        </w:rPr>
      </w:pPr>
      <w:r w:rsidRPr="00047FE0">
        <w:rPr>
          <w:rStyle w:val="Emphasis"/>
          <w:highlight w:val="yellow"/>
        </w:rPr>
        <w:t>China has</w:t>
      </w:r>
      <w:r w:rsidRPr="00047FE0">
        <w:rPr>
          <w:rStyle w:val="Emphasis"/>
        </w:rPr>
        <w:t xml:space="preserve"> long </w:t>
      </w:r>
      <w:r w:rsidRPr="00047FE0">
        <w:rPr>
          <w:rStyle w:val="Emphasis"/>
          <w:highlight w:val="yellow"/>
        </w:rPr>
        <w:t>been the factory floor that churns out</w:t>
      </w:r>
      <w:r w:rsidRPr="00047FE0">
        <w:rPr>
          <w:rStyle w:val="Emphasis"/>
        </w:rPr>
        <w:t xml:space="preserve"> popular </w:t>
      </w:r>
      <w:r w:rsidRPr="00047FE0">
        <w:rPr>
          <w:rStyle w:val="Emphasis"/>
          <w:highlight w:val="yellow"/>
        </w:rPr>
        <w:t>gadgets for companies world-wide</w:t>
      </w:r>
      <w:r w:rsidRPr="00047FE0">
        <w:rPr>
          <w:sz w:val="16"/>
        </w:rPr>
        <w:t xml:space="preserve">, but the country's own technology products were rarely viewed as leading edge. </w:t>
      </w:r>
      <w:r w:rsidRPr="00047FE0">
        <w:rPr>
          <w:rStyle w:val="Emphasis"/>
          <w:highlight w:val="yellow"/>
        </w:rPr>
        <w:t>Now, that is beginning to change</w:t>
      </w:r>
      <w:r w:rsidRPr="00047FE0">
        <w:rPr>
          <w:rStyle w:val="Emphasis"/>
        </w:rPr>
        <w:t xml:space="preserve">. Increasingly, </w:t>
      </w:r>
      <w:r w:rsidRPr="00047FE0">
        <w:rPr>
          <w:rStyle w:val="Emphasis"/>
          <w:highlight w:val="yellow"/>
        </w:rPr>
        <w:t>China's own technology companies are challenging market leaders and setting trends in telecommunications, mobile devices and online services.</w:t>
      </w:r>
      <w:r w:rsidRPr="00047FE0">
        <w:rPr>
          <w:sz w:val="16"/>
        </w:rPr>
        <w:t xml:space="preserve"> Keeping better-known global competitors at bay in their massive home market, they are hiring Silicon Valley executives and expanding overseas with aggressive marketing campaigns featuring international sports stars and celebrities. Chinese companies still face a perception problem among consumers in many parts of the world that their products aren't as </w:t>
      </w:r>
      <w:proofErr w:type="gramStart"/>
      <w:r w:rsidRPr="00047FE0">
        <w:rPr>
          <w:sz w:val="16"/>
        </w:rPr>
        <w:t>high-quality</w:t>
      </w:r>
      <w:proofErr w:type="gramEnd"/>
      <w:r w:rsidRPr="00047FE0">
        <w:rPr>
          <w:sz w:val="16"/>
        </w:rPr>
        <w:t xml:space="preserve"> or reliable as others. Some foreign competitors have alleged that Beijing gives unfair advantages through subsidies, cheap financing and control over the currency market. But, many executives at Chinese and Western companies contend</w:t>
      </w:r>
      <w:r w:rsidRPr="00047FE0">
        <w:rPr>
          <w:rStyle w:val="Emphasis"/>
        </w:rPr>
        <w:t xml:space="preserve">, </w:t>
      </w:r>
      <w:r w:rsidRPr="00047FE0">
        <w:rPr>
          <w:rStyle w:val="Emphasis"/>
          <w:highlight w:val="yellow"/>
        </w:rPr>
        <w:t>China's tech</w:t>
      </w:r>
      <w:r w:rsidRPr="00047FE0">
        <w:rPr>
          <w:rStyle w:val="Emphasis"/>
        </w:rPr>
        <w:t xml:space="preserve">nology </w:t>
      </w:r>
      <w:r w:rsidRPr="00047FE0">
        <w:rPr>
          <w:rStyle w:val="Emphasis"/>
          <w:highlight w:val="yellow"/>
        </w:rPr>
        <w:t>sector is reaching a critical mass of expertise, talent and financial firepower that could realign the power structure of the global technology industry in the years ahead. "</w:t>
      </w:r>
      <w:r w:rsidRPr="00047FE0">
        <w:rPr>
          <w:rStyle w:val="Emphasis"/>
        </w:rPr>
        <w:t xml:space="preserve">Traditionally </w:t>
      </w:r>
      <w:r w:rsidRPr="00047FE0">
        <w:rPr>
          <w:rStyle w:val="Emphasis"/>
          <w:highlight w:val="yellow"/>
        </w:rPr>
        <w:t>Chinese companies were fast followers, but we are starting to see true innovation</w:t>
      </w:r>
      <w:r w:rsidRPr="00047FE0">
        <w:rPr>
          <w:sz w:val="16"/>
        </w:rPr>
        <w:t xml:space="preserve">," said Colin Light, partner at PricewaterhouseCoopers. The rise of China's tech industry is fueled in part by its growing investment in research and development. According to a study released in December by U.S.-based Battelle Memorial Institute, R&amp;D spending in China will likely reach $284 billion this year, up 22% from 2012. That compares with just 4% growth forecast in the U.S. to $465 billion for the same period. It forecasts </w:t>
      </w:r>
      <w:r w:rsidRPr="00047FE0">
        <w:rPr>
          <w:rStyle w:val="Emphasis"/>
          <w:highlight w:val="yellow"/>
        </w:rPr>
        <w:t>China will surpass</w:t>
      </w:r>
      <w:r w:rsidRPr="00047FE0">
        <w:rPr>
          <w:rStyle w:val="Emphasis"/>
        </w:rPr>
        <w:t xml:space="preserve"> Europe in terms of R&amp;D spending by 2018 and exceed </w:t>
      </w:r>
      <w:r w:rsidRPr="00047FE0">
        <w:rPr>
          <w:rStyle w:val="Emphasis"/>
          <w:highlight w:val="yellow"/>
        </w:rPr>
        <w:t>the U.S. by 2022</w:t>
      </w:r>
      <w:r w:rsidRPr="00047FE0">
        <w:rPr>
          <w:rStyle w:val="Emphasis"/>
        </w:rPr>
        <w:t>.</w:t>
      </w:r>
    </w:p>
    <w:p w14:paraId="3AC66CF7" w14:textId="77777777" w:rsidR="000F5E33" w:rsidRDefault="000F5E33" w:rsidP="00F23265"/>
    <w:p w14:paraId="1436D761" w14:textId="0B5F4C59" w:rsidR="00794599" w:rsidRDefault="00794599" w:rsidP="00794599">
      <w:pPr>
        <w:pStyle w:val="Heading3"/>
      </w:pPr>
      <w:r>
        <w:t xml:space="preserve">Tech Innovation High </w:t>
      </w:r>
    </w:p>
    <w:p w14:paraId="6200A488" w14:textId="77777777" w:rsidR="00794599" w:rsidRDefault="00794599" w:rsidP="00794599"/>
    <w:p w14:paraId="30848743" w14:textId="77777777" w:rsidR="00794599" w:rsidRDefault="00794599" w:rsidP="00794599">
      <w:pPr>
        <w:pStyle w:val="Heading4"/>
      </w:pPr>
      <w:r>
        <w:t xml:space="preserve">Chinese gov’t pushing tech innovation now </w:t>
      </w:r>
    </w:p>
    <w:p w14:paraId="6745DD32" w14:textId="77777777" w:rsidR="00794599" w:rsidRPr="005506ED" w:rsidRDefault="00794599" w:rsidP="00794599">
      <w:r w:rsidRPr="005506ED">
        <w:rPr>
          <w:rStyle w:val="Style13ptBold"/>
        </w:rPr>
        <w:t>Chen and Roberts 7/25</w:t>
      </w:r>
      <w:r>
        <w:t xml:space="preserve"> Lulu </w:t>
      </w:r>
      <w:proofErr w:type="spellStart"/>
      <w:r>
        <w:t>Yilun</w:t>
      </w:r>
      <w:proofErr w:type="spellEnd"/>
      <w:r>
        <w:t>, reporter for Bloomberg News in Hong Kong and Dexter, Asia News Editor and Chinese bureau chief for Bloomberg, July 25</w:t>
      </w:r>
      <w:r w:rsidRPr="005506ED">
        <w:rPr>
          <w:vertAlign w:val="superscript"/>
        </w:rPr>
        <w:t>th</w:t>
      </w:r>
      <w:r>
        <w:t>, 2015, “China Wants Silicon Valley Everywhere”, accessed through Lexis ANH</w:t>
      </w:r>
    </w:p>
    <w:p w14:paraId="7E43A86B" w14:textId="77777777" w:rsidR="00794599" w:rsidRDefault="00794599" w:rsidP="00794599">
      <w:pPr>
        <w:rPr>
          <w:sz w:val="16"/>
        </w:rPr>
      </w:pPr>
      <w:r w:rsidRPr="005506ED">
        <w:rPr>
          <w:u w:val="single"/>
        </w:rPr>
        <w:t xml:space="preserve">"Ignite the innovative drive of hundreds of millions of people." That's what China's Premier Li </w:t>
      </w:r>
      <w:proofErr w:type="spellStart"/>
      <w:r w:rsidRPr="005506ED">
        <w:rPr>
          <w:u w:val="single"/>
        </w:rPr>
        <w:t>Keqiang</w:t>
      </w:r>
      <w:proofErr w:type="spellEnd"/>
      <w:r w:rsidRPr="005506ED">
        <w:rPr>
          <w:u w:val="single"/>
        </w:rPr>
        <w:t xml:space="preserve"> called on all levels of government to do in a March address</w:t>
      </w:r>
      <w:r w:rsidRPr="005506ED">
        <w:rPr>
          <w:sz w:val="16"/>
        </w:rPr>
        <w:t xml:space="preserve">. With its industrial complex losing steam, </w:t>
      </w:r>
      <w:r w:rsidRPr="005506ED">
        <w:rPr>
          <w:b/>
          <w:u w:val="single"/>
        </w:rPr>
        <w:t>the country must rely on innovation, especially of the digital kind, for new sources of growth</w:t>
      </w:r>
      <w:r w:rsidRPr="005506ED">
        <w:rPr>
          <w:sz w:val="16"/>
        </w:rPr>
        <w:t xml:space="preserve">. "You can see there are two Chinas. One is </w:t>
      </w:r>
      <w:r w:rsidRPr="005506ED">
        <w:rPr>
          <w:rStyle w:val="StyleUnderline"/>
        </w:rPr>
        <w:t>the old China that is slowing down in growth; there's a new China that is driven by the Internet," s</w:t>
      </w:r>
      <w:r w:rsidRPr="005506ED">
        <w:rPr>
          <w:sz w:val="16"/>
        </w:rPr>
        <w:t xml:space="preserve">ays Hans Tung, managing partner at GGV Capital, a venture capital firm in Menlo Park, Calif. "You know they need to grow the new China to offset the slowing down of the old China." The result of Li's speech and other similar messages from the central government is that municipalities across </w:t>
      </w:r>
      <w:r w:rsidRPr="005506ED">
        <w:rPr>
          <w:rStyle w:val="StyleUnderline"/>
        </w:rPr>
        <w:t>China have designated areas in their towns and cities as special high-tech zones where entrepreneurs can enjoy the fastest Internet connections, government assistance in funding, and access to affordable software programmers from the closest university.</w:t>
      </w:r>
      <w:r w:rsidRPr="005506ED">
        <w:rPr>
          <w:sz w:val="16"/>
        </w:rPr>
        <w:t xml:space="preserve"> Such zones can be found in many countries. What's remarkable about China's effort is its scale: As of March 2015, </w:t>
      </w:r>
      <w:proofErr w:type="gramStart"/>
      <w:r w:rsidRPr="005506ED">
        <w:rPr>
          <w:sz w:val="16"/>
        </w:rPr>
        <w:t>129 high-tech zones had been approved by the State Council</w:t>
      </w:r>
      <w:proofErr w:type="gramEnd"/>
      <w:r w:rsidRPr="005506ED">
        <w:rPr>
          <w:sz w:val="16"/>
        </w:rPr>
        <w:t xml:space="preserve">. "Are they all likely to become major hubs of innovation or technology?" asks Gary </w:t>
      </w:r>
      <w:proofErr w:type="spellStart"/>
      <w:r w:rsidRPr="005506ED">
        <w:rPr>
          <w:sz w:val="16"/>
        </w:rPr>
        <w:t>Rieschel</w:t>
      </w:r>
      <w:proofErr w:type="spellEnd"/>
      <w:r w:rsidRPr="005506ED">
        <w:rPr>
          <w:sz w:val="16"/>
        </w:rPr>
        <w:t xml:space="preserve">, founding managing partner at </w:t>
      </w:r>
      <w:proofErr w:type="spellStart"/>
      <w:r w:rsidRPr="005506ED">
        <w:rPr>
          <w:sz w:val="16"/>
        </w:rPr>
        <w:t>Qiming</w:t>
      </w:r>
      <w:proofErr w:type="spellEnd"/>
      <w:r w:rsidRPr="005506ED">
        <w:rPr>
          <w:sz w:val="16"/>
        </w:rPr>
        <w:t xml:space="preserve"> Venture Partners. He figures the US </w:t>
      </w:r>
      <w:proofErr w:type="gramStart"/>
      <w:r w:rsidRPr="005506ED">
        <w:rPr>
          <w:sz w:val="16"/>
        </w:rPr>
        <w:t>has</w:t>
      </w:r>
      <w:proofErr w:type="gramEnd"/>
      <w:r w:rsidRPr="005506ED">
        <w:rPr>
          <w:sz w:val="16"/>
        </w:rPr>
        <w:t xml:space="preserve"> four such hubs: Boston, New York, San Francisco/Silicon Valley, and Seattle. "Maybe China will ultimately have eight," </w:t>
      </w:r>
      <w:proofErr w:type="spellStart"/>
      <w:r w:rsidRPr="005506ED">
        <w:rPr>
          <w:sz w:val="16"/>
        </w:rPr>
        <w:t>Rieschel</w:t>
      </w:r>
      <w:proofErr w:type="spellEnd"/>
      <w:r w:rsidRPr="005506ED">
        <w:rPr>
          <w:sz w:val="16"/>
        </w:rPr>
        <w:t xml:space="preserve"> says. "So most of them will not." This drive to promote Internet development isn't a guarantee to reviving China's economy, says Valentine Ding, managing director at ATF Capital, which focuses on tech-sector investments. "If these startups can't create a real connection with consumers," Ding says, "it will create an even worse employment picture for the locals when the bubble crashes." </w:t>
      </w:r>
      <w:r w:rsidRPr="005506ED">
        <w:rPr>
          <w:rStyle w:val="StyleUnderline"/>
        </w:rPr>
        <w:t>City officials in Changsha, capital of Hunan province, are doing their best to nurture their own Silicon Valley</w:t>
      </w:r>
      <w:r w:rsidRPr="005506ED">
        <w:rPr>
          <w:sz w:val="16"/>
        </w:rPr>
        <w:t xml:space="preserve">. Changsha's high-tech zone is 15 times the size of New York's Central Park. The city wants to lure companies that focus on new materials, software development, electronics manufacturing, and mobile apps. Entrepreneurs who started out in Hunan have formed Hu Xiang </w:t>
      </w:r>
      <w:proofErr w:type="spellStart"/>
      <w:r w:rsidRPr="005506ED">
        <w:rPr>
          <w:sz w:val="16"/>
        </w:rPr>
        <w:t>Hui</w:t>
      </w:r>
      <w:proofErr w:type="spellEnd"/>
      <w:r w:rsidRPr="005506ED">
        <w:rPr>
          <w:sz w:val="16"/>
        </w:rPr>
        <w:t xml:space="preserve">, meaning the Hunan Club, to promote Changsha's and the zone's advantages. The club's members include Hugo </w:t>
      </w:r>
      <w:proofErr w:type="spellStart"/>
      <w:r w:rsidRPr="005506ED">
        <w:rPr>
          <w:sz w:val="16"/>
        </w:rPr>
        <w:t>Shong</w:t>
      </w:r>
      <w:proofErr w:type="spellEnd"/>
      <w:r w:rsidRPr="005506ED">
        <w:rPr>
          <w:sz w:val="16"/>
        </w:rPr>
        <w:t xml:space="preserve">, a well-known venture capitalist; Yao </w:t>
      </w:r>
      <w:proofErr w:type="spellStart"/>
      <w:r w:rsidRPr="005506ED">
        <w:rPr>
          <w:sz w:val="16"/>
        </w:rPr>
        <w:t>Jingbo</w:t>
      </w:r>
      <w:proofErr w:type="spellEnd"/>
      <w:r w:rsidRPr="005506ED">
        <w:rPr>
          <w:sz w:val="16"/>
        </w:rPr>
        <w:t xml:space="preserve">, founder of classified ads website 58.com; and Jeffrey </w:t>
      </w:r>
      <w:proofErr w:type="spellStart"/>
      <w:r w:rsidRPr="005506ED">
        <w:rPr>
          <w:sz w:val="16"/>
        </w:rPr>
        <w:t>Zeng</w:t>
      </w:r>
      <w:proofErr w:type="spellEnd"/>
      <w:r w:rsidRPr="005506ED">
        <w:rPr>
          <w:sz w:val="16"/>
        </w:rPr>
        <w:t xml:space="preserve">, head of the venture capital unit of </w:t>
      </w:r>
      <w:proofErr w:type="spellStart"/>
      <w:r w:rsidRPr="005506ED">
        <w:rPr>
          <w:sz w:val="16"/>
        </w:rPr>
        <w:t>Citic</w:t>
      </w:r>
      <w:proofErr w:type="spellEnd"/>
      <w:r w:rsidRPr="005506ED">
        <w:rPr>
          <w:sz w:val="16"/>
        </w:rPr>
        <w:t xml:space="preserve"> Capital Holdings. "In the past you would see most of the venture capital deals coming from the big cities, but now you're seeing second- and third-tier cities providing great opportunities," says </w:t>
      </w:r>
      <w:proofErr w:type="spellStart"/>
      <w:r w:rsidRPr="005506ED">
        <w:rPr>
          <w:sz w:val="16"/>
        </w:rPr>
        <w:t>Shong</w:t>
      </w:r>
      <w:proofErr w:type="spellEnd"/>
      <w:r w:rsidRPr="005506ED">
        <w:rPr>
          <w:sz w:val="16"/>
        </w:rPr>
        <w:t xml:space="preserve">, a founding partner of IDG Capital Partners, which was an early investor in </w:t>
      </w:r>
      <w:proofErr w:type="spellStart"/>
      <w:r w:rsidRPr="005506ED">
        <w:rPr>
          <w:sz w:val="16"/>
        </w:rPr>
        <w:t>Tencent</w:t>
      </w:r>
      <w:proofErr w:type="spellEnd"/>
      <w:r w:rsidRPr="005506ED">
        <w:rPr>
          <w:sz w:val="16"/>
        </w:rPr>
        <w:t xml:space="preserve"> and </w:t>
      </w:r>
      <w:proofErr w:type="spellStart"/>
      <w:r w:rsidRPr="005506ED">
        <w:rPr>
          <w:sz w:val="16"/>
        </w:rPr>
        <w:t>Baidu</w:t>
      </w:r>
      <w:proofErr w:type="spellEnd"/>
      <w:r w:rsidRPr="005506ED">
        <w:rPr>
          <w:sz w:val="16"/>
        </w:rPr>
        <w:t xml:space="preserve">. In the year since officials in Hunan reached out to </w:t>
      </w:r>
      <w:proofErr w:type="spellStart"/>
      <w:r w:rsidRPr="005506ED">
        <w:rPr>
          <w:sz w:val="16"/>
        </w:rPr>
        <w:t>Shong</w:t>
      </w:r>
      <w:proofErr w:type="spellEnd"/>
      <w:r w:rsidRPr="005506ED">
        <w:rPr>
          <w:sz w:val="16"/>
        </w:rPr>
        <w:t xml:space="preserve"> to help beef up the region's competitiveness, more than 500 companies have been founded in the high-tech zone and 10,000 new jobs added, Chen </w:t>
      </w:r>
      <w:proofErr w:type="spellStart"/>
      <w:r w:rsidRPr="005506ED">
        <w:rPr>
          <w:sz w:val="16"/>
        </w:rPr>
        <w:t>Songling</w:t>
      </w:r>
      <w:proofErr w:type="spellEnd"/>
      <w:r w:rsidRPr="005506ED">
        <w:rPr>
          <w:sz w:val="16"/>
        </w:rPr>
        <w:t xml:space="preserve">, a deputy director at the economic and information department for the province, said at an investment forum in April. At dinner with the party secretary of Changsha during that forum, </w:t>
      </w:r>
      <w:proofErr w:type="spellStart"/>
      <w:r w:rsidRPr="005506ED">
        <w:rPr>
          <w:sz w:val="16"/>
        </w:rPr>
        <w:t>Shong</w:t>
      </w:r>
      <w:proofErr w:type="spellEnd"/>
      <w:r w:rsidRPr="005506ED">
        <w:rPr>
          <w:sz w:val="16"/>
        </w:rPr>
        <w:t xml:space="preserve"> said he suggested that the government take a more hands-off approach and not try to overregulate or manage these fledging companies. </w:t>
      </w:r>
      <w:proofErr w:type="spellStart"/>
      <w:r w:rsidRPr="005506ED">
        <w:rPr>
          <w:sz w:val="16"/>
        </w:rPr>
        <w:t>Shong</w:t>
      </w:r>
      <w:proofErr w:type="spellEnd"/>
      <w:r w:rsidRPr="005506ED">
        <w:rPr>
          <w:sz w:val="16"/>
        </w:rPr>
        <w:t xml:space="preserve"> says he also told the party secretary that Changsha should play to its strengths. "Hunan has a foundation for entertainment content," he says. Hunan's television station has produced a top-ranking show in China. "If we can combine that with the Internet, it would be quite interesting." While officials work to make cities such as Changsha innovation hubs, </w:t>
      </w:r>
      <w:r w:rsidRPr="005506ED">
        <w:rPr>
          <w:rStyle w:val="StyleUnderline"/>
        </w:rPr>
        <w:t>the entrepreneurial instincts at work in Beijing are stoked by huge sums of private-sector cash.</w:t>
      </w:r>
      <w:r w:rsidRPr="005506ED">
        <w:rPr>
          <w:sz w:val="16"/>
        </w:rPr>
        <w:t xml:space="preserve"> With </w:t>
      </w:r>
      <w:proofErr w:type="gramStart"/>
      <w:r w:rsidRPr="005506ED">
        <w:rPr>
          <w:sz w:val="16"/>
        </w:rPr>
        <w:t>home-grown</w:t>
      </w:r>
      <w:proofErr w:type="gramEnd"/>
      <w:r w:rsidRPr="005506ED">
        <w:rPr>
          <w:sz w:val="16"/>
        </w:rPr>
        <w:t xml:space="preserve"> champions such as </w:t>
      </w:r>
      <w:proofErr w:type="spellStart"/>
      <w:r w:rsidRPr="005506ED">
        <w:rPr>
          <w:sz w:val="16"/>
        </w:rPr>
        <w:t>Baidu</w:t>
      </w:r>
      <w:proofErr w:type="spellEnd"/>
      <w:r w:rsidRPr="005506ED">
        <w:rPr>
          <w:sz w:val="16"/>
        </w:rPr>
        <w:t xml:space="preserve"> attracting top talent, Beijing's </w:t>
      </w:r>
      <w:proofErr w:type="spellStart"/>
      <w:r w:rsidRPr="005506ED">
        <w:rPr>
          <w:sz w:val="16"/>
        </w:rPr>
        <w:t>Zhongguancun</w:t>
      </w:r>
      <w:proofErr w:type="spellEnd"/>
      <w:r w:rsidRPr="005506ED">
        <w:rPr>
          <w:sz w:val="16"/>
        </w:rPr>
        <w:t xml:space="preserve"> high-tech district has since 2003 created the most software companies valued at more than $1bn each. </w:t>
      </w:r>
      <w:r w:rsidRPr="005506ED">
        <w:rPr>
          <w:rStyle w:val="StyleUnderline"/>
        </w:rPr>
        <w:t xml:space="preserve">Only the US has created more, according to venture capital investor </w:t>
      </w:r>
      <w:proofErr w:type="spellStart"/>
      <w:r w:rsidRPr="005506ED">
        <w:rPr>
          <w:rStyle w:val="StyleUnderline"/>
        </w:rPr>
        <w:t>Atomico</w:t>
      </w:r>
      <w:proofErr w:type="spellEnd"/>
      <w:r w:rsidRPr="005506ED">
        <w:rPr>
          <w:sz w:val="16"/>
        </w:rPr>
        <w:t xml:space="preserve">. The allure of </w:t>
      </w:r>
      <w:proofErr w:type="spellStart"/>
      <w:r w:rsidRPr="005506ED">
        <w:rPr>
          <w:sz w:val="16"/>
        </w:rPr>
        <w:t>Zhongguancun</w:t>
      </w:r>
      <w:proofErr w:type="spellEnd"/>
      <w:r w:rsidRPr="005506ED">
        <w:rPr>
          <w:sz w:val="16"/>
        </w:rPr>
        <w:t xml:space="preserve"> comes from the camaraderie that promotes brainstorming in the district's coffee shops and at the numerous forums that attract the city's brightest electronics innovators. That's something Changsha doesn't yet have. Says 21-year-old Zhou </w:t>
      </w:r>
      <w:proofErr w:type="spellStart"/>
      <w:r w:rsidRPr="005506ED">
        <w:rPr>
          <w:sz w:val="16"/>
        </w:rPr>
        <w:t>Jieliang</w:t>
      </w:r>
      <w:proofErr w:type="spellEnd"/>
      <w:r w:rsidRPr="005506ED">
        <w:rPr>
          <w:sz w:val="16"/>
        </w:rPr>
        <w:t>: "To be honest, the overall startup vibe in Hunan isn't that great right now." Zhou, a university student in Changsha who co-founded an online education platform there, says she spends more than half her time in Beijing, Hangzhou, and Shanghai. The contrast with Changsha is "quite stark," she says.</w:t>
      </w:r>
    </w:p>
    <w:p w14:paraId="04A1083C" w14:textId="77777777" w:rsidR="00794599" w:rsidRDefault="00794599" w:rsidP="00794599">
      <w:pPr>
        <w:pStyle w:val="Heading4"/>
      </w:pPr>
      <w:r>
        <w:t xml:space="preserve">China is pushing technological innovation efforts now </w:t>
      </w:r>
    </w:p>
    <w:p w14:paraId="30C5A6E9" w14:textId="77777777" w:rsidR="00794599" w:rsidRPr="00BD5944" w:rsidRDefault="00794599" w:rsidP="00794599">
      <w:r w:rsidRPr="00E80A98">
        <w:rPr>
          <w:rStyle w:val="Style13ptBold"/>
        </w:rPr>
        <w:t>Shan 7/29</w:t>
      </w:r>
      <w:r>
        <w:t xml:space="preserve"> Huang, author for China Radio International, July 29</w:t>
      </w:r>
      <w:r w:rsidRPr="00E80A98">
        <w:rPr>
          <w:vertAlign w:val="superscript"/>
        </w:rPr>
        <w:t>th</w:t>
      </w:r>
      <w:r>
        <w:t xml:space="preserve">, 2015, “Chinese Premier Encourages </w:t>
      </w:r>
      <w:proofErr w:type="spellStart"/>
      <w:r>
        <w:t>Sci</w:t>
      </w:r>
      <w:proofErr w:type="spellEnd"/>
      <w:r>
        <w:t>-tech Innovation” (</w:t>
      </w:r>
      <w:hyperlink r:id="rId11" w:history="1">
        <w:r w:rsidRPr="00862E6A">
          <w:rPr>
            <w:rStyle w:val="Hyperlink"/>
          </w:rPr>
          <w:t>http://english.cri.cn/12394/2015/07/29/4021s889289.htm</w:t>
        </w:r>
      </w:hyperlink>
      <w:r>
        <w:t>) 7/31/15 ANH</w:t>
      </w:r>
    </w:p>
    <w:p w14:paraId="29A10C91" w14:textId="77777777" w:rsidR="00794599" w:rsidRPr="00BD5944" w:rsidRDefault="00794599" w:rsidP="00794599">
      <w:pPr>
        <w:rPr>
          <w:sz w:val="16"/>
        </w:rPr>
      </w:pPr>
      <w:r w:rsidRPr="00BD5944">
        <w:rPr>
          <w:rStyle w:val="Emphasis"/>
        </w:rPr>
        <w:t xml:space="preserve">Chinese Premier Li </w:t>
      </w:r>
      <w:proofErr w:type="spellStart"/>
      <w:r w:rsidRPr="00BD5944">
        <w:rPr>
          <w:rStyle w:val="Emphasis"/>
        </w:rPr>
        <w:t>Keqiang</w:t>
      </w:r>
      <w:proofErr w:type="spellEnd"/>
      <w:r w:rsidRPr="00BD5944">
        <w:rPr>
          <w:rStyle w:val="Emphasis"/>
        </w:rPr>
        <w:t xml:space="preserve"> has called for greater efforts to boost innovation in key technologies, saying innovation is the "golden key" for China's development</w:t>
      </w:r>
      <w:r w:rsidRPr="00BD5944">
        <w:rPr>
          <w:sz w:val="16"/>
        </w:rPr>
        <w:t xml:space="preserve">. He has also encouraged a profound integration of science, technology and economy. For more on this, CRI's Huang Shan reports. Premier Li </w:t>
      </w:r>
      <w:proofErr w:type="spellStart"/>
      <w:r w:rsidRPr="00BD5944">
        <w:rPr>
          <w:sz w:val="16"/>
        </w:rPr>
        <w:t>Keqiang</w:t>
      </w:r>
      <w:proofErr w:type="spellEnd"/>
      <w:r w:rsidRPr="00BD5944">
        <w:rPr>
          <w:sz w:val="16"/>
        </w:rPr>
        <w:t xml:space="preserve"> says </w:t>
      </w:r>
      <w:r w:rsidRPr="00BD5944">
        <w:rPr>
          <w:rStyle w:val="StyleUnderline"/>
        </w:rPr>
        <w:t>China should consider science and technology as a primary productive force. "Scientific and technological innovation to a large extent determines the future of China's development strategy.</w:t>
      </w:r>
      <w:r w:rsidRPr="00BD5944">
        <w:rPr>
          <w:sz w:val="16"/>
        </w:rPr>
        <w:t xml:space="preserve"> In history, we have missed several technological revolutions. At present, </w:t>
      </w:r>
      <w:r w:rsidRPr="00BD5944">
        <w:rPr>
          <w:rStyle w:val="StyleUnderline"/>
        </w:rPr>
        <w:t xml:space="preserve">we must put innovation at the core of the country's comprehensive development, and thus restructure our competitive advantages." </w:t>
      </w:r>
      <w:r w:rsidRPr="00BD5944">
        <w:rPr>
          <w:sz w:val="16"/>
        </w:rPr>
        <w:t xml:space="preserve">Stressing the country's "Internet Plus" campaign for better digital infrastructure, </w:t>
      </w:r>
      <w:r w:rsidRPr="00BD5944">
        <w:rPr>
          <w:rStyle w:val="StyleUnderline"/>
        </w:rPr>
        <w:t>Premier Li encourages enterprises and individuals to pool funds and knowledge. Internet Plus is a development campaign raised by the premier earlier this year. The goal to it is to integrate the Internet and traditional industries through online platforms and IT technology, in an effort to help the country's economic restructuring.</w:t>
      </w:r>
      <w:r w:rsidRPr="00BD5944">
        <w:rPr>
          <w:sz w:val="16"/>
        </w:rPr>
        <w:t xml:space="preserve"> The premier says </w:t>
      </w:r>
      <w:r w:rsidRPr="00BD5944">
        <w:rPr>
          <w:rStyle w:val="Emphasis"/>
        </w:rPr>
        <w:t xml:space="preserve">the government will ensure a fair and open environment for </w:t>
      </w:r>
      <w:proofErr w:type="spellStart"/>
      <w:r w:rsidRPr="00BD5944">
        <w:rPr>
          <w:rStyle w:val="Emphasis"/>
        </w:rPr>
        <w:t>sci</w:t>
      </w:r>
      <w:proofErr w:type="spellEnd"/>
      <w:r w:rsidRPr="00BD5944">
        <w:rPr>
          <w:rStyle w:val="Emphasis"/>
        </w:rPr>
        <w:t>-tech businesses, and further cut red tape to help meet these goals.</w:t>
      </w:r>
      <w:r w:rsidRPr="00BD5944">
        <w:rPr>
          <w:sz w:val="16"/>
        </w:rPr>
        <w:t xml:space="preserve"> Along with this, experts suggest effort should be made to improve innovation abilities in western China. Currently, most science and education resources are concentrated in more developed regions, such as Beijing and Shanghai. </w:t>
      </w:r>
      <w:proofErr w:type="spellStart"/>
      <w:r w:rsidRPr="00BD5944">
        <w:rPr>
          <w:sz w:val="16"/>
        </w:rPr>
        <w:t>Xie</w:t>
      </w:r>
      <w:proofErr w:type="spellEnd"/>
      <w:r w:rsidRPr="00BD5944">
        <w:rPr>
          <w:sz w:val="16"/>
        </w:rPr>
        <w:t xml:space="preserve"> Yi, an inorganic chemist with the Chinese Academy of Sciences, gives her suggestions. "I think the government can distribute some important scientific engineering projects and national laboratories in major cities in western and central China where conditions permit it. By this means, </w:t>
      </w:r>
      <w:r w:rsidRPr="00BD5944">
        <w:rPr>
          <w:rStyle w:val="StyleUnderline"/>
        </w:rPr>
        <w:t>the regions' capacity for independent innovation can be significantly enhanced.</w:t>
      </w:r>
      <w:r w:rsidRPr="00BD5944">
        <w:rPr>
          <w:sz w:val="16"/>
        </w:rPr>
        <w:t xml:space="preserve"> Meanwhile, this can provide long-term, stable support for science, technology, and talented professionals." The suggestions were made at a symposium on science and technology strategy, which is to mark the 60th anniversary of the founding of China's top scientific think tanks, the Academic Divisions of the Chinese Academy of Sciences. Meeting with members from the think tank, Premier Li said scientific and technological personnel are the </w:t>
      </w:r>
      <w:proofErr w:type="gramStart"/>
      <w:r w:rsidRPr="00BD5944">
        <w:rPr>
          <w:sz w:val="16"/>
        </w:rPr>
        <w:t>core</w:t>
      </w:r>
      <w:proofErr w:type="gramEnd"/>
      <w:r w:rsidRPr="00BD5944">
        <w:rPr>
          <w:sz w:val="16"/>
        </w:rPr>
        <w:t xml:space="preserve"> driving force of innovation. "Scientific and technological personnel ought to be among the higher-income groups in society, as they have played a pivotal and irreplaceable role in creating social wealth. Along with measures protecting incomes of people involved in basic research, the country will improve income distribution to enable personnel to become </w:t>
      </w:r>
      <w:proofErr w:type="gramStart"/>
      <w:r w:rsidRPr="00BD5944">
        <w:rPr>
          <w:sz w:val="16"/>
        </w:rPr>
        <w:t>well-off</w:t>
      </w:r>
      <w:proofErr w:type="gramEnd"/>
      <w:r w:rsidRPr="00BD5944">
        <w:rPr>
          <w:sz w:val="16"/>
        </w:rPr>
        <w:t xml:space="preserve"> through their inventions. This action can stimulate their innovation power." For CRI, I'm Huang Shan.</w:t>
      </w:r>
    </w:p>
    <w:p w14:paraId="4DB4EA12" w14:textId="77777777" w:rsidR="00794599" w:rsidRPr="00794599" w:rsidRDefault="00794599" w:rsidP="00794599"/>
    <w:p w14:paraId="694F087C" w14:textId="77777777" w:rsidR="00F23265" w:rsidRDefault="00F23265" w:rsidP="00F23265">
      <w:pPr>
        <w:pStyle w:val="Heading3"/>
      </w:pPr>
      <w:r>
        <w:t xml:space="preserve">U: Predictive </w:t>
      </w:r>
    </w:p>
    <w:p w14:paraId="18056533" w14:textId="77777777" w:rsidR="00F23265" w:rsidRDefault="00F23265" w:rsidP="00F23265"/>
    <w:p w14:paraId="22081B70" w14:textId="77777777" w:rsidR="00F23265" w:rsidRDefault="00F23265" w:rsidP="00F23265">
      <w:pPr>
        <w:pStyle w:val="Heading4"/>
      </w:pPr>
      <w:r>
        <w:t xml:space="preserve">China set to be leader in technology and is picking up now </w:t>
      </w:r>
    </w:p>
    <w:p w14:paraId="2C115D39" w14:textId="77777777" w:rsidR="00F23265" w:rsidRDefault="00F23265" w:rsidP="00F23265">
      <w:r>
        <w:rPr>
          <w:rStyle w:val="Style13ptBold"/>
        </w:rPr>
        <w:t xml:space="preserve">Chang 14 </w:t>
      </w:r>
      <w:r w:rsidRPr="00C02A76">
        <w:t xml:space="preserve">(Andrea, technology reporter for the Los Angeles Times covering Silicon Valley. She previously covered the retail industry, “China set to become a leader in the world of technology”, The Seattle Times, </w:t>
      </w:r>
      <w:hyperlink r:id="rId12" w:history="1">
        <w:r w:rsidRPr="00C02A76">
          <w:rPr>
            <w:rStyle w:val="Hyperlink"/>
          </w:rPr>
          <w:t>http://www.seattletimes.com/business/china-set-to-become-a-leader-in-the-world-of-technology/</w:t>
        </w:r>
      </w:hyperlink>
      <w:r w:rsidRPr="00C02A76">
        <w:t xml:space="preserve">) </w:t>
      </w:r>
    </w:p>
    <w:p w14:paraId="31321CC3" w14:textId="77777777" w:rsidR="00F23265" w:rsidRPr="00F23265" w:rsidRDefault="00F23265" w:rsidP="00F23265">
      <w:pPr>
        <w:rPr>
          <w:sz w:val="16"/>
        </w:rPr>
      </w:pPr>
      <w:r w:rsidRPr="00F23265">
        <w:rPr>
          <w:sz w:val="16"/>
        </w:rPr>
        <w:t xml:space="preserve">SHANGHAI — </w:t>
      </w:r>
      <w:proofErr w:type="spellStart"/>
      <w:r w:rsidRPr="00F23265">
        <w:rPr>
          <w:sz w:val="16"/>
        </w:rPr>
        <w:t>Alibaba</w:t>
      </w:r>
      <w:proofErr w:type="spellEnd"/>
      <w:r w:rsidRPr="00F23265">
        <w:rPr>
          <w:sz w:val="16"/>
        </w:rPr>
        <w:t xml:space="preserve"> was just the beginning</w:t>
      </w:r>
      <w:r w:rsidRPr="00C02A76">
        <w:rPr>
          <w:rStyle w:val="StyleUnderline"/>
        </w:rPr>
        <w:t>. Get ready to hear a lot more about Chinese tech companies</w:t>
      </w:r>
      <w:r w:rsidRPr="00F23265">
        <w:rPr>
          <w:sz w:val="16"/>
        </w:rPr>
        <w:t xml:space="preserve">. </w:t>
      </w:r>
      <w:r w:rsidRPr="00C02A76">
        <w:rPr>
          <w:rStyle w:val="StyleUnderline"/>
        </w:rPr>
        <w:t>China’s technology industry</w:t>
      </w:r>
      <w:r w:rsidRPr="00F23265">
        <w:rPr>
          <w:sz w:val="16"/>
        </w:rPr>
        <w:t xml:space="preserve">, much like China in general, </w:t>
      </w:r>
      <w:r w:rsidRPr="00C02A76">
        <w:rPr>
          <w:rStyle w:val="StyleUnderline"/>
        </w:rPr>
        <w:t>is transforming</w:t>
      </w:r>
      <w:r w:rsidRPr="00F23265">
        <w:rPr>
          <w:sz w:val="16"/>
        </w:rPr>
        <w:t xml:space="preserve">. Entrepreneurs speak of an innovation “golden age” fueled by a mobile-device-obsessed culture, upward economic mobility and an influx of capital from investors locally and abroad. “China is going through an extraordinarily innovative period,” said Eric X. Li, a venture capitalist and political scientist in Shanghai. “My bet is that five years from now, the most valuable company in the world will be a Chinese technology company. My second bet is that </w:t>
      </w:r>
      <w:r w:rsidRPr="00C02A76">
        <w:rPr>
          <w:rStyle w:val="StyleUnderline"/>
        </w:rPr>
        <w:t>five years from now, the second-most-valuable company in the world will be a Chinese technology company.</w:t>
      </w:r>
      <w:r w:rsidRPr="00F23265">
        <w:rPr>
          <w:sz w:val="16"/>
        </w:rPr>
        <w:t xml:space="preserve">” The success of Chinese e-commerce behemoth </w:t>
      </w:r>
      <w:proofErr w:type="spellStart"/>
      <w:r w:rsidRPr="00F23265">
        <w:rPr>
          <w:sz w:val="16"/>
        </w:rPr>
        <w:t>Alibaba</w:t>
      </w:r>
      <w:proofErr w:type="spellEnd"/>
      <w:r w:rsidRPr="00F23265">
        <w:rPr>
          <w:sz w:val="16"/>
        </w:rPr>
        <w:t xml:space="preserve">, which went public on Wall Street in September, has been instrumental in paving the way: Founder Jack Ma, a former schoolteacher, is now China’s richest man, and </w:t>
      </w:r>
      <w:proofErr w:type="spellStart"/>
      <w:r w:rsidRPr="00F23265">
        <w:rPr>
          <w:sz w:val="16"/>
        </w:rPr>
        <w:t>Alibaba</w:t>
      </w:r>
      <w:proofErr w:type="spellEnd"/>
      <w:r w:rsidRPr="00F23265">
        <w:rPr>
          <w:sz w:val="16"/>
        </w:rPr>
        <w:t xml:space="preserve"> has become a $26 -billion juggernaut with far-flung interests in areas such as entertainment, mapping and banking. “It proved one thing, which is you can grow a company pretty much from ground zero to a very high level. It gave young graduates a good example,” said </w:t>
      </w:r>
      <w:proofErr w:type="spellStart"/>
      <w:r w:rsidRPr="00F23265">
        <w:rPr>
          <w:sz w:val="16"/>
        </w:rPr>
        <w:t>Lingyun</w:t>
      </w:r>
      <w:proofErr w:type="spellEnd"/>
      <w:r w:rsidRPr="00F23265">
        <w:rPr>
          <w:sz w:val="16"/>
        </w:rPr>
        <w:t xml:space="preserve"> </w:t>
      </w:r>
      <w:proofErr w:type="spellStart"/>
      <w:proofErr w:type="gramStart"/>
      <w:r w:rsidRPr="00F23265">
        <w:rPr>
          <w:sz w:val="16"/>
        </w:rPr>
        <w:t>Gu</w:t>
      </w:r>
      <w:proofErr w:type="spellEnd"/>
      <w:proofErr w:type="gramEnd"/>
      <w:r w:rsidRPr="00F23265">
        <w:rPr>
          <w:sz w:val="16"/>
        </w:rPr>
        <w:t xml:space="preserve"> at Beijing-based IDG Capital Partners</w:t>
      </w:r>
      <w:r w:rsidRPr="00B318BD">
        <w:rPr>
          <w:rStyle w:val="StyleUnderline"/>
        </w:rPr>
        <w:t xml:space="preserve">. China for years has been laying the groundwork to become an innovative tech power player, not just an </w:t>
      </w:r>
      <w:proofErr w:type="gramStart"/>
      <w:r w:rsidRPr="00B318BD">
        <w:rPr>
          <w:rStyle w:val="StyleUnderline"/>
        </w:rPr>
        <w:t>electronics manufacturing</w:t>
      </w:r>
      <w:proofErr w:type="gramEnd"/>
      <w:r w:rsidRPr="00B318BD">
        <w:rPr>
          <w:rStyle w:val="StyleUnderline"/>
        </w:rPr>
        <w:t xml:space="preserve"> machine. The government subsidizes and promotes numerous high-tech clusters around the country</w:t>
      </w:r>
      <w:r w:rsidRPr="00F23265">
        <w:rPr>
          <w:sz w:val="16"/>
        </w:rPr>
        <w:t xml:space="preserve">, and university-affiliated and independent incubators have stepped in to nurture young entrepreneurial talent. Those efforts are beginning to pay off. </w:t>
      </w:r>
      <w:r w:rsidRPr="00B318BD">
        <w:rPr>
          <w:rStyle w:val="StyleUnderline"/>
        </w:rPr>
        <w:t xml:space="preserve">In the second quarter, investments in China’s fast-growing telecommunications, media and technology companies totaled $5.35 billion </w:t>
      </w:r>
      <w:r w:rsidRPr="00F23265">
        <w:rPr>
          <w:sz w:val="16"/>
        </w:rPr>
        <w:t xml:space="preserve">across 214 deals, the cash coming from inside and outside China. In the comparable quarter a year earlier, the industry received only $752 million, according to a recent </w:t>
      </w:r>
      <w:proofErr w:type="spellStart"/>
      <w:r w:rsidRPr="00F23265">
        <w:rPr>
          <w:sz w:val="16"/>
        </w:rPr>
        <w:t>MoneyTree</w:t>
      </w:r>
      <w:proofErr w:type="spellEnd"/>
      <w:r w:rsidRPr="00F23265">
        <w:rPr>
          <w:sz w:val="16"/>
        </w:rPr>
        <w:t xml:space="preserve"> report from PricewaterhouseCoopers. “</w:t>
      </w:r>
      <w:r w:rsidRPr="00B318BD">
        <w:rPr>
          <w:rStyle w:val="StyleUnderline"/>
        </w:rPr>
        <w:t>China’s private equity and venture capital investment in the telecommunications, media and technology industry is now in full swing</w:t>
      </w:r>
      <w:r w:rsidRPr="00F23265">
        <w:rPr>
          <w:sz w:val="16"/>
        </w:rPr>
        <w:t xml:space="preserve">,” the report said. There are several reasons for the boom. First, </w:t>
      </w:r>
      <w:r w:rsidRPr="00B318BD">
        <w:rPr>
          <w:rStyle w:val="StyleUnderline"/>
        </w:rPr>
        <w:t>it takes a lot less capital to start a tech company than in the past because of the widespread availability and affordability of cloud computing and other business services that have brought costs down</w:t>
      </w:r>
      <w:r w:rsidRPr="00F23265">
        <w:rPr>
          <w:sz w:val="16"/>
        </w:rPr>
        <w:t xml:space="preserve">. </w:t>
      </w:r>
      <w:r w:rsidRPr="00B318BD">
        <w:rPr>
          <w:rStyle w:val="StyleUnderline"/>
        </w:rPr>
        <w:t>There are China-specific factors as well. Many of America’s</w:t>
      </w:r>
      <w:r w:rsidRPr="00F23265">
        <w:rPr>
          <w:sz w:val="16"/>
        </w:rPr>
        <w:t xml:space="preserve"> stalwart tech </w:t>
      </w:r>
      <w:r w:rsidRPr="00B318BD">
        <w:rPr>
          <w:rStyle w:val="StyleUnderline"/>
        </w:rPr>
        <w:t>companies</w:t>
      </w:r>
      <w:r w:rsidRPr="00F23265">
        <w:rPr>
          <w:sz w:val="16"/>
        </w:rPr>
        <w:t>, including Facebook, Twitter and Google</w:t>
      </w:r>
      <w:r w:rsidRPr="00B318BD">
        <w:rPr>
          <w:rStyle w:val="StyleUnderline"/>
        </w:rPr>
        <w:t>, are</w:t>
      </w:r>
      <w:r w:rsidRPr="00F23265">
        <w:rPr>
          <w:sz w:val="16"/>
        </w:rPr>
        <w:t xml:space="preserve"> heavily</w:t>
      </w:r>
      <w:r w:rsidRPr="00B318BD">
        <w:rPr>
          <w:rStyle w:val="StyleUnderline"/>
        </w:rPr>
        <w:t xml:space="preserve"> censored by the government in China, leaving room for homegrown services to step in</w:t>
      </w:r>
      <w:r w:rsidRPr="00F23265">
        <w:rPr>
          <w:sz w:val="16"/>
        </w:rPr>
        <w:t xml:space="preserve">. Entrepreneurs also point to an Internet culture centered on the smartphone. </w:t>
      </w:r>
      <w:r w:rsidRPr="00B318BD">
        <w:rPr>
          <w:rStyle w:val="StyleUnderline"/>
        </w:rPr>
        <w:t>Many middle-class families in China never owned a personal computer or television, and jumped directly to mobile devices as they became more affluent</w:t>
      </w:r>
      <w:r w:rsidRPr="00F23265">
        <w:rPr>
          <w:sz w:val="16"/>
        </w:rPr>
        <w:t xml:space="preserve">. The number of </w:t>
      </w:r>
      <w:r w:rsidRPr="00B318BD">
        <w:rPr>
          <w:rStyle w:val="StyleUnderline"/>
        </w:rPr>
        <w:t xml:space="preserve">Internet users in China is staggering: </w:t>
      </w:r>
      <w:r w:rsidRPr="00F23265">
        <w:rPr>
          <w:sz w:val="16"/>
        </w:rPr>
        <w:t>By the end of last year</w:t>
      </w:r>
      <w:r w:rsidRPr="00B318BD">
        <w:rPr>
          <w:rStyle w:val="StyleUnderline"/>
        </w:rPr>
        <w:t>, 618 million Chinese were connected to the Internet, compared with more than 250 million in the U.S</w:t>
      </w:r>
      <w:r w:rsidRPr="00F23265">
        <w:rPr>
          <w:sz w:val="16"/>
        </w:rPr>
        <w:t xml:space="preserve">. The number of smartphone users in China is expected to exceed 500 million this </w:t>
      </w:r>
      <w:r w:rsidRPr="00B318BD">
        <w:rPr>
          <w:rStyle w:val="StyleUnderline"/>
        </w:rPr>
        <w:t>year. That has made building a Web-based business extremely attractive</w:t>
      </w:r>
      <w:r w:rsidRPr="00F23265">
        <w:rPr>
          <w:sz w:val="16"/>
        </w:rPr>
        <w:t xml:space="preserve">. China’s Internet giants </w:t>
      </w:r>
      <w:proofErr w:type="spellStart"/>
      <w:r w:rsidRPr="00F23265">
        <w:rPr>
          <w:sz w:val="16"/>
        </w:rPr>
        <w:t>Baidu</w:t>
      </w:r>
      <w:proofErr w:type="spellEnd"/>
      <w:r w:rsidRPr="00F23265">
        <w:rPr>
          <w:sz w:val="16"/>
        </w:rPr>
        <w:t xml:space="preserve">, </w:t>
      </w:r>
      <w:proofErr w:type="spellStart"/>
      <w:r w:rsidRPr="00F23265">
        <w:rPr>
          <w:sz w:val="16"/>
        </w:rPr>
        <w:t>Alibaba</w:t>
      </w:r>
      <w:proofErr w:type="spellEnd"/>
      <w:r w:rsidRPr="00F23265">
        <w:rPr>
          <w:sz w:val="16"/>
        </w:rPr>
        <w:t xml:space="preserve"> and </w:t>
      </w:r>
      <w:proofErr w:type="spellStart"/>
      <w:r w:rsidRPr="00F23265">
        <w:rPr>
          <w:sz w:val="16"/>
        </w:rPr>
        <w:t>Tencent</w:t>
      </w:r>
      <w:proofErr w:type="spellEnd"/>
      <w:r w:rsidRPr="00F23265">
        <w:rPr>
          <w:sz w:val="16"/>
        </w:rPr>
        <w:t xml:space="preserve"> have exploded in popularity. To encourage college graduates, IDG created a $100 million fund three months ago geared toward Chinese entrepreneurs born in the 1990s. </w:t>
      </w:r>
      <w:r w:rsidRPr="00B318BD">
        <w:rPr>
          <w:rStyle w:val="StyleUnderline"/>
        </w:rPr>
        <w:t>Established tech firms are stepping in as well.</w:t>
      </w:r>
      <w:r w:rsidRPr="00F23265">
        <w:rPr>
          <w:sz w:val="16"/>
        </w:rPr>
        <w:t xml:space="preserve"> Kim </w:t>
      </w:r>
      <w:proofErr w:type="spellStart"/>
      <w:r w:rsidRPr="00B318BD">
        <w:rPr>
          <w:rStyle w:val="StyleUnderline"/>
        </w:rPr>
        <w:t>Xu</w:t>
      </w:r>
      <w:proofErr w:type="spellEnd"/>
      <w:r w:rsidRPr="00B318BD">
        <w:rPr>
          <w:rStyle w:val="StyleUnderline"/>
        </w:rPr>
        <w:t>, director of strategy of IBM’s Greater China Group, said the company has donated to 100 Chinese universities for tech-related education and is actively looking for fledgling companies to fund and work with.</w:t>
      </w:r>
      <w:r w:rsidRPr="00F23265">
        <w:rPr>
          <w:sz w:val="16"/>
        </w:rPr>
        <w:t xml:space="preserve"> “Today, everybody is a possible candidate for partnership,” she said. “It’s not just about venture capital activity; it’s about growing and nurturing startup companies.” As the opportunities have grown, </w:t>
      </w:r>
      <w:r w:rsidRPr="00B318BD">
        <w:rPr>
          <w:rStyle w:val="StyleUnderline"/>
        </w:rPr>
        <w:t>Chinese who were educated in the U.S. say they’re more willing to return home to set up companies there.</w:t>
      </w:r>
      <w:r w:rsidRPr="00F23265">
        <w:rPr>
          <w:sz w:val="16"/>
        </w:rPr>
        <w:t xml:space="preserve"> Jennifer </w:t>
      </w:r>
      <w:proofErr w:type="spellStart"/>
      <w:r w:rsidRPr="00F23265">
        <w:rPr>
          <w:sz w:val="16"/>
        </w:rPr>
        <w:t>Xu</w:t>
      </w:r>
      <w:proofErr w:type="spellEnd"/>
      <w:r w:rsidRPr="00F23265">
        <w:rPr>
          <w:sz w:val="16"/>
        </w:rPr>
        <w:t xml:space="preserve"> left China to attend Harvard Business School but moved back after getting her MBA in 2011. Last year she founded Green Apple, a Shanghai-based mobile health care startup that connects doctors and patients for appointment scheduling and pharmacy orders. The app, which quickly received its Series </w:t>
      </w:r>
      <w:proofErr w:type="gramStart"/>
      <w:r w:rsidRPr="00F23265">
        <w:rPr>
          <w:sz w:val="16"/>
        </w:rPr>
        <w:t>A</w:t>
      </w:r>
      <w:proofErr w:type="gramEnd"/>
      <w:r w:rsidRPr="00F23265">
        <w:rPr>
          <w:sz w:val="16"/>
        </w:rPr>
        <w:t xml:space="preserve"> funding from angel investors, launched in March and currently has thousands of doctors on its platform. “It’s the best time for entrepreneurs,” she said. “The mobile health sector is super active now and the venture capitalists are chasing after deals.” Although starting a company is easier than ever, long-term success is still far from guaranteed. Investors worry about regulatory hurdles and loose intellectual-property rules, with some privately complaining that many companies are mere copycats of U.S. ideas</w:t>
      </w:r>
      <w:r w:rsidRPr="00B318BD">
        <w:rPr>
          <w:rStyle w:val="StyleUnderline"/>
        </w:rPr>
        <w:t>. Industry watchers predict that Chinese tech companies will become more commonplace in the U.S.</w:t>
      </w:r>
      <w:r w:rsidRPr="00F23265">
        <w:rPr>
          <w:sz w:val="16"/>
        </w:rPr>
        <w:t xml:space="preserve"> So far, the firms have focused primarily on growing their businesses domestically. But in the next decade many will begin to step up their global expansion efforts, with the U.S. being an attractive market, said S. Ramakrishna </w:t>
      </w:r>
      <w:proofErr w:type="spellStart"/>
      <w:r w:rsidRPr="00F23265">
        <w:rPr>
          <w:sz w:val="16"/>
        </w:rPr>
        <w:t>Velamuri</w:t>
      </w:r>
      <w:proofErr w:type="spellEnd"/>
      <w:r w:rsidRPr="00F23265">
        <w:rPr>
          <w:sz w:val="16"/>
        </w:rPr>
        <w:t xml:space="preserve">, who teaches entrepreneurship at the China Europe International Business School in Shanghai. </w:t>
      </w:r>
      <w:proofErr w:type="spellStart"/>
      <w:r w:rsidRPr="00F23265">
        <w:rPr>
          <w:sz w:val="16"/>
        </w:rPr>
        <w:t>Velamuri</w:t>
      </w:r>
      <w:proofErr w:type="spellEnd"/>
      <w:r w:rsidRPr="00F23265">
        <w:rPr>
          <w:sz w:val="16"/>
        </w:rPr>
        <w:t xml:space="preserve"> also predicts more Wall Street fervor in China. There’s an “obsession to list abroad” after the U.S. IPOs of </w:t>
      </w:r>
      <w:proofErr w:type="spellStart"/>
      <w:r w:rsidRPr="00F23265">
        <w:rPr>
          <w:sz w:val="16"/>
        </w:rPr>
        <w:t>Alibaba</w:t>
      </w:r>
      <w:proofErr w:type="spellEnd"/>
      <w:r w:rsidRPr="00F23265">
        <w:rPr>
          <w:sz w:val="16"/>
        </w:rPr>
        <w:t xml:space="preserve"> and Chinese </w:t>
      </w:r>
      <w:proofErr w:type="spellStart"/>
      <w:r w:rsidRPr="00F23265">
        <w:rPr>
          <w:sz w:val="16"/>
        </w:rPr>
        <w:t>microblog</w:t>
      </w:r>
      <w:proofErr w:type="spellEnd"/>
      <w:r w:rsidRPr="00F23265">
        <w:rPr>
          <w:sz w:val="16"/>
        </w:rPr>
        <w:t xml:space="preserve"> </w:t>
      </w:r>
      <w:proofErr w:type="spellStart"/>
      <w:r w:rsidRPr="00F23265">
        <w:rPr>
          <w:sz w:val="16"/>
        </w:rPr>
        <w:t>Weibo</w:t>
      </w:r>
      <w:proofErr w:type="spellEnd"/>
      <w:r w:rsidRPr="00F23265">
        <w:rPr>
          <w:sz w:val="16"/>
        </w:rPr>
        <w:t xml:space="preserve">, he said. U.S. venture capitalists doing deals in China describe a booming space not unlike what is found in Silicon Valley, although the energy and pace are even more intense. Techies are experimenting in an array of sectors including online media, mobile, alternative energy and gaming. “Founders work real hard,” said Doug Leone, a managing partner at Sequoia Capital, one of the earliest U.S. venture capital firms to enter China. “I’ve had midnight meetings in China — I’ve never had a midnight meeting here.” China is Sequoia’s largest market for investments after the U.S. and deals are “incredibly varied across a broad spectrum of opportunities,” Leone said. Sequoia has invested in numerous Chinese companies, including </w:t>
      </w:r>
      <w:proofErr w:type="spellStart"/>
      <w:r w:rsidRPr="00F23265">
        <w:rPr>
          <w:sz w:val="16"/>
        </w:rPr>
        <w:t>Meituan</w:t>
      </w:r>
      <w:proofErr w:type="spellEnd"/>
      <w:r w:rsidRPr="00F23265">
        <w:rPr>
          <w:sz w:val="16"/>
        </w:rPr>
        <w:t xml:space="preserve">, a group discount website backed by </w:t>
      </w:r>
      <w:proofErr w:type="spellStart"/>
      <w:r w:rsidRPr="00F23265">
        <w:rPr>
          <w:sz w:val="16"/>
        </w:rPr>
        <w:t>Alibaba</w:t>
      </w:r>
      <w:proofErr w:type="spellEnd"/>
      <w:r w:rsidRPr="00F23265">
        <w:rPr>
          <w:sz w:val="16"/>
        </w:rPr>
        <w:t xml:space="preserve">; </w:t>
      </w:r>
      <w:proofErr w:type="spellStart"/>
      <w:r w:rsidRPr="00F23265">
        <w:rPr>
          <w:sz w:val="16"/>
        </w:rPr>
        <w:t>Dianping</w:t>
      </w:r>
      <w:proofErr w:type="spellEnd"/>
      <w:r w:rsidRPr="00F23265">
        <w:rPr>
          <w:sz w:val="16"/>
        </w:rPr>
        <w:t xml:space="preserve">, a restaurant reviews platform; and </w:t>
      </w:r>
      <w:proofErr w:type="spellStart"/>
      <w:r w:rsidRPr="00F23265">
        <w:rPr>
          <w:sz w:val="16"/>
        </w:rPr>
        <w:t>Pinterest</w:t>
      </w:r>
      <w:proofErr w:type="spellEnd"/>
      <w:r w:rsidRPr="00F23265">
        <w:rPr>
          <w:sz w:val="16"/>
        </w:rPr>
        <w:t xml:space="preserve">-like </w:t>
      </w:r>
      <w:proofErr w:type="spellStart"/>
      <w:r w:rsidRPr="00F23265">
        <w:rPr>
          <w:sz w:val="16"/>
        </w:rPr>
        <w:t>Meilishuo</w:t>
      </w:r>
      <w:proofErr w:type="spellEnd"/>
      <w:r w:rsidRPr="00F23265">
        <w:rPr>
          <w:sz w:val="16"/>
        </w:rPr>
        <w:t>. A decade ago, when Sequoia first considered investing in China, “We asked ourselves the simple question: If you look out 10 years from now, where are the most valuable companies in the world going to be created?” Leone said. “In that case, we made the correct call.”</w:t>
      </w:r>
    </w:p>
    <w:p w14:paraId="099AA5B9" w14:textId="77777777" w:rsidR="00A20085" w:rsidRDefault="00A20085" w:rsidP="00A20085">
      <w:pPr>
        <w:pStyle w:val="Heading4"/>
      </w:pPr>
      <w:r>
        <w:t xml:space="preserve">Chinese to be competitive </w:t>
      </w:r>
    </w:p>
    <w:p w14:paraId="0CD44F9A" w14:textId="77777777" w:rsidR="00A20085" w:rsidRPr="00D3685A" w:rsidRDefault="00A20085" w:rsidP="00A20085">
      <w:pPr>
        <w:rPr>
          <w:rStyle w:val="Style13ptBold"/>
        </w:rPr>
      </w:pPr>
      <w:proofErr w:type="spellStart"/>
      <w:r>
        <w:rPr>
          <w:rStyle w:val="Style13ptBold"/>
        </w:rPr>
        <w:t>Lohr</w:t>
      </w:r>
      <w:proofErr w:type="spellEnd"/>
      <w:r>
        <w:rPr>
          <w:rStyle w:val="Style13ptBold"/>
        </w:rPr>
        <w:t xml:space="preserve"> </w:t>
      </w:r>
      <w:r w:rsidRPr="00D3685A">
        <w:t>December</w:t>
      </w:r>
      <w:r>
        <w:t xml:space="preserve"> </w:t>
      </w:r>
      <w:r>
        <w:rPr>
          <w:rStyle w:val="Style13ptBold"/>
        </w:rPr>
        <w:t xml:space="preserve">14 </w:t>
      </w:r>
      <w:r w:rsidRPr="00D3685A">
        <w:t>(Steve, Journalist Awards: Pulitzer Prize for Explanatory Reporting “In 2015, Technology Shifts Accelerate and China Rules, IDC Predicts”, The New York Times</w:t>
      </w:r>
      <w:proofErr w:type="gramStart"/>
      <w:r w:rsidRPr="00D3685A">
        <w:t>,http</w:t>
      </w:r>
      <w:proofErr w:type="gramEnd"/>
      <w:r w:rsidRPr="00D3685A">
        <w:t>://bits.blogs.nytimes.com/2014/12/02/in-2015-technology-shifts-accelerate-and-china-rules-idc-predicts)</w:t>
      </w:r>
    </w:p>
    <w:p w14:paraId="47FE7810" w14:textId="77777777" w:rsidR="00A20085" w:rsidRPr="00317C2A" w:rsidRDefault="00A20085" w:rsidP="00A20085">
      <w:pPr>
        <w:rPr>
          <w:sz w:val="16"/>
        </w:rPr>
      </w:pPr>
      <w:r w:rsidRPr="00317C2A">
        <w:rPr>
          <w:sz w:val="16"/>
        </w:rPr>
        <w:t>In the year-end predictions game, most technology forecasts tend to be either blue sky or boring, flights of imagination or a firm grasp of the obvious. For the last several years, IDC has published prediction reports that generally avoid the pitfalls of the genre, and offer a useful framework for thinking about the trajectory of trends in technology. The technology research firm’s predictions for 2015, published on Tuesday, come in a 17-page report that is rich in numbers and analysis. Beyond the detail, a couple of larger themes stand out. First is China. Most of the reporting and commentary recently on the Chinese economy has been about its slowing growth and challenges. “In information technology, it’s just the opposite,” Frank Gens, IDC’s chief analyst, said in an interview. “</w:t>
      </w:r>
      <w:r w:rsidRPr="00D3685A">
        <w:rPr>
          <w:rStyle w:val="StyleUnderline"/>
        </w:rPr>
        <w:t>China has a roaring domestic market in technology</w:t>
      </w:r>
      <w:r w:rsidRPr="00317C2A">
        <w:rPr>
          <w:sz w:val="16"/>
        </w:rPr>
        <w:t xml:space="preserve">.” In 2015, IDC estimates that nearly 500 million smartphones will be sold in China, three times the number sold in the United States and about one third of global sales. Roughly </w:t>
      </w:r>
      <w:proofErr w:type="gramStart"/>
      <w:r w:rsidRPr="00317C2A">
        <w:rPr>
          <w:sz w:val="16"/>
        </w:rPr>
        <w:t xml:space="preserve">85 percent of the smartphones sold in China will be made by its domestic producers like Lenovo, </w:t>
      </w:r>
      <w:proofErr w:type="spellStart"/>
      <w:r w:rsidRPr="00317C2A">
        <w:rPr>
          <w:sz w:val="16"/>
        </w:rPr>
        <w:t>Xiaomi</w:t>
      </w:r>
      <w:proofErr w:type="spellEnd"/>
      <w:r w:rsidRPr="00317C2A">
        <w:rPr>
          <w:sz w:val="16"/>
        </w:rPr>
        <w:t xml:space="preserve">, Huawei, ZTE and </w:t>
      </w:r>
      <w:proofErr w:type="spellStart"/>
      <w:r w:rsidRPr="00317C2A">
        <w:rPr>
          <w:sz w:val="16"/>
        </w:rPr>
        <w:t>Coolpad</w:t>
      </w:r>
      <w:proofErr w:type="spellEnd"/>
      <w:proofErr w:type="gramEnd"/>
      <w:r w:rsidRPr="00317C2A">
        <w:rPr>
          <w:sz w:val="16"/>
        </w:rPr>
        <w:t xml:space="preserve">. </w:t>
      </w:r>
      <w:r w:rsidRPr="00D3685A">
        <w:rPr>
          <w:rStyle w:val="StyleUnderline"/>
        </w:rPr>
        <w:t xml:space="preserve">The rising prowess of China’s homegrown smartphone makers will make it tougher on outsiders, as Samsung’s slowing growth and profits recently reflect. </w:t>
      </w:r>
      <w:r w:rsidRPr="00317C2A">
        <w:rPr>
          <w:sz w:val="16"/>
        </w:rPr>
        <w:t xml:space="preserve">More than 680 million people in China will be online next year, or 2.5 times the number in the United States. And </w:t>
      </w:r>
      <w:r w:rsidRPr="00D3685A">
        <w:rPr>
          <w:rStyle w:val="StyleUnderline"/>
        </w:rPr>
        <w:t>the China numbers are poised to grow further, helped by its national initiative, the Broadband China Project, intended to give 95 percent of the country’s urban population access to high-speed broadband networks</w:t>
      </w:r>
      <w:r w:rsidRPr="00317C2A">
        <w:rPr>
          <w:sz w:val="16"/>
        </w:rPr>
        <w:t xml:space="preserve">. </w:t>
      </w:r>
      <w:r w:rsidRPr="00D3685A">
        <w:rPr>
          <w:rStyle w:val="StyleUnderline"/>
        </w:rPr>
        <w:t>In all, China’s spending on information and communications technology will be more than $465 billion in 2015, a growth rate of 11 percent.</w:t>
      </w:r>
      <w:r w:rsidRPr="00317C2A">
        <w:rPr>
          <w:sz w:val="16"/>
        </w:rPr>
        <w:t xml:space="preserve"> The expansion of the China tech market will account for 43 percent of tech-sector growth worldwide. Another theme in the IDC report is the quickening pace of the move from older technologies to new ones. Overall spending on technology and telecommunications, IDC estimates, will rise by a modest 3.8 percent in 2015. Yet the top-line numbers mask the trends beneath. </w:t>
      </w:r>
      <w:r w:rsidRPr="00D3685A">
        <w:rPr>
          <w:rStyle w:val="StyleUnderline"/>
        </w:rPr>
        <w:t>IDC predicts there will be growth of 13 percent in what the research firm calls “3rd platform” technologies (cloud, mobile, social and big data).</w:t>
      </w:r>
      <w:r w:rsidRPr="00317C2A">
        <w:rPr>
          <w:sz w:val="16"/>
        </w:rPr>
        <w:t xml:space="preserve"> By contrast, older technologies will face a no-growth “near recession,” according to IDC, and “will shift fully into recession” by the second half of next year. IDC’s 3rd platform is similar to what Gartner, another big research firm, has called a “nexus of forces” sweeping through the industry. (Gartner’s ingredients are virtually the same as IDC’s with slightly different labels — social interaction, mobility, cloud and information.) The 1st platform, in IDC’s taxonomy, was the mainframe era, running from the 1960s into the 1980s. The 2nd platform included personal computers and the Internet, and began in the 1980s and ran through the middle of the first decade of this century. Cloud-computing data centers are the engine rooms of the other 3rd platform technologies of mobile, social and big data. Building these cloud power plants is increasingly a costly, high-stakes endeavor. In 2015, IDC predicts, there will be a winnowing. The leading players will keep spending and growing, and </w:t>
      </w:r>
      <w:r w:rsidRPr="00D3685A">
        <w:rPr>
          <w:rStyle w:val="StyleUnderline"/>
        </w:rPr>
        <w:t>IDC identifies</w:t>
      </w:r>
      <w:r w:rsidRPr="00317C2A">
        <w:rPr>
          <w:sz w:val="16"/>
        </w:rPr>
        <w:t xml:space="preserve"> the leaders as </w:t>
      </w:r>
      <w:r w:rsidRPr="00D3685A">
        <w:rPr>
          <w:rStyle w:val="StyleUnderline"/>
        </w:rPr>
        <w:t>Amazon, Google, Microsoft and IBM</w:t>
      </w:r>
      <w:r w:rsidRPr="00317C2A">
        <w:rPr>
          <w:sz w:val="16"/>
        </w:rPr>
        <w:t xml:space="preserve">. “But we’ll </w:t>
      </w:r>
      <w:r w:rsidRPr="00D3685A">
        <w:rPr>
          <w:rStyle w:val="StyleUnderline"/>
        </w:rPr>
        <w:t>see a lot of dropouts,</w:t>
      </w:r>
      <w:r w:rsidRPr="00317C2A">
        <w:rPr>
          <w:sz w:val="16"/>
        </w:rPr>
        <w:t xml:space="preserve"> as companies pull back from cloud infrastructure and focus on what they’re good at,” Mr. Gens said. Candidates to drop out of delivering computing resources as a public cloud service, he said, include Hewlett-Packard and the telecommunications companies. </w:t>
      </w:r>
      <w:proofErr w:type="spellStart"/>
      <w:r w:rsidRPr="00317C2A">
        <w:rPr>
          <w:sz w:val="16"/>
        </w:rPr>
        <w:t>Salesforce</w:t>
      </w:r>
      <w:proofErr w:type="spellEnd"/>
      <w:r w:rsidRPr="00317C2A">
        <w:rPr>
          <w:sz w:val="16"/>
        </w:rPr>
        <w:t xml:space="preserve">, a leader in cloud-based business software, may want to do a deal with one of the big builders of cloud data centers, Mr. Gens suggested. That way, he added, </w:t>
      </w:r>
      <w:proofErr w:type="spellStart"/>
      <w:r w:rsidRPr="00317C2A">
        <w:rPr>
          <w:sz w:val="16"/>
        </w:rPr>
        <w:t>Salesforce</w:t>
      </w:r>
      <w:proofErr w:type="spellEnd"/>
      <w:r w:rsidRPr="00317C2A">
        <w:rPr>
          <w:sz w:val="16"/>
        </w:rPr>
        <w:t xml:space="preserve"> could concentrate its resources on software — as the German software maker SAP did recently in a deal with IBM. But while some retreat, </w:t>
      </w:r>
      <w:r w:rsidRPr="00D3685A">
        <w:rPr>
          <w:rStyle w:val="StyleUnderline"/>
        </w:rPr>
        <w:t>China will likely produce a major cloud rival</w:t>
      </w:r>
      <w:r w:rsidRPr="00317C2A">
        <w:rPr>
          <w:sz w:val="16"/>
        </w:rPr>
        <w:t xml:space="preserve"> or two, IDC predicts. </w:t>
      </w:r>
      <w:proofErr w:type="spellStart"/>
      <w:r w:rsidRPr="00317C2A">
        <w:rPr>
          <w:sz w:val="16"/>
        </w:rPr>
        <w:t>Alibaba</w:t>
      </w:r>
      <w:proofErr w:type="spellEnd"/>
      <w:r w:rsidRPr="00317C2A">
        <w:rPr>
          <w:sz w:val="16"/>
        </w:rPr>
        <w:t xml:space="preserve">, </w:t>
      </w:r>
      <w:r w:rsidRPr="00D3685A">
        <w:rPr>
          <w:rStyle w:val="StyleUnderline"/>
        </w:rPr>
        <w:t xml:space="preserve">China’s dominant online merchant, </w:t>
      </w:r>
      <w:proofErr w:type="spellStart"/>
      <w:r w:rsidRPr="00D3685A">
        <w:rPr>
          <w:rStyle w:val="StyleUnderline"/>
        </w:rPr>
        <w:t>Baidu</w:t>
      </w:r>
      <w:proofErr w:type="spellEnd"/>
      <w:r w:rsidRPr="00D3685A">
        <w:rPr>
          <w:rStyle w:val="StyleUnderline"/>
        </w:rPr>
        <w:t xml:space="preserve">, the Chinese search engine, or </w:t>
      </w:r>
      <w:proofErr w:type="spellStart"/>
      <w:r w:rsidRPr="00D3685A">
        <w:rPr>
          <w:rStyle w:val="StyleUnderline"/>
        </w:rPr>
        <w:t>Tencent</w:t>
      </w:r>
      <w:proofErr w:type="spellEnd"/>
      <w:r w:rsidRPr="00D3685A">
        <w:rPr>
          <w:rStyle w:val="StyleUnderline"/>
        </w:rPr>
        <w:t>, China’s big social network, might well move beyond building data centers for their own use to supplying cloud computing as a service</w:t>
      </w:r>
      <w:r w:rsidRPr="00317C2A">
        <w:rPr>
          <w:sz w:val="16"/>
        </w:rPr>
        <w:t xml:space="preserve"> — the path taken by both Amazon and Google. “Driven by their massive domestic market,” IDC predicts, “</w:t>
      </w:r>
      <w:r w:rsidRPr="00D3685A">
        <w:rPr>
          <w:rStyle w:val="StyleUnderline"/>
        </w:rPr>
        <w:t>one or more of these Big Three cloud-based giants will challenge Amazon, Microsoft, IBM, Google” and others over the next three to four years</w:t>
      </w:r>
      <w:r w:rsidRPr="00317C2A">
        <w:rPr>
          <w:sz w:val="16"/>
        </w:rPr>
        <w:t>.</w:t>
      </w:r>
    </w:p>
    <w:p w14:paraId="6A86427F" w14:textId="77777777" w:rsidR="00F23265" w:rsidRDefault="00F23265" w:rsidP="00F23265"/>
    <w:p w14:paraId="543069B1" w14:textId="7B1293BD" w:rsidR="00A20085" w:rsidRDefault="00A20085" w:rsidP="00A20085">
      <w:pPr>
        <w:pStyle w:val="Heading3"/>
      </w:pPr>
      <w:r>
        <w:t xml:space="preserve">AT: Censorship </w:t>
      </w:r>
      <w:r>
        <w:sym w:font="Wingdings" w:char="F0E0"/>
      </w:r>
      <w:r>
        <w:t xml:space="preserve"> Low Competitiveness </w:t>
      </w:r>
    </w:p>
    <w:p w14:paraId="12BAB36C" w14:textId="77777777" w:rsidR="00A20085" w:rsidRDefault="00A20085" w:rsidP="00A20085"/>
    <w:p w14:paraId="56E6F1AA" w14:textId="77777777" w:rsidR="00A20085" w:rsidRDefault="00A20085" w:rsidP="00A20085">
      <w:pPr>
        <w:pStyle w:val="Heading4"/>
      </w:pPr>
      <w:r>
        <w:t xml:space="preserve">Regardless of censorship China remains a strong competitor internationally </w:t>
      </w:r>
    </w:p>
    <w:p w14:paraId="74D1FD5E" w14:textId="77777777" w:rsidR="00A20085" w:rsidRDefault="00A20085" w:rsidP="00A20085">
      <w:pPr>
        <w:rPr>
          <w:rStyle w:val="Style13ptBold"/>
        </w:rPr>
      </w:pPr>
      <w:proofErr w:type="spellStart"/>
      <w:r>
        <w:rPr>
          <w:rStyle w:val="Style13ptBold"/>
        </w:rPr>
        <w:t>Downes</w:t>
      </w:r>
      <w:proofErr w:type="spellEnd"/>
      <w:r>
        <w:rPr>
          <w:rStyle w:val="Style13ptBold"/>
        </w:rPr>
        <w:t xml:space="preserve"> 7/15 </w:t>
      </w:r>
      <w:r w:rsidRPr="00182EB9">
        <w:t>(Larry, Internet industry analyst and author on business strategies and information technology. “China’s stock market is falling, but its innovators are still rising fast”, The Washington Post, http://www.washingtonpost.com/blogs/innovations/wp/2015/07/15/chinas-stock-market-is-falling-but-its-innovators-are-still-rising-fast/)</w:t>
      </w:r>
    </w:p>
    <w:p w14:paraId="36F1ED98" w14:textId="77777777" w:rsidR="00A20085" w:rsidRPr="00182EB9" w:rsidRDefault="00A20085" w:rsidP="00A20085">
      <w:pPr>
        <w:rPr>
          <w:rStyle w:val="StyleUnderline"/>
        </w:rPr>
      </w:pPr>
      <w:r w:rsidRPr="00182EB9">
        <w:t xml:space="preserve">The recent volatility in China’s stock markets, and the untraditional steps taken by Beijing to calm them (including a ban on selling shares), is yet another reminder that </w:t>
      </w:r>
      <w:r w:rsidRPr="00182EB9">
        <w:rPr>
          <w:rStyle w:val="StyleUnderline"/>
        </w:rPr>
        <w:t>China is</w:t>
      </w:r>
      <w:r w:rsidRPr="00182EB9">
        <w:t xml:space="preserve">, well, </w:t>
      </w:r>
      <w:r w:rsidRPr="00182EB9">
        <w:rPr>
          <w:rStyle w:val="StyleUnderline"/>
        </w:rPr>
        <w:t>different</w:t>
      </w:r>
      <w:r w:rsidRPr="00182EB9">
        <w:t>.</w:t>
      </w:r>
      <w:r>
        <w:t xml:space="preserve"> </w:t>
      </w:r>
      <w:r w:rsidRPr="00182EB9">
        <w:t xml:space="preserve">Though the country has moved dramatically to open its economy to market principles, the Chinese way is still both unique and inscrutable. </w:t>
      </w:r>
      <w:r w:rsidRPr="00182EB9">
        <w:rPr>
          <w:rStyle w:val="StyleUnderline"/>
        </w:rPr>
        <w:t>Westerners, and even most Chinese, are kept largely in the dark on even the basic workings of the Chinese economy. And Beijing seems determined to keep it that way, both when their policies are successful and when they’re not.</w:t>
      </w:r>
      <w:r>
        <w:t xml:space="preserve"> </w:t>
      </w:r>
      <w:r w:rsidRPr="00182EB9">
        <w:rPr>
          <w:rStyle w:val="StyleUnderline"/>
        </w:rPr>
        <w:t>But</w:t>
      </w:r>
      <w:r w:rsidRPr="00182EB9">
        <w:t xml:space="preserve"> at least so far, the </w:t>
      </w:r>
      <w:r w:rsidRPr="00182EB9">
        <w:rPr>
          <w:rStyle w:val="StyleUnderline"/>
        </w:rPr>
        <w:t>Chinese experiment is still working when it comes to the red-hot information technology market</w:t>
      </w:r>
      <w:r w:rsidRPr="00182EB9">
        <w:t>.</w:t>
      </w:r>
      <w:r>
        <w:t xml:space="preserve"> </w:t>
      </w:r>
      <w:r w:rsidRPr="00182EB9">
        <w:t xml:space="preserve">Even as Europe tries once again to reboot its Internet economy with a new Digital Single Market initiative, </w:t>
      </w:r>
      <w:r w:rsidRPr="00182EB9">
        <w:rPr>
          <w:rStyle w:val="StyleUnderline"/>
        </w:rPr>
        <w:t>China continues to make dramatic progress pursuing its own brand of public-private partnerships</w:t>
      </w:r>
      <w:r w:rsidRPr="00182EB9">
        <w:t xml:space="preserve">. In the last 20 years, </w:t>
      </w:r>
      <w:r w:rsidRPr="00182EB9">
        <w:rPr>
          <w:rStyle w:val="StyleUnderline"/>
        </w:rPr>
        <w:t xml:space="preserve">China has launched some of the most valuable Internet companies in the world, including </w:t>
      </w:r>
      <w:proofErr w:type="spellStart"/>
      <w:r w:rsidRPr="00182EB9">
        <w:rPr>
          <w:rStyle w:val="StyleUnderline"/>
        </w:rPr>
        <w:t>Baidu</w:t>
      </w:r>
      <w:proofErr w:type="spellEnd"/>
      <w:r w:rsidRPr="00182EB9">
        <w:rPr>
          <w:rStyle w:val="StyleUnderline"/>
        </w:rPr>
        <w:t xml:space="preserve">, </w:t>
      </w:r>
      <w:proofErr w:type="spellStart"/>
      <w:r w:rsidRPr="00182EB9">
        <w:rPr>
          <w:rStyle w:val="StyleUnderline"/>
        </w:rPr>
        <w:t>Alibaba</w:t>
      </w:r>
      <w:proofErr w:type="spellEnd"/>
      <w:r w:rsidRPr="00182EB9">
        <w:rPr>
          <w:rStyle w:val="StyleUnderline"/>
        </w:rPr>
        <w:t xml:space="preserve">, </w:t>
      </w:r>
      <w:proofErr w:type="spellStart"/>
      <w:r w:rsidRPr="00182EB9">
        <w:rPr>
          <w:rStyle w:val="StyleUnderline"/>
        </w:rPr>
        <w:t>Tencent</w:t>
      </w:r>
      <w:proofErr w:type="spellEnd"/>
      <w:r w:rsidRPr="00182EB9">
        <w:rPr>
          <w:rStyle w:val="StyleUnderline"/>
        </w:rPr>
        <w:t xml:space="preserve"> and JD.co</w:t>
      </w:r>
      <w:r w:rsidRPr="00182EB9">
        <w:t>m.</w:t>
      </w:r>
      <w:r>
        <w:t xml:space="preserve"> </w:t>
      </w:r>
      <w:r w:rsidRPr="00182EB9">
        <w:t xml:space="preserve">While some of </w:t>
      </w:r>
      <w:r w:rsidRPr="00182EB9">
        <w:rPr>
          <w:rStyle w:val="StyleUnderline"/>
        </w:rPr>
        <w:t xml:space="preserve">these giants largely serve the enormous local market, Chinese companies such as </w:t>
      </w:r>
      <w:proofErr w:type="spellStart"/>
      <w:r w:rsidRPr="00182EB9">
        <w:rPr>
          <w:rStyle w:val="StyleUnderline"/>
        </w:rPr>
        <w:t>Foxconn</w:t>
      </w:r>
      <w:proofErr w:type="spellEnd"/>
      <w:r w:rsidRPr="00182EB9">
        <w:rPr>
          <w:rStyle w:val="StyleUnderline"/>
        </w:rPr>
        <w:t xml:space="preserve"> dominate the assembly of computing and consumer electronics devices worldwide</w:t>
      </w:r>
      <w:r w:rsidRPr="00182EB9">
        <w:t xml:space="preserve">. And now Chinese companies are evolving from the manufacture of other companies’ products to become leading-edge designers themselves. </w:t>
      </w:r>
      <w:proofErr w:type="spellStart"/>
      <w:r w:rsidRPr="00182EB9">
        <w:rPr>
          <w:rStyle w:val="StyleUnderline"/>
        </w:rPr>
        <w:t>Xiaomi</w:t>
      </w:r>
      <w:proofErr w:type="spellEnd"/>
      <w:r w:rsidRPr="00182EB9">
        <w:rPr>
          <w:rStyle w:val="StyleUnderline"/>
        </w:rPr>
        <w:t xml:space="preserve"> and Lenovo, for example, are producing “must-have” new smartphones, often at prices far below what Apple and Samsung charge. </w:t>
      </w:r>
      <w:proofErr w:type="gramStart"/>
      <w:r w:rsidRPr="00182EB9">
        <w:rPr>
          <w:rStyle w:val="StyleUnderline"/>
        </w:rPr>
        <w:t>All this in a country where the government’s far-reaching intervention and even policies are shadowy.</w:t>
      </w:r>
      <w:proofErr w:type="gramEnd"/>
      <w:r w:rsidRPr="00182EB9">
        <w:rPr>
          <w:rStyle w:val="StyleUnderline"/>
        </w:rPr>
        <w:t xml:space="preserve"> And where significant parts of the Internet are theoretically (and often actually) cut off from public view.</w:t>
      </w:r>
    </w:p>
    <w:p w14:paraId="1F81F028" w14:textId="77777777" w:rsidR="00A20085" w:rsidRPr="00A20085" w:rsidRDefault="00A20085" w:rsidP="00A20085"/>
    <w:p w14:paraId="3BB2044A" w14:textId="77777777" w:rsidR="00F23265" w:rsidRDefault="00F23265" w:rsidP="00F23265">
      <w:pPr>
        <w:pStyle w:val="Heading2"/>
      </w:pPr>
      <w:r>
        <w:t xml:space="preserve">--- Link --- </w:t>
      </w:r>
    </w:p>
    <w:p w14:paraId="375B51EA" w14:textId="77777777" w:rsidR="00F23265" w:rsidRDefault="00F23265" w:rsidP="00F23265">
      <w:pPr>
        <w:pStyle w:val="Heading3"/>
      </w:pPr>
      <w:r>
        <w:t xml:space="preserve">Link: </w:t>
      </w:r>
      <w:proofErr w:type="spellStart"/>
      <w:r>
        <w:t>Surv</w:t>
      </w:r>
      <w:proofErr w:type="spellEnd"/>
      <w:r>
        <w:t xml:space="preserve"> Hurts US </w:t>
      </w:r>
    </w:p>
    <w:p w14:paraId="1775EEE9" w14:textId="77777777" w:rsidR="002C7165" w:rsidRPr="00611FDB" w:rsidRDefault="002C7165" w:rsidP="002C7165">
      <w:pPr>
        <w:pStyle w:val="Heading4"/>
      </w:pPr>
      <w:r w:rsidRPr="00611FDB">
        <w:t>Sur</w:t>
      </w:r>
      <w:r>
        <w:t>veillance reform increases US global market shares – reverses Snowden effects on the market</w:t>
      </w:r>
    </w:p>
    <w:p w14:paraId="225B27AE" w14:textId="77777777" w:rsidR="002C7165" w:rsidRDefault="002C7165" w:rsidP="002C7165">
      <w:r w:rsidRPr="00611FDB">
        <w:rPr>
          <w:rStyle w:val="Style13ptBold"/>
        </w:rPr>
        <w:t xml:space="preserve">Castro </w:t>
      </w:r>
      <w:r w:rsidRPr="00611FDB">
        <w:t>and</w:t>
      </w:r>
      <w:r w:rsidRPr="00611FDB">
        <w:rPr>
          <w:rStyle w:val="Style13ptBold"/>
        </w:rPr>
        <w:t xml:space="preserve"> </w:t>
      </w:r>
      <w:proofErr w:type="spellStart"/>
      <w:r w:rsidRPr="00611FDB">
        <w:rPr>
          <w:rStyle w:val="Style13ptBold"/>
        </w:rPr>
        <w:t>McQuinn</w:t>
      </w:r>
      <w:proofErr w:type="spellEnd"/>
      <w:r>
        <w:t xml:space="preserve"> 6/9/</w:t>
      </w:r>
      <w:r w:rsidRPr="00611FDB">
        <w:rPr>
          <w:rStyle w:val="Style13ptBold"/>
        </w:rPr>
        <w:t>15</w:t>
      </w:r>
      <w:r>
        <w:t xml:space="preserve"> (Daniel, is the Vice President of the Information Technology and Innovation Foundation, Alan is a Research Assistant with the Information Technology and Innovation Foundation, “Beyond the USA Freedom Act: How U.S. Surveillance Still Subverts U.S. Competitiveness”, </w:t>
      </w:r>
      <w:hyperlink r:id="rId13" w:history="1">
        <w:r w:rsidRPr="00625A09">
          <w:rPr>
            <w:rStyle w:val="Hyperlink"/>
          </w:rPr>
          <w:t>http://www.itif.org/publications/2015/06/09/beyond-usa-freedom-act-how-us-surveillance-still-subverts-us-competitiveness</w:t>
        </w:r>
      </w:hyperlink>
      <w:r>
        <w:t>, accessed: 7/30/15</w:t>
      </w:r>
    </w:p>
    <w:p w14:paraId="1E0DF92F" w14:textId="77777777" w:rsidR="002C7165" w:rsidRDefault="002C7165" w:rsidP="002C7165">
      <w:pPr>
        <w:rPr>
          <w:sz w:val="16"/>
        </w:rPr>
      </w:pPr>
      <w:r w:rsidRPr="001D6EB0">
        <w:rPr>
          <w:sz w:val="16"/>
        </w:rPr>
        <w:t xml:space="preserve">ITIF estimated in 2013 that even a modest drop in the expected foreign market share for cloud computing stemming from concerns about </w:t>
      </w:r>
      <w:r w:rsidRPr="001D6EB0">
        <w:rPr>
          <w:rStyle w:val="StyleUnderline"/>
        </w:rPr>
        <w:t>U.S. surveillance could cost the United States between $21.5 billion and $35 billion by 2016</w:t>
      </w:r>
      <w:r w:rsidRPr="001D6EB0">
        <w:rPr>
          <w:sz w:val="16"/>
        </w:rPr>
        <w:t xml:space="preserve">. Since then, it has become clear that </w:t>
      </w:r>
      <w:r w:rsidRPr="00BA79C7">
        <w:rPr>
          <w:rStyle w:val="StyleUnderline"/>
          <w:highlight w:val="yellow"/>
        </w:rPr>
        <w:t>the U.S. tech industry</w:t>
      </w:r>
      <w:r w:rsidRPr="001D6EB0">
        <w:rPr>
          <w:rStyle w:val="StyleUnderline"/>
        </w:rPr>
        <w:t xml:space="preserve"> as a whole,</w:t>
      </w:r>
      <w:r w:rsidRPr="001D6EB0">
        <w:rPr>
          <w:sz w:val="16"/>
        </w:rPr>
        <w:t xml:space="preserve"> not just the </w:t>
      </w:r>
      <w:proofErr w:type="gramStart"/>
      <w:r w:rsidRPr="001D6EB0">
        <w:rPr>
          <w:sz w:val="16"/>
        </w:rPr>
        <w:t>cloud computing</w:t>
      </w:r>
      <w:proofErr w:type="gramEnd"/>
      <w:r w:rsidRPr="001D6EB0">
        <w:rPr>
          <w:sz w:val="16"/>
        </w:rPr>
        <w:t xml:space="preserve"> sector, </w:t>
      </w:r>
      <w:r w:rsidRPr="00BA79C7">
        <w:rPr>
          <w:rStyle w:val="StyleUnderline"/>
          <w:highlight w:val="yellow"/>
        </w:rPr>
        <w:t>has under-performed as a result of the Snowden revelations</w:t>
      </w:r>
      <w:r w:rsidRPr="001D6EB0">
        <w:rPr>
          <w:sz w:val="16"/>
        </w:rPr>
        <w:t xml:space="preserve">. Therefore, </w:t>
      </w:r>
      <w:r w:rsidRPr="001D6EB0">
        <w:rPr>
          <w:rStyle w:val="StyleUnderline"/>
        </w:rPr>
        <w:t>the economic impact of U.S. surveillance practices will likely far exceed ITIF’s initial $35 billion estimate</w:t>
      </w:r>
      <w:r w:rsidRPr="001D6EB0">
        <w:rPr>
          <w:sz w:val="16"/>
        </w:rPr>
        <w:t xml:space="preserve">. This report catalogues a wide range of specific examples of the economic harm that has been done to U.S. businesses. In short, </w:t>
      </w:r>
      <w:r w:rsidRPr="001D6EB0">
        <w:rPr>
          <w:rStyle w:val="StyleUnderline"/>
        </w:rPr>
        <w:t>foreign customers are shunning U.S. companies</w:t>
      </w:r>
      <w:r w:rsidRPr="001D6EB0">
        <w:rPr>
          <w:sz w:val="16"/>
        </w:rPr>
        <w:t xml:space="preserve">. The policy implication of this is clear: Now that Congress has reformed how the National Security Agency (NSA) collects bulk domestic phone records and allowed private firms—rather than the government—to collect and store approved data, it is time to address other controversial digital surveillance activities by the U.S. intelligence community. The </w:t>
      </w:r>
      <w:r w:rsidRPr="00BA79C7">
        <w:rPr>
          <w:rStyle w:val="StyleUnderline"/>
          <w:highlight w:val="yellow"/>
        </w:rPr>
        <w:t>U.S. government’s failure to reform</w:t>
      </w:r>
      <w:r w:rsidRPr="001D6EB0">
        <w:rPr>
          <w:sz w:val="16"/>
        </w:rPr>
        <w:t xml:space="preserve"> many </w:t>
      </w:r>
      <w:r w:rsidRPr="001D6EB0">
        <w:rPr>
          <w:rStyle w:val="StyleUnderline"/>
        </w:rPr>
        <w:t xml:space="preserve">of the NSA’s </w:t>
      </w:r>
      <w:r w:rsidRPr="00BA79C7">
        <w:rPr>
          <w:rStyle w:val="StyleUnderline"/>
          <w:highlight w:val="yellow"/>
        </w:rPr>
        <w:t>surveillance programs</w:t>
      </w:r>
      <w:r w:rsidRPr="001D6EB0">
        <w:rPr>
          <w:sz w:val="16"/>
        </w:rPr>
        <w:t xml:space="preserve"> has </w:t>
      </w:r>
      <w:r w:rsidRPr="00BA79C7">
        <w:rPr>
          <w:rStyle w:val="StyleUnderline"/>
          <w:highlight w:val="yellow"/>
        </w:rPr>
        <w:t>damaged the competitiveness of the U.S. tech sector and cost it a portion of the global market share</w:t>
      </w:r>
      <w:r w:rsidRPr="001D6EB0">
        <w:rPr>
          <w:sz w:val="16"/>
        </w:rPr>
        <w:t xml:space="preserve">. </w:t>
      </w:r>
      <w:r w:rsidRPr="001D6EB0">
        <w:rPr>
          <w:rStyle w:val="StyleUnderline"/>
        </w:rPr>
        <w:t>This includes programs such as PRISM</w:t>
      </w:r>
      <w:r w:rsidRPr="001D6EB0">
        <w:rPr>
          <w:sz w:val="16"/>
        </w:rPr>
        <w:t xml:space="preserve">—the controversial program authorized by the </w:t>
      </w:r>
      <w:r w:rsidRPr="001D6EB0">
        <w:rPr>
          <w:rStyle w:val="StyleUnderline"/>
        </w:rPr>
        <w:t>FISA Amendments Act,</w:t>
      </w:r>
      <w:r w:rsidRPr="001D6EB0">
        <w:rPr>
          <w:sz w:val="16"/>
        </w:rPr>
        <w:t xml:space="preserve"> which allows for warrantless access to private-user data on popular online services both in the United States and abroad—and </w:t>
      </w:r>
      <w:proofErr w:type="spellStart"/>
      <w:r w:rsidRPr="001D6EB0">
        <w:rPr>
          <w:sz w:val="16"/>
        </w:rPr>
        <w:t>Bullrun</w:t>
      </w:r>
      <w:proofErr w:type="spellEnd"/>
      <w:r w:rsidRPr="001D6EB0">
        <w:rPr>
          <w:sz w:val="16"/>
        </w:rPr>
        <w:t xml:space="preserve">—the NSA’s program to undermine encryption standards both at home and abroad. </w:t>
      </w:r>
      <w:r w:rsidRPr="00BA79C7">
        <w:rPr>
          <w:rStyle w:val="StyleUnderline"/>
          <w:highlight w:val="yellow"/>
        </w:rPr>
        <w:t>Foreign companies have seized on these</w:t>
      </w:r>
      <w:r w:rsidRPr="001D6EB0">
        <w:rPr>
          <w:rStyle w:val="StyleUnderline"/>
        </w:rPr>
        <w:t xml:space="preserve"> controversial </w:t>
      </w:r>
      <w:r w:rsidRPr="00BA79C7">
        <w:rPr>
          <w:rStyle w:val="StyleUnderline"/>
          <w:highlight w:val="yellow"/>
        </w:rPr>
        <w:t>policies</w:t>
      </w:r>
      <w:r w:rsidRPr="001D6EB0">
        <w:rPr>
          <w:rStyle w:val="StyleUnderline"/>
        </w:rPr>
        <w:t xml:space="preserve"> to convince their customers that keeping data at home is safer than sending it abroad</w:t>
      </w:r>
      <w:r w:rsidRPr="001D6EB0">
        <w:rPr>
          <w:sz w:val="16"/>
        </w:rPr>
        <w:t xml:space="preserve">, </w:t>
      </w:r>
      <w:r w:rsidRPr="001D6EB0">
        <w:rPr>
          <w:rStyle w:val="StyleUnderline"/>
        </w:rPr>
        <w:t>and foreign governments have pointed to U.S. surveillance as justification for protectionist policies that require data to be kept within their national borders. In</w:t>
      </w:r>
      <w:r w:rsidRPr="001D6EB0">
        <w:rPr>
          <w:sz w:val="16"/>
        </w:rPr>
        <w:t xml:space="preserve"> the most extreme cases, such as in</w:t>
      </w:r>
      <w:r w:rsidRPr="001D6EB0">
        <w:rPr>
          <w:rStyle w:val="StyleUnderline"/>
        </w:rPr>
        <w:t xml:space="preserve"> China,</w:t>
      </w:r>
      <w:r w:rsidRPr="001D6EB0">
        <w:rPr>
          <w:sz w:val="16"/>
        </w:rPr>
        <w:t xml:space="preserve"> </w:t>
      </w:r>
      <w:r w:rsidRPr="001D6EB0">
        <w:rPr>
          <w:rStyle w:val="StyleUnderline"/>
        </w:rPr>
        <w:t>foreign governments are using fear of digital surveillance to force companies to surrender valuable intellectual property</w:t>
      </w:r>
      <w:r w:rsidRPr="001D6EB0">
        <w:rPr>
          <w:sz w:val="16"/>
        </w:rPr>
        <w:t>, such as source code. In the short term, U.</w:t>
      </w:r>
      <w:r w:rsidRPr="001D6EB0">
        <w:rPr>
          <w:rStyle w:val="StyleUnderline"/>
        </w:rPr>
        <w:t>S. companies lose out on contracts, and over the long term, other countries create protectionist policies that lock U.S. businesses out of foreign markets</w:t>
      </w:r>
      <w:r w:rsidRPr="001D6EB0">
        <w:rPr>
          <w:sz w:val="16"/>
        </w:rPr>
        <w:t xml:space="preserve">. </w:t>
      </w:r>
      <w:r w:rsidRPr="001D6EB0">
        <w:rPr>
          <w:rStyle w:val="StyleUnderline"/>
        </w:rPr>
        <w:t>This</w:t>
      </w:r>
      <w:r w:rsidRPr="001D6EB0">
        <w:rPr>
          <w:sz w:val="16"/>
        </w:rPr>
        <w:t xml:space="preserve"> not only </w:t>
      </w:r>
      <w:r w:rsidRPr="001D6EB0">
        <w:rPr>
          <w:rStyle w:val="StyleUnderline"/>
        </w:rPr>
        <w:t xml:space="preserve">hurts U.S. technology companies, </w:t>
      </w:r>
      <w:proofErr w:type="gramStart"/>
      <w:r w:rsidRPr="001D6EB0">
        <w:rPr>
          <w:rStyle w:val="StyleUnderline"/>
        </w:rPr>
        <w:t>but</w:t>
      </w:r>
      <w:proofErr w:type="gramEnd"/>
      <w:r w:rsidRPr="001D6EB0">
        <w:rPr>
          <w:rStyle w:val="StyleUnderline"/>
        </w:rPr>
        <w:t xml:space="preserve"> costs American jobs and weakens the U.S. trade balance</w:t>
      </w:r>
      <w:r w:rsidRPr="001D6EB0">
        <w:rPr>
          <w:sz w:val="16"/>
        </w:rPr>
        <w:t>. To reverse this trend, ITIF recommends that policymakers:</w:t>
      </w:r>
    </w:p>
    <w:p w14:paraId="21500FAC" w14:textId="77777777" w:rsidR="002C7165" w:rsidRPr="002C7165" w:rsidRDefault="002C7165" w:rsidP="002C7165"/>
    <w:p w14:paraId="45625F57" w14:textId="77777777" w:rsidR="00F23265" w:rsidRPr="00772EC3" w:rsidRDefault="00F23265" w:rsidP="00F23265">
      <w:pPr>
        <w:pStyle w:val="Heading4"/>
      </w:pPr>
      <w:r>
        <w:t xml:space="preserve">Status quo </w:t>
      </w:r>
      <w:proofErr w:type="gramStart"/>
      <w:r>
        <w:t>prove</w:t>
      </w:r>
      <w:proofErr w:type="gramEnd"/>
      <w:r>
        <w:t xml:space="preserve"> that NSA reform failures cuts US competitiveness.</w:t>
      </w:r>
    </w:p>
    <w:p w14:paraId="69F06492" w14:textId="77777777" w:rsidR="00F23265" w:rsidRDefault="00F23265" w:rsidP="00F23265">
      <w:r w:rsidRPr="00772EC3">
        <w:rPr>
          <w:rStyle w:val="Style13ptBold"/>
        </w:rPr>
        <w:t xml:space="preserve">Castro and </w:t>
      </w:r>
      <w:proofErr w:type="spellStart"/>
      <w:r w:rsidRPr="00772EC3">
        <w:rPr>
          <w:rStyle w:val="Style13ptBold"/>
        </w:rPr>
        <w:t>McQuinn</w:t>
      </w:r>
      <w:proofErr w:type="spellEnd"/>
      <w:r w:rsidRPr="00772EC3">
        <w:rPr>
          <w:rStyle w:val="Style13ptBold"/>
        </w:rPr>
        <w:t xml:space="preserve"> 6/9</w:t>
      </w:r>
      <w:r w:rsidRPr="00772EC3">
        <w:t xml:space="preserve"> [Daniel Castro and Alan </w:t>
      </w:r>
      <w:proofErr w:type="spellStart"/>
      <w:r w:rsidRPr="00772EC3">
        <w:t>McQuinn</w:t>
      </w:r>
      <w:proofErr w:type="spellEnd"/>
      <w:r w:rsidRPr="00772EC3">
        <w:t xml:space="preserve">, June 9, 2015, </w:t>
      </w:r>
      <w:r>
        <w:t>“</w:t>
      </w:r>
      <w:r w:rsidRPr="00772EC3">
        <w:t>Beyond the USA Freedom Act: How U.S. Surveillance Still Subverts U.S. Competitiveness</w:t>
      </w:r>
      <w:r>
        <w:t>”</w:t>
      </w:r>
      <w:r w:rsidRPr="00772EC3">
        <w:t xml:space="preserve">, Daniel Castro is the Vice President of the Information Technology and Innovation Foundation and Director of the Center for Data Innovation (link is external). Mr. Castro writes and speaks on a variety of issues related to information technology and </w:t>
      </w:r>
      <w:proofErr w:type="gramStart"/>
      <w:r w:rsidRPr="00772EC3">
        <w:t>internet</w:t>
      </w:r>
      <w:proofErr w:type="gramEnd"/>
      <w:r w:rsidRPr="00772EC3">
        <w:t xml:space="preserve"> policy, including privacy, security, intellectual property, internet governance, e-government, and accessibility for people with disabilities. His work has been quoted and cited in numerous media outlets, including The Washington Post, The Wall Street Journal, NPR, USA Today, B</w:t>
      </w:r>
      <w:r>
        <w:t xml:space="preserve">loomberg News, and </w:t>
      </w:r>
      <w:proofErr w:type="spellStart"/>
      <w:r>
        <w:t>Businessweek</w:t>
      </w:r>
      <w:proofErr w:type="spellEnd"/>
      <w:r>
        <w:t xml:space="preserve">, </w:t>
      </w:r>
      <w:r w:rsidRPr="00772EC3">
        <w:t xml:space="preserve">Alan </w:t>
      </w:r>
      <w:proofErr w:type="spellStart"/>
      <w:r w:rsidRPr="00772EC3">
        <w:t>McQuinn</w:t>
      </w:r>
      <w:proofErr w:type="spellEnd"/>
      <w:r w:rsidRPr="00772EC3">
        <w:t xml:space="preserve"> is a Research Assistant with the Information Technology and Innovation Foundation. His research areas include a variety of issues related to information technology and Internet policy, such as </w:t>
      </w:r>
      <w:proofErr w:type="spellStart"/>
      <w:r w:rsidRPr="00772EC3">
        <w:t>cybersecurity</w:t>
      </w:r>
      <w:proofErr w:type="spellEnd"/>
      <w:r w:rsidRPr="00772EC3">
        <w:t>, privacy, virtual currencies, e-government, Internet governance, and commercial drones. Prior to joining ITIF, he was a telecommunications fellow for Congresswoman Anna Eshoo, an honorary co-chair of ITIF.www.itif.org/publications/2015/06/09/beyond-usa-freedom-act-how-us-surveillance-still-subverts-us-competitiveness] JE</w:t>
      </w:r>
    </w:p>
    <w:p w14:paraId="464F1852" w14:textId="77777777" w:rsidR="00F23265" w:rsidRPr="00772EC3" w:rsidRDefault="00F23265" w:rsidP="00F23265"/>
    <w:p w14:paraId="6364CF1D" w14:textId="77777777" w:rsidR="00F23265" w:rsidRPr="00F23265" w:rsidRDefault="00F23265" w:rsidP="00F23265">
      <w:pPr>
        <w:rPr>
          <w:sz w:val="16"/>
        </w:rPr>
      </w:pPr>
      <w:r w:rsidRPr="00F23265">
        <w:rPr>
          <w:sz w:val="16"/>
        </w:rPr>
        <w:t xml:space="preserve">Almost two years ago, </w:t>
      </w:r>
      <w:r w:rsidRPr="00F6696D">
        <w:rPr>
          <w:rStyle w:val="StyleUnderline"/>
          <w:highlight w:val="cyan"/>
        </w:rPr>
        <w:t>ITIF described how</w:t>
      </w:r>
      <w:r w:rsidRPr="00F23265">
        <w:rPr>
          <w:sz w:val="16"/>
        </w:rPr>
        <w:t xml:space="preserve"> revelations about </w:t>
      </w:r>
      <w:r w:rsidRPr="00DE7B1E">
        <w:rPr>
          <w:rStyle w:val="StyleUnderline"/>
        </w:rPr>
        <w:t xml:space="preserve">pervasive </w:t>
      </w:r>
      <w:r w:rsidRPr="00F6696D">
        <w:rPr>
          <w:rStyle w:val="StyleUnderline"/>
          <w:highlight w:val="cyan"/>
        </w:rPr>
        <w:t>digital surveillance by the U.S. intelligence community could severely harm</w:t>
      </w:r>
      <w:r w:rsidRPr="00F23265">
        <w:rPr>
          <w:sz w:val="16"/>
        </w:rPr>
        <w:t xml:space="preserve"> the </w:t>
      </w:r>
      <w:r w:rsidRPr="00F6696D">
        <w:rPr>
          <w:rStyle w:val="StyleUnderline"/>
          <w:highlight w:val="cyan"/>
        </w:rPr>
        <w:t>competitiveness of the U</w:t>
      </w:r>
      <w:r w:rsidRPr="00DE7B1E">
        <w:rPr>
          <w:rStyle w:val="StyleUnderline"/>
        </w:rPr>
        <w:t xml:space="preserve">nited </w:t>
      </w:r>
      <w:r w:rsidRPr="00F6696D">
        <w:rPr>
          <w:rStyle w:val="StyleUnderline"/>
          <w:highlight w:val="cyan"/>
        </w:rPr>
        <w:t>S</w:t>
      </w:r>
      <w:r w:rsidRPr="00DE7B1E">
        <w:rPr>
          <w:rStyle w:val="StyleUnderline"/>
        </w:rPr>
        <w:t xml:space="preserve">tates </w:t>
      </w:r>
      <w:r w:rsidRPr="00F6696D">
        <w:rPr>
          <w:rStyle w:val="StyleUnderline"/>
        </w:rPr>
        <w:t>if foreign</w:t>
      </w:r>
      <w:r w:rsidRPr="00DE7B1E">
        <w:rPr>
          <w:rStyle w:val="StyleUnderline"/>
        </w:rPr>
        <w:t xml:space="preserve"> customers turned away from U.S.-made technology and services</w:t>
      </w:r>
      <w:r w:rsidRPr="00F23265">
        <w:rPr>
          <w:sz w:val="16"/>
        </w:rPr>
        <w:t xml:space="preserve">. </w:t>
      </w:r>
      <w:r w:rsidRPr="00F6696D">
        <w:rPr>
          <w:rStyle w:val="StyleUnderline"/>
          <w:highlight w:val="cyan"/>
        </w:rPr>
        <w:t>Since then, U.S. policymakers have failed to take sufficient action to address these surveillance concerns</w:t>
      </w:r>
      <w:r w:rsidRPr="00F23265">
        <w:rPr>
          <w:sz w:val="16"/>
        </w:rPr>
        <w:t xml:space="preserve">; in some cases, they have even fanned the flames of discontent by championing weak information security practices. In addition, other countries have used anger over U.S. government surveillance as a cover for implementing a new wave of protectionist policies specifically targeting information technology. </w:t>
      </w:r>
      <w:r w:rsidRPr="00F6696D">
        <w:rPr>
          <w:rStyle w:val="StyleUnderline"/>
          <w:highlight w:val="cyan"/>
        </w:rPr>
        <w:t>The</w:t>
      </w:r>
      <w:r w:rsidRPr="00F23265">
        <w:rPr>
          <w:sz w:val="16"/>
        </w:rPr>
        <w:t xml:space="preserve"> combined </w:t>
      </w:r>
      <w:r w:rsidRPr="00F6696D">
        <w:rPr>
          <w:rStyle w:val="StyleUnderline"/>
          <w:highlight w:val="cyan"/>
        </w:rPr>
        <w:t>result is a set of policies both at home and abroad that sacrifices robust competitiveness of the U.S. tech sector</w:t>
      </w:r>
      <w:r w:rsidRPr="00F23265">
        <w:rPr>
          <w:sz w:val="16"/>
        </w:rPr>
        <w:t xml:space="preserve"> for vague and unconvincing promises of improved national security</w:t>
      </w:r>
      <w:proofErr w:type="gramStart"/>
      <w:r w:rsidRPr="00F23265">
        <w:rPr>
          <w:sz w:val="16"/>
        </w:rPr>
        <w:t>.¶</w:t>
      </w:r>
      <w:proofErr w:type="gramEnd"/>
      <w:r w:rsidRPr="00F23265">
        <w:rPr>
          <w:sz w:val="16"/>
        </w:rPr>
        <w:t xml:space="preserve"> </w:t>
      </w:r>
      <w:r w:rsidRPr="00DE7B1E">
        <w:rPr>
          <w:rStyle w:val="StyleUnderline"/>
        </w:rPr>
        <w:t xml:space="preserve">ITIF estimated in 2013 that </w:t>
      </w:r>
      <w:r w:rsidRPr="00F6696D">
        <w:rPr>
          <w:rStyle w:val="StyleUnderline"/>
          <w:highlight w:val="cyan"/>
        </w:rPr>
        <w:t>even a</w:t>
      </w:r>
      <w:r w:rsidRPr="00F23265">
        <w:rPr>
          <w:sz w:val="16"/>
        </w:rPr>
        <w:t xml:space="preserve"> modest </w:t>
      </w:r>
      <w:r w:rsidRPr="00F6696D">
        <w:rPr>
          <w:rStyle w:val="StyleUnderline"/>
          <w:highlight w:val="cyan"/>
        </w:rPr>
        <w:t>drop in the expected foreign market share for cloud computing stemming from concerns about U.S. surveillance could cost the United States between $21.5 billion and $35 billion by 2016</w:t>
      </w:r>
      <w:r w:rsidRPr="00F23265">
        <w:rPr>
          <w:sz w:val="16"/>
        </w:rPr>
        <w:t xml:space="preserve">. Since then, it has become clear that </w:t>
      </w:r>
      <w:r w:rsidRPr="00F6696D">
        <w:rPr>
          <w:rStyle w:val="StyleUnderline"/>
          <w:highlight w:val="cyan"/>
        </w:rPr>
        <w:t>the U.S.</w:t>
      </w:r>
      <w:r w:rsidRPr="00D91BDC">
        <w:rPr>
          <w:rStyle w:val="StyleUnderline"/>
        </w:rPr>
        <w:t xml:space="preserve"> </w:t>
      </w:r>
      <w:r w:rsidRPr="00F6696D">
        <w:rPr>
          <w:rStyle w:val="StyleUnderline"/>
          <w:highlight w:val="cyan"/>
        </w:rPr>
        <w:t>tech industry as a whole</w:t>
      </w:r>
      <w:r w:rsidRPr="00F23265">
        <w:rPr>
          <w:sz w:val="16"/>
        </w:rPr>
        <w:t xml:space="preserve">, not just the </w:t>
      </w:r>
      <w:proofErr w:type="gramStart"/>
      <w:r w:rsidRPr="00F23265">
        <w:rPr>
          <w:sz w:val="16"/>
        </w:rPr>
        <w:t>cloud computing</w:t>
      </w:r>
      <w:proofErr w:type="gramEnd"/>
      <w:r w:rsidRPr="00F23265">
        <w:rPr>
          <w:sz w:val="16"/>
        </w:rPr>
        <w:t xml:space="preserve"> sector, has </w:t>
      </w:r>
      <w:r w:rsidRPr="00F6696D">
        <w:rPr>
          <w:rStyle w:val="StyleUnderline"/>
          <w:highlight w:val="cyan"/>
        </w:rPr>
        <w:t>under-performed as a result of the Snowden revelations</w:t>
      </w:r>
      <w:r w:rsidRPr="00F23265">
        <w:rPr>
          <w:sz w:val="16"/>
        </w:rPr>
        <w:t xml:space="preserve">. Therefore, the economic impact of U.S. surveillance practices will likely far exceed ITIF’s initial $35 billion estimate. This report catalogues a wide range of specific examples of the economic harm that has been done to U.S. businesses. In short, foreign customers are shunning U.S. companies. The policy implication of this is clear: Now that Congress has reformed how the National Security Agency (NSA) collects bulk domestic phone records and allowed private firms—rather than the government—to collect and store approved data, it is time to address other controversial digital surveillance activities by the U.S. intelligence community. ¶ </w:t>
      </w:r>
      <w:r w:rsidRPr="00F6696D">
        <w:rPr>
          <w:rStyle w:val="StyleUnderline"/>
          <w:highlight w:val="cyan"/>
        </w:rPr>
        <w:t>The U.S. government’s failure to reform</w:t>
      </w:r>
      <w:r w:rsidRPr="00D91BDC">
        <w:rPr>
          <w:rStyle w:val="StyleUnderline"/>
        </w:rPr>
        <w:t xml:space="preserve"> many of </w:t>
      </w:r>
      <w:r w:rsidRPr="00F6696D">
        <w:rPr>
          <w:rStyle w:val="StyleUnderline"/>
          <w:highlight w:val="cyan"/>
        </w:rPr>
        <w:t>the NSA’s surveillance programs has damaged</w:t>
      </w:r>
      <w:r w:rsidRPr="00D91BDC">
        <w:rPr>
          <w:rStyle w:val="StyleUnderline"/>
        </w:rPr>
        <w:t xml:space="preserve"> the </w:t>
      </w:r>
      <w:r w:rsidRPr="00F6696D">
        <w:rPr>
          <w:rStyle w:val="StyleUnderline"/>
          <w:highlight w:val="cyan"/>
        </w:rPr>
        <w:t>competitiveness of the U.S. tech sector and cost it a portion of the global market share</w:t>
      </w:r>
      <w:r w:rsidRPr="00F23265">
        <w:rPr>
          <w:sz w:val="16"/>
        </w:rPr>
        <w:t xml:space="preserve">. </w:t>
      </w:r>
      <w:r w:rsidRPr="00D91BDC">
        <w:rPr>
          <w:rStyle w:val="StyleUnderline"/>
        </w:rPr>
        <w:t>This includes</w:t>
      </w:r>
      <w:r w:rsidRPr="00F23265">
        <w:rPr>
          <w:sz w:val="16"/>
        </w:rPr>
        <w:t xml:space="preserve"> programs such as </w:t>
      </w:r>
      <w:r w:rsidRPr="00D91BDC">
        <w:rPr>
          <w:rStyle w:val="StyleUnderline"/>
        </w:rPr>
        <w:t>PRISM</w:t>
      </w:r>
      <w:r w:rsidRPr="00F23265">
        <w:rPr>
          <w:sz w:val="16"/>
        </w:rPr>
        <w:t>—the controversial program authorized by the FISA Amendments Act, which allows for warrantless access to private-user data on popular online services both in the United States and abroad—</w:t>
      </w:r>
      <w:r w:rsidRPr="00D91BDC">
        <w:rPr>
          <w:rStyle w:val="StyleUnderline"/>
        </w:rPr>
        <w:t xml:space="preserve">and </w:t>
      </w:r>
      <w:proofErr w:type="spellStart"/>
      <w:r w:rsidRPr="00D91BDC">
        <w:rPr>
          <w:rStyle w:val="StyleUnderline"/>
        </w:rPr>
        <w:t>Bullrun</w:t>
      </w:r>
      <w:proofErr w:type="spellEnd"/>
      <w:r w:rsidRPr="00F23265">
        <w:rPr>
          <w:sz w:val="16"/>
        </w:rPr>
        <w:t xml:space="preserve">—the NSA’s program to undermine encryption standards both at home and abroad. </w:t>
      </w:r>
      <w:r w:rsidRPr="0002618D">
        <w:rPr>
          <w:rStyle w:val="StyleUnderline"/>
        </w:rPr>
        <w:t>Foreign companies have seized on these</w:t>
      </w:r>
      <w:r w:rsidRPr="00F23265">
        <w:rPr>
          <w:sz w:val="16"/>
        </w:rPr>
        <w:t xml:space="preserve"> controversial </w:t>
      </w:r>
      <w:r w:rsidRPr="0002618D">
        <w:rPr>
          <w:rStyle w:val="StyleUnderline"/>
        </w:rPr>
        <w:t>policies to convince their customers that keeping data at home is safer than sending it abroad, and foreign governments have pointed to U.S. surveillance as justification for protectionist policies that require data to be kept within their national borders</w:t>
      </w:r>
      <w:r w:rsidRPr="00F23265">
        <w:rPr>
          <w:sz w:val="16"/>
        </w:rPr>
        <w:t xml:space="preserve">. In the most extreme cases, such as in China, foreign governments are using fear of digital surveillance to force companies to surrender valuable intellectual property, such as source code. ¶ </w:t>
      </w:r>
      <w:proofErr w:type="gramStart"/>
      <w:r w:rsidRPr="00F23265">
        <w:rPr>
          <w:sz w:val="16"/>
        </w:rPr>
        <w:t>In</w:t>
      </w:r>
      <w:proofErr w:type="gramEnd"/>
      <w:r w:rsidRPr="00F23265">
        <w:rPr>
          <w:sz w:val="16"/>
        </w:rPr>
        <w:t xml:space="preserve"> </w:t>
      </w:r>
      <w:r w:rsidRPr="00553879">
        <w:rPr>
          <w:rStyle w:val="StyleUnderline"/>
          <w:highlight w:val="cyan"/>
        </w:rPr>
        <w:t>the short term, U.S. companies lose out on contracts, and over the long term, other countries create protectionist policies that lock U.S. businesses out of foreign markets.</w:t>
      </w:r>
      <w:r w:rsidRPr="00517FB4">
        <w:rPr>
          <w:rStyle w:val="StyleUnderline"/>
        </w:rPr>
        <w:t xml:space="preserve"> This</w:t>
      </w:r>
      <w:r w:rsidRPr="00F23265">
        <w:rPr>
          <w:sz w:val="16"/>
        </w:rPr>
        <w:t xml:space="preserve"> not only hurts U.S. technology companies, </w:t>
      </w:r>
      <w:proofErr w:type="gramStart"/>
      <w:r w:rsidRPr="00F23265">
        <w:rPr>
          <w:sz w:val="16"/>
        </w:rPr>
        <w:t>but</w:t>
      </w:r>
      <w:proofErr w:type="gramEnd"/>
      <w:r w:rsidRPr="00F23265">
        <w:rPr>
          <w:sz w:val="16"/>
        </w:rPr>
        <w:t xml:space="preserve"> </w:t>
      </w:r>
      <w:r w:rsidRPr="00517FB4">
        <w:rPr>
          <w:rStyle w:val="StyleUnderline"/>
        </w:rPr>
        <w:t>costs American jobs and weakens the U.S. trade balance.</w:t>
      </w:r>
      <w:r w:rsidRPr="00F23265">
        <w:rPr>
          <w:sz w:val="16"/>
        </w:rPr>
        <w:t xml:space="preserve"> </w:t>
      </w:r>
      <w:r w:rsidRPr="00553879">
        <w:rPr>
          <w:rStyle w:val="StyleUnderline"/>
          <w:highlight w:val="cyan"/>
        </w:rPr>
        <w:t>To reverse this trend</w:t>
      </w:r>
      <w:r w:rsidRPr="00F23265">
        <w:rPr>
          <w:sz w:val="16"/>
        </w:rPr>
        <w:t>, ITIF recommends that policymakers</w:t>
      </w:r>
      <w:proofErr w:type="gramStart"/>
      <w:r w:rsidRPr="00F23265">
        <w:rPr>
          <w:sz w:val="16"/>
        </w:rPr>
        <w:t>:¶</w:t>
      </w:r>
      <w:proofErr w:type="gramEnd"/>
      <w:r w:rsidRPr="00F23265">
        <w:rPr>
          <w:sz w:val="16"/>
        </w:rPr>
        <w:t xml:space="preserve"> Increase transparency about </w:t>
      </w:r>
      <w:r w:rsidRPr="00553879">
        <w:rPr>
          <w:rStyle w:val="StyleUnderline"/>
          <w:highlight w:val="cyan"/>
        </w:rPr>
        <w:t>U.S</w:t>
      </w:r>
      <w:r w:rsidRPr="00517FB4">
        <w:rPr>
          <w:rStyle w:val="StyleUnderline"/>
        </w:rPr>
        <w:t>.</w:t>
      </w:r>
      <w:r w:rsidRPr="00F23265">
        <w:rPr>
          <w:sz w:val="16"/>
        </w:rPr>
        <w:t xml:space="preserve"> surveillance activities both at home and abroad.¶ Strengthen information security by opposing any government efforts to introduce backdoors in software or weaken encryption.¶ Strengthen U.S. mutual legal assistance treaties (MLATs</w:t>
      </w:r>
      <w:r w:rsidRPr="00F23265">
        <w:rPr>
          <w:b/>
          <w:sz w:val="16"/>
        </w:rPr>
        <w:t>).¶</w:t>
      </w:r>
      <w:r w:rsidRPr="00517FB4">
        <w:rPr>
          <w:rStyle w:val="StyleUnderline"/>
          <w:highlight w:val="cyan"/>
        </w:rPr>
        <w:t xml:space="preserve"> Work to establish international legal standards for government access to data.</w:t>
      </w:r>
      <w:r w:rsidRPr="00F23265">
        <w:rPr>
          <w:sz w:val="16"/>
        </w:rPr>
        <w:t>¶ Complete trade agreements like the Trans Pacific Partnership that ban digital protectionism, and pressure nations that seek to erect protectionist barriers to abandon those efforts.</w:t>
      </w:r>
    </w:p>
    <w:p w14:paraId="2D6A76C2" w14:textId="77777777" w:rsidR="00F23265" w:rsidRPr="001905F0" w:rsidRDefault="00F23265" w:rsidP="00F23265">
      <w:pPr>
        <w:pStyle w:val="Heading4"/>
      </w:pPr>
      <w:r>
        <w:t>Surveillance tanks US competitiveness – tech companies prove</w:t>
      </w:r>
    </w:p>
    <w:p w14:paraId="685AC78B" w14:textId="77777777" w:rsidR="00F23265" w:rsidRDefault="00F23265" w:rsidP="00F23265">
      <w:r w:rsidRPr="001905F0">
        <w:rPr>
          <w:rStyle w:val="Style13ptBold"/>
        </w:rPr>
        <w:t>Taylor 6/29</w:t>
      </w:r>
      <w:r w:rsidRPr="00DE193B">
        <w:t xml:space="preserve"> [Brian Taylor, June 29, 2015, </w:t>
      </w:r>
      <w:r>
        <w:t xml:space="preserve">Reporter for Tech Republic, </w:t>
      </w:r>
      <w:r w:rsidRPr="00DE193B">
        <w:t>Report: Surveillance programs may cost US tech over $35 billion and its competitive edge, news.yahoo.com/report-surveillance-programs-may-cost-222900657.html] JE</w:t>
      </w:r>
    </w:p>
    <w:p w14:paraId="7DA5FBE1" w14:textId="77777777" w:rsidR="00F23265" w:rsidRPr="00DE193B" w:rsidRDefault="00F23265" w:rsidP="00F23265"/>
    <w:p w14:paraId="63BCE584" w14:textId="77777777" w:rsidR="00F23265" w:rsidRDefault="00F23265" w:rsidP="00F23265">
      <w:pPr>
        <w:rPr>
          <w:sz w:val="16"/>
        </w:rPr>
      </w:pPr>
      <w:r w:rsidRPr="00F23265">
        <w:rPr>
          <w:sz w:val="16"/>
        </w:rPr>
        <w:t xml:space="preserve">In August 2013, just as the ink was drying from the press covering the initial Snowden revelations, </w:t>
      </w:r>
      <w:r w:rsidRPr="00BA2A0D">
        <w:rPr>
          <w:rStyle w:val="StyleUnderline"/>
          <w:highlight w:val="cyan"/>
        </w:rPr>
        <w:t>ITIF estimated that the economic fallout for US cloud computing providers could run from $22 to $35 billion.</w:t>
      </w:r>
      <w:r w:rsidRPr="00F23265">
        <w:rPr>
          <w:sz w:val="16"/>
        </w:rPr>
        <w:t xml:space="preserve"> In the two years since, ITIF noted that US technology continues to underperform due to mistrust of US government surveillance. They concluded that the long-term repercussions "will likely far exceed" the $35 billion figure from 2013</w:t>
      </w:r>
      <w:proofErr w:type="gramStart"/>
      <w:r w:rsidRPr="00F23265">
        <w:rPr>
          <w:sz w:val="16"/>
        </w:rPr>
        <w:t>.¶</w:t>
      </w:r>
      <w:proofErr w:type="gramEnd"/>
      <w:r w:rsidRPr="00F23265">
        <w:rPr>
          <w:sz w:val="16"/>
        </w:rPr>
        <w:t xml:space="preserve"> </w:t>
      </w:r>
      <w:r w:rsidRPr="00BA2A0D">
        <w:rPr>
          <w:rStyle w:val="StyleUnderline"/>
          <w:highlight w:val="cyan"/>
        </w:rPr>
        <w:t>The increasing lack of trust has even affected trade with closely aligned nations</w:t>
      </w:r>
      <w:r w:rsidRPr="00F23265">
        <w:rPr>
          <w:sz w:val="16"/>
        </w:rPr>
        <w:t xml:space="preserve"> including the UK and Canada. A January 2014 survey showed that </w:t>
      </w:r>
      <w:r w:rsidRPr="00DE193B">
        <w:rPr>
          <w:rStyle w:val="StyleUnderline"/>
          <w:highlight w:val="cyan"/>
        </w:rPr>
        <w:t>25% of respondents</w:t>
      </w:r>
      <w:r w:rsidRPr="00F23265">
        <w:rPr>
          <w:sz w:val="16"/>
        </w:rPr>
        <w:t xml:space="preserve"> </w:t>
      </w:r>
      <w:r w:rsidRPr="00DE193B">
        <w:rPr>
          <w:rStyle w:val="StyleUnderline"/>
          <w:highlight w:val="cyan"/>
        </w:rPr>
        <w:t>in those two nations intended to pull their organizational data out of the US as a result of the</w:t>
      </w:r>
      <w:r w:rsidRPr="00F23265">
        <w:rPr>
          <w:sz w:val="16"/>
        </w:rPr>
        <w:t xml:space="preserve"> National Security Agency (</w:t>
      </w:r>
      <w:r w:rsidRPr="00DE193B">
        <w:rPr>
          <w:rStyle w:val="StyleUnderline"/>
          <w:highlight w:val="cyan"/>
        </w:rPr>
        <w:t>NSA</w:t>
      </w:r>
      <w:r w:rsidRPr="00F23265">
        <w:rPr>
          <w:sz w:val="16"/>
        </w:rPr>
        <w:t xml:space="preserve">) </w:t>
      </w:r>
      <w:r w:rsidRPr="00DE193B">
        <w:rPr>
          <w:rStyle w:val="StyleUnderline"/>
          <w:highlight w:val="cyan"/>
        </w:rPr>
        <w:t>surveillance controversy</w:t>
      </w:r>
      <w:proofErr w:type="gramStart"/>
      <w:r w:rsidRPr="00F23265">
        <w:rPr>
          <w:sz w:val="16"/>
        </w:rPr>
        <w:t>.¶</w:t>
      </w:r>
      <w:proofErr w:type="gramEnd"/>
      <w:r w:rsidRPr="00F23265">
        <w:rPr>
          <w:sz w:val="16"/>
        </w:rPr>
        <w:t xml:space="preserve"> Further repercussions affecting major US companies include the following.¶ </w:t>
      </w:r>
      <w:proofErr w:type="spellStart"/>
      <w:r w:rsidRPr="00F23265">
        <w:rPr>
          <w:sz w:val="16"/>
        </w:rPr>
        <w:t>Salesforce</w:t>
      </w:r>
      <w:proofErr w:type="spellEnd"/>
      <w:r w:rsidRPr="00F23265">
        <w:rPr>
          <w:sz w:val="16"/>
        </w:rPr>
        <w:t xml:space="preserve"> saw a leading German insurance firm cancel an agreement to manage a consumer database. In the fiscal quarter after the Snowden revelations, </w:t>
      </w:r>
      <w:proofErr w:type="spellStart"/>
      <w:r w:rsidRPr="00F23265">
        <w:rPr>
          <w:sz w:val="16"/>
        </w:rPr>
        <w:t>Salesforce</w:t>
      </w:r>
      <w:proofErr w:type="spellEnd"/>
      <w:r w:rsidRPr="00F23265">
        <w:rPr>
          <w:sz w:val="16"/>
        </w:rPr>
        <w:t xml:space="preserve"> saw short-term sales losses and a deficit of $124 million</w:t>
      </w:r>
      <w:proofErr w:type="gramStart"/>
      <w:r w:rsidRPr="00F23265">
        <w:rPr>
          <w:sz w:val="16"/>
        </w:rPr>
        <w:t>.¶</w:t>
      </w:r>
      <w:proofErr w:type="gramEnd"/>
      <w:r w:rsidRPr="00F23265">
        <w:rPr>
          <w:sz w:val="16"/>
        </w:rPr>
        <w:t xml:space="preserve"> </w:t>
      </w:r>
      <w:r w:rsidRPr="001905F0">
        <w:rPr>
          <w:rStyle w:val="StyleUnderline"/>
          <w:highlight w:val="cyan"/>
        </w:rPr>
        <w:t>Cisco suffered sales losses in China, Brazil, and Russia due to a report that the NSA covertly placed surveillance tools into its hardware</w:t>
      </w:r>
      <w:r w:rsidRPr="00F23265">
        <w:rPr>
          <w:sz w:val="16"/>
        </w:rPr>
        <w:t xml:space="preserve">. In a quarterly earnings call, CEO John Chambers stated that the </w:t>
      </w:r>
      <w:r w:rsidRPr="001905F0">
        <w:rPr>
          <w:rStyle w:val="StyleUnderline"/>
          <w:highlight w:val="cyan"/>
        </w:rPr>
        <w:t>NSA was a factor in revenue declines in China</w:t>
      </w:r>
      <w:proofErr w:type="gramStart"/>
      <w:r w:rsidRPr="00F23265">
        <w:rPr>
          <w:sz w:val="16"/>
        </w:rPr>
        <w:t>.¶</w:t>
      </w:r>
      <w:proofErr w:type="gramEnd"/>
      <w:r w:rsidRPr="00F23265">
        <w:rPr>
          <w:sz w:val="16"/>
        </w:rPr>
        <w:t xml:space="preserve"> Qualcomm has admitted that, despite growth projections in China, NSA revelations are hurting its business there.¶ Also in China, Apple, Cisco, Citrix Systems, and McAfee (Intel) were dropped from the approved purchase list for state enterprises; this was part of the wave of foreign protectionism ITIF cited that results from the NSA surveillance uproar.¶ </w:t>
      </w:r>
      <w:r w:rsidRPr="001905F0">
        <w:rPr>
          <w:rStyle w:val="StyleUnderline"/>
          <w:highlight w:val="cyan"/>
        </w:rPr>
        <w:t>Boeing in Brazil and Verizon Wireless in Germany were dropped from government contracts because of spying concerns</w:t>
      </w:r>
      <w:r w:rsidRPr="00F23265">
        <w:rPr>
          <w:sz w:val="16"/>
        </w:rPr>
        <w:t>.¶ Protectionism by foreign governments¶ In its report, ITIF described how in 2012 a Rackspace competitor in Australia, after Rackspace had built data centers there, argued that the US would use the Patriot Act as a way to track Australian citizens. That same Australian company also lobbied lawmakers, using a report it had funded, to convince them to place limits on foreign cloud providers. After the US spying revelations in 2013, protectionist efforts stemming from surveillance concerns have grown larger in Australia</w:t>
      </w:r>
      <w:proofErr w:type="gramStart"/>
      <w:r w:rsidRPr="00F23265">
        <w:rPr>
          <w:sz w:val="16"/>
        </w:rPr>
        <w:t>.¶</w:t>
      </w:r>
      <w:proofErr w:type="gramEnd"/>
      <w:r w:rsidRPr="00F23265">
        <w:rPr>
          <w:sz w:val="16"/>
        </w:rPr>
        <w:t xml:space="preserve"> In Europe, the NSA backlash has led to calls for data localization laws, and procurement regulations that support European providers. Germany and France have started to build their own national networks: </w:t>
      </w:r>
      <w:proofErr w:type="spellStart"/>
      <w:r w:rsidRPr="00F23265">
        <w:rPr>
          <w:sz w:val="16"/>
        </w:rPr>
        <w:t>Schlandnet</w:t>
      </w:r>
      <w:proofErr w:type="spellEnd"/>
      <w:r w:rsidRPr="00F23265">
        <w:rPr>
          <w:sz w:val="16"/>
        </w:rPr>
        <w:t xml:space="preserve"> and Sovereign Cloud, respectively. In addition, France has invested $200 million in two startups to create an independent, domestic infrastructure</w:t>
      </w:r>
      <w:proofErr w:type="gramStart"/>
      <w:r w:rsidRPr="00F23265">
        <w:rPr>
          <w:sz w:val="16"/>
        </w:rPr>
        <w:t>.¶</w:t>
      </w:r>
      <w:proofErr w:type="gramEnd"/>
      <w:r w:rsidRPr="00F23265">
        <w:rPr>
          <w:sz w:val="16"/>
        </w:rPr>
        <w:t xml:space="preserve"> </w:t>
      </w:r>
      <w:r w:rsidRPr="001905F0">
        <w:rPr>
          <w:rStyle w:val="StyleUnderline"/>
          <w:highlight w:val="cyan"/>
        </w:rPr>
        <w:t>Australia, China, India, and Russia have passed laws requiring that their citizens' personal information does not leave their borders</w:t>
      </w:r>
      <w:r w:rsidRPr="00F23265">
        <w:rPr>
          <w:sz w:val="16"/>
        </w:rPr>
        <w:t xml:space="preserve">, effectively mandating that international cloud providers build data centers in those countries. Apple and </w:t>
      </w:r>
      <w:proofErr w:type="spellStart"/>
      <w:r w:rsidRPr="00F23265">
        <w:rPr>
          <w:sz w:val="16"/>
        </w:rPr>
        <w:t>Salesforce</w:t>
      </w:r>
      <w:proofErr w:type="spellEnd"/>
      <w:r w:rsidRPr="00F23265">
        <w:rPr>
          <w:sz w:val="16"/>
        </w:rPr>
        <w:t xml:space="preserve"> have already done so to support their worldwide business and to respond to critics.</w:t>
      </w:r>
    </w:p>
    <w:p w14:paraId="366E5175" w14:textId="77777777" w:rsidR="000870F8" w:rsidRDefault="000870F8" w:rsidP="00F23265">
      <w:pPr>
        <w:rPr>
          <w:sz w:val="16"/>
        </w:rPr>
      </w:pPr>
    </w:p>
    <w:p w14:paraId="4137C11B" w14:textId="12F80D37" w:rsidR="000870F8" w:rsidRDefault="000870F8" w:rsidP="000870F8">
      <w:pPr>
        <w:pStyle w:val="Heading3"/>
      </w:pPr>
      <w:r>
        <w:t xml:space="preserve">SSRA Link </w:t>
      </w:r>
    </w:p>
    <w:p w14:paraId="511FB9BE" w14:textId="77777777" w:rsidR="000870F8" w:rsidRDefault="000870F8" w:rsidP="000870F8"/>
    <w:p w14:paraId="3EF1256F" w14:textId="77777777" w:rsidR="000870F8" w:rsidRPr="00264B75" w:rsidRDefault="000870F8" w:rsidP="000870F8">
      <w:pPr>
        <w:pStyle w:val="Heading4"/>
      </w:pPr>
      <w:r>
        <w:t>NSA “Backdoor” reforms boosts US tech competitiveness</w:t>
      </w:r>
    </w:p>
    <w:p w14:paraId="4435E140" w14:textId="77777777" w:rsidR="000870F8" w:rsidRPr="00B40980" w:rsidRDefault="000870F8" w:rsidP="000870F8">
      <w:r w:rsidRPr="00264B75">
        <w:rPr>
          <w:rStyle w:val="Style13ptBold"/>
        </w:rPr>
        <w:t>AVH</w:t>
      </w:r>
      <w:r>
        <w:t xml:space="preserve"> 3/25/</w:t>
      </w:r>
      <w:r w:rsidRPr="00264B75">
        <w:rPr>
          <w:rStyle w:val="Style13ptBold"/>
        </w:rPr>
        <w:t>15</w:t>
      </w:r>
      <w:r>
        <w:t xml:space="preserve"> (allvideo24h is a global news source, “World’s top tech companies ask Congress to relax NSA spying laws”, </w:t>
      </w:r>
      <w:hyperlink r:id="rId14" w:history="1">
        <w:r w:rsidRPr="00FB7C13">
          <w:rPr>
            <w:rStyle w:val="Hyperlink"/>
          </w:rPr>
          <w:t>http://allvideo24h.com/Video-worlds-top-tech-companies-ask-congress-to-relax-nsa-spying-laws.html</w:t>
        </w:r>
      </w:hyperlink>
      <w:r>
        <w:t>, accessed: 7/30/15, SP)</w:t>
      </w:r>
    </w:p>
    <w:p w14:paraId="620F2A7E" w14:textId="77777777" w:rsidR="000870F8" w:rsidRDefault="000870F8" w:rsidP="000870F8">
      <w:pPr>
        <w:rPr>
          <w:sz w:val="16"/>
        </w:rPr>
      </w:pPr>
      <w:r w:rsidRPr="00B40980">
        <w:rPr>
          <w:rStyle w:val="StyleUnderline"/>
          <w:highlight w:val="cyan"/>
        </w:rPr>
        <w:t>More than 40 companies wrote a letter to Congress</w:t>
      </w:r>
      <w:r w:rsidRPr="00B40980">
        <w:rPr>
          <w:sz w:val="16"/>
        </w:rPr>
        <w:t xml:space="preserve"> and the Obama </w:t>
      </w:r>
      <w:proofErr w:type="gramStart"/>
      <w:r w:rsidRPr="00B40980">
        <w:rPr>
          <w:sz w:val="16"/>
        </w:rPr>
        <w:t>administration,</w:t>
      </w:r>
      <w:proofErr w:type="gramEnd"/>
      <w:r w:rsidRPr="00B40980">
        <w:rPr>
          <w:sz w:val="16"/>
        </w:rPr>
        <w:t xml:space="preserve"> sent Wednesday. Industry leaders such as Apple, Google and Facebook got in touch with civil liberties organizations like the American Civil Liberties Union </w:t>
      </w:r>
      <w:r w:rsidRPr="00B40980">
        <w:rPr>
          <w:rStyle w:val="StyleUnderline"/>
          <w:highlight w:val="cyan"/>
        </w:rPr>
        <w:t>to try and get Washington to change its spying laws</w:t>
      </w:r>
      <w:r w:rsidRPr="00B40980">
        <w:rPr>
          <w:sz w:val="16"/>
          <w:highlight w:val="cyan"/>
        </w:rPr>
        <w:t xml:space="preserve">, </w:t>
      </w:r>
      <w:r w:rsidRPr="00B40980">
        <w:rPr>
          <w:rStyle w:val="StyleUnderline"/>
          <w:highlight w:val="cyan"/>
        </w:rPr>
        <w:t>in the wake of the NSA scandal</w:t>
      </w:r>
      <w:r w:rsidRPr="00B40980">
        <w:rPr>
          <w:sz w:val="16"/>
        </w:rPr>
        <w:t>. “Now is the time to take on meaningful legislative reforms to the nation’s surveillance programs that maintain national security while preserving privacy, transparency and accountability,” the group said in the letter. “[</w:t>
      </w:r>
      <w:proofErr w:type="gramStart"/>
      <w:r w:rsidRPr="00B40980">
        <w:rPr>
          <w:sz w:val="16"/>
        </w:rPr>
        <w:t>T]he</w:t>
      </w:r>
      <w:proofErr w:type="gramEnd"/>
      <w:r w:rsidRPr="00B40980">
        <w:rPr>
          <w:sz w:val="16"/>
        </w:rPr>
        <w:t xml:space="preserve"> status quo is untenable and it is urgent that Congress move forward with reform.” Tech companies have been amongst the biggest supporters of implementing change, as they believe they are losing out financially as the public becomes more suspicious about potential spying from the NSA, in the wake of whistleblower Edward Snowden’s revelations. Richard Salgado, who is Google’s director for law enforcement and information security, told a US Senate panel on November 13, 2014, that spying carried out by the </w:t>
      </w:r>
      <w:r w:rsidRPr="00B40980">
        <w:rPr>
          <w:rStyle w:val="StyleUnderline"/>
          <w:highlight w:val="cyan"/>
        </w:rPr>
        <w:t>NSA</w:t>
      </w:r>
      <w:r w:rsidRPr="00B40980">
        <w:rPr>
          <w:sz w:val="16"/>
          <w:highlight w:val="cyan"/>
        </w:rPr>
        <w:t xml:space="preserve"> </w:t>
      </w:r>
      <w:r w:rsidRPr="00B40980">
        <w:rPr>
          <w:rStyle w:val="StyleUnderline"/>
          <w:highlight w:val="cyan"/>
        </w:rPr>
        <w:t>has</w:t>
      </w:r>
      <w:r w:rsidRPr="00B40980">
        <w:rPr>
          <w:sz w:val="16"/>
        </w:rPr>
        <w:t xml:space="preserve"> “the great potential for doing </w:t>
      </w:r>
      <w:r w:rsidRPr="00B40980">
        <w:rPr>
          <w:rStyle w:val="StyleUnderline"/>
          <w:highlight w:val="cyan"/>
        </w:rPr>
        <w:t>serious damage to the competitiveness</w:t>
      </w:r>
      <w:r w:rsidRPr="00B40980">
        <w:rPr>
          <w:sz w:val="16"/>
        </w:rPr>
        <w:t xml:space="preserve">” of US companies such as Apple, Facebook and Microsoft. He </w:t>
      </w:r>
      <w:proofErr w:type="gramStart"/>
      <w:r w:rsidRPr="00B40980">
        <w:rPr>
          <w:sz w:val="16"/>
        </w:rPr>
        <w:t>added that</w:t>
      </w:r>
      <w:proofErr w:type="gramEnd"/>
      <w:r w:rsidRPr="00B40980">
        <w:rPr>
          <w:sz w:val="16"/>
        </w:rPr>
        <w:t xml:space="preserve"> “</w:t>
      </w:r>
      <w:r w:rsidRPr="00B40980">
        <w:rPr>
          <w:rStyle w:val="StyleUnderline"/>
          <w:highlight w:val="cyan"/>
        </w:rPr>
        <w:t>the trust that’s threatened is essential to these businesse</w:t>
      </w:r>
      <w:r w:rsidRPr="00B40980">
        <w:rPr>
          <w:rStyle w:val="StyleUnderline"/>
        </w:rPr>
        <w:t>s</w:t>
      </w:r>
      <w:r w:rsidRPr="00B40980">
        <w:rPr>
          <w:sz w:val="16"/>
        </w:rPr>
        <w:t xml:space="preserve">,” Bloomberg News reported. The Information Technology &amp; Innovation Foundation, a policy research group based in Washington, says that US companies may lose as much as $35 billion because the public has lost confidence in the security of their products. READ MORE: Tech heavyweights Facebook, Google, Apple support bill limiting NSA spying “The potential fallout is pretty huge, given how much our economy depends on the information economy for its growth,” said Rebecca MacKinnon, a senior fellow at the New America Foundation, a Washington policy group, speaking to Bloomberg. “It’s increasingly where the US advantage lies.” In their letter, the group said they want politicians to end the NSA’s power to collect public data en masse, while transparency measures should also be introduced so both the government and private companies can tell the public what surveillance agencies may be collecting. They are hoping to make a June 1 Congress deadline, which will see some aspects of the current Patriot Act up for renewal. One section includes a controversial provision, known as Section 215, which allows the NSA to collect phone records of almost all Americans. This is not the first time that tech giants have lobbied Congress to change the current spying laws. In November, their CEOs sent a letter to the Senate, asking lawmakers to demonstrate leadership and restore the confidence of </w:t>
      </w:r>
      <w:proofErr w:type="gramStart"/>
      <w:r w:rsidRPr="00B40980">
        <w:rPr>
          <w:sz w:val="16"/>
        </w:rPr>
        <w:t>internet</w:t>
      </w:r>
      <w:proofErr w:type="gramEnd"/>
      <w:r w:rsidRPr="00B40980">
        <w:rPr>
          <w:sz w:val="16"/>
        </w:rPr>
        <w:t xml:space="preserve"> users while keeping citizens safe. READ MORE: Congress quietly expands NSA powers for spying on Americans “It’s been a year since the first headlines alleging the extent of government surveillance on the Internet… We understand that governments have a duty to protect their citizens. But the balance in many countries has tipped too far in favor of the state and away from the rights of the individual. This undermines the freedoms we all cherish, and it must change,” the letter’s authors said. However, they were unable to pass the motion as their attempts to reform the NSA were just two votes short of overcoming a filibuster in the Senate. In December, Congress used a set of provisions to expand the surveillance of Americans by the NSA. The US government gave the agency what civil liberties advocates argue is an unprecedented authority to collect and store data belonging to American citizens. In order to get the spending bill passed in December by the House, they had to </w:t>
      </w:r>
      <w:r w:rsidRPr="00B40980">
        <w:rPr>
          <w:rStyle w:val="Emphasis"/>
          <w:highlight w:val="cyan"/>
        </w:rPr>
        <w:t>remove a provision for NSA backdoor surveillance</w:t>
      </w:r>
      <w:r w:rsidRPr="00B40980">
        <w:rPr>
          <w:sz w:val="16"/>
        </w:rPr>
        <w:t xml:space="preserve">. They put the emphasis on </w:t>
      </w:r>
      <w:r w:rsidRPr="00B40980">
        <w:rPr>
          <w:rStyle w:val="StyleUnderline"/>
          <w:highlight w:val="cyan"/>
        </w:rPr>
        <w:t>tech companies to make sure that the products that they produced were more surveillance-friendly</w:t>
      </w:r>
      <w:r w:rsidRPr="00B40980">
        <w:rPr>
          <w:sz w:val="16"/>
          <w:highlight w:val="cyan"/>
        </w:rPr>
        <w:t>.</w:t>
      </w:r>
      <w:r w:rsidRPr="00B40980">
        <w:rPr>
          <w:sz w:val="16"/>
        </w:rPr>
        <w:t xml:space="preserve"> Also, under Section 309 of the Intelligence Authorization Act 2015, Congress allowed the government unprecedented access to have surveillance powers without a warrant, which would allow for “the acquisition, retention, and dissemination” of US phone and internet data.</w:t>
      </w:r>
    </w:p>
    <w:p w14:paraId="155DB1AE" w14:textId="3B56D32E" w:rsidR="00F0089C" w:rsidRDefault="00F0089C" w:rsidP="00F0089C">
      <w:pPr>
        <w:pStyle w:val="Heading3"/>
      </w:pPr>
      <w:r>
        <w:t>Link: STEM</w:t>
      </w:r>
      <w:r>
        <w:t xml:space="preserve"> </w:t>
      </w:r>
    </w:p>
    <w:p w14:paraId="2C856AC4" w14:textId="77777777" w:rsidR="00F0089C" w:rsidRPr="00B40980" w:rsidRDefault="00F0089C" w:rsidP="000870F8">
      <w:pPr>
        <w:rPr>
          <w:sz w:val="16"/>
        </w:rPr>
      </w:pPr>
    </w:p>
    <w:p w14:paraId="7CAAEADC" w14:textId="77777777" w:rsidR="00F0089C" w:rsidRDefault="00F0089C" w:rsidP="00F0089C">
      <w:pPr>
        <w:pStyle w:val="Heading4"/>
      </w:pPr>
      <w:r>
        <w:t>STEM is key to US competitiveness.</w:t>
      </w:r>
    </w:p>
    <w:p w14:paraId="4400ECA3" w14:textId="77777777" w:rsidR="00F0089C" w:rsidRPr="00D921DB" w:rsidRDefault="00F0089C" w:rsidP="00F0089C">
      <w:r w:rsidRPr="00D921DB">
        <w:rPr>
          <w:rStyle w:val="Style13ptBold"/>
        </w:rPr>
        <w:t xml:space="preserve">Han </w:t>
      </w:r>
      <w:proofErr w:type="gramStart"/>
      <w:r w:rsidRPr="00D921DB">
        <w:rPr>
          <w:rStyle w:val="Style13ptBold"/>
        </w:rPr>
        <w:t>et</w:t>
      </w:r>
      <w:proofErr w:type="gramEnd"/>
      <w:r w:rsidRPr="00D921DB">
        <w:rPr>
          <w:rStyle w:val="Style13ptBold"/>
        </w:rPr>
        <w:t>. Al ’15</w:t>
      </w:r>
      <w:r>
        <w:rPr>
          <w:shd w:val="clear" w:color="auto" w:fill="FFFFFF"/>
        </w:rPr>
        <w:t xml:space="preserve"> </w:t>
      </w:r>
      <w:r w:rsidRPr="00D921DB">
        <w:rPr>
          <w:sz w:val="14"/>
          <w:szCs w:val="14"/>
          <w:shd w:val="clear" w:color="auto" w:fill="FFFFFF"/>
        </w:rPr>
        <w:t xml:space="preserve">[03/1/15 </w:t>
      </w:r>
      <w:proofErr w:type="spellStart"/>
      <w:r w:rsidRPr="00D921DB">
        <w:rPr>
          <w:sz w:val="14"/>
          <w:szCs w:val="14"/>
          <w:shd w:val="clear" w:color="auto" w:fill="FFFFFF"/>
        </w:rPr>
        <w:t>Xueying</w:t>
      </w:r>
      <w:proofErr w:type="spellEnd"/>
      <w:r w:rsidRPr="00D921DB">
        <w:rPr>
          <w:sz w:val="14"/>
          <w:szCs w:val="14"/>
          <w:shd w:val="clear" w:color="auto" w:fill="FFFFFF"/>
        </w:rPr>
        <w:t xml:space="preserve"> Han, scholar at nanotechnology, “</w:t>
      </w:r>
      <w:r w:rsidRPr="00D921DB">
        <w:rPr>
          <w:sz w:val="14"/>
          <w:szCs w:val="14"/>
        </w:rPr>
        <w:t xml:space="preserve">Will They Stay or Will They Go? International Graduate Students and Their Decisions to Stay or Leave the U.S. upon Graduation,” </w:t>
      </w:r>
      <w:hyperlink r:id="rId15" w:history="1">
        <w:r w:rsidRPr="00D921DB">
          <w:rPr>
            <w:rStyle w:val="Hyperlink"/>
            <w:sz w:val="14"/>
            <w:szCs w:val="14"/>
          </w:rPr>
          <w:t>http://www.ncbi.nlm.nih.gov/pmc/articles/PMC4356591/</w:t>
        </w:r>
      </w:hyperlink>
      <w:r w:rsidRPr="00D921DB">
        <w:rPr>
          <w:sz w:val="14"/>
          <w:szCs w:val="14"/>
        </w:rPr>
        <w:t xml:space="preserve"> DA July 13, 15]</w:t>
      </w:r>
    </w:p>
    <w:p w14:paraId="728306A6" w14:textId="77777777" w:rsidR="00F0089C" w:rsidRPr="00705ABB" w:rsidRDefault="00F0089C" w:rsidP="00F0089C">
      <w:pPr>
        <w:rPr>
          <w:rFonts w:ascii="Times" w:hAnsi="Times"/>
          <w:sz w:val="20"/>
          <w:szCs w:val="20"/>
          <w:u w:val="single"/>
        </w:rPr>
      </w:pPr>
      <w:r w:rsidRPr="00F97F0E">
        <w:rPr>
          <w:sz w:val="16"/>
          <w:shd w:val="clear" w:color="auto" w:fill="FFFFFF"/>
        </w:rPr>
        <w:t xml:space="preserve">The </w:t>
      </w:r>
      <w:r w:rsidRPr="00A34087">
        <w:rPr>
          <w:highlight w:val="yellow"/>
          <w:u w:val="single"/>
          <w:shd w:val="clear" w:color="auto" w:fill="FFFFFF"/>
        </w:rPr>
        <w:t>U.S. currently</w:t>
      </w:r>
      <w:r w:rsidRPr="00A34087">
        <w:rPr>
          <w:u w:val="single"/>
          <w:shd w:val="clear" w:color="auto" w:fill="FFFFFF"/>
        </w:rPr>
        <w:t xml:space="preserve"> enjoys a position among the world</w:t>
      </w:r>
      <w:r w:rsidRPr="00A34087">
        <w:rPr>
          <w:highlight w:val="yellow"/>
          <w:u w:val="single"/>
          <w:shd w:val="clear" w:color="auto" w:fill="FFFFFF"/>
        </w:rPr>
        <w:t>’s foremost innovative and scientifically</w:t>
      </w:r>
      <w:r w:rsidRPr="00A34087">
        <w:rPr>
          <w:u w:val="single"/>
          <w:shd w:val="clear" w:color="auto" w:fill="FFFFFF"/>
        </w:rPr>
        <w:t xml:space="preserve"> </w:t>
      </w:r>
      <w:r w:rsidRPr="00A34087">
        <w:rPr>
          <w:highlight w:val="yellow"/>
          <w:u w:val="single"/>
          <w:shd w:val="clear" w:color="auto" w:fill="FFFFFF"/>
        </w:rPr>
        <w:t>advanced economies but</w:t>
      </w:r>
      <w:r w:rsidRPr="00A34087">
        <w:rPr>
          <w:u w:val="single"/>
          <w:shd w:val="clear" w:color="auto" w:fill="FFFFFF"/>
        </w:rPr>
        <w:t xml:space="preserve"> the emergence of new economic powerhouses like </w:t>
      </w:r>
      <w:r w:rsidRPr="00A34087">
        <w:rPr>
          <w:highlight w:val="yellow"/>
          <w:u w:val="single"/>
          <w:shd w:val="clear" w:color="auto" w:fill="FFFFFF"/>
        </w:rPr>
        <w:t>China and India</w:t>
      </w:r>
      <w:r w:rsidRPr="00A34087">
        <w:rPr>
          <w:u w:val="single"/>
          <w:shd w:val="clear" w:color="auto" w:fill="FFFFFF"/>
        </w:rPr>
        <w:t xml:space="preserve"> </w:t>
      </w:r>
      <w:r w:rsidRPr="00A34087">
        <w:rPr>
          <w:highlight w:val="yellow"/>
          <w:u w:val="single"/>
          <w:shd w:val="clear" w:color="auto" w:fill="FFFFFF"/>
        </w:rPr>
        <w:t>threatens to disrupt the global distribution of innovation and economic competitiveness</w:t>
      </w:r>
      <w:r w:rsidRPr="00F97F0E">
        <w:rPr>
          <w:sz w:val="16"/>
          <w:highlight w:val="yellow"/>
          <w:shd w:val="clear" w:color="auto" w:fill="FFFFFF"/>
        </w:rPr>
        <w:t>.</w:t>
      </w:r>
      <w:r w:rsidRPr="00F97F0E">
        <w:rPr>
          <w:sz w:val="16"/>
          <w:shd w:val="clear" w:color="auto" w:fill="FFFFFF"/>
        </w:rPr>
        <w:t xml:space="preserve"> Among U.S. policy makers, the </w:t>
      </w:r>
      <w:r w:rsidRPr="00A34087">
        <w:rPr>
          <w:u w:val="single"/>
          <w:shd w:val="clear" w:color="auto" w:fill="FFFFFF"/>
        </w:rPr>
        <w:t xml:space="preserve">promotion of advanced education, particularly in the </w:t>
      </w:r>
      <w:r w:rsidRPr="00A34087">
        <w:rPr>
          <w:highlight w:val="yellow"/>
          <w:u w:val="single"/>
          <w:shd w:val="clear" w:color="auto" w:fill="FFFFFF"/>
        </w:rPr>
        <w:t>STEM</w:t>
      </w:r>
      <w:r w:rsidRPr="00A34087">
        <w:rPr>
          <w:u w:val="single"/>
          <w:shd w:val="clear" w:color="auto" w:fill="FFFFFF"/>
        </w:rPr>
        <w:t xml:space="preserve"> (Science, Technology, Engineering and Mathematics) fields, </w:t>
      </w:r>
      <w:r w:rsidRPr="00A34087">
        <w:rPr>
          <w:highlight w:val="yellow"/>
          <w:u w:val="single"/>
          <w:shd w:val="clear" w:color="auto" w:fill="FFFFFF"/>
        </w:rPr>
        <w:t>has become</w:t>
      </w:r>
      <w:r w:rsidRPr="00A34087">
        <w:rPr>
          <w:u w:val="single"/>
          <w:shd w:val="clear" w:color="auto" w:fill="FFFFFF"/>
        </w:rPr>
        <w:t xml:space="preserve"> a </w:t>
      </w:r>
      <w:r w:rsidRPr="00A34087">
        <w:rPr>
          <w:highlight w:val="yellow"/>
          <w:u w:val="single"/>
          <w:shd w:val="clear" w:color="auto" w:fill="FFFFFF"/>
        </w:rPr>
        <w:t>key</w:t>
      </w:r>
      <w:r w:rsidRPr="00A34087">
        <w:rPr>
          <w:u w:val="single"/>
          <w:shd w:val="clear" w:color="auto" w:fill="FFFFFF"/>
        </w:rPr>
        <w:t xml:space="preserve"> strategy for </w:t>
      </w:r>
      <w:r w:rsidRPr="00A34087">
        <w:rPr>
          <w:highlight w:val="yellow"/>
          <w:u w:val="single"/>
          <w:shd w:val="clear" w:color="auto" w:fill="FFFFFF"/>
        </w:rPr>
        <w:t>ensuring the U.S.’s position</w:t>
      </w:r>
      <w:r w:rsidRPr="00A34087">
        <w:rPr>
          <w:u w:val="single"/>
          <w:shd w:val="clear" w:color="auto" w:fill="FFFFFF"/>
        </w:rPr>
        <w:t xml:space="preserve"> as an innovative economic leader.</w:t>
      </w:r>
      <w:r w:rsidRPr="00F97F0E">
        <w:rPr>
          <w:sz w:val="16"/>
          <w:shd w:val="clear" w:color="auto" w:fill="FFFFFF"/>
        </w:rPr>
        <w:t xml:space="preserve"> Since approximately one third of science and engineering post-graduate students in the U.S. are foreign born, </w:t>
      </w:r>
      <w:r w:rsidRPr="00A34087">
        <w:rPr>
          <w:u w:val="single"/>
          <w:shd w:val="clear" w:color="auto" w:fill="FFFFFF"/>
        </w:rPr>
        <w:t xml:space="preserve">the </w:t>
      </w:r>
      <w:r w:rsidRPr="00A34087">
        <w:rPr>
          <w:highlight w:val="yellow"/>
          <w:u w:val="single"/>
          <w:shd w:val="clear" w:color="auto" w:fill="FFFFFF"/>
        </w:rPr>
        <w:t>future of</w:t>
      </w:r>
      <w:r w:rsidRPr="00A34087">
        <w:rPr>
          <w:u w:val="single"/>
          <w:shd w:val="clear" w:color="auto" w:fill="FFFFFF"/>
        </w:rPr>
        <w:t xml:space="preserve"> the </w:t>
      </w:r>
      <w:r w:rsidRPr="00A34087">
        <w:rPr>
          <w:highlight w:val="yellow"/>
          <w:u w:val="single"/>
          <w:shd w:val="clear" w:color="auto" w:fill="FFFFFF"/>
        </w:rPr>
        <w:t>U.S. STEM</w:t>
      </w:r>
      <w:r w:rsidRPr="00A34087">
        <w:rPr>
          <w:u w:val="single"/>
          <w:shd w:val="clear" w:color="auto" w:fill="FFFFFF"/>
        </w:rPr>
        <w:t xml:space="preserve"> educational system is intimately </w:t>
      </w:r>
      <w:r w:rsidRPr="00A34087">
        <w:rPr>
          <w:highlight w:val="yellow"/>
          <w:u w:val="single"/>
          <w:shd w:val="clear" w:color="auto" w:fill="FFFFFF"/>
        </w:rPr>
        <w:t>tied to issues of global competitiveness</w:t>
      </w:r>
      <w:r w:rsidRPr="00F97F0E">
        <w:rPr>
          <w:sz w:val="16"/>
          <w:shd w:val="clear" w:color="auto" w:fill="FFFFFF"/>
        </w:rPr>
        <w:t xml:space="preserve"> and American immigration policy. This study utilizes a combination of national education data, </w:t>
      </w:r>
      <w:r w:rsidRPr="00A34087">
        <w:rPr>
          <w:u w:val="single"/>
          <w:shd w:val="clear" w:color="auto" w:fill="FFFFFF"/>
        </w:rPr>
        <w:t xml:space="preserve">a </w:t>
      </w:r>
      <w:r w:rsidRPr="00647CDF">
        <w:rPr>
          <w:u w:val="single"/>
          <w:shd w:val="clear" w:color="auto" w:fill="FFFFFF"/>
        </w:rPr>
        <w:t>survey of foreign-born STEM graduate students</w:t>
      </w:r>
      <w:r w:rsidRPr="00A34087">
        <w:rPr>
          <w:u w:val="single"/>
          <w:shd w:val="clear" w:color="auto" w:fill="FFFFFF"/>
        </w:rPr>
        <w:t xml:space="preserve">, and in-depth interviews of a sub-set of those students to explain how a combination of scientists’ and engineers’ educational decisions, as well as their experience in school, can predict a students’ career path and geographical location, which can affect the long-term innovation environment in their home and destination country. </w:t>
      </w:r>
      <w:r w:rsidRPr="00F97F0E">
        <w:rPr>
          <w:sz w:val="16"/>
          <w:shd w:val="clear" w:color="auto" w:fill="FFFFFF"/>
        </w:rPr>
        <w:t xml:space="preserve">This study highlights </w:t>
      </w:r>
      <w:r w:rsidRPr="00A34087">
        <w:rPr>
          <w:u w:val="single"/>
          <w:shd w:val="clear" w:color="auto" w:fill="FFFFFF"/>
        </w:rPr>
        <w:t xml:space="preserve">the fact that the </w:t>
      </w:r>
      <w:r w:rsidRPr="00647CDF">
        <w:rPr>
          <w:u w:val="single"/>
          <w:shd w:val="clear" w:color="auto" w:fill="FFFFFF"/>
        </w:rPr>
        <w:t>increasing global competitiveness in STEM education</w:t>
      </w:r>
      <w:r w:rsidRPr="00A34087">
        <w:rPr>
          <w:u w:val="single"/>
          <w:shd w:val="clear" w:color="auto" w:fill="FFFFFF"/>
        </w:rPr>
        <w:t xml:space="preserve"> and the complex, restrictive nature of U.S. immigration policies are contributing to an environment where the American STEM system may no longer be able to comfortably remain the premier destination for the world’s top international students.</w:t>
      </w:r>
    </w:p>
    <w:p w14:paraId="27A2FB8D" w14:textId="77777777" w:rsidR="00F0089C" w:rsidRDefault="00F0089C" w:rsidP="00F0089C">
      <w:pPr>
        <w:pStyle w:val="Heading4"/>
      </w:pPr>
      <w:r>
        <w:t>Lack of STEM retention hurts American Competitiveness</w:t>
      </w:r>
    </w:p>
    <w:p w14:paraId="329923C5" w14:textId="77777777" w:rsidR="00F0089C" w:rsidRDefault="00F0089C" w:rsidP="00F0089C">
      <w:pPr>
        <w:rPr>
          <w:rStyle w:val="Style13ptBold"/>
        </w:rPr>
      </w:pPr>
      <w:r w:rsidRPr="00A922A0">
        <w:rPr>
          <w:rStyle w:val="Style13ptBold"/>
        </w:rPr>
        <w:t>Gordon and Bock 12</w:t>
      </w:r>
    </w:p>
    <w:p w14:paraId="37FE0459" w14:textId="77777777" w:rsidR="00F0089C" w:rsidRPr="00A922A0" w:rsidRDefault="00F0089C" w:rsidP="00F0089C">
      <w:pPr>
        <w:rPr>
          <w:highlight w:val="green"/>
        </w:rPr>
      </w:pPr>
      <w:r>
        <w:t>(Bart Gordon and Larry Bock, former Democratic Member of the House from Tennessee and executive director of the USA Science &amp; Engineering Festival, “Gordon, Bock: STEM Education Is Key to a Competitive America”, April 27</w:t>
      </w:r>
      <w:r w:rsidRPr="00A922A0">
        <w:rPr>
          <w:vertAlign w:val="superscript"/>
        </w:rPr>
        <w:t>th</w:t>
      </w:r>
      <w:r>
        <w:t xml:space="preserve">, 2012, </w:t>
      </w:r>
      <w:proofErr w:type="spellStart"/>
      <w:r>
        <w:t>Rollcall</w:t>
      </w:r>
      <w:proofErr w:type="spellEnd"/>
      <w:r>
        <w:t xml:space="preserve">, </w:t>
      </w:r>
      <w:hyperlink r:id="rId16" w:history="1">
        <w:r w:rsidRPr="002127FE">
          <w:rPr>
            <w:rStyle w:val="Hyperlink"/>
          </w:rPr>
          <w:t>http://www.rollcall.com/news/Gordon-Bock-STEM-Education-Is-Key-to-a-Competitive-America-214160-1.html</w:t>
        </w:r>
      </w:hyperlink>
      <w:r>
        <w:t>, JAS)</w:t>
      </w:r>
    </w:p>
    <w:p w14:paraId="26F9A49F" w14:textId="77777777" w:rsidR="00F0089C" w:rsidRDefault="00F0089C" w:rsidP="00F0089C">
      <w:pPr>
        <w:rPr>
          <w:rStyle w:val="Emphasis"/>
        </w:rPr>
      </w:pPr>
      <w:r w:rsidRPr="00E83F09">
        <w:rPr>
          <w:rStyle w:val="Emphasis"/>
          <w:highlight w:val="green"/>
        </w:rPr>
        <w:t>America is facing a crisis of competitiveness on the global stage</w:t>
      </w:r>
      <w:r w:rsidRPr="00E83F09">
        <w:rPr>
          <w:sz w:val="16"/>
        </w:rPr>
        <w:t xml:space="preserve">. Our nation is </w:t>
      </w:r>
      <w:r w:rsidRPr="00E83F09">
        <w:rPr>
          <w:rStyle w:val="StyleUnderline"/>
          <w:highlight w:val="green"/>
        </w:rPr>
        <w:t>not</w:t>
      </w:r>
      <w:r w:rsidRPr="00E83F09">
        <w:rPr>
          <w:rStyle w:val="StyleUnderline"/>
        </w:rPr>
        <w:t xml:space="preserve"> developing a generation of students pursuing science careers or </w:t>
      </w:r>
      <w:r w:rsidRPr="00E83F09">
        <w:rPr>
          <w:rStyle w:val="StyleUnderline"/>
          <w:highlight w:val="green"/>
        </w:rPr>
        <w:t>retaining the talents of the non-U.S. citizens who</w:t>
      </w:r>
      <w:r w:rsidRPr="00E83F09">
        <w:rPr>
          <w:rStyle w:val="StyleUnderline"/>
        </w:rPr>
        <w:t xml:space="preserve"> now </w:t>
      </w:r>
      <w:r w:rsidRPr="00E83F09">
        <w:rPr>
          <w:rStyle w:val="StyleUnderline"/>
          <w:highlight w:val="green"/>
        </w:rPr>
        <w:t>earn</w:t>
      </w:r>
      <w:r w:rsidRPr="00E83F09">
        <w:rPr>
          <w:rStyle w:val="StyleUnderline"/>
        </w:rPr>
        <w:t xml:space="preserve"> more than </w:t>
      </w:r>
      <w:r w:rsidRPr="00E83F09">
        <w:rPr>
          <w:rStyle w:val="StyleUnderline"/>
          <w:highlight w:val="green"/>
        </w:rPr>
        <w:t>two-thirds of Ph.D. degrees</w:t>
      </w:r>
      <w:r w:rsidRPr="00E83F09">
        <w:rPr>
          <w:rStyle w:val="StyleUnderline"/>
        </w:rPr>
        <w:t xml:space="preserve"> awarded by American colleges and universities</w:t>
      </w:r>
      <w:r w:rsidRPr="00E83F09">
        <w:rPr>
          <w:sz w:val="16"/>
        </w:rPr>
        <w:t xml:space="preserve">. Fewer young Americans are entering fields of science, technology, engineering and mathematics, </w:t>
      </w:r>
      <w:r w:rsidRPr="00E83F09">
        <w:rPr>
          <w:rStyle w:val="StyleUnderline"/>
        </w:rPr>
        <w:t>putting the nation’s status as an innovative world leader in severe jeopardy</w:t>
      </w:r>
      <w:r w:rsidRPr="00E83F09">
        <w:rPr>
          <w:sz w:val="16"/>
        </w:rPr>
        <w:t>. Each year since 2008, the majority of patents issued by the U.S. Patent and Trademark Office have been awarded to international owners. Inspiring young Americans to study STEM fields is critical to reversing this trend and creating a new generation of innovative entrepreneurs. That is why the USA Science and Engineering Festival — the nation’s largest celebration of science and engineering, to be held April 28-29 at the Walter E. Washington Convention Center — was created. This weekend, hundreds of thousands of participants will gather at the Washington Convention Center for what promises to be America’s largest celebration of science. In his 2010 State of the Union address, President Barack Obama said, “</w:t>
      </w:r>
      <w:r w:rsidRPr="00E83F09">
        <w:rPr>
          <w:rStyle w:val="StyleUnderline"/>
        </w:rPr>
        <w:t>The first step in winning the future is encouraging American innovation.”</w:t>
      </w:r>
      <w:r w:rsidRPr="00E83F09">
        <w:rPr>
          <w:sz w:val="16"/>
        </w:rPr>
        <w:t xml:space="preserve"> Discussing the inaugural USA Science and Engineering Festival, House Science, Space and Technology Chairman Ralph Hall (R-Texas), </w:t>
      </w:r>
      <w:r w:rsidRPr="00E83F09">
        <w:rPr>
          <w:rStyle w:val="StyleUnderline"/>
        </w:rPr>
        <w:t>said that “inspiring our children to become more interested in the STEM fields and in careers through endeavors such as this is the key to unlocking our future economic and innovative potential</w:t>
      </w:r>
      <w:r w:rsidRPr="00E83F09">
        <w:rPr>
          <w:sz w:val="16"/>
        </w:rPr>
        <w:t xml:space="preserve">.” More than 120 Members of Congress from both sides of the aisle have supported the festival by joining its Honorary Congressional Host Committee. The commitment from America’s technology companies to support the festival’s expo and other events has been equally remarkable. At their highest executive levels, these companies know that their futures also hang in the balance. This issue is </w:t>
      </w:r>
      <w:proofErr w:type="gramStart"/>
      <w:r w:rsidRPr="00E83F09">
        <w:rPr>
          <w:sz w:val="16"/>
        </w:rPr>
        <w:t>one which</w:t>
      </w:r>
      <w:proofErr w:type="gramEnd"/>
      <w:r w:rsidRPr="00E83F09">
        <w:rPr>
          <w:sz w:val="16"/>
        </w:rPr>
        <w:t xml:space="preserve"> transcends party and geographical boundaries and will shape our nation for generations to come. This year’s festival brings together a unique assortment of the country’s leading high-technology companies, colleges and universities, federal agencies and professional societies to provide an array of thousands of interactive, hands-on exhibits, stage shows and other activities. Participants will meet science celebrities and innovators who provide real-life role models in STEM fields and be able to learn about internships, mentorships and scholarship opportunities from colleges, universities and companies focused on scientific innovation. </w:t>
      </w:r>
      <w:r w:rsidRPr="00E83F09">
        <w:rPr>
          <w:rStyle w:val="Emphasis"/>
        </w:rPr>
        <w:t xml:space="preserve">With </w:t>
      </w:r>
      <w:r w:rsidRPr="00A922A0">
        <w:rPr>
          <w:rStyle w:val="Emphasis"/>
          <w:highlight w:val="green"/>
        </w:rPr>
        <w:t>our nation’s global competitiveness on the line</w:t>
      </w:r>
      <w:r w:rsidRPr="00E83F09">
        <w:rPr>
          <w:rStyle w:val="Emphasis"/>
        </w:rPr>
        <w:t xml:space="preserve">, now is the time to </w:t>
      </w:r>
      <w:r w:rsidRPr="00A922A0">
        <w:rPr>
          <w:rStyle w:val="Emphasis"/>
          <w:highlight w:val="green"/>
        </w:rPr>
        <w:t>make celebrating science a priority</w:t>
      </w:r>
      <w:r w:rsidRPr="00E83F09">
        <w:rPr>
          <w:rStyle w:val="Emphasis"/>
        </w:rPr>
        <w:t xml:space="preserve"> and </w:t>
      </w:r>
      <w:r w:rsidRPr="00A922A0">
        <w:rPr>
          <w:rStyle w:val="Emphasis"/>
          <w:highlight w:val="green"/>
        </w:rPr>
        <w:t>create a new generation of inventors and explorers</w:t>
      </w:r>
      <w:r w:rsidRPr="00E83F09">
        <w:rPr>
          <w:rStyle w:val="Emphasis"/>
        </w:rPr>
        <w:t xml:space="preserve"> who will solve the challenges of the future and continue America’s tradition of being a world leader in innovation.</w:t>
      </w:r>
    </w:p>
    <w:p w14:paraId="7A72468D" w14:textId="41886916" w:rsidR="00F0089C" w:rsidRDefault="00F0089C" w:rsidP="00F0089C">
      <w:pPr>
        <w:pStyle w:val="Heading2"/>
      </w:pPr>
      <w:r>
        <w:t xml:space="preserve">--- Tech Competition Zero Sum </w:t>
      </w:r>
      <w:r>
        <w:t xml:space="preserve">--- </w:t>
      </w:r>
    </w:p>
    <w:p w14:paraId="492581CB" w14:textId="77777777" w:rsidR="000870F8" w:rsidRPr="000870F8" w:rsidRDefault="000870F8" w:rsidP="000870F8"/>
    <w:p w14:paraId="00E9D53E" w14:textId="690498A6" w:rsidR="00794599" w:rsidRDefault="00794599" w:rsidP="00794599">
      <w:pPr>
        <w:pStyle w:val="Heading3"/>
      </w:pPr>
      <w:r>
        <w:t xml:space="preserve">Ext: Tech = Zero Sum </w:t>
      </w:r>
    </w:p>
    <w:p w14:paraId="70611A61" w14:textId="77777777" w:rsidR="00794599" w:rsidRDefault="00794599" w:rsidP="00794599"/>
    <w:p w14:paraId="208B2402" w14:textId="77777777" w:rsidR="00B063AA" w:rsidRPr="00996024" w:rsidRDefault="00B063AA" w:rsidP="00B063AA">
      <w:pPr>
        <w:pStyle w:val="Heading4"/>
      </w:pPr>
      <w:r w:rsidRPr="00996024">
        <w:t xml:space="preserve">Tech market share is zero </w:t>
      </w:r>
      <w:proofErr w:type="gramStart"/>
      <w:r w:rsidRPr="00996024">
        <w:t>sum</w:t>
      </w:r>
      <w:proofErr w:type="gramEnd"/>
      <w:r w:rsidRPr="00996024">
        <w:t xml:space="preserve">. </w:t>
      </w:r>
    </w:p>
    <w:p w14:paraId="14F13699" w14:textId="77777777" w:rsidR="00B063AA" w:rsidRDefault="00B063AA" w:rsidP="00B063AA">
      <w:r w:rsidRPr="00996024">
        <w:rPr>
          <w:rStyle w:val="Style13ptBold"/>
        </w:rPr>
        <w:t>Katz, 11</w:t>
      </w:r>
      <w:r w:rsidRPr="00996024">
        <w:t xml:space="preserve"> (</w:t>
      </w:r>
      <w:proofErr w:type="spellStart"/>
      <w:r w:rsidRPr="00996024">
        <w:t>Abie</w:t>
      </w:r>
      <w:proofErr w:type="spellEnd"/>
      <w:r w:rsidRPr="00996024">
        <w:t xml:space="preserve">, associate at August </w:t>
      </w:r>
      <w:proofErr w:type="spellStart"/>
      <w:r w:rsidRPr="00996024">
        <w:t>Captial</w:t>
      </w:r>
      <w:proofErr w:type="spellEnd"/>
      <w:r w:rsidRPr="00996024">
        <w:t>, "How much of a zero-sum game is tech-company growth? 9/21/11, www.quora.com/How-much-of-a-zero-sum-game-is-tech-company-growth</w:t>
      </w:r>
    </w:p>
    <w:p w14:paraId="04C84535" w14:textId="77777777" w:rsidR="00B063AA" w:rsidRDefault="00B063AA" w:rsidP="00B063AA">
      <w:r w:rsidRPr="00996024">
        <w:t xml:space="preserve">On the other hand, </w:t>
      </w:r>
      <w:r w:rsidRPr="00996024">
        <w:rPr>
          <w:rStyle w:val="Emphasis"/>
        </w:rPr>
        <w:t>market share can be a zero sum game</w:t>
      </w:r>
      <w:r w:rsidRPr="00996024">
        <w:t xml:space="preserve">. For example, </w:t>
      </w:r>
      <w:r w:rsidRPr="00996024">
        <w:rPr>
          <w:rStyle w:val="StyleUnderline"/>
        </w:rPr>
        <w:t>if Google gains search market share, that inherently means some other search engine lost market share</w:t>
      </w:r>
      <w:r w:rsidRPr="00996024">
        <w:t xml:space="preserve">. </w:t>
      </w:r>
      <w:r w:rsidRPr="00996024">
        <w:rPr>
          <w:rStyle w:val="StyleUnderline"/>
        </w:rPr>
        <w:t xml:space="preserve">Overtime, the growth rate of certain online markets </w:t>
      </w:r>
      <w:proofErr w:type="gramStart"/>
      <w:r w:rsidRPr="00996024">
        <w:rPr>
          <w:rStyle w:val="StyleUnderline"/>
        </w:rPr>
        <w:t>may  slow</w:t>
      </w:r>
      <w:proofErr w:type="gramEnd"/>
      <w:r w:rsidRPr="00996024">
        <w:rPr>
          <w:rStyle w:val="StyleUnderline"/>
        </w:rPr>
        <w:t xml:space="preserve"> down as they mature, thus making certain tech markets more of a zero sum game</w:t>
      </w:r>
      <w:r w:rsidRPr="00996024">
        <w:t>.</w:t>
      </w:r>
    </w:p>
    <w:p w14:paraId="19DBCE6E" w14:textId="77777777" w:rsidR="00B063AA" w:rsidRDefault="00B063AA" w:rsidP="00794599"/>
    <w:p w14:paraId="59071C49" w14:textId="77777777" w:rsidR="00794599" w:rsidRDefault="00794599" w:rsidP="00794599">
      <w:pPr>
        <w:pStyle w:val="Heading4"/>
      </w:pPr>
      <w:r>
        <w:t>US lagging now will allow China to gain the lead in tech competitiveness</w:t>
      </w:r>
    </w:p>
    <w:p w14:paraId="00D4FB15" w14:textId="77777777" w:rsidR="00794599" w:rsidRPr="00142BDD" w:rsidRDefault="00794599" w:rsidP="00794599">
      <w:r w:rsidRPr="00142BDD">
        <w:rPr>
          <w:rStyle w:val="Style13ptBold"/>
        </w:rPr>
        <w:t>Coleman 15</w:t>
      </w:r>
      <w:r>
        <w:t xml:space="preserve"> Kevin, Chief Strategist at Netscape and author for Extreme Tech and Business Insider, March 26</w:t>
      </w:r>
      <w:r w:rsidRPr="00142BDD">
        <w:rPr>
          <w:vertAlign w:val="superscript"/>
        </w:rPr>
        <w:t>th</w:t>
      </w:r>
      <w:r>
        <w:t>, “The US is in Danger of Losing its Technological Edge” (</w:t>
      </w:r>
      <w:hyperlink r:id="rId17" w:history="1">
        <w:r w:rsidRPr="008647A4">
          <w:rPr>
            <w:rStyle w:val="Hyperlink"/>
          </w:rPr>
          <w:t>http://www.extremetech.com/internet/206445-the-us-is-in-danger-of-losing-its-technological-edge</w:t>
        </w:r>
      </w:hyperlink>
      <w:r>
        <w:t>) 7/30/15 ANH</w:t>
      </w:r>
    </w:p>
    <w:p w14:paraId="05B110F3" w14:textId="77777777" w:rsidR="00794599" w:rsidRDefault="00794599" w:rsidP="00794599">
      <w:pPr>
        <w:rPr>
          <w:u w:val="single"/>
        </w:rPr>
      </w:pPr>
      <w:r w:rsidRPr="00142BDD">
        <w:rPr>
          <w:sz w:val="16"/>
        </w:rPr>
        <w:t xml:space="preserve">While that is concerning, another study found that </w:t>
      </w:r>
      <w:r w:rsidRPr="00142BDD">
        <w:rPr>
          <w:u w:val="single"/>
        </w:rPr>
        <w:t>China is emerging as a serious contributor to global technology development.</w:t>
      </w:r>
      <w:r w:rsidRPr="00142BDD">
        <w:rPr>
          <w:sz w:val="16"/>
        </w:rPr>
        <w:t xml:space="preserve"> The supporting data found that 67 percent agree or strongly agree that </w:t>
      </w:r>
      <w:r w:rsidRPr="00142BDD">
        <w:rPr>
          <w:u w:val="single"/>
        </w:rPr>
        <w:t>over the next 5 to 10 years China will be a source of major innovation in specific tech sectors,</w:t>
      </w:r>
      <w:r w:rsidRPr="00142BDD">
        <w:rPr>
          <w:sz w:val="16"/>
        </w:rPr>
        <w:t xml:space="preserve"> including electronics and software. In that </w:t>
      </w:r>
      <w:proofErr w:type="gramStart"/>
      <w:r w:rsidRPr="00142BDD">
        <w:rPr>
          <w:sz w:val="16"/>
        </w:rPr>
        <w:t>same</w:t>
      </w:r>
      <w:proofErr w:type="gramEnd"/>
      <w:r w:rsidRPr="00142BDD">
        <w:rPr>
          <w:sz w:val="16"/>
        </w:rPr>
        <w:t xml:space="preserve"> survey, 76 percent agree or strongly agree that China will be a disruptive force in the global technology market within the next 5 to 10 years. </w:t>
      </w:r>
      <w:r w:rsidRPr="00142BDD">
        <w:rPr>
          <w:u w:val="single"/>
        </w:rPr>
        <w:t>When you examine China’s tech sector, you can’t help but be impressed by the rate in which it improved in the last few years.</w:t>
      </w:r>
      <w:r w:rsidRPr="00142BDD">
        <w:rPr>
          <w:sz w:val="16"/>
        </w:rPr>
        <w:t xml:space="preserve"> On the other side</w:t>
      </w:r>
      <w:r w:rsidRPr="00142BDD">
        <w:rPr>
          <w:u w:val="single"/>
        </w:rPr>
        <w:t>, 49 percent of those surveyed see the emerging tech centers in the U.S. as little or no threat</w:t>
      </w:r>
      <w:r w:rsidRPr="00142BDD">
        <w:rPr>
          <w:sz w:val="16"/>
        </w:rPr>
        <w:t xml:space="preserve">! Only 8 percent felt they were a significant threat. Whatever happened to good old American ingenuity? That is a dramatic change. </w:t>
      </w:r>
      <w:r w:rsidRPr="00142BDD">
        <w:rPr>
          <w:b/>
          <w:u w:val="single"/>
        </w:rPr>
        <w:t>The social, economic influence and security issues this creates are huge.</w:t>
      </w:r>
      <w:r w:rsidRPr="00142BDD">
        <w:rPr>
          <w:sz w:val="16"/>
        </w:rPr>
        <w:t xml:space="preserve"> Even </w:t>
      </w:r>
      <w:r w:rsidRPr="00142BDD">
        <w:rPr>
          <w:u w:val="single"/>
        </w:rPr>
        <w:t>the U.S. Pentagon expressed concern over the U.S. losing its military technological superiority to rivals.</w:t>
      </w:r>
      <w:r w:rsidRPr="00142BDD">
        <w:rPr>
          <w:sz w:val="16"/>
        </w:rPr>
        <w:t xml:space="preserve"> An article published last year clearly stated the U.S. is no longer the technology leader in military gear. Now add to that the statement before the House Armed Services Committee made by U.S. Deputy Defense Secretary Robert Work who said that “bold action” is necessary if the U.S. is to keep the lead in technology</w:t>
      </w:r>
      <w:r w:rsidRPr="00142BDD">
        <w:rPr>
          <w:u w:val="single"/>
        </w:rPr>
        <w:t>. Technology innovation and creative application of those new technologies are an increasing part of global competitiveness and a country’s security and influence, as well as global power.</w:t>
      </w:r>
      <w:r w:rsidRPr="00142BDD">
        <w:rPr>
          <w:sz w:val="16"/>
        </w:rPr>
        <w:t xml:space="preserve"> Looking out over the next three to five years, several technologies are poised to enter the accelerated advancement and adoption state of their evolution during the same window of time. The U.S. does not know how to be viewed as anything but first when it comes to technology. Addressing this decline has to rapidly become a national priority driven by the leaders in the U.S. government and industry. </w:t>
      </w:r>
      <w:r w:rsidRPr="00142BDD">
        <w:rPr>
          <w:u w:val="single"/>
        </w:rPr>
        <w:t>The U.S. has no time to waste, given the rapid pace of technological advancement and the continued growth in competition. A technology renaissance is needed now if the U.S. is to retain its technological dominance.</w:t>
      </w:r>
      <w:r w:rsidRPr="00142BDD">
        <w:rPr>
          <w:sz w:val="16"/>
        </w:rPr>
        <w:t xml:space="preserve"> The next era of rapid technology advancement is at hand. Unlike other similar events, this one will be fueled by multiple technologies </w:t>
      </w:r>
      <w:proofErr w:type="gramStart"/>
      <w:r w:rsidRPr="00142BDD">
        <w:rPr>
          <w:sz w:val="16"/>
        </w:rPr>
        <w:t>all entering</w:t>
      </w:r>
      <w:proofErr w:type="gramEnd"/>
      <w:r w:rsidRPr="00142BDD">
        <w:rPr>
          <w:sz w:val="16"/>
        </w:rPr>
        <w:t xml:space="preserve"> into their rapid advancement and adoption stage of evolution in the same period of time. </w:t>
      </w:r>
      <w:r w:rsidRPr="00142BDD">
        <w:rPr>
          <w:u w:val="single"/>
        </w:rPr>
        <w:t>The United States had better get to work and work collectively to address this competitive challenge or we will all fail together and fall further behind for sure.</w:t>
      </w:r>
    </w:p>
    <w:p w14:paraId="74E3F638" w14:textId="77777777" w:rsidR="00794599" w:rsidRDefault="00794599" w:rsidP="00794599">
      <w:pPr>
        <w:pStyle w:val="Heading4"/>
      </w:pPr>
      <w:r>
        <w:t>China is pushing against the US tech industry now – momentum is high</w:t>
      </w:r>
    </w:p>
    <w:p w14:paraId="6869B3AA" w14:textId="77777777" w:rsidR="00794599" w:rsidRPr="0049660D" w:rsidRDefault="00794599" w:rsidP="00794599">
      <w:r w:rsidRPr="0049660D">
        <w:rPr>
          <w:rStyle w:val="Style13ptBold"/>
        </w:rPr>
        <w:t>Atkinson 15</w:t>
      </w:r>
      <w:r>
        <w:t xml:space="preserve"> Robert, economist and president of the Information Technology and Innovation Foundation, April 1</w:t>
      </w:r>
      <w:r w:rsidRPr="0049660D">
        <w:rPr>
          <w:vertAlign w:val="superscript"/>
        </w:rPr>
        <w:t>st</w:t>
      </w:r>
      <w:r>
        <w:t>, 2015, “Stop China’s Plan to Weaken American Innovation” (</w:t>
      </w:r>
      <w:hyperlink r:id="rId18" w:history="1">
        <w:r w:rsidRPr="008647A4">
          <w:rPr>
            <w:rStyle w:val="Hyperlink"/>
          </w:rPr>
          <w:t>http://www.csmonitor.com/Technology/Breakthroughs-Voices/2015/0401/Stop-China-s-plan-to-weaken-American-innovation</w:t>
        </w:r>
      </w:hyperlink>
      <w:r>
        <w:t>) 7/30/15 ANH</w:t>
      </w:r>
    </w:p>
    <w:p w14:paraId="3A1E824F" w14:textId="77777777" w:rsidR="00794599" w:rsidRDefault="00794599" w:rsidP="00794599">
      <w:pPr>
        <w:rPr>
          <w:sz w:val="16"/>
        </w:rPr>
      </w:pPr>
      <w:r w:rsidRPr="0049660D">
        <w:rPr>
          <w:u w:val="single"/>
        </w:rPr>
        <w:t>China’s government is orchestrating a comprehensive effort to eradicate American competitors from its markets for information and communications technology (ICT) products and services</w:t>
      </w:r>
      <w:r w:rsidRPr="0049660D">
        <w:rPr>
          <w:sz w:val="16"/>
        </w:rPr>
        <w:t xml:space="preserve">. </w:t>
      </w:r>
      <w:r w:rsidRPr="0049660D">
        <w:rPr>
          <w:b/>
          <w:u w:val="single"/>
        </w:rPr>
        <w:t>The intent is to hobble US companies competing in China, cultivate and promote China’s own domestic champions</w:t>
      </w:r>
      <w:r w:rsidRPr="0049660D">
        <w:rPr>
          <w:sz w:val="16"/>
        </w:rPr>
        <w:t xml:space="preserve">, </w:t>
      </w:r>
      <w:r w:rsidRPr="0049660D">
        <w:rPr>
          <w:b/>
          <w:u w:val="single"/>
        </w:rPr>
        <w:t>and ultimately replace the US as the world’s ICT leader</w:t>
      </w:r>
      <w:r w:rsidRPr="0049660D">
        <w:rPr>
          <w:sz w:val="16"/>
        </w:rPr>
        <w:t xml:space="preserve">. To achieve those goals, </w:t>
      </w:r>
      <w:r w:rsidRPr="0049660D">
        <w:rPr>
          <w:u w:val="single"/>
        </w:rPr>
        <w:t>the Chinese are investing tens of billions of dollars to build up domestic production that can substitute for US imports in key industries such as semiconductors and software; fencing out US websites, applications, and other digital content platforms; forcing disclosure of proprietary intellectual property, technology, and source code; using anti-monopoly laws as a club to extract concessions from US companies; and even pressuring Chinese enterprises to stop using American-made hardware and software</w:t>
      </w:r>
      <w:r w:rsidRPr="0049660D">
        <w:rPr>
          <w:sz w:val="16"/>
        </w:rPr>
        <w:t xml:space="preserve">. Furthermore, China is utilizing </w:t>
      </w:r>
      <w:proofErr w:type="gramStart"/>
      <w:r w:rsidRPr="0049660D">
        <w:rPr>
          <w:sz w:val="16"/>
        </w:rPr>
        <w:t>a panoply</w:t>
      </w:r>
      <w:proofErr w:type="gramEnd"/>
      <w:r w:rsidRPr="0049660D">
        <w:rPr>
          <w:sz w:val="16"/>
        </w:rPr>
        <w:t xml:space="preserve"> of additional mercantilist measures that seek to unfairly advantage Chinese producers – from currency and standards manipulation to special benefits for state-owned enterprises. To understand the context for these policies, you must first understand the evolution of Chinese economic policy over the past two decades. Up to the mid-2000s, China’s economic development strategy sought principally to induce foreign multinationals to shift production to China. In 2006, China pivoted to a “China Inc.” model of “indigenous innovation” which called for the nation to master 402 core technologies, from intelligent automobiles to integrated circuits and high-performance computers. This shift essentially announced that </w:t>
      </w:r>
      <w:r w:rsidRPr="0049660D">
        <w:rPr>
          <w:u w:val="single"/>
        </w:rPr>
        <w:t>Chinese economic strategy would now seek absolute advantage across virtually all advanced technology industries.</w:t>
      </w:r>
      <w:r w:rsidRPr="0049660D">
        <w:rPr>
          <w:sz w:val="16"/>
        </w:rPr>
        <w:t xml:space="preserve"> It rejected the notion of comparative advantage, which holds that nations should specialize in the production of </w:t>
      </w:r>
      <w:proofErr w:type="gramStart"/>
      <w:r w:rsidRPr="0049660D">
        <w:rPr>
          <w:sz w:val="16"/>
        </w:rPr>
        <w:t>products</w:t>
      </w:r>
      <w:proofErr w:type="gramEnd"/>
      <w:r w:rsidRPr="0049660D">
        <w:rPr>
          <w:sz w:val="16"/>
        </w:rPr>
        <w:t xml:space="preserve"> or services at which they are the most efficient and trade for the rest. Instead, </w:t>
      </w:r>
      <w:r w:rsidRPr="0049660D">
        <w:rPr>
          <w:u w:val="single"/>
        </w:rPr>
        <w:t>China wishes to dominate in production of both advanced technology products such as airplanes, semiconductors, and pharmaceuticals – plus commodity manufacturing.</w:t>
      </w:r>
      <w:r w:rsidRPr="0049660D">
        <w:rPr>
          <w:sz w:val="16"/>
        </w:rPr>
        <w:t xml:space="preserve"> Ultimately, </w:t>
      </w:r>
      <w:r w:rsidRPr="0049660D">
        <w:rPr>
          <w:u w:val="single"/>
        </w:rPr>
        <w:t>Chinese policymakers are trying to independently supply Chinese markets for advanced technology products with their own production while still benefitting from unfettered access to global markets for their technology exports</w:t>
      </w:r>
      <w:r w:rsidRPr="0049660D">
        <w:rPr>
          <w:sz w:val="16"/>
        </w:rPr>
        <w:t xml:space="preserve">. </w:t>
      </w:r>
      <w:r w:rsidRPr="0049660D">
        <w:rPr>
          <w:b/>
          <w:u w:val="single"/>
        </w:rPr>
        <w:t xml:space="preserve">In no sector is this strategy more apparent than in ICT. </w:t>
      </w:r>
      <w:r w:rsidRPr="0049660D">
        <w:rPr>
          <w:sz w:val="16"/>
        </w:rPr>
        <w:t xml:space="preserve">Here, China has used virtually every tool at its disposal to advantage domestic producers, including a vast array of mercantilist practices that are specifically designed to disadvantage American competitors. For instance, </w:t>
      </w:r>
      <w:r w:rsidRPr="0049660D">
        <w:rPr>
          <w:b/>
          <w:u w:val="single"/>
        </w:rPr>
        <w:t>the Chinese government has launched its “De-IOE” campaign to unabashedly pressure Chinese companies to replace products from IBM, Oracle, and EMC with Chinese-made alternatives.</w:t>
      </w:r>
      <w:r w:rsidRPr="0049660D">
        <w:rPr>
          <w:sz w:val="16"/>
        </w:rPr>
        <w:t xml:space="preserve"> Cisco, Microsoft, and Qualcomm have meanwhile found themselves targeted for alleged violation of China’s anti-monopoly laws – though their only crime has been to innovate and use patents. China routinely blocks e-mail services, social media networks, digital content platforms, and Web-based productivity applications provided by American ICT firms such as Facebook, Google, and Microsoft. </w:t>
      </w:r>
      <w:r w:rsidRPr="0049660D">
        <w:rPr>
          <w:u w:val="single"/>
        </w:rPr>
        <w:t>And China is investing more than $25 billion in an attempt to foster development of an indigenous semiconductor manufacturing industry to wrest market share from US competitors such as Intel, Qualcomm, and Texas Instruments</w:t>
      </w:r>
      <w:r w:rsidRPr="0049660D">
        <w:rPr>
          <w:sz w:val="16"/>
        </w:rPr>
        <w:t xml:space="preserve">. In January, China announced regulations that foreign-enterprise-developed ICT products and services be deemed “secure and controllable,” including having to undergo intrusive security testing, complying with Chinese national standards, and potentially disclosing valuable source code. And the government is considering new anti-terror laws requiring that tech companies turn over encryption keys to the government, which could make it difficult for US companies to do any business in China. </w:t>
      </w:r>
      <w:r w:rsidRPr="0049660D">
        <w:rPr>
          <w:b/>
          <w:u w:val="single"/>
        </w:rPr>
        <w:t>Put simply, China is pursuing not just a “De-IOE” strategy, but a blatant “De-USA” strategy, and this high-tech harassment will in all likelihood continue until China finally gets what it wants: the complete replacement in China of foreign technology companies with Chinese ones.</w:t>
      </w:r>
      <w:r w:rsidRPr="0049660D">
        <w:rPr>
          <w:sz w:val="16"/>
        </w:rPr>
        <w:t xml:space="preserve"> It is high time American policymakers recognize that China’s goal of replacing US-made advanced technology products with Chinese-made ones is a central component of China’s economic development strategy, and it won’t abate unless America makes clear that these policies are unacceptable and have costs and consequences.</w:t>
      </w:r>
    </w:p>
    <w:p w14:paraId="583DE1AA" w14:textId="77777777" w:rsidR="00794599" w:rsidRDefault="00794599" w:rsidP="00794599"/>
    <w:p w14:paraId="737460DC" w14:textId="7BEF1806" w:rsidR="00956AF2" w:rsidRDefault="00956AF2" w:rsidP="00956AF2">
      <w:pPr>
        <w:pStyle w:val="Heading2"/>
      </w:pPr>
      <w:r>
        <w:t xml:space="preserve">--- </w:t>
      </w:r>
      <w:r w:rsidR="00E82525">
        <w:t xml:space="preserve">China Econ </w:t>
      </w:r>
      <w:r>
        <w:t xml:space="preserve">Impacts --- </w:t>
      </w:r>
    </w:p>
    <w:p w14:paraId="5DE32546" w14:textId="01E4D3F6" w:rsidR="00D4374B" w:rsidRDefault="00D4374B" w:rsidP="00D4374B">
      <w:pPr>
        <w:pStyle w:val="Heading3"/>
      </w:pPr>
      <w:r>
        <w:t>Brink</w:t>
      </w:r>
    </w:p>
    <w:p w14:paraId="767411FE" w14:textId="77777777" w:rsidR="00D4374B" w:rsidRPr="00D4374B" w:rsidRDefault="00D4374B" w:rsidP="00D4374B"/>
    <w:p w14:paraId="238F67C8" w14:textId="77777777" w:rsidR="00D4374B" w:rsidRPr="002D0AE0" w:rsidRDefault="00D4374B" w:rsidP="00D4374B">
      <w:pPr>
        <w:pStyle w:val="Heading4"/>
      </w:pPr>
      <w:r w:rsidRPr="002D0AE0">
        <w:t xml:space="preserve">Chinese economy on the brink – needs growth. </w:t>
      </w:r>
    </w:p>
    <w:p w14:paraId="4F8D1E06" w14:textId="77777777" w:rsidR="00D4374B" w:rsidRDefault="00D4374B" w:rsidP="00D4374B">
      <w:r w:rsidRPr="002D0AE0">
        <w:rPr>
          <w:rStyle w:val="Style13ptBold"/>
        </w:rPr>
        <w:t>CNN Money, 7/27</w:t>
      </w:r>
      <w:r w:rsidRPr="002D0AE0">
        <w:t xml:space="preserve"> ("China's economy is getting sick. Will it infect America</w:t>
      </w:r>
      <w:proofErr w:type="gramStart"/>
      <w:r w:rsidRPr="002D0AE0">
        <w:t>?,</w:t>
      </w:r>
      <w:proofErr w:type="gramEnd"/>
      <w:r w:rsidRPr="002D0AE0">
        <w:t>" money.cnn.com/2015/07/26/investing/china-slowdown-impact-us-stocks/)</w:t>
      </w:r>
    </w:p>
    <w:p w14:paraId="73C5B91F" w14:textId="77777777" w:rsidR="00D4374B" w:rsidRPr="002E26BF" w:rsidRDefault="00D4374B" w:rsidP="00D4374B">
      <w:r w:rsidRPr="009F2BC1">
        <w:rPr>
          <w:rStyle w:val="StyleUnderline"/>
        </w:rPr>
        <w:t>After years of explosive expansion</w:t>
      </w:r>
      <w:r w:rsidRPr="002E26BF">
        <w:t xml:space="preserve">, </w:t>
      </w:r>
      <w:r w:rsidRPr="009F2BC1">
        <w:rPr>
          <w:rStyle w:val="StyleUnderline"/>
        </w:rPr>
        <w:t>China is cooling off</w:t>
      </w:r>
      <w:r w:rsidRPr="002E26BF">
        <w:t>. Growth has fallen to its lowest level since 2009, and investors believe it might be even worse because Beijing may be fudging the official numbers.</w:t>
      </w:r>
      <w:r>
        <w:t xml:space="preserve"> </w:t>
      </w:r>
      <w:r w:rsidRPr="009F2BC1">
        <w:rPr>
          <w:rStyle w:val="StyleUnderline"/>
        </w:rPr>
        <w:t>China is now the second biggest economy</w:t>
      </w:r>
      <w:r>
        <w:t xml:space="preserve"> in the world. The fear is that China will pull other major economies -- including the U.S. -- down with it. That would be scary </w:t>
      </w:r>
      <w:r w:rsidRPr="009F2BC1">
        <w:rPr>
          <w:rStyle w:val="StyleUnderline"/>
        </w:rPr>
        <w:t>given how slowly the global economy is currently growing and how little ammo governments have left</w:t>
      </w:r>
      <w:r>
        <w:t xml:space="preserve"> to jump start business. "</w:t>
      </w:r>
      <w:r w:rsidRPr="009F2BC1">
        <w:rPr>
          <w:rStyle w:val="StyleUnderline"/>
        </w:rPr>
        <w:t>We need all the growth we can get. A slowdown in China wouldn't help</w:t>
      </w:r>
      <w:r>
        <w:t xml:space="preserve">," said David Joy, chief market strategist at </w:t>
      </w:r>
      <w:proofErr w:type="spellStart"/>
      <w:r>
        <w:t>Ameriprise</w:t>
      </w:r>
      <w:proofErr w:type="spellEnd"/>
      <w:r>
        <w:t xml:space="preserve"> Financial. Investors around the world went on high alert when </w:t>
      </w:r>
      <w:r w:rsidRPr="00082E47">
        <w:rPr>
          <w:rStyle w:val="StyleUnderline"/>
        </w:rPr>
        <w:t>China's stock market began to crumble in late June and early July</w:t>
      </w:r>
      <w:r>
        <w:t>, causing prices for oil, gold and copper to tumble. Chinese equities stabilized for a few weeks after massive government intervention but the rout resumed Monday, with stocks slumping 8.5%.</w:t>
      </w:r>
    </w:p>
    <w:p w14:paraId="05583254" w14:textId="77777777" w:rsidR="00D4374B" w:rsidRPr="00D4374B" w:rsidRDefault="00D4374B" w:rsidP="00D4374B"/>
    <w:p w14:paraId="589837E3" w14:textId="6CC92D9F" w:rsidR="00D4374B" w:rsidRDefault="00D4374B" w:rsidP="00D4374B">
      <w:pPr>
        <w:pStyle w:val="Heading3"/>
      </w:pPr>
      <w:r>
        <w:t>I/L: Intl Tech Market Key to China Econ Recovery</w:t>
      </w:r>
    </w:p>
    <w:p w14:paraId="30661DF6" w14:textId="77777777" w:rsidR="00D4374B" w:rsidRPr="00D4374B" w:rsidRDefault="00D4374B" w:rsidP="00D4374B"/>
    <w:p w14:paraId="2E047F61" w14:textId="77777777" w:rsidR="00D4374B" w:rsidRPr="006E32FB" w:rsidRDefault="00D4374B" w:rsidP="00D4374B">
      <w:pPr>
        <w:pStyle w:val="Heading4"/>
      </w:pPr>
      <w:proofErr w:type="gramStart"/>
      <w:r w:rsidRPr="006E32FB">
        <w:t>Tech sector expansion key to prevent Chinese economic collapse.</w:t>
      </w:r>
      <w:proofErr w:type="gramEnd"/>
      <w:r w:rsidRPr="006E32FB">
        <w:t xml:space="preserve"> </w:t>
      </w:r>
    </w:p>
    <w:p w14:paraId="7D9777B0" w14:textId="77777777" w:rsidR="00D4374B" w:rsidRDefault="00D4374B" w:rsidP="00D4374B">
      <w:r w:rsidRPr="006E32FB">
        <w:rPr>
          <w:rStyle w:val="Style13ptBold"/>
        </w:rPr>
        <w:t>Clover, 15</w:t>
      </w:r>
      <w:r w:rsidRPr="006E32FB">
        <w:t xml:space="preserve"> (Charles, Financial Times China correspondent</w:t>
      </w:r>
      <w:r>
        <w:t xml:space="preserve">, </w:t>
      </w:r>
      <w:r w:rsidRPr="006E32FB">
        <w:t>"China's leaders look to the net for growth," Financial Times, 3/5/15, blogs.ft.com/the-world/2015/03/chinas-leaders-look-to-the-net-for-growth/</w:t>
      </w:r>
    </w:p>
    <w:p w14:paraId="469A7197" w14:textId="36D797C5" w:rsidR="00D4374B" w:rsidRPr="00D4374B" w:rsidRDefault="00D4374B" w:rsidP="00D4374B">
      <w:r w:rsidRPr="006E32FB">
        <w:rPr>
          <w:rStyle w:val="StyleUnderline"/>
        </w:rPr>
        <w:t xml:space="preserve">China’s </w:t>
      </w:r>
      <w:r>
        <w:t xml:space="preserve">leaders are </w:t>
      </w:r>
      <w:r w:rsidRPr="006E32FB">
        <w:rPr>
          <w:rStyle w:val="StyleUnderline"/>
        </w:rPr>
        <w:t xml:space="preserve">looking to the </w:t>
      </w:r>
      <w:proofErr w:type="gramStart"/>
      <w:r w:rsidRPr="006E32FB">
        <w:rPr>
          <w:rStyle w:val="StyleUnderline"/>
        </w:rPr>
        <w:t>internet</w:t>
      </w:r>
      <w:proofErr w:type="gramEnd"/>
      <w:r w:rsidRPr="006E32FB">
        <w:rPr>
          <w:rStyle w:val="StyleUnderline"/>
        </w:rPr>
        <w:t xml:space="preserve"> to offset sagging economic growth</w:t>
      </w:r>
      <w:r>
        <w:t xml:space="preserve">. At the annual meeting on Thursday of the National People’s Congress, China’s legislature, </w:t>
      </w:r>
      <w:proofErr w:type="gramStart"/>
      <w:r>
        <w:t>internet</w:t>
      </w:r>
      <w:proofErr w:type="gramEnd"/>
      <w:r>
        <w:t xml:space="preserve"> and ecommerce merited a dozen mentions, </w:t>
      </w:r>
      <w:r w:rsidRPr="006E32FB">
        <w:rPr>
          <w:rStyle w:val="StyleUnderline"/>
        </w:rPr>
        <w:t>culminating in</w:t>
      </w:r>
      <w:r>
        <w:t xml:space="preserve"> Prime Minister Li </w:t>
      </w:r>
      <w:proofErr w:type="spellStart"/>
      <w:r>
        <w:t>Keqiang</w:t>
      </w:r>
      <w:proofErr w:type="spellEnd"/>
      <w:r>
        <w:t xml:space="preserve"> </w:t>
      </w:r>
      <w:r w:rsidRPr="006E32FB">
        <w:rPr>
          <w:rStyle w:val="StyleUnderline"/>
        </w:rPr>
        <w:t>announcing an “internet-plus action plan”. That</w:t>
      </w:r>
      <w:r>
        <w:t xml:space="preserve">, he promised, </w:t>
      </w:r>
      <w:r w:rsidRPr="006E32FB">
        <w:rPr>
          <w:rStyle w:val="StyleUnderline"/>
        </w:rPr>
        <w:t>would “integrate</w:t>
      </w:r>
      <w:r>
        <w:t xml:space="preserve"> the mobile </w:t>
      </w:r>
      <w:r w:rsidRPr="006E32FB">
        <w:rPr>
          <w:rStyle w:val="StyleUnderline"/>
        </w:rPr>
        <w:t>internet, cloud computing, big data</w:t>
      </w:r>
      <w:r>
        <w:t xml:space="preserve"> and the internet of things </w:t>
      </w:r>
      <w:r w:rsidRPr="006E32FB">
        <w:rPr>
          <w:rStyle w:val="StyleUnderline"/>
        </w:rPr>
        <w:t>with modern manufacturing</w:t>
      </w:r>
      <w:r>
        <w:t xml:space="preserve">, to encourage the healthy development of </w:t>
      </w:r>
      <w:r w:rsidRPr="006E32FB">
        <w:rPr>
          <w:rStyle w:val="StyleUnderline"/>
        </w:rPr>
        <w:t>ecommerce, industrial networks</w:t>
      </w:r>
      <w:r>
        <w:t xml:space="preserve">, and internet banking, </w:t>
      </w:r>
      <w:r w:rsidRPr="006E32FB">
        <w:rPr>
          <w:rStyle w:val="StyleUnderline"/>
        </w:rPr>
        <w:t>and</w:t>
      </w:r>
      <w:r>
        <w:t xml:space="preserve"> to </w:t>
      </w:r>
      <w:r w:rsidRPr="006E32FB">
        <w:rPr>
          <w:rStyle w:val="StyleUnderline"/>
        </w:rPr>
        <w:t>guide internet based companies to</w:t>
      </w:r>
      <w:r>
        <w:t xml:space="preserve"> </w:t>
      </w:r>
      <w:r w:rsidRPr="006E32FB">
        <w:rPr>
          <w:rStyle w:val="Emphasis"/>
        </w:rPr>
        <w:t>increase their presence in the international market</w:t>
      </w:r>
      <w:r>
        <w:t xml:space="preserve">”. </w:t>
      </w:r>
      <w:r w:rsidRPr="006E32FB">
        <w:rPr>
          <w:rStyle w:val="StyleUnderline"/>
        </w:rPr>
        <w:t xml:space="preserve">Relying on the </w:t>
      </w:r>
      <w:proofErr w:type="gramStart"/>
      <w:r w:rsidRPr="006E32FB">
        <w:rPr>
          <w:rStyle w:val="StyleUnderline"/>
        </w:rPr>
        <w:t>internet</w:t>
      </w:r>
      <w:proofErr w:type="gramEnd"/>
      <w:r w:rsidRPr="006E32FB">
        <w:rPr>
          <w:rStyle w:val="StyleUnderline"/>
        </w:rPr>
        <w:t xml:space="preserve"> to rescue the economy is a constant theme </w:t>
      </w:r>
      <w:r>
        <w:t xml:space="preserve">among the leadership. According to Ma </w:t>
      </w:r>
      <w:proofErr w:type="spellStart"/>
      <w:r>
        <w:t>Jiantang</w:t>
      </w:r>
      <w:proofErr w:type="spellEnd"/>
      <w:r>
        <w:t xml:space="preserve">, chief of the national statistics bureau, “traditional industries . . . have been faced with many challenges. However, new products, industries, business models and formats arising from the mobile </w:t>
      </w:r>
      <w:proofErr w:type="gramStart"/>
      <w:r>
        <w:t>internet</w:t>
      </w:r>
      <w:proofErr w:type="gramEnd"/>
      <w:r>
        <w:t xml:space="preserve"> are burgeoning”. And that is clearly the case: online retail grew 49.7 per cent in 2014 year-on-year, while logistics services, which cater to ecommerce shoppers, grew 51.9 per cent. “</w:t>
      </w:r>
      <w:r w:rsidRPr="006E32FB">
        <w:rPr>
          <w:rStyle w:val="StyleUnderline"/>
        </w:rPr>
        <w:t>This is where</w:t>
      </w:r>
      <w:r>
        <w:t xml:space="preserve"> our </w:t>
      </w:r>
      <w:r w:rsidRPr="006E32FB">
        <w:rPr>
          <w:rStyle w:val="StyleUnderline"/>
        </w:rPr>
        <w:t>hope lies,”</w:t>
      </w:r>
      <w:r>
        <w:t xml:space="preserve"> he said. </w:t>
      </w:r>
      <w:r w:rsidRPr="006E32FB">
        <w:t xml:space="preserve">That seems sensible. McKinsey, the consulting firm, has estimated </w:t>
      </w:r>
      <w:r w:rsidRPr="006E32FB">
        <w:rPr>
          <w:rStyle w:val="StyleUnderline"/>
        </w:rPr>
        <w:t xml:space="preserve">that </w:t>
      </w:r>
      <w:proofErr w:type="gramStart"/>
      <w:r w:rsidRPr="006E32FB">
        <w:rPr>
          <w:rStyle w:val="StyleUnderline"/>
        </w:rPr>
        <w:t>internet</w:t>
      </w:r>
      <w:proofErr w:type="gramEnd"/>
      <w:r w:rsidRPr="006E32FB">
        <w:rPr>
          <w:rStyle w:val="StyleUnderline"/>
        </w:rPr>
        <w:t xml:space="preserve"> applications could fuel</w:t>
      </w:r>
      <w:r w:rsidRPr="006E32FB">
        <w:t xml:space="preserve"> some 7-</w:t>
      </w:r>
      <w:r w:rsidRPr="006E32FB">
        <w:rPr>
          <w:rStyle w:val="StyleUnderline"/>
        </w:rPr>
        <w:t>22 per cent of China’s incremental GDP growth</w:t>
      </w:r>
      <w:r w:rsidRPr="006E32FB">
        <w:t xml:space="preserve"> until 2025.</w:t>
      </w:r>
      <w:r>
        <w:t xml:space="preserve"> The “internet-plus” plan will probably benefit a trio of companies that dominate the Chinese </w:t>
      </w:r>
      <w:proofErr w:type="gramStart"/>
      <w:r>
        <w:t>internet</w:t>
      </w:r>
      <w:proofErr w:type="gramEnd"/>
      <w:r>
        <w:t xml:space="preserve">. In fact “internet plus” was a strategy originally put forward by Pony Ma, chairman of </w:t>
      </w:r>
      <w:proofErr w:type="spellStart"/>
      <w:r>
        <w:t>Tencent</w:t>
      </w:r>
      <w:proofErr w:type="spellEnd"/>
      <w:r>
        <w:t>, China’s second-largest internet company. “We hope that our vision may be adopted as part of the</w:t>
      </w:r>
    </w:p>
    <w:p w14:paraId="76C9B87B" w14:textId="77777777" w:rsidR="00956AF2" w:rsidRDefault="00956AF2" w:rsidP="00956AF2">
      <w:pPr>
        <w:pStyle w:val="Heading3"/>
      </w:pPr>
      <w:r>
        <w:t xml:space="preserve">I/L: Innovation Key to China Econ </w:t>
      </w:r>
    </w:p>
    <w:p w14:paraId="33B7435E" w14:textId="77777777" w:rsidR="00956AF2" w:rsidRDefault="00956AF2" w:rsidP="00956AF2"/>
    <w:p w14:paraId="18A02A38" w14:textId="77777777" w:rsidR="00956AF2" w:rsidRDefault="00956AF2" w:rsidP="00956AF2">
      <w:pPr>
        <w:pStyle w:val="Heading4"/>
      </w:pPr>
      <w:r>
        <w:t>Tech innovation will boost China’s economy and push them into the global market</w:t>
      </w:r>
    </w:p>
    <w:p w14:paraId="53805B3E" w14:textId="77777777" w:rsidR="00956AF2" w:rsidRPr="005D217A" w:rsidRDefault="00956AF2" w:rsidP="00956AF2">
      <w:r w:rsidRPr="003534AA">
        <w:rPr>
          <w:rStyle w:val="Style13ptBold"/>
        </w:rPr>
        <w:t>Sharif 15</w:t>
      </w:r>
      <w:r>
        <w:t xml:space="preserve"> </w:t>
      </w:r>
      <w:proofErr w:type="spellStart"/>
      <w:r>
        <w:t>Naubahar</w:t>
      </w:r>
      <w:proofErr w:type="spellEnd"/>
      <w:r>
        <w:t>, Associate Professor in Social Science at the Hong Kong University of Science and Technology, February 2015, “Global Technology Leadership: The Case of China” (</w:t>
      </w:r>
      <w:hyperlink r:id="rId19" w:history="1">
        <w:r w:rsidRPr="008647A4">
          <w:rPr>
            <w:rStyle w:val="Hyperlink"/>
          </w:rPr>
          <w:t>http://iems.ust.hk/wp-content/uploads/2015/02/IEMSWP2015-11.pdf</w:t>
        </w:r>
      </w:hyperlink>
      <w:r>
        <w:t>) 7/29/15 ANH</w:t>
      </w:r>
    </w:p>
    <w:p w14:paraId="7E393C80" w14:textId="77777777" w:rsidR="00956AF2" w:rsidRDefault="00956AF2" w:rsidP="00956AF2">
      <w:pPr>
        <w:rPr>
          <w:rStyle w:val="StyleUnderline"/>
        </w:rPr>
      </w:pPr>
      <w:r w:rsidRPr="005D217A">
        <w:rPr>
          <w:rStyle w:val="Emphasis"/>
        </w:rPr>
        <w:t>China’s rapidly growing domestic market—now the second largest in the world—will continue to grow and is likely to surpass the US market around 2020.</w:t>
      </w:r>
      <w:r w:rsidRPr="003534AA">
        <w:rPr>
          <w:sz w:val="16"/>
        </w:rPr>
        <w:t xml:space="preserve"> As market size is an important determinant of innovation activities, </w:t>
      </w:r>
      <w:r w:rsidRPr="005D217A">
        <w:rPr>
          <w:rStyle w:val="StyleUnderline"/>
        </w:rPr>
        <w:t xml:space="preserve">burgeoning demand will drive Chinese companies to continuously advance their technological capabilities to profit from successful innovation, providing a global advantage such as no other economy enjoys. </w:t>
      </w:r>
      <w:r w:rsidRPr="003534AA">
        <w:rPr>
          <w:sz w:val="16"/>
        </w:rPr>
        <w:t xml:space="preserve">In spite of China’s openness to market forces, however, </w:t>
      </w:r>
      <w:r w:rsidRPr="0075450B">
        <w:rPr>
          <w:rStyle w:val="StyleUnderline"/>
        </w:rPr>
        <w:t>Beijing’s autocratic system of governance largely persists, providing ample room for the Chinese government to enact and implement industrial and innovation policy to enhance the technological capabilities of Chinese companies to an extent that mature Western market-oriented economies and democratic governments cannot match</w:t>
      </w:r>
      <w:r w:rsidRPr="003534AA">
        <w:rPr>
          <w:sz w:val="16"/>
        </w:rPr>
        <w:t xml:space="preserve">. This represents the second advantage we discuss here. Able to enact policy facing little or no opposition, </w:t>
      </w:r>
      <w:r w:rsidRPr="0075450B">
        <w:rPr>
          <w:rStyle w:val="Emphasis"/>
        </w:rPr>
        <w:t>Beijing can steer economic development as it sees fit.</w:t>
      </w:r>
      <w:r w:rsidRPr="003534AA">
        <w:rPr>
          <w:sz w:val="16"/>
        </w:rPr>
        <w:t xml:space="preserve"> Benefiting from 7 China’s so-called ‘indigenous innovation’ strategy, </w:t>
      </w:r>
      <w:r w:rsidRPr="0075450B">
        <w:rPr>
          <w:rStyle w:val="StyleUnderline"/>
        </w:rPr>
        <w:t xml:space="preserve">Chinese companies enjoy government support of R&amp;D, enabling them to develop technologies independently and to own intellectual property rights. Large-scale government grants and </w:t>
      </w:r>
      <w:proofErr w:type="spellStart"/>
      <w:r w:rsidRPr="0075450B">
        <w:rPr>
          <w:rStyle w:val="StyleUnderline"/>
        </w:rPr>
        <w:t>lowinterest</w:t>
      </w:r>
      <w:proofErr w:type="spellEnd"/>
      <w:r w:rsidRPr="0075450B">
        <w:rPr>
          <w:rStyle w:val="StyleUnderline"/>
        </w:rPr>
        <w:t xml:space="preserve"> loans from state-owned banks under the framework of the indigenous innovation strategy provide Chinese firms with strong incentives to become global technological leaders. </w:t>
      </w:r>
    </w:p>
    <w:p w14:paraId="00A32C2E" w14:textId="55841159" w:rsidR="00D4374B" w:rsidRDefault="00D4374B" w:rsidP="00D4374B">
      <w:proofErr w:type="gramStart"/>
      <w:r>
        <w:t>national</w:t>
      </w:r>
      <w:proofErr w:type="gramEnd"/>
      <w:r>
        <w:t xml:space="preserve"> strategy. The idea is to use the </w:t>
      </w:r>
      <w:proofErr w:type="gramStart"/>
      <w:r>
        <w:t>internet</w:t>
      </w:r>
      <w:proofErr w:type="gramEnd"/>
      <w:r>
        <w:t xml:space="preserve"> as a platform, and to integrate all industries, including traditional industries, through internet technology, to create a new ecosystem in new areas,” </w:t>
      </w:r>
      <w:proofErr w:type="spellStart"/>
      <w:r>
        <w:t>Mr</w:t>
      </w:r>
      <w:proofErr w:type="spellEnd"/>
      <w:r>
        <w:t xml:space="preserve"> Ma said this week.</w:t>
      </w:r>
    </w:p>
    <w:p w14:paraId="74D2F8AD" w14:textId="77777777" w:rsidR="00956AF2" w:rsidRDefault="00956AF2" w:rsidP="00956AF2">
      <w:pPr>
        <w:rPr>
          <w:rStyle w:val="StyleUnderline"/>
        </w:rPr>
      </w:pPr>
    </w:p>
    <w:p w14:paraId="4AAEC16B" w14:textId="2D3EFF56" w:rsidR="00997C5E" w:rsidRDefault="00997C5E" w:rsidP="00997C5E">
      <w:pPr>
        <w:pStyle w:val="Heading3"/>
      </w:pPr>
      <w:r w:rsidRPr="00997C5E">
        <w:t xml:space="preserve">I/L: Strong Tech Key to China Econ </w:t>
      </w:r>
    </w:p>
    <w:p w14:paraId="64D65B6F" w14:textId="77777777" w:rsidR="00997C5E" w:rsidRDefault="00997C5E" w:rsidP="00997C5E"/>
    <w:p w14:paraId="2AB2D925" w14:textId="77777777" w:rsidR="00997C5E" w:rsidRDefault="00997C5E" w:rsidP="00997C5E">
      <w:pPr>
        <w:pStyle w:val="Heading4"/>
      </w:pPr>
      <w:r>
        <w:t xml:space="preserve">Technology is key to China’s economic growth </w:t>
      </w:r>
    </w:p>
    <w:p w14:paraId="2A411771" w14:textId="77777777" w:rsidR="00997C5E" w:rsidRPr="00075ECB" w:rsidRDefault="00997C5E" w:rsidP="00997C5E">
      <w:proofErr w:type="spellStart"/>
      <w:r w:rsidRPr="00075ECB">
        <w:rPr>
          <w:rStyle w:val="Style13ptBold"/>
        </w:rPr>
        <w:t>Mongelluzzo</w:t>
      </w:r>
      <w:proofErr w:type="spellEnd"/>
      <w:r w:rsidRPr="00075ECB">
        <w:rPr>
          <w:rStyle w:val="Style13ptBold"/>
        </w:rPr>
        <w:t xml:space="preserve"> 12 </w:t>
      </w:r>
      <w:r>
        <w:t>Bill, JOC reporter on Trans-Pacific trade and labor, March 28</w:t>
      </w:r>
      <w:r w:rsidRPr="00075ECB">
        <w:rPr>
          <w:vertAlign w:val="superscript"/>
        </w:rPr>
        <w:t>th</w:t>
      </w:r>
      <w:r>
        <w:t>, 2012, “China’s Growth Tied to Technology, Consultant Says” (</w:t>
      </w:r>
      <w:hyperlink r:id="rId20" w:history="1">
        <w:r w:rsidRPr="00862E6A">
          <w:rPr>
            <w:rStyle w:val="Hyperlink"/>
          </w:rPr>
          <w:t>http://www.joc.com/economy-watch/chinas-growth-tied-technology-consultant-says_20120328.html</w:t>
        </w:r>
      </w:hyperlink>
      <w:r>
        <w:t>) 7/31/15 ANH</w:t>
      </w:r>
    </w:p>
    <w:p w14:paraId="1E2D09F8" w14:textId="77777777" w:rsidR="00997C5E" w:rsidRDefault="00997C5E" w:rsidP="00997C5E">
      <w:pPr>
        <w:rPr>
          <w:sz w:val="16"/>
        </w:rPr>
      </w:pPr>
      <w:r w:rsidRPr="00075ECB">
        <w:rPr>
          <w:u w:val="single"/>
        </w:rPr>
        <w:t>China will continue to expand its economy, but its growth will be based upon technology and innovation rather than low-cost labor, according to a consultant who has lived there for the past 20 years</w:t>
      </w:r>
      <w:r w:rsidRPr="00075ECB">
        <w:rPr>
          <w:sz w:val="16"/>
        </w:rPr>
        <w:t>. For U.S. companies seeking to invest in or sell their products to China</w:t>
      </w:r>
      <w:r w:rsidRPr="00075ECB">
        <w:rPr>
          <w:u w:val="single"/>
        </w:rPr>
        <w:t>, some of the best opportunities will therefore be found in areas such as clean-energy technology, information technology, biotechnology and high-end manufacturing</w:t>
      </w:r>
      <w:r w:rsidRPr="00075ECB">
        <w:rPr>
          <w:sz w:val="16"/>
        </w:rPr>
        <w:t xml:space="preserve">, said James McGregor, senior counselor in Beijing to APCO Worldwide. China over the past 30 years has experienced unprecedented growth as the so-called factory for the world. That economic model, which began under Communist Party leader Deng Xiaoping, is running out of steam, McGregor said. “The Deng Xiaoping era is over,” McGregor told the annual Asia/Pacific Business Outlook conference Tuesday at the University of Southern California. China will not forgo low-cost manufacturing altogether. Some of the manufacturing will shift inland. Many plants will remain in the coastal regions but will achieve significant productivity improvements through implementation of technology. Other plants will move to Southeast Asia in search of low-cost labor. “It will balance out,” he said. The focus of government initiatives today, however, derives from the “indigenous innovation” movement that the government announced in 2006. </w:t>
      </w:r>
      <w:r w:rsidRPr="00075ECB">
        <w:rPr>
          <w:u w:val="single"/>
        </w:rPr>
        <w:t>China is encouraging scientific research and its application to industries that will employ the millions of college graduates that are pouring into the work force today.</w:t>
      </w:r>
      <w:r w:rsidRPr="00075ECB">
        <w:rPr>
          <w:sz w:val="16"/>
        </w:rPr>
        <w:t xml:space="preserve"> The number of college graduates each year has tripled to 6 million. These young graduates have known only prosperity and exponential economic growth in their lives. They want </w:t>
      </w:r>
      <w:proofErr w:type="gramStart"/>
      <w:r w:rsidRPr="00075ECB">
        <w:rPr>
          <w:sz w:val="16"/>
        </w:rPr>
        <w:t>white collar</w:t>
      </w:r>
      <w:proofErr w:type="gramEnd"/>
      <w:r w:rsidRPr="00075ECB">
        <w:rPr>
          <w:sz w:val="16"/>
        </w:rPr>
        <w:t xml:space="preserve"> jobs that will give them instant middle class status. “The government runs scared of the expectations of these people. They are impatient people,” McGregor said. Although China has been the subject of much criticism from international institutions such as the World Bank for the massive number of state-owned enterprises that dominate its economy, U.S. companies that want to do business in China should not expect these enterprises to lose their influence anytime soon. In many key sectors of the economy, state-owned-enterprises control 75 to 90 percent of the assets. “This will be hard to break because they are integrated with the Communist Party,” McGregor said. It is difficult to predict what type of reform, if any, will occur later this year when Vice President Xi </w:t>
      </w:r>
      <w:proofErr w:type="spellStart"/>
      <w:r w:rsidRPr="00075ECB">
        <w:rPr>
          <w:sz w:val="16"/>
        </w:rPr>
        <w:t>Jinping</w:t>
      </w:r>
      <w:proofErr w:type="spellEnd"/>
      <w:r w:rsidRPr="00075ECB">
        <w:rPr>
          <w:sz w:val="16"/>
        </w:rPr>
        <w:t xml:space="preserve"> replaces Hu Jintao as head of the Communist Party, but the country’s new leader will have to deal with the “princelings,” or descendants of prominent and influential senior Communists, that have gained influence in China, McGregor said.</w:t>
      </w:r>
    </w:p>
    <w:p w14:paraId="40E4203F" w14:textId="77777777" w:rsidR="00997C5E" w:rsidRDefault="00997C5E" w:rsidP="00997C5E">
      <w:pPr>
        <w:pStyle w:val="Heading4"/>
      </w:pPr>
      <w:r>
        <w:t>A strong technology field is key to boost China’s innovation-driven economy</w:t>
      </w:r>
    </w:p>
    <w:p w14:paraId="0AB5F0B9" w14:textId="77777777" w:rsidR="00997C5E" w:rsidRPr="00D67772" w:rsidRDefault="00997C5E" w:rsidP="00997C5E">
      <w:proofErr w:type="spellStart"/>
      <w:r w:rsidRPr="00D67772">
        <w:rPr>
          <w:rStyle w:val="Style13ptBold"/>
        </w:rPr>
        <w:t>Agnihotri</w:t>
      </w:r>
      <w:proofErr w:type="spellEnd"/>
      <w:r w:rsidRPr="00D67772">
        <w:rPr>
          <w:rStyle w:val="Style13ptBold"/>
        </w:rPr>
        <w:t xml:space="preserve"> 14</w:t>
      </w:r>
      <w:r>
        <w:t xml:space="preserve"> </w:t>
      </w:r>
      <w:proofErr w:type="spellStart"/>
      <w:r>
        <w:t>Iti</w:t>
      </w:r>
      <w:proofErr w:type="spellEnd"/>
      <w:r>
        <w:t>, media relations project manager for ASU’s Office of Entrepreneurship and Innovation, April 9</w:t>
      </w:r>
      <w:r w:rsidRPr="00D67772">
        <w:rPr>
          <w:vertAlign w:val="superscript"/>
        </w:rPr>
        <w:t>th</w:t>
      </w:r>
      <w:r>
        <w:t>, 2014, “China looks to science, technology to fuel its plans for innovation-based economy” (</w:t>
      </w:r>
      <w:hyperlink r:id="rId21" w:history="1">
        <w:r w:rsidRPr="00862E6A">
          <w:rPr>
            <w:rStyle w:val="Hyperlink"/>
          </w:rPr>
          <w:t>https://asunews.asu.edu/20140409-china-conference-outcomes</w:t>
        </w:r>
      </w:hyperlink>
      <w:r>
        <w:t>) 7/31/15 ANH</w:t>
      </w:r>
    </w:p>
    <w:p w14:paraId="00E0A8E6" w14:textId="77777777" w:rsidR="00997C5E" w:rsidRDefault="00997C5E" w:rsidP="00997C5E">
      <w:pPr>
        <w:rPr>
          <w:sz w:val="16"/>
        </w:rPr>
      </w:pPr>
      <w:r w:rsidRPr="00D67772">
        <w:rPr>
          <w:u w:val="single"/>
        </w:rPr>
        <w:t>Maintaining stability in the face of rapid change and growth, and proactively partaking in cooperative global ties in science and technology fields will be key in helping China become an innovation-based economy, according to Denis Simon, vice provost for International Strategic Initiatives at Arizona State University.</w:t>
      </w:r>
      <w:r w:rsidRPr="00D67772">
        <w:rPr>
          <w:sz w:val="16"/>
        </w:rPr>
        <w:t xml:space="preserve"> One of the world’s leading experts on science, technology and innovation in China, Simon recently hosted an ASU conference that focused on the evolving role of science and technology in China’s international relations. </w:t>
      </w:r>
      <w:r w:rsidRPr="00D67772">
        <w:rPr>
          <w:u w:val="single"/>
        </w:rPr>
        <w:t>Supplemented with strategic investments in research and development over the last five years, a more active participation in cross-border science and technology collaboration is also allowing China to have a greater voice and more influence in setting the global agenda regarding specific focus areas on an international platform. China is becoming increasingly effective at using science and technology diplomacy to promote economic and trade cooperation</w:t>
      </w:r>
      <w:r w:rsidRPr="00D67772">
        <w:rPr>
          <w:sz w:val="16"/>
        </w:rPr>
        <w:t xml:space="preserve">, such as with its 2011 launch of the China-Africa Science and Technology Partnership Program. “In the past, China shared asymmetrical relationships with most countries, especially from the West,” said Simon. “When it came to science and technology cooperation, it was often simply the recipient of technologies as part of a very hierarchical relationship. In today’s world of globally-oriented knowledge networks, we are seeing China shift away from the traditional unilateral patterns of technology transfer to establishing more bilateral, mutually beneficial patterns by strengthening its domestic innovation system. Chinese officials now understand that to get technology, you increasingly have to have some technology and related capabilities.” The ASU conference featured more than 30 speakers and panelists from all over the world, including </w:t>
      </w:r>
      <w:proofErr w:type="spellStart"/>
      <w:r w:rsidRPr="00D67772">
        <w:rPr>
          <w:sz w:val="16"/>
        </w:rPr>
        <w:t>Xue</w:t>
      </w:r>
      <w:proofErr w:type="spellEnd"/>
      <w:r w:rsidRPr="00D67772">
        <w:rPr>
          <w:sz w:val="16"/>
        </w:rPr>
        <w:t xml:space="preserve"> </w:t>
      </w:r>
      <w:proofErr w:type="spellStart"/>
      <w:r w:rsidRPr="00D67772">
        <w:rPr>
          <w:sz w:val="16"/>
        </w:rPr>
        <w:t>Lan</w:t>
      </w:r>
      <w:proofErr w:type="spellEnd"/>
      <w:r w:rsidRPr="00D67772">
        <w:rPr>
          <w:sz w:val="16"/>
        </w:rPr>
        <w:t xml:space="preserve"> from China’s Tsinghua University, Wang </w:t>
      </w:r>
      <w:proofErr w:type="spellStart"/>
      <w:r w:rsidRPr="00D67772">
        <w:rPr>
          <w:sz w:val="16"/>
        </w:rPr>
        <w:t>Zhongcheng</w:t>
      </w:r>
      <w:proofErr w:type="spellEnd"/>
      <w:r w:rsidRPr="00D67772">
        <w:rPr>
          <w:sz w:val="16"/>
        </w:rPr>
        <w:t xml:space="preserve"> from China Science and Technology Exchange Center, Liu </w:t>
      </w:r>
      <w:proofErr w:type="spellStart"/>
      <w:r w:rsidRPr="00D67772">
        <w:rPr>
          <w:sz w:val="16"/>
        </w:rPr>
        <w:t>Xielin</w:t>
      </w:r>
      <w:proofErr w:type="spellEnd"/>
      <w:r w:rsidRPr="00D67772">
        <w:rPr>
          <w:sz w:val="16"/>
        </w:rPr>
        <w:t xml:space="preserve"> from the Chinese Academy of Sciences, </w:t>
      </w:r>
      <w:proofErr w:type="spellStart"/>
      <w:r w:rsidRPr="00D67772">
        <w:rPr>
          <w:sz w:val="16"/>
        </w:rPr>
        <w:t>Nannan</w:t>
      </w:r>
      <w:proofErr w:type="spellEnd"/>
      <w:r w:rsidRPr="00D67772">
        <w:rPr>
          <w:sz w:val="16"/>
        </w:rPr>
        <w:t xml:space="preserve"> </w:t>
      </w:r>
      <w:proofErr w:type="spellStart"/>
      <w:r w:rsidRPr="00D67772">
        <w:rPr>
          <w:sz w:val="16"/>
        </w:rPr>
        <w:t>Lundin</w:t>
      </w:r>
      <w:proofErr w:type="spellEnd"/>
      <w:r w:rsidRPr="00D67772">
        <w:rPr>
          <w:sz w:val="16"/>
        </w:rPr>
        <w:t xml:space="preserve"> from Sweden’s Global Challenge and Mark Cohen from the United States Patent and Trademark Office. The panel of experts examined a diverse array of topics, including the policies and strategies that drive China’s international science and technology relations; its government-to-government relationships with specific countries; international space competition; China’s role in climate change and clean energy; changing patterns of technology transfer to and from China; and China’s evolving role in the global intellectual property regime. The conference also looked at the role of China’s returning </w:t>
      </w:r>
      <w:r w:rsidRPr="00D67772">
        <w:rPr>
          <w:u w:val="single"/>
        </w:rPr>
        <w:t>scientists and engineers</w:t>
      </w:r>
      <w:r w:rsidRPr="00D67772">
        <w:rPr>
          <w:sz w:val="16"/>
        </w:rPr>
        <w:t xml:space="preserve">, many of whom have graduate degrees from North America and Europe. These returnees </w:t>
      </w:r>
      <w:r w:rsidRPr="00D67772">
        <w:rPr>
          <w:u w:val="single"/>
        </w:rPr>
        <w:t>have the potential to play a catalytic role as China tries to improve its research and development infrastructure</w:t>
      </w:r>
      <w:r w:rsidRPr="00D67772">
        <w:rPr>
          <w:sz w:val="16"/>
        </w:rPr>
        <w:t xml:space="preserve">. Cao Cong, a faculty member from the University of Nottingham in the United Kingdom, said that more than 1.4 million Chinese citizens living or working abroad had returned to China by the end of 2013. He noted that most returnees have focused on building institutions supporting science and technology, as well as on efforts to improve the management and funding of research and development activities. The Chinese government systematically has supported the return of its talented citizens by launching programs like The Thousand Young Talent program and the Chang Jiang Scholars Program. “However, there are a few emerging concerns,” said Cao. “Researchers from China and abroad are carefully watching the role of the Chinese government in determining research productivity and culture. They are also paying close attention to China’s short term versus long term research goals, the accountability of the scientific community to the public and political leadership, and the role returnees will play in pursuing excellence in research versus challenging the current system.” </w:t>
      </w:r>
      <w:proofErr w:type="spellStart"/>
      <w:r w:rsidRPr="00D67772">
        <w:rPr>
          <w:sz w:val="16"/>
        </w:rPr>
        <w:t>Nannan</w:t>
      </w:r>
      <w:proofErr w:type="spellEnd"/>
      <w:r w:rsidRPr="00D67772">
        <w:rPr>
          <w:sz w:val="16"/>
        </w:rPr>
        <w:t xml:space="preserve"> </w:t>
      </w:r>
      <w:proofErr w:type="spellStart"/>
      <w:r w:rsidRPr="00D67772">
        <w:rPr>
          <w:sz w:val="16"/>
        </w:rPr>
        <w:t>Lundin</w:t>
      </w:r>
      <w:proofErr w:type="spellEnd"/>
      <w:r w:rsidRPr="00D67772">
        <w:rPr>
          <w:sz w:val="16"/>
        </w:rPr>
        <w:t xml:space="preserve"> from Global Challenge, an independent Swedish think tank, remarked that while China’s rapid growth as the world’s second largest economy is a source of outside admiration and national pride, it is important to ask some pointed questions. </w:t>
      </w:r>
      <w:r w:rsidRPr="00D67772">
        <w:rPr>
          <w:u w:val="single"/>
        </w:rPr>
        <w:t xml:space="preserve">“China won’t be considered an innovation economy unless it is seen as a global commercial success,” </w:t>
      </w:r>
      <w:proofErr w:type="spellStart"/>
      <w:r w:rsidRPr="00D67772">
        <w:rPr>
          <w:sz w:val="16"/>
        </w:rPr>
        <w:t>Lundin</w:t>
      </w:r>
      <w:proofErr w:type="spellEnd"/>
      <w:r w:rsidRPr="00D67772">
        <w:rPr>
          <w:sz w:val="16"/>
        </w:rPr>
        <w:t xml:space="preserve"> said. “Not only do we need international collaboration for multidisciplinary work to overcome the gaps in basic research and new knowledge creation, but we also need to train Chinese researchers to apply their knowledge suitably to drive commercial success.” </w:t>
      </w:r>
      <w:r w:rsidRPr="00D67772">
        <w:rPr>
          <w:u w:val="single"/>
        </w:rPr>
        <w:t>“China steadily positioning itself to play a more active and important role in international science and technology affairs is a good development,”</w:t>
      </w:r>
      <w:r w:rsidRPr="00D67772">
        <w:rPr>
          <w:sz w:val="16"/>
        </w:rPr>
        <w:t xml:space="preserve"> said Simon. “I cannot imagine one single current global science and technology-related problem or challenge – including climate change, new energy, world health, etc. – that will not require close collaboration between China, the U.S. and the world’s other major advanced countries to find real solutions.” Or as Li </w:t>
      </w:r>
      <w:proofErr w:type="spellStart"/>
      <w:r w:rsidRPr="00D67772">
        <w:rPr>
          <w:sz w:val="16"/>
        </w:rPr>
        <w:t>Xin</w:t>
      </w:r>
      <w:proofErr w:type="spellEnd"/>
      <w:r w:rsidRPr="00D67772">
        <w:rPr>
          <w:sz w:val="16"/>
        </w:rPr>
        <w:t xml:space="preserve"> of the Ministry of Science and Technology of China said while commenting on global S&amp;T issues, “We are not only part of the problem, but we are part of the solution too.”</w:t>
      </w:r>
    </w:p>
    <w:p w14:paraId="0E7E9F53" w14:textId="77777777" w:rsidR="00997C5E" w:rsidRPr="00997C5E" w:rsidRDefault="00997C5E" w:rsidP="00997C5E"/>
    <w:p w14:paraId="2F411A94" w14:textId="695BBFF4" w:rsidR="00956AF2" w:rsidRDefault="00956AF2" w:rsidP="00956AF2">
      <w:pPr>
        <w:pStyle w:val="Heading3"/>
      </w:pPr>
      <w:r w:rsidRPr="00956AF2">
        <w:t xml:space="preserve">China Econ Terminal </w:t>
      </w:r>
    </w:p>
    <w:p w14:paraId="7FDFF0D8" w14:textId="77777777" w:rsidR="00956AF2" w:rsidRDefault="00956AF2" w:rsidP="00956AF2"/>
    <w:p w14:paraId="024B6638" w14:textId="77777777" w:rsidR="00956AF2" w:rsidRPr="005E2087" w:rsidRDefault="00956AF2" w:rsidP="00956AF2">
      <w:pPr>
        <w:keepNext/>
        <w:keepLines/>
        <w:spacing w:before="200"/>
        <w:outlineLvl w:val="3"/>
        <w:rPr>
          <w:rFonts w:eastAsiaTheme="majorEastAsia"/>
          <w:b/>
          <w:bCs/>
          <w:iCs/>
          <w:sz w:val="24"/>
        </w:rPr>
      </w:pPr>
      <w:r w:rsidRPr="005E2087">
        <w:rPr>
          <w:rFonts w:eastAsiaTheme="majorEastAsia"/>
          <w:b/>
          <w:bCs/>
          <w:iCs/>
          <w:sz w:val="24"/>
        </w:rPr>
        <w:t>Global nuclear war</w:t>
      </w:r>
    </w:p>
    <w:p w14:paraId="219D1304" w14:textId="77777777" w:rsidR="00956AF2" w:rsidRPr="005E2087" w:rsidRDefault="00956AF2" w:rsidP="00956AF2">
      <w:r w:rsidRPr="005E2087">
        <w:rPr>
          <w:b/>
          <w:bCs/>
          <w:iCs/>
          <w:szCs w:val="28"/>
        </w:rPr>
        <w:t>Plate 3</w:t>
      </w:r>
      <w:r w:rsidRPr="005E2087">
        <w:t xml:space="preserve"> (Tom, Professor of Communications – UCLA, Straights Times, 6-28, Lexis)       </w:t>
      </w:r>
    </w:p>
    <w:p w14:paraId="21EF3B6D" w14:textId="77777777" w:rsidR="00956AF2" w:rsidRPr="005E2087" w:rsidRDefault="00956AF2" w:rsidP="00956AF2">
      <w:r w:rsidRPr="005E2087">
        <w:t xml:space="preserve">But </w:t>
      </w:r>
      <w:r w:rsidRPr="005E2087">
        <w:rPr>
          <w:highlight w:val="yellow"/>
          <w:u w:val="single"/>
        </w:rPr>
        <w:t xml:space="preserve">imagine </w:t>
      </w:r>
      <w:r w:rsidRPr="005E2087">
        <w:rPr>
          <w:u w:val="single"/>
        </w:rPr>
        <w:t xml:space="preserve">a </w:t>
      </w:r>
      <w:r w:rsidRPr="005E2087">
        <w:rPr>
          <w:highlight w:val="yellow"/>
          <w:u w:val="single"/>
        </w:rPr>
        <w:t>China disintegrating</w:t>
      </w:r>
      <w:r w:rsidRPr="005E2087">
        <w:rPr>
          <w:highlight w:val="yellow"/>
        </w:rPr>
        <w:t xml:space="preserve"> </w:t>
      </w:r>
      <w:r w:rsidRPr="005E2087">
        <w:t xml:space="preserve">- on its own, without neo-conservative or Central Intelligence Agency prompting, much less outright military invasion - </w:t>
      </w:r>
      <w:r w:rsidRPr="005E2087">
        <w:rPr>
          <w:highlight w:val="yellow"/>
          <w:u w:val="single"/>
        </w:rPr>
        <w:t>because the economy</w:t>
      </w:r>
      <w:r w:rsidRPr="005E2087">
        <w:rPr>
          <w:highlight w:val="yellow"/>
        </w:rPr>
        <w:t xml:space="preserve"> </w:t>
      </w:r>
      <w:r w:rsidRPr="005E2087">
        <w:t xml:space="preserve">(against all predictions) </w:t>
      </w:r>
      <w:r w:rsidRPr="005E2087">
        <w:rPr>
          <w:highlight w:val="yellow"/>
          <w:u w:val="single"/>
        </w:rPr>
        <w:t>suddenly collapses. That would knock Asia into chaos</w:t>
      </w:r>
      <w:r w:rsidRPr="005E2087">
        <w:rPr>
          <w:u w:val="single"/>
        </w:rPr>
        <w:t>.</w:t>
      </w:r>
      <w:r w:rsidRPr="005E2087">
        <w:t xml:space="preserve"> A massive flood </w:t>
      </w:r>
      <w:r w:rsidRPr="005E2087">
        <w:rPr>
          <w:u w:val="single"/>
        </w:rPr>
        <w:t>of refugees would head for Indonesia</w:t>
      </w:r>
      <w:r w:rsidRPr="005E2087">
        <w:t xml:space="preserve"> and other places with poor border controls, which don't want them and can't handle them; </w:t>
      </w:r>
      <w:r w:rsidRPr="005E2087">
        <w:rPr>
          <w:u w:val="single"/>
        </w:rPr>
        <w:t xml:space="preserve">some in </w:t>
      </w:r>
      <w:r w:rsidRPr="005E2087">
        <w:rPr>
          <w:highlight w:val="yellow"/>
          <w:u w:val="single"/>
        </w:rPr>
        <w:t xml:space="preserve">Japan might </w:t>
      </w:r>
      <w:r w:rsidRPr="005E2087">
        <w:rPr>
          <w:u w:val="single"/>
        </w:rPr>
        <w:t>lick their lips</w:t>
      </w:r>
      <w:r w:rsidRPr="005E2087">
        <w:t xml:space="preserve"> at the prospect of World War II Revisited </w:t>
      </w:r>
      <w:r w:rsidRPr="005E2087">
        <w:rPr>
          <w:u w:val="single"/>
        </w:rPr>
        <w:t xml:space="preserve">and </w:t>
      </w:r>
      <w:r w:rsidRPr="005E2087">
        <w:rPr>
          <w:highlight w:val="yellow"/>
          <w:u w:val="single"/>
        </w:rPr>
        <w:t xml:space="preserve">look to annex </w:t>
      </w:r>
      <w:r w:rsidRPr="005E2087">
        <w:rPr>
          <w:u w:val="single"/>
        </w:rPr>
        <w:t xml:space="preserve">a slice of </w:t>
      </w:r>
      <w:r w:rsidRPr="005E2087">
        <w:rPr>
          <w:highlight w:val="yellow"/>
          <w:u w:val="single"/>
        </w:rPr>
        <w:t>China</w:t>
      </w:r>
      <w:r w:rsidRPr="005E2087">
        <w:rPr>
          <w:u w:val="single"/>
        </w:rPr>
        <w:t>. That would send Singapore and Malaysia</w:t>
      </w:r>
      <w:r w:rsidRPr="005E2087">
        <w:t xml:space="preserve"> - once occupied by Japan - </w:t>
      </w:r>
      <w:r w:rsidRPr="005E2087">
        <w:rPr>
          <w:u w:val="single"/>
        </w:rPr>
        <w:t>into nervous breakdowns</w:t>
      </w:r>
      <w:r w:rsidRPr="005E2087">
        <w:t>. Meanwhile</w:t>
      </w:r>
      <w:r w:rsidRPr="005E2087">
        <w:rPr>
          <w:u w:val="single"/>
        </w:rPr>
        <w:t xml:space="preserve">, </w:t>
      </w:r>
      <w:r w:rsidRPr="005E2087">
        <w:rPr>
          <w:highlight w:val="yellow"/>
          <w:u w:val="single"/>
        </w:rPr>
        <w:t xml:space="preserve">India might make a grab for Tibet, and Pakistan for Kashmir. Then </w:t>
      </w:r>
      <w:r w:rsidRPr="005E2087">
        <w:rPr>
          <w:b/>
          <w:bCs/>
          <w:highlight w:val="yellow"/>
          <w:u w:val="single"/>
        </w:rPr>
        <w:t>you can say hello to World War III, Asia-style</w:t>
      </w:r>
      <w:r w:rsidRPr="005E2087">
        <w:rPr>
          <w:highlight w:val="yellow"/>
          <w:u w:val="single"/>
        </w:rPr>
        <w:t>. That's why wise policy encourages Chinese</w:t>
      </w:r>
      <w:r w:rsidRPr="005E2087">
        <w:rPr>
          <w:highlight w:val="yellow"/>
        </w:rPr>
        <w:t xml:space="preserve"> </w:t>
      </w:r>
      <w:r w:rsidRPr="005E2087">
        <w:t xml:space="preserve">stability, security and </w:t>
      </w:r>
      <w:r w:rsidRPr="005E2087">
        <w:rPr>
          <w:highlight w:val="yellow"/>
          <w:u w:val="single"/>
        </w:rPr>
        <w:t>economic growth</w:t>
      </w:r>
      <w:r w:rsidRPr="005E2087">
        <w:rPr>
          <w:highlight w:val="yellow"/>
        </w:rPr>
        <w:t xml:space="preserve"> </w:t>
      </w:r>
      <w:r w:rsidRPr="005E2087">
        <w:t>- the very direction the White House now seems to prefer.</w:t>
      </w:r>
    </w:p>
    <w:p w14:paraId="4D279351" w14:textId="00A3684B" w:rsidR="00956AF2" w:rsidRPr="00956AF2" w:rsidRDefault="00D4374B" w:rsidP="00D4374B">
      <w:pPr>
        <w:pStyle w:val="Heading2"/>
      </w:pPr>
      <w:r>
        <w:t xml:space="preserve">--- CCP Lash Out Debate --- </w:t>
      </w:r>
    </w:p>
    <w:p w14:paraId="699C7D81" w14:textId="77777777" w:rsidR="001B5D76" w:rsidRDefault="001B5D76" w:rsidP="00956AF2">
      <w:pPr>
        <w:rPr>
          <w:sz w:val="16"/>
          <w:szCs w:val="16"/>
        </w:rPr>
      </w:pPr>
    </w:p>
    <w:p w14:paraId="561BDEA3" w14:textId="53B2A744" w:rsidR="001B5D76" w:rsidRDefault="001B5D76" w:rsidP="001B5D76">
      <w:pPr>
        <w:pStyle w:val="Heading3"/>
      </w:pPr>
      <w:r>
        <w:t xml:space="preserve">   Ext: China Econ Decline </w:t>
      </w:r>
      <w:r w:rsidRPr="001B5D76">
        <w:sym w:font="Wingdings" w:char="F0E0"/>
      </w:r>
      <w:r>
        <w:t xml:space="preserve"> CCP Lash Out </w:t>
      </w:r>
    </w:p>
    <w:p w14:paraId="0E626073" w14:textId="77777777" w:rsidR="001B5D76" w:rsidRDefault="001B5D76" w:rsidP="001B5D76"/>
    <w:p w14:paraId="07A6F77F" w14:textId="77777777" w:rsidR="00E82525" w:rsidRDefault="00E82525" w:rsidP="00E82525">
      <w:pPr>
        <w:pStyle w:val="Heading4"/>
      </w:pPr>
      <w:r>
        <w:t xml:space="preserve">Chinese economic collapse causes lash out and global conflict </w:t>
      </w:r>
    </w:p>
    <w:p w14:paraId="2B718A8C" w14:textId="77777777" w:rsidR="00E82525" w:rsidRPr="008E37A8" w:rsidRDefault="00E82525" w:rsidP="00E82525">
      <w:r w:rsidRPr="008E37A8">
        <w:rPr>
          <w:rStyle w:val="Style13ptBold"/>
        </w:rPr>
        <w:t>Chang 14</w:t>
      </w:r>
      <w:r>
        <w:t xml:space="preserve"> Gordon, Distinguished Senior Fellow at the </w:t>
      </w:r>
      <w:proofErr w:type="spellStart"/>
      <w:r>
        <w:t>Gatestone</w:t>
      </w:r>
      <w:proofErr w:type="spellEnd"/>
      <w:r>
        <w:t xml:space="preserve"> Institute, April 16</w:t>
      </w:r>
      <w:r w:rsidRPr="008E37A8">
        <w:rPr>
          <w:vertAlign w:val="superscript"/>
        </w:rPr>
        <w:t>th</w:t>
      </w:r>
      <w:r>
        <w:t>, 2014, “China on the Edge” (</w:t>
      </w:r>
      <w:hyperlink r:id="rId22" w:history="1">
        <w:r w:rsidRPr="00862E6A">
          <w:rPr>
            <w:rStyle w:val="Hyperlink"/>
          </w:rPr>
          <w:t>http://www.gatestoneinstitute.org/4269/china-on-the-edge</w:t>
        </w:r>
      </w:hyperlink>
      <w:r>
        <w:t>) 7/31/15 ANH</w:t>
      </w:r>
    </w:p>
    <w:p w14:paraId="3DDCD44F" w14:textId="77777777" w:rsidR="00E82525" w:rsidRDefault="00E82525" w:rsidP="00E82525">
      <w:pPr>
        <w:rPr>
          <w:sz w:val="16"/>
        </w:rPr>
      </w:pPr>
      <w:r w:rsidRPr="008E37A8">
        <w:rPr>
          <w:sz w:val="16"/>
        </w:rPr>
        <w:t xml:space="preserve">There is something very wrong in China at the moment. </w:t>
      </w:r>
      <w:r w:rsidRPr="004E52D2">
        <w:rPr>
          <w:rStyle w:val="StyleUnderline"/>
        </w:rPr>
        <w:t xml:space="preserve">China, I believe, has just passed an inflection point. </w:t>
      </w:r>
      <w:r w:rsidRPr="008E37A8">
        <w:rPr>
          <w:sz w:val="16"/>
        </w:rPr>
        <w:t xml:space="preserve">Until recently, everything was going its way. Now, however, </w:t>
      </w:r>
      <w:r w:rsidRPr="004E52D2">
        <w:rPr>
          <w:u w:val="single"/>
        </w:rPr>
        <w:t xml:space="preserve">it seems all its problems are catching up with the Chinese state at the same time. The country has entered an especially troubling phase, and </w:t>
      </w:r>
      <w:r w:rsidRPr="004E52D2">
        <w:rPr>
          <w:b/>
          <w:u w:val="single"/>
        </w:rPr>
        <w:t>we have to be concerned that Beijing</w:t>
      </w:r>
      <w:r w:rsidRPr="004E52D2">
        <w:rPr>
          <w:u w:val="single"/>
        </w:rPr>
        <w:t>—out of fundamental weakness and not out of strength—</w:t>
      </w:r>
      <w:r w:rsidRPr="004E52D2">
        <w:rPr>
          <w:b/>
          <w:u w:val="single"/>
        </w:rPr>
        <w:t>will lash out and shake the world</w:t>
      </w:r>
      <w:r w:rsidRPr="004E52D2">
        <w:rPr>
          <w:u w:val="single"/>
        </w:rPr>
        <w:t>.</w:t>
      </w:r>
      <w:r w:rsidRPr="008E37A8">
        <w:rPr>
          <w:sz w:val="16"/>
        </w:rPr>
        <w:t xml:space="preserve"> So what happened in the past decade? To understand China's new belligerent external policies, we need to look inside the country, and we might well start with the motor of its rise: its economy. Everyone knows China's growth is slowing. Yet what is not obvious is that it is slowing so fast that the economy could fail. </w:t>
      </w:r>
      <w:r w:rsidRPr="004E52D2">
        <w:rPr>
          <w:u w:val="single"/>
        </w:rPr>
        <w:t>The Chinese economy almost failed in June</w:t>
      </w:r>
      <w:r w:rsidRPr="008E37A8">
        <w:rPr>
          <w:sz w:val="16"/>
        </w:rPr>
        <w:t xml:space="preserve">. There were extraordinary events that month including two waves of bank defaults. The Industrial and Commercial Bank of China, </w:t>
      </w:r>
      <w:r w:rsidRPr="004E52D2">
        <w:rPr>
          <w:u w:val="single"/>
        </w:rPr>
        <w:t>the country's largest bank</w:t>
      </w:r>
      <w:r w:rsidRPr="008E37A8">
        <w:rPr>
          <w:sz w:val="16"/>
        </w:rPr>
        <w:t>—the world's largest bank—</w:t>
      </w:r>
      <w:r w:rsidRPr="004E52D2">
        <w:rPr>
          <w:u w:val="single"/>
        </w:rPr>
        <w:t>was obviously in distress</w:t>
      </w:r>
      <w:r w:rsidRPr="008E37A8">
        <w:rPr>
          <w:sz w:val="16"/>
        </w:rPr>
        <w:t xml:space="preserve">: it even had to shut down its ATMs and online banking platforms to conserve cash. The Bank of China, the country's third-largest lender, was also on the edge of default. There was panic in China in June, but central government technocrats were able to rescue the economy by pouring even more state money into "ghost cities" and high-speed-rail-lines-to-nowhere. Doing so created gross domestic product—economic output—but that was the last thing Beijing should have been doing at that—or this—moment. China, at every level of government, is funding all its construction with new debt. </w:t>
      </w:r>
      <w:r w:rsidRPr="004E52D2">
        <w:rPr>
          <w:u w:val="single"/>
        </w:rPr>
        <w:t>You think America has a debt problem; China's is worse. As one economist told us recently, every province in China is a Greece. China, after the biggest boom in history, is heading into what could end up as the biggest debt crisis in history.</w:t>
      </w:r>
      <w:r w:rsidRPr="008E37A8">
        <w:rPr>
          <w:sz w:val="16"/>
        </w:rPr>
        <w:t xml:space="preserve"> This is not a coincidence. Soon, there must be a reckoning because the </w:t>
      </w:r>
      <w:proofErr w:type="spellStart"/>
      <w:r w:rsidRPr="008E37A8">
        <w:rPr>
          <w:sz w:val="16"/>
        </w:rPr>
        <w:t>flatlined</w:t>
      </w:r>
      <w:proofErr w:type="spellEnd"/>
      <w:r w:rsidRPr="008E37A8">
        <w:rPr>
          <w:sz w:val="16"/>
        </w:rPr>
        <w:t xml:space="preserve"> economy is not able to produce sufficient growth to pay back debt. If we ignore official statistics and look at independent data—such as private surveys, corporate results, and job creation numbers—we see an economy that cannot be expanding in the high single digits as Beijing claims. How fast is the country really growing? In 2012—the last year for which we have a full set of employment statistics—the number of jobs in China increased 0.37% over 2011. This indicates that China could not have grown by more than 2.0% In 2013's third quarter, preliminary surveys show the number of jobs decreased 2.5% from Q3 in 2012 and 4.0% from Q2 2013. That is an indication that China's economy has already begun to contract both year-on-year and quarter-on-quarter. And why are China's severe economic problems relevant to us? </w:t>
      </w:r>
      <w:proofErr w:type="gramStart"/>
      <w:r w:rsidRPr="008E37A8">
        <w:rPr>
          <w:sz w:val="16"/>
        </w:rPr>
        <w:t xml:space="preserve">Because for more than three decades </w:t>
      </w:r>
      <w:r w:rsidRPr="004E52D2">
        <w:rPr>
          <w:u w:val="single"/>
        </w:rPr>
        <w:t>the Communist Party has primarily based its legitimacy on the continual delivery of prosperity.</w:t>
      </w:r>
      <w:proofErr w:type="gramEnd"/>
      <w:r w:rsidRPr="004E52D2">
        <w:rPr>
          <w:u w:val="single"/>
        </w:rPr>
        <w:t xml:space="preserve"> And without prosperity, the only remaining basis of legitimacy is nationalism. </w:t>
      </w:r>
      <w:proofErr w:type="gramStart"/>
      <w:r w:rsidRPr="008E37A8">
        <w:rPr>
          <w:sz w:val="16"/>
        </w:rPr>
        <w:t>Naval Marines of China's People's Liberation Army.</w:t>
      </w:r>
      <w:proofErr w:type="gramEnd"/>
      <w:r w:rsidRPr="008E37A8">
        <w:rPr>
          <w:sz w:val="16"/>
        </w:rPr>
        <w:t xml:space="preserve"> (Image source: U.S. Marine Corps) </w:t>
      </w:r>
      <w:r w:rsidRPr="008E37A8">
        <w:rPr>
          <w:u w:val="single"/>
        </w:rPr>
        <w:t>The People's Liberation Army, which is configuring itself to fight the United States, is the embodiment of that nationalism. China's militant nationalism is creating friction in an arc of nations from India in the south to South Korea in the north.</w:t>
      </w:r>
      <w:r w:rsidRPr="008E37A8">
        <w:rPr>
          <w:sz w:val="16"/>
        </w:rPr>
        <w:t xml:space="preserve"> Let us focus on the Philippines and Japan. Nearly two years ago, Chinese vessels surrounded and seized Scarborough Shoal from the Philippines. Washington, not wanting to antagonize Beijing and hoping to avoid a confrontation, did nothing to stop the Chinese taking over the shoal despite our mutual defense treaty with Manila. The Chinese, however, were not satisfied with their seizure. They are now pressuring Second Thomas Shoal and other Philippine territory, also in the South China Sea. Beijing claims about 80% of that critical body of international water as an internal Chinese lake. As soon as the Chinese took Scarborough, they began to increase pressure on Japan's </w:t>
      </w:r>
      <w:proofErr w:type="spellStart"/>
      <w:r w:rsidRPr="008E37A8">
        <w:rPr>
          <w:sz w:val="16"/>
        </w:rPr>
        <w:t>Senkaku</w:t>
      </w:r>
      <w:proofErr w:type="spellEnd"/>
      <w:r w:rsidRPr="008E37A8">
        <w:rPr>
          <w:sz w:val="16"/>
        </w:rPr>
        <w:t xml:space="preserve"> Islands in the East China Sea. The barren outcroppings are claimed and administered by Japan, but Beijing, which calls them the </w:t>
      </w:r>
      <w:proofErr w:type="spellStart"/>
      <w:r w:rsidRPr="008E37A8">
        <w:rPr>
          <w:sz w:val="16"/>
        </w:rPr>
        <w:t>Diaoyus</w:t>
      </w:r>
      <w:proofErr w:type="spellEnd"/>
      <w:r w:rsidRPr="008E37A8">
        <w:rPr>
          <w:sz w:val="16"/>
        </w:rPr>
        <w:t xml:space="preserve">, claims them as well. As a matter of international law, the claim of the People's Republic is weak—Beijing acknowledged they were Japanese until 1971, when it first asserted sovereignty over them. Yet the weakness of the claim is not the problem. Many countries pursue weak territorial claims. The problem is China's tactics. Beijing is using forceful tactics to try to take the </w:t>
      </w:r>
      <w:proofErr w:type="spellStart"/>
      <w:r w:rsidRPr="008E37A8">
        <w:rPr>
          <w:sz w:val="16"/>
        </w:rPr>
        <w:t>Senkakus</w:t>
      </w:r>
      <w:proofErr w:type="spellEnd"/>
      <w:r w:rsidRPr="008E37A8">
        <w:rPr>
          <w:sz w:val="16"/>
        </w:rPr>
        <w:t xml:space="preserve">, regularly sending its ships into Japanese territorial waters surrounding the islands and sometimes flying planes into Japanese airspace there. Many people ask why the Japanese should care about eight barren outcroppings. </w:t>
      </w:r>
      <w:r w:rsidRPr="008E37A8">
        <w:rPr>
          <w:u w:val="single"/>
        </w:rPr>
        <w:t>The reason is that the Chinese are acting like classic aggressors</w:t>
      </w:r>
      <w:r w:rsidRPr="008E37A8">
        <w:rPr>
          <w:sz w:val="16"/>
        </w:rPr>
        <w:t xml:space="preserve">. They were not satisfied with Scarborough, so they ramped up pressure on the </w:t>
      </w:r>
      <w:proofErr w:type="spellStart"/>
      <w:r w:rsidRPr="008E37A8">
        <w:rPr>
          <w:sz w:val="16"/>
        </w:rPr>
        <w:t>Senkakus</w:t>
      </w:r>
      <w:proofErr w:type="spellEnd"/>
      <w:r w:rsidRPr="008E37A8">
        <w:rPr>
          <w:sz w:val="16"/>
        </w:rPr>
        <w:t xml:space="preserve">. They will not be happy with just the </w:t>
      </w:r>
      <w:proofErr w:type="spellStart"/>
      <w:r w:rsidRPr="008E37A8">
        <w:rPr>
          <w:sz w:val="16"/>
        </w:rPr>
        <w:t>Senkakus</w:t>
      </w:r>
      <w:proofErr w:type="spellEnd"/>
      <w:r w:rsidRPr="008E37A8">
        <w:rPr>
          <w:sz w:val="16"/>
        </w:rPr>
        <w:t xml:space="preserve">. Chinese policymakers—and state media—are now arguing that Beijing should claim Okinawa and the rest of the Ryukyu chain. And recently, Beijing expanded its Air-Defense Identification Zone to include airspace over Japan's sovereign territory, a clearly hostile act and one that can lead to conflict. There has been a noticeable increase in the tempo of China's territorial incursions during the last year. This uptick has generally coincided with the elevation of Xi </w:t>
      </w:r>
      <w:proofErr w:type="spellStart"/>
      <w:r w:rsidRPr="008E37A8">
        <w:rPr>
          <w:sz w:val="16"/>
        </w:rPr>
        <w:t>Jinping</w:t>
      </w:r>
      <w:proofErr w:type="spellEnd"/>
      <w:r w:rsidRPr="008E37A8">
        <w:rPr>
          <w:sz w:val="16"/>
        </w:rPr>
        <w:t xml:space="preserve"> as China's new ruler in November 2012. Of course, we all want to understand what is going on inside Beijing's political circles and what is causing this new aggressiveness. There are two theories. First, some think Xi </w:t>
      </w:r>
      <w:proofErr w:type="spellStart"/>
      <w:r w:rsidRPr="008E37A8">
        <w:rPr>
          <w:sz w:val="16"/>
        </w:rPr>
        <w:t>Jinping</w:t>
      </w:r>
      <w:proofErr w:type="spellEnd"/>
      <w:r w:rsidRPr="008E37A8">
        <w:rPr>
          <w:sz w:val="16"/>
        </w:rPr>
        <w:t xml:space="preserve"> has quickly consolidated control and that he is really an ardent </w:t>
      </w:r>
      <w:proofErr w:type="gramStart"/>
      <w:r w:rsidRPr="008E37A8">
        <w:rPr>
          <w:sz w:val="16"/>
        </w:rPr>
        <w:t>nationalist, that</w:t>
      </w:r>
      <w:proofErr w:type="gramEnd"/>
      <w:r w:rsidRPr="008E37A8">
        <w:rPr>
          <w:sz w:val="16"/>
        </w:rPr>
        <w:t xml:space="preserve"> he is the one pushing the military to act aggressively. There is some support for this conclusion because it has been repeatedly reported that he is personally directing Beijing's hostile campaign to take the </w:t>
      </w:r>
      <w:proofErr w:type="spellStart"/>
      <w:r w:rsidRPr="008E37A8">
        <w:rPr>
          <w:sz w:val="16"/>
        </w:rPr>
        <w:t>Senkakus</w:t>
      </w:r>
      <w:proofErr w:type="spellEnd"/>
      <w:r w:rsidRPr="008E37A8">
        <w:rPr>
          <w:sz w:val="16"/>
        </w:rPr>
        <w:t xml:space="preserve">. Even some in the Xi-is-strong camp acknowledge the incompleteness of the leadership transition, however. For instance, Kenneth </w:t>
      </w:r>
      <w:proofErr w:type="spellStart"/>
      <w:r w:rsidRPr="008E37A8">
        <w:rPr>
          <w:sz w:val="16"/>
        </w:rPr>
        <w:t>Lieberthal</w:t>
      </w:r>
      <w:proofErr w:type="spellEnd"/>
      <w:r w:rsidRPr="008E37A8">
        <w:rPr>
          <w:sz w:val="16"/>
        </w:rPr>
        <w:t xml:space="preserve"> of Brookings, who is one of Xi's defenders, believes that the new leader is a domestic reformer but cannot get on the wrong side of the ugly nationalism the Party has fostered in the past. </w:t>
      </w:r>
      <w:proofErr w:type="spellStart"/>
      <w:r w:rsidRPr="008E37A8">
        <w:rPr>
          <w:sz w:val="16"/>
        </w:rPr>
        <w:t>Lieberthal</w:t>
      </w:r>
      <w:proofErr w:type="spellEnd"/>
      <w:r w:rsidRPr="008E37A8">
        <w:rPr>
          <w:sz w:val="16"/>
        </w:rPr>
        <w:t xml:space="preserve"> believes Xi is allowing the military to engage in provocative behavior so that he will have the political capital to push through economic reforms at home. Second, others, including me, believe the transition has not been completed. More than </w:t>
      </w:r>
      <w:proofErr w:type="spellStart"/>
      <w:r w:rsidRPr="008E37A8">
        <w:rPr>
          <w:sz w:val="16"/>
        </w:rPr>
        <w:t>Lieberthal</w:t>
      </w:r>
      <w:proofErr w:type="spellEnd"/>
      <w:r w:rsidRPr="008E37A8">
        <w:rPr>
          <w:sz w:val="16"/>
        </w:rPr>
        <w:t xml:space="preserve">, I see a weak leader who does not control the military. People who share this view, which is a minority one, are concerned that flag officers are either making their own policies independently of China's civilian leaders, or essentially telling civilian leaders what policies they will adopt. In short, I believe we should be careful speaking of "Beijing this" or "Beijing that," but should be looking instead at the factional messiness inside the Communist Party and realizing that the People's Liberation Army is now the Party's most powerful faction. Xi </w:t>
      </w:r>
      <w:proofErr w:type="spellStart"/>
      <w:r w:rsidRPr="008E37A8">
        <w:rPr>
          <w:sz w:val="16"/>
        </w:rPr>
        <w:t>Jinping</w:t>
      </w:r>
      <w:proofErr w:type="spellEnd"/>
      <w:r w:rsidRPr="008E37A8">
        <w:rPr>
          <w:sz w:val="16"/>
        </w:rPr>
        <w:t xml:space="preserve"> has, in fact, no faction of his own. People say he heads the "Princelings," but that term merely describes sons and daughters of either former leaders or high officials. These offspring have views that span the political spectrum and do not form a cohesive group. Xi became China's supreme leader because he appealed to all factions, in large part because he had no faction. He was, in short, the least unacceptable candidate. And because he still has no identifiable faction, he cannot afford to offend the generals and admirals, who, in my view have been driving the bus for some time. Some political analysts even joke that the military is now Xi </w:t>
      </w:r>
      <w:proofErr w:type="spellStart"/>
      <w:r w:rsidRPr="008E37A8">
        <w:rPr>
          <w:sz w:val="16"/>
        </w:rPr>
        <w:t>Jinping's</w:t>
      </w:r>
      <w:proofErr w:type="spellEnd"/>
      <w:r w:rsidRPr="008E37A8">
        <w:rPr>
          <w:sz w:val="16"/>
        </w:rPr>
        <w:t xml:space="preserve"> faction. In any event, </w:t>
      </w:r>
      <w:r w:rsidRPr="008E37A8">
        <w:rPr>
          <w:u w:val="single"/>
        </w:rPr>
        <w:t>China's external policies are of deep concern. It is not just that Beijing is hostile; its foreign policy now makes little sense. In the past, Beijing threw tantrums and even started wars when it wanted to punish a neighbor.</w:t>
      </w:r>
      <w:r w:rsidRPr="008E37A8">
        <w:rPr>
          <w:sz w:val="16"/>
        </w:rPr>
        <w:t xml:space="preserve"> Chinese leaders were always smart enough to direct their anger at just one or two targets to make sure they got what they wanted. And many times they were successful. </w:t>
      </w:r>
      <w:r w:rsidRPr="008E37A8">
        <w:rPr>
          <w:b/>
          <w:u w:val="single"/>
        </w:rPr>
        <w:t>Today, Beijing is taking on many others, all at the same time, especially countries to its south and its east and the United States</w:t>
      </w:r>
      <w:r w:rsidRPr="008E37A8">
        <w:rPr>
          <w:sz w:val="16"/>
        </w:rPr>
        <w:t xml:space="preserve">. How many adversaries does a country need? </w:t>
      </w:r>
      <w:r w:rsidRPr="008E37A8">
        <w:rPr>
          <w:u w:val="single"/>
        </w:rPr>
        <w:t>The Party is lashing out</w:t>
      </w:r>
      <w:r w:rsidRPr="008E37A8">
        <w:rPr>
          <w:sz w:val="16"/>
        </w:rPr>
        <w:t xml:space="preserve">, and that is not a good sign. If nothing else, </w:t>
      </w:r>
      <w:r w:rsidRPr="008E37A8">
        <w:rPr>
          <w:u w:val="single"/>
        </w:rPr>
        <w:t>it betrays a lack of strategic thinking</w:t>
      </w:r>
      <w:r w:rsidRPr="008E37A8">
        <w:rPr>
          <w:sz w:val="16"/>
        </w:rPr>
        <w:t xml:space="preserve">. It is not promoting worldwide revolution, as it did in the early years of the People's Republic, but </w:t>
      </w:r>
      <w:r w:rsidRPr="008E37A8">
        <w:rPr>
          <w:u w:val="single"/>
        </w:rPr>
        <w:t>it is trying to upend the existing international order</w:t>
      </w:r>
      <w:r w:rsidRPr="008E37A8">
        <w:rPr>
          <w:sz w:val="16"/>
        </w:rPr>
        <w:t xml:space="preserve">, something that Mao also attempted. So we have to be prepared to face the fact that China is no longer a status quo power. Is China really going back to its Maoist origins? On the face of it, this sounds absurd. Almost everybody believes China has left its past forever, but that belief does not accord with the facts. The Chinese political system, thanks to Xi </w:t>
      </w:r>
      <w:proofErr w:type="spellStart"/>
      <w:r w:rsidRPr="008E37A8">
        <w:rPr>
          <w:sz w:val="16"/>
        </w:rPr>
        <w:t>Jinping</w:t>
      </w:r>
      <w:proofErr w:type="spellEnd"/>
      <w:r w:rsidRPr="008E37A8">
        <w:rPr>
          <w:sz w:val="16"/>
        </w:rPr>
        <w:t xml:space="preserve">, is now going on a bender, with his Maoist and Marxist "mass line" campaigns, one right after the other; his prolonged attack on civil society; and his new movement promoting "ideological purification." If the dominant view is correct—that Xi </w:t>
      </w:r>
      <w:proofErr w:type="spellStart"/>
      <w:r w:rsidRPr="008E37A8">
        <w:rPr>
          <w:sz w:val="16"/>
        </w:rPr>
        <w:t>Jinping</w:t>
      </w:r>
      <w:proofErr w:type="spellEnd"/>
      <w:r w:rsidRPr="008E37A8">
        <w:rPr>
          <w:sz w:val="16"/>
        </w:rPr>
        <w:t xml:space="preserve"> is now firmly in control of China—it means that he must really believe in his extremist positions. Either way, Xi is roiling Chinese politics at the moment. For one thing, he is purging political opponents under the guise of a crackdown on corruption. One of these probes, against Zhou </w:t>
      </w:r>
      <w:proofErr w:type="spellStart"/>
      <w:r w:rsidRPr="008E37A8">
        <w:rPr>
          <w:sz w:val="16"/>
        </w:rPr>
        <w:t>Yongkang</w:t>
      </w:r>
      <w:proofErr w:type="spellEnd"/>
      <w:r w:rsidRPr="008E37A8">
        <w:rPr>
          <w:sz w:val="16"/>
        </w:rPr>
        <w:t xml:space="preserve">, breaks the most sacred rule of Chinese communist politics. To heal the Party's grievous wounds caused by Mao Zedong's decade-long Cultural Revolution, leaders in the early part of the 1980s, after the trial of the Gang of Four, decided that no member or former member of the Politburo Standing Committee could be investigated. Those at the apex of political power were immune from prosecution. The theory was that if leaders knew they would not be hunted down, as they were in the Cultural Revolution, they would be willing to withdraw gracefully after losing political struggles. In other words, Deng Xiaoping, Mao's crafty successor, reduced the incentive for political figures to fight to the end and, as a result, tear the Communist Party apart. Xi </w:t>
      </w:r>
      <w:proofErr w:type="spellStart"/>
      <w:r w:rsidRPr="008E37A8">
        <w:rPr>
          <w:sz w:val="16"/>
        </w:rPr>
        <w:t>Jinping</w:t>
      </w:r>
      <w:proofErr w:type="spellEnd"/>
      <w:r w:rsidRPr="008E37A8">
        <w:rPr>
          <w:sz w:val="16"/>
        </w:rPr>
        <w:t xml:space="preserve">, however, is reversing the process and upping the stakes, something evident in the tribulations of Mr. Zhou, the former internal security chief, as well as the more famous Bo </w:t>
      </w:r>
      <w:proofErr w:type="spellStart"/>
      <w:r w:rsidRPr="008E37A8">
        <w:rPr>
          <w:sz w:val="16"/>
        </w:rPr>
        <w:t>Xilai</w:t>
      </w:r>
      <w:proofErr w:type="spellEnd"/>
      <w:r w:rsidRPr="008E37A8">
        <w:rPr>
          <w:sz w:val="16"/>
        </w:rPr>
        <w:t xml:space="preserve">, once China's most openly ambitious politician, who is now serving a life term after an incompetently run show trial last August. The widespread use of criminal penalties is a sign that China is returning to a period that many thought was long past. Last year, then Premier Wen </w:t>
      </w:r>
      <w:proofErr w:type="spellStart"/>
      <w:r w:rsidRPr="008E37A8">
        <w:rPr>
          <w:sz w:val="16"/>
        </w:rPr>
        <w:t>Jiabao</w:t>
      </w:r>
      <w:proofErr w:type="spellEnd"/>
      <w:r w:rsidRPr="008E37A8">
        <w:rPr>
          <w:sz w:val="16"/>
        </w:rPr>
        <w:t xml:space="preserve"> warned that China could descend into another Cultural Revolution. Observers at the time thought he was being melodramatic. He probably was not. China is on the edge, taking wrong turns at the moment. Most foreign policy establishments in Washington and other capitals are doing their best to ignore what is happening in Beijing. They have always hoped that China could become a partner for the U.S., rather than another Soviet Union or, worse, a 1930s Germany or Japan. And this leads us to the central question in Sino-U.S. ties today: How are we going to develop good relations with a China that, out of weakness or strength, is roiling the world? Almost everyone says we need to talk to the Chinese because we talked to the Soviets. Talking, the argument goes, will build good relations or, at the very least, will avoid miscommunications and misunderstandings. The argument sounds compelling. After all, who can be against good relations? Who can be in favor of miscommunication and misunderstanding? Since the early 1970s, however, the U.S. has talked to China in every conceivable format, formal and informal, bilateral and multilateral, secret and announced. Discussions have been held in Washington and Beijing and many places in between. There have been state visits, the Strategic and Economic Dialogues, and even the "shirtsleeves summit" in southern California in June. During the previous administration, the number of ongoing bilateral forums between China and the U.S. reached fifty. Today, there are about 90 of them. Yet as the interactions between American and Chinese officials have increased dramatically during the Obama administration and the last one, ties between the two nations have remained strained. Obviously something is wrong. We have talked about what is wrong in China. We also need to think about what is wrong on our side. There are three things we are getting wrong. First, we do not understand how the Chinese think. We fervently believe that if we try hard enough, the Chinese will have to respond in kind. This is a product of our reasoning that we are people, the Chinese are people, we respond to gestures of friendship, so the Chinese will respond favorably to our friendly gestures. By now we should have learned that this line of reasoning, which has a surface logic to it, is faulty because it has not in fact produced good outcomes. Chinese leaders do not distrust us because they have insufficient contact with us. They distrust us because they see themselves as the protector of an ideology threatened by free societies. The mistrust is inherent in their one-party state. It can never be relieved as long as the Communist Party remains in power. As Ronald Reagan taught us, the nature of regimes matters. In short, illiberal regimes cannot maintain enlightened foreign policies, at least over the long term. So we should not be surprised that China cannot compromise or maintain good relations with its neighbors, the international community, with us. The second thing we get wrong about China is that we believe that it is safe to ignore periodic Chinese threats to incinerate our cities and wage war on us, like the reports that appeared in state media in October 2013 boasting how Chinese submarines can launch missiles with nuclear warheads that can kill tens of millions of Americans. These are real threats and every time we fail to respond to them, the concept of deterrence erodes. Already, </w:t>
      </w:r>
      <w:proofErr w:type="spellStart"/>
      <w:r w:rsidRPr="008E37A8">
        <w:rPr>
          <w:sz w:val="16"/>
        </w:rPr>
        <w:t>Shen</w:t>
      </w:r>
      <w:proofErr w:type="spellEnd"/>
      <w:r w:rsidRPr="008E37A8">
        <w:rPr>
          <w:sz w:val="16"/>
        </w:rPr>
        <w:t xml:space="preserve"> </w:t>
      </w:r>
      <w:proofErr w:type="spellStart"/>
      <w:r w:rsidRPr="008E37A8">
        <w:rPr>
          <w:sz w:val="16"/>
        </w:rPr>
        <w:t>Dengli</w:t>
      </w:r>
      <w:proofErr w:type="spellEnd"/>
      <w:r w:rsidRPr="008E37A8">
        <w:rPr>
          <w:sz w:val="16"/>
        </w:rPr>
        <w:t xml:space="preserve"> of </w:t>
      </w:r>
      <w:proofErr w:type="spellStart"/>
      <w:r w:rsidRPr="008E37A8">
        <w:rPr>
          <w:sz w:val="16"/>
        </w:rPr>
        <w:t>Fudan</w:t>
      </w:r>
      <w:proofErr w:type="spellEnd"/>
      <w:r w:rsidRPr="008E37A8">
        <w:rPr>
          <w:sz w:val="16"/>
        </w:rPr>
        <w:t xml:space="preserve"> University in Shanghai tells us, in public, that we have "no guts" to stand up to China. Bad things happen when your adversary does not respect you. The third thing we get wrong about China is that we think is it inadvisable to call the Chinese out in public. In 2012, for instance, we learned that the Chinese military sold the North Koreans at least six transporter-erector-launchers—TELs—for their newest missile, the KN-08. And we said nothing to the Chinese in public. Why is that omission important? Because we are not that concerned at this moment with North Korea's longest-range launchers being used as weapons. These launchers take weeks to transport, assemble, fuel, and test. We can destroy them on the pad. We are, however, concerned about the nuclear-capable, road-mobile KN-08, which can hide and shoot. We should remember that the Pentagon last March cited the KN-08 as one of the principal reasons for going ahead with 14 additional ground-based interceptors in Alaska and California. So Beijing substantially increased North Korea's ability to wage nuclear war on us, and we acted as if it did not matter. Personally speaking, not offending the Chinese is low on my list of priorities. And our bashfulness has other consequences. The Chinese, with justification, complain that we are not being transparent with them about the "pivot." We keep on saying that the pivot has nothing to do with them, yet we are rotating B-52s through Australia and B-52s and B-2s through Guam and the Chinese have to be asking what that is all about. We need to be able to say, in public and in clear tones, that the pivot is all about </w:t>
      </w:r>
      <w:proofErr w:type="gramStart"/>
      <w:r w:rsidRPr="008E37A8">
        <w:rPr>
          <w:sz w:val="16"/>
        </w:rPr>
        <w:t>them, that</w:t>
      </w:r>
      <w:proofErr w:type="gramEnd"/>
      <w:r w:rsidRPr="008E37A8">
        <w:rPr>
          <w:sz w:val="16"/>
        </w:rPr>
        <w:t xml:space="preserve"> the pivot is about ensuring peace and stability in the region and they are the ones threatening it. If we cannot say those things clearly, the Chinese will think we are afraid of them. If they think we are afraid of them, they will act accordingly. I repeat: bad things happen when your adversary does not respect you. Let me put all that we have just talked about into context. Chinese leaders, it is true, have not launched a large-scale invasion since 1979. Instead, they employ salami-slicing tactics, to grab territory in increments, so that they do not invite retaliation. For instance, they successfully salami-sliced Scarborough Shoal. The Chinese were not the first to use this clever stratagem. We actually know where they learned this because the Chinese were the victims of these same tactics. The hardline Japanese military in the 1930s kept grabbing chunks of northeastern China. The Chinese then were continually pushed back and humiliated. In the second half of 1937, there was a feeling in Chinese circles that, although Nationalist forces were no </w:t>
      </w:r>
      <w:proofErr w:type="gramStart"/>
      <w:r w:rsidRPr="008E37A8">
        <w:rPr>
          <w:sz w:val="16"/>
        </w:rPr>
        <w:t>match</w:t>
      </w:r>
      <w:proofErr w:type="gramEnd"/>
      <w:r w:rsidRPr="008E37A8">
        <w:rPr>
          <w:sz w:val="16"/>
        </w:rPr>
        <w:t xml:space="preserve"> for Japan's, Chiang Kai-shek had no choice but to fight back. Chiang ultimately made his stand after Japanese soldiers fired on his troops in July of that year in a minor—and undoubtedly accidental—scrap at the Marco Polo Bridge, a few miles southwest of what is now the Chinese capital. This is, of course, a lesson for us today. The parallels between then and now are striking. Then, the Japanese military, like the Chinese military today, was emboldened by success and was ultra-nationalist. Then, like now, civilians controlled Asia's biggest army only loosely. Then, the media publicized the idea that Japan was being surrounded by hostile powers that wished to prevent its rise. That is exactly what the Communist Party says today about China. Instead of ignoring Beijing's current salami tactics, as Washington does, we should be alive to the fact that countries on China's periphery, pushed to the limit by Beijing's unrelenting belligerence, could very well be forced into the same decision that Chiang Kai-shek made in 1937, to resist aggression with force of arms. Let us all remember, </w:t>
      </w:r>
      <w:r w:rsidRPr="008E37A8">
        <w:rPr>
          <w:u w:val="single"/>
        </w:rPr>
        <w:t>World War II started not</w:t>
      </w:r>
      <w:r w:rsidRPr="008E37A8">
        <w:rPr>
          <w:sz w:val="16"/>
        </w:rPr>
        <w:t xml:space="preserve"> on the plains of Europe </w:t>
      </w:r>
      <w:r w:rsidRPr="008E37A8">
        <w:rPr>
          <w:u w:val="single"/>
        </w:rPr>
        <w:t>in 1939 but near Beijing two years before.</w:t>
      </w:r>
      <w:r w:rsidRPr="008E37A8">
        <w:rPr>
          <w:sz w:val="16"/>
        </w:rPr>
        <w:t xml:space="preserve"> </w:t>
      </w:r>
      <w:r w:rsidRPr="008E37A8">
        <w:rPr>
          <w:u w:val="single"/>
        </w:rPr>
        <w:t xml:space="preserve">We live in an era defined by the absence of major war, but </w:t>
      </w:r>
      <w:r w:rsidRPr="008E37A8">
        <w:rPr>
          <w:b/>
          <w:u w:val="single"/>
        </w:rPr>
        <w:t>this peace may not last.</w:t>
      </w:r>
      <w:r w:rsidRPr="008E37A8">
        <w:rPr>
          <w:sz w:val="16"/>
        </w:rPr>
        <w:t xml:space="preserve"> At this moment, we do not know whether a Chinese political system in turmoil will drive the country to become the aggressor of the 21st century, but we should be prepared. We live in consequential times.</w:t>
      </w:r>
    </w:p>
    <w:p w14:paraId="324E79E4" w14:textId="77777777" w:rsidR="00E82525" w:rsidRDefault="00E82525" w:rsidP="001B5D76"/>
    <w:p w14:paraId="741A706F" w14:textId="77777777" w:rsidR="001B5D76" w:rsidRDefault="001B5D76" w:rsidP="001B5D76">
      <w:pPr>
        <w:pStyle w:val="Heading4"/>
      </w:pPr>
      <w:r>
        <w:t xml:space="preserve">Economic decline causes CCP collapse. </w:t>
      </w:r>
    </w:p>
    <w:p w14:paraId="355858D2" w14:textId="77777777" w:rsidR="001B5D76" w:rsidRPr="00A25B69" w:rsidRDefault="001B5D76" w:rsidP="001B5D76">
      <w:pPr>
        <w:rPr>
          <w:sz w:val="16"/>
          <w:szCs w:val="16"/>
        </w:rPr>
      </w:pPr>
      <w:r w:rsidRPr="00D24C78">
        <w:rPr>
          <w:rStyle w:val="Style13ptBold"/>
        </w:rPr>
        <w:t>Cheng 9</w:t>
      </w:r>
      <w:r w:rsidRPr="00D24C78">
        <w:rPr>
          <w:sz w:val="16"/>
          <w:szCs w:val="16"/>
        </w:rPr>
        <w:t>. [Li, research director and senior fellow at the Brookings Institution’s John L. Thornton China Center, "China's Team of Rivals" Foreign Policy -- March 1 -- www.foreignpolicy.com/articles/2009/02/16/china_s_team_of_rivals]</w:t>
      </w:r>
    </w:p>
    <w:p w14:paraId="19544BEE" w14:textId="77777777" w:rsidR="001B5D76" w:rsidRDefault="001B5D76" w:rsidP="001B5D76">
      <w:pPr>
        <w:rPr>
          <w:rStyle w:val="StyleUnderline"/>
        </w:rPr>
      </w:pPr>
      <w:r w:rsidRPr="001B5D76">
        <w:rPr>
          <w:sz w:val="14"/>
        </w:rPr>
        <w:t xml:space="preserve">The </w:t>
      </w:r>
      <w:proofErr w:type="gramStart"/>
      <w:r w:rsidRPr="001B5D76">
        <w:rPr>
          <w:sz w:val="14"/>
        </w:rPr>
        <w:t>two dozen</w:t>
      </w:r>
      <w:proofErr w:type="gramEnd"/>
      <w:r w:rsidRPr="001B5D76">
        <w:rPr>
          <w:sz w:val="14"/>
        </w:rPr>
        <w:t xml:space="preserve"> senior politicians who walk the halls of </w:t>
      </w:r>
      <w:proofErr w:type="spellStart"/>
      <w:r w:rsidRPr="001B5D76">
        <w:rPr>
          <w:sz w:val="14"/>
        </w:rPr>
        <w:t>Zhongnanhai</w:t>
      </w:r>
      <w:proofErr w:type="spellEnd"/>
      <w:r w:rsidRPr="001B5D76">
        <w:rPr>
          <w:sz w:val="14"/>
        </w:rPr>
        <w:t xml:space="preserve">, the compound of the Chinese Communist Party’s leadership in Beijing, are worried. </w:t>
      </w:r>
      <w:r w:rsidRPr="001B5D76">
        <w:rPr>
          <w:rStyle w:val="StyleUnderline"/>
        </w:rPr>
        <w:t xml:space="preserve">What was inconceivable a year ago now threatens their rule: an economy in </w:t>
      </w:r>
      <w:proofErr w:type="spellStart"/>
      <w:r w:rsidRPr="001B5D76">
        <w:rPr>
          <w:rStyle w:val="StyleUnderline"/>
        </w:rPr>
        <w:t>freefall</w:t>
      </w:r>
      <w:proofErr w:type="spellEnd"/>
      <w:r w:rsidRPr="001B5D76">
        <w:rPr>
          <w:rStyle w:val="underline"/>
        </w:rPr>
        <w:t xml:space="preserve">. </w:t>
      </w:r>
      <w:r w:rsidRPr="001B5D76">
        <w:rPr>
          <w:sz w:val="14"/>
        </w:rPr>
        <w:t xml:space="preserve">Exports, critical to China’s searing economic growth, have plunged. Thousands of factories and businesses, especially those in the prosperous coastal regions, have closed. In the last six months of 2008, 10 million workers, plus 1 million new college graduates, joined the already gigantic ranks of the country’s unemployed. During the same period, the Chinese stock market lost 65 percent of its value, equivalent to $3 trillion. The crisis, President Hu Jintao said recently, “is a test of our ability to control a complex situation, and also a test of our party’s governing </w:t>
      </w:r>
      <w:proofErr w:type="spellStart"/>
      <w:r w:rsidRPr="001B5D76">
        <w:rPr>
          <w:sz w:val="14"/>
        </w:rPr>
        <w:t>ability.”With</w:t>
      </w:r>
      <w:proofErr w:type="spellEnd"/>
      <w:r w:rsidRPr="001B5D76">
        <w:rPr>
          <w:sz w:val="14"/>
        </w:rPr>
        <w:t xml:space="preserve"> this rapid downturn, </w:t>
      </w:r>
      <w:r w:rsidRPr="001B5D76">
        <w:rPr>
          <w:rStyle w:val="StyleUnderline"/>
        </w:rPr>
        <w:t>the Chinese Communist Party suddenly looks vulnerable</w:t>
      </w:r>
      <w:r w:rsidRPr="001B5D76">
        <w:rPr>
          <w:rStyle w:val="underline"/>
        </w:rPr>
        <w:t>.</w:t>
      </w:r>
      <w:r w:rsidRPr="001B5D76">
        <w:rPr>
          <w:sz w:val="14"/>
        </w:rPr>
        <w:t xml:space="preserve"> Since Deng Xiaoping initiated economic reforms three decades ago, </w:t>
      </w:r>
      <w:r w:rsidRPr="001B5D76">
        <w:rPr>
          <w:rStyle w:val="StyleUnderline"/>
        </w:rPr>
        <w:t xml:space="preserve">the party’s legitimacy has relied upon its ability to keep the economy running at breakneck pace. If China is no longer able to maintain a high growth rate or provide jobs for its </w:t>
      </w:r>
      <w:proofErr w:type="gramStart"/>
      <w:r w:rsidRPr="001B5D76">
        <w:rPr>
          <w:rStyle w:val="StyleUnderline"/>
        </w:rPr>
        <w:t>ever growing</w:t>
      </w:r>
      <w:proofErr w:type="gramEnd"/>
      <w:r w:rsidRPr="001B5D76">
        <w:rPr>
          <w:rStyle w:val="StyleUnderline"/>
        </w:rPr>
        <w:t xml:space="preserve"> labor force, massive public dissatisfaction and social unrest could erupt</w:t>
      </w:r>
      <w:r w:rsidRPr="001B5D76">
        <w:rPr>
          <w:sz w:val="14"/>
        </w:rPr>
        <w:t xml:space="preserve">. No one realizes this possibility more than the handful of people who steer China’s massive economy. Double-digit growth has sheltered them through a SARS epidemic, massive earthquakes, and contamination scandals. Now, </w:t>
      </w:r>
      <w:r w:rsidRPr="001B5D76">
        <w:rPr>
          <w:rStyle w:val="StyleUnderline"/>
        </w:rPr>
        <w:t>the crucial question is whether they are equipped to</w:t>
      </w:r>
      <w:r w:rsidRPr="001B5D76">
        <w:rPr>
          <w:sz w:val="14"/>
        </w:rPr>
        <w:t xml:space="preserve"> handle an economic crisis of this magnitude—and </w:t>
      </w:r>
      <w:r w:rsidRPr="001B5D76">
        <w:rPr>
          <w:rStyle w:val="StyleUnderline"/>
        </w:rPr>
        <w:t>survive the political challenges it will bring.</w:t>
      </w:r>
      <w:r w:rsidRPr="001B5D76">
        <w:rPr>
          <w:rStyle w:val="underline"/>
        </w:rPr>
        <w:t xml:space="preserve">  </w:t>
      </w:r>
      <w:r w:rsidRPr="001B5D76">
        <w:rPr>
          <w:sz w:val="14"/>
        </w:rPr>
        <w:t xml:space="preserve">This year marks the 60th anniversary of the People’s Republic, and </w:t>
      </w:r>
      <w:proofErr w:type="gramStart"/>
      <w:r w:rsidRPr="001B5D76">
        <w:rPr>
          <w:rStyle w:val="StyleUnderline"/>
        </w:rPr>
        <w:t>the ruling party is no longer led by one strongman, like Mao Zedong</w:t>
      </w:r>
      <w:r w:rsidRPr="001B5D76">
        <w:rPr>
          <w:sz w:val="14"/>
        </w:rPr>
        <w:t xml:space="preserve"> or Deng Xiaoping</w:t>
      </w:r>
      <w:proofErr w:type="gramEnd"/>
      <w:r w:rsidRPr="001B5D76">
        <w:rPr>
          <w:sz w:val="14"/>
        </w:rPr>
        <w:t xml:space="preserve">. Instead, the Politburo and its Standing Committee, </w:t>
      </w:r>
      <w:r w:rsidRPr="001B5D76">
        <w:rPr>
          <w:rStyle w:val="StyleUnderline"/>
        </w:rPr>
        <w:t>China’s most powerful body, are run by two informal coalitions</w:t>
      </w:r>
      <w:r w:rsidRPr="001B5D76">
        <w:rPr>
          <w:sz w:val="14"/>
        </w:rPr>
        <w:t xml:space="preserve"> that compete against each other for power, influence, and control over policy. Competition in the Communist Party is, of course, nothing new. But the </w:t>
      </w:r>
      <w:r w:rsidRPr="001B5D76">
        <w:rPr>
          <w:rStyle w:val="StyleUnderline"/>
        </w:rPr>
        <w:t>jockeying today is no longer a zero-sum game in which a winner takes all.</w:t>
      </w:r>
      <w:r w:rsidRPr="001B5D76">
        <w:rPr>
          <w:sz w:val="14"/>
        </w:rPr>
        <w:t xml:space="preserve"> It is worth remembering that when Jiang </w:t>
      </w:r>
      <w:proofErr w:type="spellStart"/>
      <w:r w:rsidRPr="001B5D76">
        <w:rPr>
          <w:sz w:val="14"/>
        </w:rPr>
        <w:t>Zemin</w:t>
      </w:r>
      <w:proofErr w:type="spellEnd"/>
      <w:r w:rsidRPr="001B5D76">
        <w:rPr>
          <w:sz w:val="14"/>
        </w:rPr>
        <w:t xml:space="preserve"> handed the reins to his successor, Hu Jintao, in 2002, it marked the first time in the republic’s history that the transfer of power didn’t involve bloodshed or purges. What’s more, Hu was not a protégé of Jiang’s; they belonged to competing factions. To borrow a phrase popular in Washington these days, </w:t>
      </w:r>
      <w:proofErr w:type="gramStart"/>
      <w:r w:rsidRPr="001B5D76">
        <w:rPr>
          <w:rStyle w:val="StyleUnderline"/>
        </w:rPr>
        <w:t>post-Deng China has been run by a team of rivals</w:t>
      </w:r>
      <w:proofErr w:type="gramEnd"/>
      <w:r w:rsidRPr="001B5D76">
        <w:rPr>
          <w:sz w:val="14"/>
        </w:rPr>
        <w:t xml:space="preserve">. This internal competition was enshrined as party practice a little more than a year ago. In October 2007, President </w:t>
      </w:r>
      <w:r w:rsidRPr="001B5D76">
        <w:rPr>
          <w:rStyle w:val="StyleUnderline"/>
        </w:rPr>
        <w:t>Hu surprised many China watchers by</w:t>
      </w:r>
      <w:r w:rsidRPr="001B5D76">
        <w:rPr>
          <w:sz w:val="14"/>
        </w:rPr>
        <w:t xml:space="preserve"> abandoning the party’s normally straightforward succession procedure and </w:t>
      </w:r>
      <w:r w:rsidRPr="001B5D76">
        <w:rPr>
          <w:rStyle w:val="StyleUnderline"/>
        </w:rPr>
        <w:t>designating</w:t>
      </w:r>
      <w:r w:rsidRPr="001B5D76">
        <w:rPr>
          <w:sz w:val="14"/>
        </w:rPr>
        <w:t xml:space="preserve"> not one but </w:t>
      </w:r>
      <w:r w:rsidRPr="001B5D76">
        <w:rPr>
          <w:rStyle w:val="StyleUnderline"/>
        </w:rPr>
        <w:t>two heirs</w:t>
      </w:r>
      <w:r w:rsidRPr="001B5D76">
        <w:rPr>
          <w:sz w:val="14"/>
        </w:rPr>
        <w:t xml:space="preserve"> apparent. The Central Committee named </w:t>
      </w:r>
      <w:r w:rsidRPr="001B5D76">
        <w:rPr>
          <w:rStyle w:val="StyleUnderline"/>
        </w:rPr>
        <w:t xml:space="preserve">Xi </w:t>
      </w:r>
      <w:proofErr w:type="spellStart"/>
      <w:r w:rsidRPr="001B5D76">
        <w:rPr>
          <w:rStyle w:val="StyleUnderline"/>
        </w:rPr>
        <w:t>Jinping</w:t>
      </w:r>
      <w:proofErr w:type="spellEnd"/>
      <w:r w:rsidRPr="001B5D76">
        <w:rPr>
          <w:rStyle w:val="StyleUnderline"/>
        </w:rPr>
        <w:t xml:space="preserve"> and Li </w:t>
      </w:r>
      <w:proofErr w:type="spellStart"/>
      <w:r w:rsidRPr="001B5D76">
        <w:rPr>
          <w:rStyle w:val="StyleUnderline"/>
        </w:rPr>
        <w:t>Keqiang</w:t>
      </w:r>
      <w:proofErr w:type="spellEnd"/>
      <w:r w:rsidRPr="001B5D76">
        <w:rPr>
          <w:rStyle w:val="StyleUnderline"/>
        </w:rPr>
        <w:t>—two very different leaders in their early 50s</w:t>
      </w:r>
      <w:r w:rsidRPr="001B5D76">
        <w:rPr>
          <w:sz w:val="14"/>
        </w:rPr>
        <w:t xml:space="preserve">—to the nine-member Politburo Standing Committee, where the rulers of China are groomed. The future roles of these two men, who will essentially share power after the next party congress meets in 2012, have since been refined: </w:t>
      </w:r>
      <w:r w:rsidRPr="001B5D76">
        <w:rPr>
          <w:rStyle w:val="StyleUnderline"/>
        </w:rPr>
        <w:t>Xi will be the</w:t>
      </w:r>
      <w:r w:rsidRPr="001B5D76">
        <w:rPr>
          <w:sz w:val="14"/>
        </w:rPr>
        <w:t xml:space="preserve"> candidate to succeed the </w:t>
      </w:r>
      <w:r w:rsidRPr="001B5D76">
        <w:rPr>
          <w:rStyle w:val="StyleUnderline"/>
        </w:rPr>
        <w:t xml:space="preserve">president, and Li will succeed Premier </w:t>
      </w:r>
      <w:r w:rsidRPr="001B5D76">
        <w:rPr>
          <w:sz w:val="14"/>
        </w:rPr>
        <w:t xml:space="preserve">Wen </w:t>
      </w:r>
      <w:proofErr w:type="spellStart"/>
      <w:r w:rsidRPr="001B5D76">
        <w:rPr>
          <w:sz w:val="14"/>
        </w:rPr>
        <w:t>Jiabao</w:t>
      </w:r>
      <w:proofErr w:type="spellEnd"/>
      <w:r w:rsidRPr="001B5D76">
        <w:rPr>
          <w:sz w:val="14"/>
        </w:rPr>
        <w:t xml:space="preserve">. The two rising stars share little in terms of family background, political association, leadership skills, and policy orientation. But they are each heavily involved in shaping economic policy—and </w:t>
      </w:r>
      <w:r w:rsidRPr="001B5D76">
        <w:rPr>
          <w:rStyle w:val="StyleUnderline"/>
        </w:rPr>
        <w:t>they are expected to lead the two competing coalitions that will be relied upon to craft China’s political and economic trajectory in the next decade and beyond.</w:t>
      </w:r>
    </w:p>
    <w:p w14:paraId="43AC4B7F" w14:textId="77777777" w:rsidR="001B5D76" w:rsidRPr="005E2087" w:rsidRDefault="001B5D76" w:rsidP="001B5D76">
      <w:pPr>
        <w:pStyle w:val="Heading4"/>
        <w:rPr>
          <w:rFonts w:cs="Times New Roman"/>
        </w:rPr>
      </w:pPr>
      <w:r w:rsidRPr="005E2087">
        <w:rPr>
          <w:rFonts w:cs="Times New Roman"/>
        </w:rPr>
        <w:t>Chinese governmental instability causes CCP lash-out with WMD that kills billions</w:t>
      </w:r>
    </w:p>
    <w:p w14:paraId="43D9174F" w14:textId="77777777" w:rsidR="001B5D76" w:rsidRPr="005E2087" w:rsidRDefault="001B5D76" w:rsidP="001B5D76">
      <w:proofErr w:type="spellStart"/>
      <w:r w:rsidRPr="005E2087">
        <w:rPr>
          <w:rStyle w:val="Style13ptBold"/>
        </w:rPr>
        <w:t>Rexing</w:t>
      </w:r>
      <w:proofErr w:type="spellEnd"/>
      <w:r w:rsidRPr="005E2087">
        <w:rPr>
          <w:rStyle w:val="Style13ptBold"/>
        </w:rPr>
        <w:t xml:space="preserve"> 5</w:t>
      </w:r>
      <w:r w:rsidRPr="005E2087">
        <w:rPr>
          <w:b/>
          <w:bCs/>
        </w:rPr>
        <w:t xml:space="preserve">  </w:t>
      </w:r>
      <w:r w:rsidRPr="005E2087">
        <w:t>(San, Staff – Epoch Times, The CCP’s Last Ditch Gamble: Biological and Nuclear War, 8-5, http://english.epochtimes.com/news/5-8-5/30975.html)</w:t>
      </w:r>
    </w:p>
    <w:p w14:paraId="7A60192C" w14:textId="77777777" w:rsidR="001B5D76" w:rsidRDefault="001B5D76" w:rsidP="001B5D76">
      <w:pPr>
        <w:rPr>
          <w:sz w:val="16"/>
          <w:szCs w:val="16"/>
        </w:rPr>
      </w:pPr>
      <w:r w:rsidRPr="005E2087">
        <w:rPr>
          <w:bCs/>
          <w:u w:val="single"/>
        </w:rPr>
        <w:t xml:space="preserve">Since the Party’s life is “above all else,” </w:t>
      </w:r>
      <w:r w:rsidRPr="00490AC2">
        <w:rPr>
          <w:bCs/>
          <w:highlight w:val="yellow"/>
          <w:u w:val="single"/>
        </w:rPr>
        <w:t>it would not be surprising if the CCP resorts to the use of biological, chemical, and nuclear weapons in</w:t>
      </w:r>
      <w:r w:rsidRPr="005E2087">
        <w:rPr>
          <w:bCs/>
          <w:u w:val="single"/>
        </w:rPr>
        <w:t xml:space="preserve"> its </w:t>
      </w:r>
      <w:r w:rsidRPr="00490AC2">
        <w:rPr>
          <w:bCs/>
          <w:highlight w:val="yellow"/>
          <w:u w:val="single"/>
        </w:rPr>
        <w:t>attempt to extend its life</w:t>
      </w:r>
      <w:r w:rsidRPr="005E2087">
        <w:rPr>
          <w:bCs/>
          <w:u w:val="single"/>
        </w:rPr>
        <w:t>. The CCP</w:t>
      </w:r>
      <w:r w:rsidRPr="005E2087">
        <w:rPr>
          <w:sz w:val="16"/>
          <w:szCs w:val="16"/>
        </w:rPr>
        <w:t>, which disregards human life</w:t>
      </w:r>
      <w:r w:rsidRPr="005E2087">
        <w:rPr>
          <w:bCs/>
          <w:u w:val="single"/>
        </w:rPr>
        <w:t>, would not hesitate to kill two hundred million Americans, along with seven or eight hundred million Chinese</w:t>
      </w:r>
      <w:r w:rsidRPr="005E2087">
        <w:rPr>
          <w:sz w:val="16"/>
          <w:szCs w:val="16"/>
        </w:rPr>
        <w:t xml:space="preserve">, to achieve its ends. These speeches let the public see the CCP for what it really is. With evil filling its every cell the CCP intends to wage a war against humankind in its desperate attempt to cling to life. That is the main theme of the speeches. This theme is murderous and utterly evil. In China we have seen beggars who coerced people to give them money by threatening to stab themselves with knives or pierce their throats with long nails. But we have never, until now, seen such a gangster who would use biological, chemical, and nuclear weapons to threaten the </w:t>
      </w:r>
      <w:proofErr w:type="gramStart"/>
      <w:r w:rsidRPr="005E2087">
        <w:rPr>
          <w:sz w:val="16"/>
          <w:szCs w:val="16"/>
        </w:rPr>
        <w:t>world, that</w:t>
      </w:r>
      <w:proofErr w:type="gramEnd"/>
      <w:r w:rsidRPr="005E2087">
        <w:rPr>
          <w:sz w:val="16"/>
          <w:szCs w:val="16"/>
        </w:rPr>
        <w:t xml:space="preserve"> they will die together with him. This bloody confession has confirmed </w:t>
      </w:r>
      <w:r w:rsidRPr="00490AC2">
        <w:rPr>
          <w:bCs/>
          <w:highlight w:val="yellow"/>
          <w:u w:val="single"/>
        </w:rPr>
        <w:t>the CCP’s nature</w:t>
      </w:r>
      <w:r w:rsidRPr="00490AC2">
        <w:rPr>
          <w:sz w:val="16"/>
          <w:szCs w:val="16"/>
          <w:highlight w:val="yellow"/>
        </w:rPr>
        <w:t>:</w:t>
      </w:r>
      <w:r w:rsidRPr="005E2087">
        <w:rPr>
          <w:sz w:val="16"/>
          <w:szCs w:val="16"/>
        </w:rPr>
        <w:t xml:space="preserve"> That of </w:t>
      </w:r>
      <w:r w:rsidRPr="00490AC2">
        <w:rPr>
          <w:bCs/>
          <w:highlight w:val="yellow"/>
          <w:u w:val="single"/>
        </w:rPr>
        <w:t>a monstrous murderer who has killed 80 million Chinese people and who now plans to hold one billion people hostage and gamble with their lives</w:t>
      </w:r>
      <w:r w:rsidRPr="00490AC2">
        <w:rPr>
          <w:sz w:val="16"/>
          <w:szCs w:val="16"/>
          <w:highlight w:val="yellow"/>
        </w:rPr>
        <w:t>.</w:t>
      </w:r>
      <w:r w:rsidRPr="005E2087">
        <w:rPr>
          <w:sz w:val="16"/>
          <w:szCs w:val="16"/>
        </w:rPr>
        <w:t xml:space="preserve"> </w:t>
      </w:r>
    </w:p>
    <w:p w14:paraId="17E4C324" w14:textId="36992783" w:rsidR="00D4374B" w:rsidRDefault="00D4374B" w:rsidP="00D4374B">
      <w:pPr>
        <w:pStyle w:val="Heading2"/>
      </w:pPr>
      <w:r>
        <w:t xml:space="preserve">--- China/Asian War Debate --- </w:t>
      </w:r>
    </w:p>
    <w:p w14:paraId="6F1AD997" w14:textId="77777777" w:rsidR="001B5D76" w:rsidRPr="001B5D76" w:rsidRDefault="001B5D76" w:rsidP="001B5D76"/>
    <w:p w14:paraId="5FC3C636" w14:textId="3087E85D" w:rsidR="00956AF2" w:rsidRDefault="0087016F" w:rsidP="0087016F">
      <w:pPr>
        <w:pStyle w:val="Heading3"/>
      </w:pPr>
      <w:r>
        <w:t xml:space="preserve">China Growth Good </w:t>
      </w:r>
    </w:p>
    <w:p w14:paraId="68EA0D47" w14:textId="77777777" w:rsidR="0087016F" w:rsidRDefault="0087016F" w:rsidP="0087016F"/>
    <w:p w14:paraId="50C4C1F3" w14:textId="77777777" w:rsidR="0087016F" w:rsidRPr="005E2087" w:rsidRDefault="0087016F" w:rsidP="0087016F">
      <w:pPr>
        <w:pStyle w:val="Heading4"/>
        <w:rPr>
          <w:rFonts w:cs="Times New Roman"/>
        </w:rPr>
      </w:pPr>
      <w:r w:rsidRPr="005E2087">
        <w:rPr>
          <w:rFonts w:cs="Times New Roman"/>
        </w:rPr>
        <w:t>Chinese growth solves nuclear wars in Taiwan, Korea, and South Asia</w:t>
      </w:r>
    </w:p>
    <w:p w14:paraId="27517666" w14:textId="77777777" w:rsidR="0087016F" w:rsidRPr="005E2087" w:rsidRDefault="0087016F" w:rsidP="0087016F">
      <w:r w:rsidRPr="005E2087">
        <w:rPr>
          <w:rStyle w:val="Style13ptBold"/>
        </w:rPr>
        <w:t>Chen 1</w:t>
      </w:r>
      <w:r w:rsidRPr="005E2087">
        <w:rPr>
          <w:b/>
          <w:bCs/>
        </w:rPr>
        <w:t xml:space="preserve"> </w:t>
      </w:r>
      <w:r w:rsidRPr="005E2087">
        <w:t>(</w:t>
      </w:r>
      <w:proofErr w:type="spellStart"/>
      <w:r w:rsidRPr="005E2087">
        <w:t>Shuxen</w:t>
      </w:r>
      <w:proofErr w:type="spellEnd"/>
      <w:r w:rsidRPr="005E2087">
        <w:t>, RAND Corp, China the United States and The Global Economy)</w:t>
      </w:r>
    </w:p>
    <w:p w14:paraId="7B37E8D7" w14:textId="77777777" w:rsidR="0087016F" w:rsidRPr="005E2087" w:rsidRDefault="0087016F" w:rsidP="0087016F">
      <w:r w:rsidRPr="005E2087">
        <w:rPr>
          <w:sz w:val="16"/>
        </w:rPr>
        <w:t>Indeed</w:t>
      </w:r>
      <w:r w:rsidRPr="005E2087">
        <w:rPr>
          <w:u w:val="single"/>
        </w:rPr>
        <w:t xml:space="preserve">, </w:t>
      </w:r>
      <w:r w:rsidRPr="005E2087">
        <w:rPr>
          <w:bCs/>
          <w:u w:val="single"/>
        </w:rPr>
        <w:t>U.S.-Chinese relations have been</w:t>
      </w:r>
      <w:r w:rsidRPr="005E2087">
        <w:rPr>
          <w:sz w:val="16"/>
        </w:rPr>
        <w:t xml:space="preserve"> consistently </w:t>
      </w:r>
      <w:r w:rsidRPr="005E2087">
        <w:rPr>
          <w:bCs/>
          <w:u w:val="single"/>
        </w:rPr>
        <w:t xml:space="preserve">driven by </w:t>
      </w:r>
      <w:r w:rsidRPr="005E2087">
        <w:rPr>
          <w:sz w:val="16"/>
        </w:rPr>
        <w:t xml:space="preserve">strong </w:t>
      </w:r>
      <w:r w:rsidRPr="005E2087">
        <w:rPr>
          <w:bCs/>
          <w:u w:val="single"/>
        </w:rPr>
        <w:t xml:space="preserve">common interests in preventing </w:t>
      </w:r>
      <w:r w:rsidRPr="005E2087">
        <w:rPr>
          <w:sz w:val="16"/>
        </w:rPr>
        <w:t xml:space="preserve">mutually damaging </w:t>
      </w:r>
      <w:r w:rsidRPr="005E2087">
        <w:rPr>
          <w:bCs/>
          <w:u w:val="single"/>
        </w:rPr>
        <w:t>wars in Asia that could involve nuclear weapons</w:t>
      </w:r>
      <w:r w:rsidRPr="005E2087">
        <w:rPr>
          <w:sz w:val="16"/>
        </w:rPr>
        <w:t xml:space="preserve">; in ensuring that Taiwan’s relations with the mainland remain peaceful; </w:t>
      </w:r>
      <w:r w:rsidRPr="005E2087">
        <w:rPr>
          <w:bCs/>
          <w:u w:val="single"/>
        </w:rPr>
        <w:t xml:space="preserve">in </w:t>
      </w:r>
      <w:r w:rsidRPr="00DB5327">
        <w:rPr>
          <w:bCs/>
          <w:highlight w:val="yellow"/>
          <w:u w:val="single"/>
        </w:rPr>
        <w:t>sustaining the growth of the</w:t>
      </w:r>
      <w:r w:rsidRPr="005E2087">
        <w:rPr>
          <w:sz w:val="16"/>
        </w:rPr>
        <w:t xml:space="preserve"> U.S., </w:t>
      </w:r>
      <w:r w:rsidRPr="00DB5327">
        <w:rPr>
          <w:bCs/>
          <w:highlight w:val="yellow"/>
          <w:u w:val="single"/>
        </w:rPr>
        <w:t>China</w:t>
      </w:r>
      <w:r w:rsidRPr="005E2087">
        <w:rPr>
          <w:sz w:val="16"/>
        </w:rPr>
        <w:t xml:space="preserve">, and other Asian-Pacific </w:t>
      </w:r>
      <w:r w:rsidRPr="00DB5327">
        <w:rPr>
          <w:bCs/>
          <w:highlight w:val="yellow"/>
          <w:u w:val="single"/>
        </w:rPr>
        <w:t>economies</w:t>
      </w:r>
      <w:r w:rsidRPr="005E2087">
        <w:rPr>
          <w:sz w:val="16"/>
        </w:rPr>
        <w:t xml:space="preserve">; and, in preserving natural environments that sustain healthy and productive lives. What happens in </w:t>
      </w:r>
      <w:r w:rsidRPr="005E2087">
        <w:rPr>
          <w:bCs/>
          <w:u w:val="single"/>
        </w:rPr>
        <w:t>China</w:t>
      </w:r>
      <w:r w:rsidRPr="005E2087">
        <w:rPr>
          <w:sz w:val="16"/>
        </w:rPr>
        <w:t xml:space="preserve"> matters to </w:t>
      </w:r>
      <w:proofErr w:type="gramStart"/>
      <w:r w:rsidRPr="005E2087">
        <w:rPr>
          <w:sz w:val="16"/>
        </w:rPr>
        <w:t>Americans.</w:t>
      </w:r>
      <w:proofErr w:type="gramEnd"/>
      <w:r w:rsidRPr="005E2087">
        <w:rPr>
          <w:sz w:val="16"/>
        </w:rPr>
        <w:t xml:space="preserve"> It </w:t>
      </w:r>
      <w:r w:rsidRPr="00DB5327">
        <w:rPr>
          <w:bCs/>
          <w:highlight w:val="yellow"/>
          <w:u w:val="single"/>
        </w:rPr>
        <w:t>affects America’s prosperity</w:t>
      </w:r>
      <w:r w:rsidRPr="00DB5327">
        <w:rPr>
          <w:sz w:val="16"/>
          <w:highlight w:val="yellow"/>
        </w:rPr>
        <w:t>.</w:t>
      </w:r>
      <w:r w:rsidRPr="005E2087">
        <w:rPr>
          <w:sz w:val="16"/>
        </w:rPr>
        <w:t xml:space="preserve"> China’s growing economy is a valuable market to many workers, farmers, and businesses across America, not just to large multinational firms like Boeing, Microsoft, and Motorola, and it could become much more valuable by opening its markets further. </w:t>
      </w:r>
      <w:r w:rsidRPr="005E2087">
        <w:rPr>
          <w:bCs/>
          <w:u w:val="single"/>
        </w:rPr>
        <w:t>China</w:t>
      </w:r>
      <w:r w:rsidRPr="005E2087">
        <w:rPr>
          <w:sz w:val="16"/>
        </w:rPr>
        <w:t xml:space="preserve"> also </w:t>
      </w:r>
      <w:r w:rsidRPr="00DB5327">
        <w:rPr>
          <w:bCs/>
          <w:highlight w:val="yellow"/>
          <w:u w:val="single"/>
        </w:rPr>
        <w:t xml:space="preserve">affects </w:t>
      </w:r>
      <w:r w:rsidRPr="00050191">
        <w:rPr>
          <w:bCs/>
          <w:u w:val="single"/>
        </w:rPr>
        <w:t xml:space="preserve">America’s </w:t>
      </w:r>
      <w:r w:rsidRPr="00DB5327">
        <w:rPr>
          <w:bCs/>
          <w:highlight w:val="yellow"/>
          <w:u w:val="single"/>
        </w:rPr>
        <w:t>security. It could</w:t>
      </w:r>
      <w:r w:rsidRPr="005E2087">
        <w:rPr>
          <w:bCs/>
          <w:u w:val="single"/>
        </w:rPr>
        <w:t xml:space="preserve"> </w:t>
      </w:r>
      <w:r w:rsidRPr="005E2087">
        <w:rPr>
          <w:sz w:val="16"/>
        </w:rPr>
        <w:t xml:space="preserve">either help to </w:t>
      </w:r>
      <w:r w:rsidRPr="00DB5327">
        <w:rPr>
          <w:bCs/>
          <w:highlight w:val="yellow"/>
          <w:u w:val="single"/>
        </w:rPr>
        <w:t>stabilize or destabilize</w:t>
      </w:r>
      <w:r w:rsidRPr="005E2087">
        <w:rPr>
          <w:bCs/>
          <w:u w:val="single"/>
        </w:rPr>
        <w:t xml:space="preserve"> </w:t>
      </w:r>
      <w:r w:rsidRPr="005E2087">
        <w:rPr>
          <w:sz w:val="16"/>
        </w:rPr>
        <w:t xml:space="preserve">currently peaceful but sometimes tense and dangerous </w:t>
      </w:r>
      <w:r w:rsidRPr="005E2087">
        <w:rPr>
          <w:bCs/>
          <w:u w:val="single"/>
        </w:rPr>
        <w:t xml:space="preserve">situations in </w:t>
      </w:r>
      <w:r w:rsidRPr="00DB5327">
        <w:rPr>
          <w:bCs/>
          <w:highlight w:val="yellow"/>
          <w:u w:val="single"/>
        </w:rPr>
        <w:t>Korea</w:t>
      </w:r>
      <w:r w:rsidRPr="005E2087">
        <w:rPr>
          <w:sz w:val="16"/>
        </w:rPr>
        <w:t xml:space="preserve">, where U.S. troops are on the front line; in the </w:t>
      </w:r>
      <w:r w:rsidRPr="00DB5327">
        <w:rPr>
          <w:highlight w:val="yellow"/>
          <w:u w:val="single"/>
        </w:rPr>
        <w:t>Taiwan</w:t>
      </w:r>
      <w:r w:rsidRPr="005E2087">
        <w:rPr>
          <w:sz w:val="16"/>
        </w:rPr>
        <w:t xml:space="preserve"> Straits, where U.S. democratic values and strategic credibility may be at stake; </w:t>
      </w:r>
      <w:r w:rsidRPr="00DB5327">
        <w:rPr>
          <w:bCs/>
          <w:highlight w:val="yellow"/>
          <w:u w:val="single"/>
        </w:rPr>
        <w:t>and</w:t>
      </w:r>
      <w:r w:rsidRPr="005E2087">
        <w:rPr>
          <w:bCs/>
          <w:u w:val="single"/>
        </w:rPr>
        <w:t xml:space="preserve"> in </w:t>
      </w:r>
      <w:r w:rsidRPr="00DB5327">
        <w:rPr>
          <w:bCs/>
          <w:highlight w:val="yellow"/>
          <w:u w:val="single"/>
        </w:rPr>
        <w:t>nuclear-armed South Asia</w:t>
      </w:r>
      <w:r w:rsidRPr="00DB5327">
        <w:rPr>
          <w:sz w:val="16"/>
          <w:highlight w:val="yellow"/>
        </w:rPr>
        <w:t>,</w:t>
      </w:r>
      <w:r w:rsidRPr="005E2087">
        <w:rPr>
          <w:sz w:val="16"/>
        </w:rPr>
        <w:t xml:space="preserve"> where renewed warfare could lead to terrible consequences. It also affects America’s environment. Indeed, how China meets its rising energy needs and protects its dwindling habitats will affect the global atmosphere and currently endangered species. Yet, China’s leadership, preoccupied with preserving its own power, lacks a convincing vision of China’s future. While we do not know whether China will rise to the challenge and prosper, or stagnate and falter, </w:t>
      </w:r>
      <w:r w:rsidRPr="00050191">
        <w:rPr>
          <w:bCs/>
          <w:highlight w:val="yellow"/>
          <w:u w:val="single"/>
        </w:rPr>
        <w:t xml:space="preserve">Americans </w:t>
      </w:r>
      <w:r w:rsidRPr="00DB5327">
        <w:rPr>
          <w:bCs/>
          <w:highlight w:val="yellow"/>
          <w:u w:val="single"/>
        </w:rPr>
        <w:t>have a great stake in China</w:t>
      </w:r>
      <w:r w:rsidRPr="005E2087">
        <w:rPr>
          <w:bCs/>
          <w:u w:val="single"/>
        </w:rPr>
        <w:t>’s successful reform</w:t>
      </w:r>
      <w:r w:rsidRPr="005E2087">
        <w:rPr>
          <w:sz w:val="16"/>
        </w:rPr>
        <w:t xml:space="preserve">. That is why they have an interest in China’s acceding to the WTO, opening it to the global economy, and strengthening its compliance with international rules and norms. </w:t>
      </w:r>
    </w:p>
    <w:p w14:paraId="599A1465" w14:textId="77777777" w:rsidR="0087016F" w:rsidRPr="005E2087" w:rsidRDefault="0087016F" w:rsidP="0087016F">
      <w:pPr>
        <w:pStyle w:val="Heading3"/>
        <w:rPr>
          <w:rFonts w:cs="Times New Roman"/>
        </w:rPr>
      </w:pPr>
      <w:bookmarkStart w:id="1" w:name="_Toc130484197"/>
      <w:r w:rsidRPr="005E2087">
        <w:rPr>
          <w:rFonts w:cs="Times New Roman"/>
        </w:rPr>
        <w:t xml:space="preserve">2NC </w:t>
      </w:r>
      <w:bookmarkEnd w:id="1"/>
      <w:r w:rsidRPr="005E2087">
        <w:rPr>
          <w:rFonts w:cs="Times New Roman"/>
        </w:rPr>
        <w:t xml:space="preserve">Asian War Outweighs </w:t>
      </w:r>
    </w:p>
    <w:p w14:paraId="070D59C9" w14:textId="77777777" w:rsidR="0087016F" w:rsidRPr="005E2087" w:rsidRDefault="0087016F" w:rsidP="0087016F">
      <w:pPr>
        <w:rPr>
          <w:sz w:val="16"/>
        </w:rPr>
      </w:pPr>
    </w:p>
    <w:p w14:paraId="263A277F" w14:textId="77777777" w:rsidR="0087016F" w:rsidRPr="005E2087" w:rsidRDefault="0087016F" w:rsidP="0087016F">
      <w:pPr>
        <w:pStyle w:val="Heading4"/>
        <w:rPr>
          <w:rFonts w:cs="Times New Roman"/>
        </w:rPr>
      </w:pPr>
      <w:r w:rsidRPr="005E2087">
        <w:rPr>
          <w:rFonts w:cs="Times New Roman"/>
        </w:rPr>
        <w:t>The impact is the most probable scenario for global nuclear war</w:t>
      </w:r>
    </w:p>
    <w:p w14:paraId="200A04D0" w14:textId="77777777" w:rsidR="0087016F" w:rsidRPr="005E2087" w:rsidRDefault="0087016F" w:rsidP="0087016F">
      <w:pPr>
        <w:rPr>
          <w:sz w:val="16"/>
        </w:rPr>
      </w:pPr>
      <w:proofErr w:type="spellStart"/>
      <w:r w:rsidRPr="005E2087">
        <w:rPr>
          <w:rStyle w:val="Style13ptBold"/>
        </w:rPr>
        <w:t>Dibb</w:t>
      </w:r>
      <w:proofErr w:type="spellEnd"/>
      <w:r w:rsidRPr="005E2087">
        <w:rPr>
          <w:rStyle w:val="Style13ptBold"/>
        </w:rPr>
        <w:t xml:space="preserve"> 1.</w:t>
      </w:r>
      <w:r w:rsidRPr="005E2087">
        <w:rPr>
          <w:sz w:val="16"/>
        </w:rPr>
        <w:t xml:space="preserve"> (</w:t>
      </w:r>
      <w:r w:rsidRPr="005E2087">
        <w:t xml:space="preserve">Paul, Prof – Australian National University, Strategic Trends: Asia at a Crossroads, Naval War College Review, </w:t>
      </w:r>
      <w:proofErr w:type="gramStart"/>
      <w:r w:rsidRPr="005E2087">
        <w:t>Winter</w:t>
      </w:r>
      <w:proofErr w:type="gramEnd"/>
      <w:r w:rsidRPr="005E2087">
        <w:t>, http://www.nwc.navy.mil/press/Review/2001/Winter/art2-w01.htm)</w:t>
      </w:r>
    </w:p>
    <w:p w14:paraId="3B675297" w14:textId="77777777" w:rsidR="0087016F" w:rsidRPr="005E2087" w:rsidRDefault="0087016F" w:rsidP="0087016F">
      <w:pPr>
        <w:rPr>
          <w:sz w:val="14"/>
        </w:rPr>
      </w:pPr>
      <w:r w:rsidRPr="005E2087">
        <w:rPr>
          <w:sz w:val="16"/>
        </w:rPr>
        <w:t xml:space="preserve">The </w:t>
      </w:r>
      <w:r w:rsidRPr="001642B7">
        <w:rPr>
          <w:rStyle w:val="StyleUnderline"/>
        </w:rPr>
        <w:t>areas of maximum danger and instability</w:t>
      </w:r>
      <w:r w:rsidRPr="005E2087">
        <w:rPr>
          <w:rStyle w:val="StyleUnderline"/>
        </w:rPr>
        <w:t xml:space="preserve"> in the world today </w:t>
      </w:r>
      <w:r w:rsidRPr="001642B7">
        <w:rPr>
          <w:rStyle w:val="StyleUnderline"/>
        </w:rPr>
        <w:t>are in Asia</w:t>
      </w:r>
      <w:r w:rsidRPr="005E2087">
        <w:rPr>
          <w:rStyle w:val="StyleUnderline"/>
        </w:rPr>
        <w:t>,</w:t>
      </w:r>
      <w:r w:rsidRPr="005E2087">
        <w:rPr>
          <w:sz w:val="16"/>
        </w:rPr>
        <w:t xml:space="preserve"> followed by the Middle East and parts of the former Soviet Union. </w:t>
      </w:r>
      <w:r w:rsidRPr="005E2087">
        <w:rPr>
          <w:rStyle w:val="StyleUnderline"/>
        </w:rPr>
        <w:t xml:space="preserve">The strategic situation in </w:t>
      </w:r>
      <w:r w:rsidRPr="001642B7">
        <w:rPr>
          <w:rStyle w:val="StyleUnderline"/>
          <w:highlight w:val="yellow"/>
        </w:rPr>
        <w:t>Asia is more uncertain and potentially threatening than anywhere</w:t>
      </w:r>
      <w:r w:rsidRPr="005E2087">
        <w:rPr>
          <w:sz w:val="16"/>
        </w:rPr>
        <w:t xml:space="preserve"> in Europe. Unlike in Europe</w:t>
      </w:r>
      <w:r w:rsidRPr="005E2087">
        <w:rPr>
          <w:rStyle w:val="UnderlineCharChar"/>
        </w:rPr>
        <w:t xml:space="preserve">, </w:t>
      </w:r>
      <w:r w:rsidRPr="001642B7">
        <w:rPr>
          <w:rStyle w:val="StyleUnderline"/>
        </w:rPr>
        <w:t xml:space="preserve">it is possible to envisage </w:t>
      </w:r>
      <w:r w:rsidRPr="00FF4AB6">
        <w:rPr>
          <w:rStyle w:val="StyleUnderline"/>
          <w:highlight w:val="yellow"/>
        </w:rPr>
        <w:t>war in Asia involving the major powers</w:t>
      </w:r>
      <w:r w:rsidRPr="00FF4AB6">
        <w:rPr>
          <w:sz w:val="16"/>
          <w:highlight w:val="yellow"/>
        </w:rPr>
        <w:t>:</w:t>
      </w:r>
      <w:r w:rsidRPr="005E2087">
        <w:rPr>
          <w:sz w:val="16"/>
        </w:rPr>
        <w:t xml:space="preserve"> remnants of Cold War ideological confrontation still exist </w:t>
      </w:r>
      <w:r w:rsidRPr="001642B7">
        <w:rPr>
          <w:rStyle w:val="StyleUnderline"/>
        </w:rPr>
        <w:t xml:space="preserve">across the </w:t>
      </w:r>
      <w:r w:rsidRPr="00FF4AB6">
        <w:rPr>
          <w:rStyle w:val="StyleUnderline"/>
          <w:highlight w:val="yellow"/>
        </w:rPr>
        <w:t>Taiwan Straits</w:t>
      </w:r>
      <w:r w:rsidRPr="005E2087">
        <w:rPr>
          <w:sz w:val="16"/>
        </w:rPr>
        <w:t xml:space="preserve"> and </w:t>
      </w:r>
      <w:r w:rsidRPr="001642B7">
        <w:rPr>
          <w:rStyle w:val="StyleUnderline"/>
        </w:rPr>
        <w:t xml:space="preserve">on </w:t>
      </w:r>
      <w:r w:rsidRPr="001642B7">
        <w:rPr>
          <w:rStyle w:val="StyleUnderline"/>
          <w:highlight w:val="yellow"/>
        </w:rPr>
        <w:t xml:space="preserve">the Korean Peninsula; India and Pakistan </w:t>
      </w:r>
      <w:r w:rsidRPr="001642B7">
        <w:rPr>
          <w:rStyle w:val="StyleUnderline"/>
        </w:rPr>
        <w:t>have nuclear weapons</w:t>
      </w:r>
      <w:r w:rsidRPr="005E2087">
        <w:rPr>
          <w:sz w:val="16"/>
        </w:rPr>
        <w:t xml:space="preserve"> and ballistic missiles, and these two countries are more confrontational than at any time since the early 1970s; in Southeast Asia, </w:t>
      </w:r>
      <w:r w:rsidRPr="001642B7">
        <w:rPr>
          <w:rStyle w:val="StyleUnderline"/>
          <w:highlight w:val="yellow"/>
        </w:rPr>
        <w:t>Indonesia</w:t>
      </w:r>
      <w:r w:rsidRPr="005E2087">
        <w:rPr>
          <w:sz w:val="16"/>
        </w:rPr>
        <w:t>—which is the world’s fourth-largest country—</w:t>
      </w:r>
      <w:r w:rsidRPr="001642B7">
        <w:rPr>
          <w:rStyle w:val="StyleUnderline"/>
        </w:rPr>
        <w:t>faces a highly uncertain future</w:t>
      </w:r>
      <w:r w:rsidRPr="005E2087">
        <w:rPr>
          <w:sz w:val="16"/>
        </w:rPr>
        <w:t xml:space="preserve"> </w:t>
      </w:r>
      <w:r w:rsidRPr="005E2087">
        <w:rPr>
          <w:sz w:val="14"/>
        </w:rPr>
        <w:t xml:space="preserve">that could lead to its breakup. The Asia-Pacific region spends more on defense (about $150 billion a year) than any other part of the world except the United States and </w:t>
      </w:r>
      <w:proofErr w:type="spellStart"/>
      <w:r w:rsidRPr="005E2087">
        <w:rPr>
          <w:sz w:val="14"/>
        </w:rPr>
        <w:t>Nato</w:t>
      </w:r>
      <w:proofErr w:type="spellEnd"/>
      <w:r w:rsidRPr="005E2087">
        <w:rPr>
          <w:sz w:val="14"/>
        </w:rPr>
        <w:t xml:space="preserve"> Europe. China and Japan are amongst the top four or five global military spenders.</w:t>
      </w:r>
      <w:r w:rsidRPr="005E2087">
        <w:rPr>
          <w:sz w:val="16"/>
        </w:rPr>
        <w:t xml:space="preserve"> </w:t>
      </w:r>
      <w:r w:rsidRPr="001642B7">
        <w:rPr>
          <w:rStyle w:val="StyleUnderline"/>
          <w:highlight w:val="yellow"/>
        </w:rPr>
        <w:t>Asia</w:t>
      </w:r>
      <w:r w:rsidRPr="005E2087">
        <w:rPr>
          <w:sz w:val="16"/>
        </w:rPr>
        <w:t xml:space="preserve"> also </w:t>
      </w:r>
      <w:r w:rsidRPr="001642B7">
        <w:rPr>
          <w:rStyle w:val="StyleUnderline"/>
          <w:highlight w:val="yellow"/>
        </w:rPr>
        <w:t xml:space="preserve">has more nuclear powers </w:t>
      </w:r>
      <w:r w:rsidRPr="004538D0">
        <w:rPr>
          <w:rStyle w:val="StyleUnderline"/>
        </w:rPr>
        <w:t>than any other region</w:t>
      </w:r>
      <w:r w:rsidRPr="005E2087">
        <w:rPr>
          <w:rStyle w:val="StyleUnderline"/>
        </w:rPr>
        <w:t xml:space="preserve"> of the world</w:t>
      </w:r>
      <w:r w:rsidRPr="005E2087">
        <w:rPr>
          <w:sz w:val="16"/>
        </w:rPr>
        <w:t xml:space="preserve">. Asia’s security is at a crossroads: </w:t>
      </w:r>
      <w:r w:rsidRPr="004538D0">
        <w:rPr>
          <w:rStyle w:val="StyleUnderline"/>
          <w:highlight w:val="yellow"/>
        </w:rPr>
        <w:t>the region</w:t>
      </w:r>
      <w:r w:rsidRPr="005E2087">
        <w:rPr>
          <w:rStyle w:val="StyleUnderline"/>
        </w:rPr>
        <w:t xml:space="preserve"> could go in the direction of peace and cooperation, or it </w:t>
      </w:r>
      <w:r w:rsidRPr="004538D0">
        <w:rPr>
          <w:rStyle w:val="StyleUnderline"/>
          <w:highlight w:val="yellow"/>
        </w:rPr>
        <w:t>could slide into</w:t>
      </w:r>
      <w:r w:rsidRPr="004538D0">
        <w:rPr>
          <w:sz w:val="16"/>
          <w:highlight w:val="yellow"/>
        </w:rPr>
        <w:t xml:space="preserve"> </w:t>
      </w:r>
      <w:r w:rsidRPr="004538D0">
        <w:rPr>
          <w:sz w:val="16"/>
        </w:rPr>
        <w:t xml:space="preserve">confrontation and </w:t>
      </w:r>
      <w:r w:rsidRPr="004538D0">
        <w:rPr>
          <w:rStyle w:val="StyleUnderline"/>
          <w:highlight w:val="yellow"/>
        </w:rPr>
        <w:t>military conflict.</w:t>
      </w:r>
      <w:r w:rsidRPr="005E2087">
        <w:rPr>
          <w:sz w:val="16"/>
        </w:rPr>
        <w:t xml:space="preserve"> </w:t>
      </w:r>
      <w:r w:rsidRPr="005E2087">
        <w:rPr>
          <w:sz w:val="14"/>
        </w:rPr>
        <w:t>There are positive tendencies, including the resurgence of economic growth and the spread of democracy, which would encourage an optimistic view. But there are a number of negative tendencies that must be of serious concern. There are deep-seated historical, territorial, ideological, and religious differences in Asia. Also, the region has no history of successful multilateral security cooperation or arms control. Such multilateral institutions as the Association of Southeast Asian Nations and the ASEAN Regional Forum have shown themselves to be ineffective when confronted with major crises.</w:t>
      </w:r>
    </w:p>
    <w:p w14:paraId="760C4BCC" w14:textId="77777777" w:rsidR="0087016F" w:rsidRDefault="0087016F" w:rsidP="0087016F"/>
    <w:p w14:paraId="52D365FC" w14:textId="12FC47F2" w:rsidR="00A25B69" w:rsidRDefault="00A25B69" w:rsidP="00A25B69">
      <w:pPr>
        <w:pStyle w:val="Heading3"/>
      </w:pPr>
      <w:r>
        <w:t xml:space="preserve">2NC: US-China War = Existential Threat </w:t>
      </w:r>
    </w:p>
    <w:p w14:paraId="4DEFA293" w14:textId="77777777" w:rsidR="00A25B69" w:rsidRDefault="00A25B69" w:rsidP="00A25B69">
      <w:pPr>
        <w:pStyle w:val="Heading4"/>
      </w:pPr>
    </w:p>
    <w:p w14:paraId="63029D01" w14:textId="77777777" w:rsidR="00A25B69" w:rsidRDefault="00A25B69" w:rsidP="00A25B69">
      <w:pPr>
        <w:pStyle w:val="Heading4"/>
      </w:pPr>
      <w:r>
        <w:t xml:space="preserve">US-China war causes extinction – existential risk outweighs. </w:t>
      </w:r>
    </w:p>
    <w:p w14:paraId="764E2A2B" w14:textId="77777777" w:rsidR="00A25B69" w:rsidRPr="00FB07D5" w:rsidRDefault="00A25B69" w:rsidP="00A25B69">
      <w:pPr>
        <w:rPr>
          <w:sz w:val="16"/>
          <w:szCs w:val="16"/>
        </w:rPr>
      </w:pPr>
      <w:proofErr w:type="spellStart"/>
      <w:r w:rsidRPr="00FB07D5">
        <w:rPr>
          <w:rStyle w:val="Style13ptBold"/>
        </w:rPr>
        <w:t>Wittner</w:t>
      </w:r>
      <w:proofErr w:type="spellEnd"/>
      <w:r w:rsidRPr="00FB07D5">
        <w:rPr>
          <w:rStyle w:val="Style13ptBold"/>
        </w:rPr>
        <w:t xml:space="preserve"> 11 </w:t>
      </w:r>
      <w:r w:rsidRPr="00FB07D5">
        <w:rPr>
          <w:sz w:val="16"/>
          <w:szCs w:val="16"/>
        </w:rPr>
        <w:t xml:space="preserve">(11/30/11 Dr. Lawrence, Prof of History Emeritus at SUNY Albany, “Is a Nuclear War with China Possible?”) </w:t>
      </w:r>
    </w:p>
    <w:p w14:paraId="2FB4A8A9" w14:textId="77777777" w:rsidR="00A25B69" w:rsidRPr="00FB07D5" w:rsidRDefault="00A25B69" w:rsidP="00A25B69">
      <w:pPr>
        <w:rPr>
          <w:sz w:val="16"/>
        </w:rPr>
      </w:pPr>
      <w:r w:rsidRPr="00FB07D5">
        <w:rPr>
          <w:sz w:val="16"/>
        </w:rPr>
        <w:t xml:space="preserve">But what would that "victory" entail? </w:t>
      </w:r>
      <w:r w:rsidRPr="00C13B14">
        <w:rPr>
          <w:rStyle w:val="StyleUnderline"/>
          <w:highlight w:val="cyan"/>
        </w:rPr>
        <w:t>An attack with</w:t>
      </w:r>
      <w:r w:rsidRPr="001B6AB4">
        <w:rPr>
          <w:rStyle w:val="StyleUnderline"/>
        </w:rPr>
        <w:t xml:space="preserve"> these </w:t>
      </w:r>
      <w:r w:rsidRPr="00C13B14">
        <w:rPr>
          <w:rStyle w:val="StyleUnderline"/>
          <w:highlight w:val="cyan"/>
        </w:rPr>
        <w:t>Chinese nuclear weapons would immediately slaughter</w:t>
      </w:r>
      <w:r w:rsidRPr="001B6AB4">
        <w:rPr>
          <w:rStyle w:val="StyleUnderline"/>
        </w:rPr>
        <w:t xml:space="preserve"> at least </w:t>
      </w:r>
      <w:r w:rsidRPr="00C13B14">
        <w:rPr>
          <w:rStyle w:val="StyleUnderline"/>
          <w:highlight w:val="cyan"/>
        </w:rPr>
        <w:t>10 million Americans</w:t>
      </w:r>
      <w:r w:rsidRPr="001B6AB4">
        <w:rPr>
          <w:rStyle w:val="StyleUnderline"/>
        </w:rPr>
        <w:t xml:space="preserve"> in a great storm of blast and fire,</w:t>
      </w:r>
      <w:r w:rsidRPr="00FB07D5">
        <w:rPr>
          <w:sz w:val="16"/>
        </w:rPr>
        <w:t xml:space="preserve"> </w:t>
      </w:r>
      <w:r w:rsidRPr="00C13B14">
        <w:rPr>
          <w:rStyle w:val="StyleUnderline"/>
          <w:highlight w:val="cyan"/>
        </w:rPr>
        <w:t>while leaving many more dying horribly of</w:t>
      </w:r>
      <w:r w:rsidRPr="001B6AB4">
        <w:rPr>
          <w:rStyle w:val="StyleUnderline"/>
        </w:rPr>
        <w:t xml:space="preserve"> sickness and </w:t>
      </w:r>
      <w:r w:rsidRPr="00C13B14">
        <w:rPr>
          <w:rStyle w:val="StyleUnderline"/>
          <w:highlight w:val="cyan"/>
        </w:rPr>
        <w:t>radiation</w:t>
      </w:r>
      <w:r w:rsidRPr="001B6AB4">
        <w:rPr>
          <w:rStyle w:val="StyleUnderline"/>
        </w:rPr>
        <w:t xml:space="preserve"> poisoning. </w:t>
      </w:r>
      <w:r w:rsidRPr="00C13B14">
        <w:rPr>
          <w:rStyle w:val="StyleUnderline"/>
          <w:highlight w:val="cyan"/>
        </w:rPr>
        <w:t>The Chinese death toll</w:t>
      </w:r>
      <w:r w:rsidRPr="001B6AB4">
        <w:rPr>
          <w:rStyle w:val="StyleUnderline"/>
        </w:rPr>
        <w:t xml:space="preserve"> in a nuclear war </w:t>
      </w:r>
      <w:r w:rsidRPr="00C13B14">
        <w:rPr>
          <w:rStyle w:val="StyleUnderline"/>
          <w:highlight w:val="cyan"/>
        </w:rPr>
        <w:t>would be</w:t>
      </w:r>
      <w:r w:rsidRPr="001B6AB4">
        <w:rPr>
          <w:rStyle w:val="StyleUnderline"/>
        </w:rPr>
        <w:t xml:space="preserve"> far </w:t>
      </w:r>
      <w:r w:rsidRPr="00C13B14">
        <w:rPr>
          <w:rStyle w:val="StyleUnderline"/>
          <w:highlight w:val="cyan"/>
        </w:rPr>
        <w:t>higher</w:t>
      </w:r>
      <w:r w:rsidRPr="00FB07D5">
        <w:rPr>
          <w:sz w:val="16"/>
        </w:rPr>
        <w:t xml:space="preserve">. Both nations would be reduced to smoldering, radioactive wastelands. Also, </w:t>
      </w:r>
      <w:r w:rsidRPr="00C13B14">
        <w:rPr>
          <w:rStyle w:val="StyleUnderline"/>
          <w:highlight w:val="cyan"/>
        </w:rPr>
        <w:t>radioactive debris</w:t>
      </w:r>
      <w:r w:rsidRPr="001B6AB4">
        <w:rPr>
          <w:rStyle w:val="StyleUnderline"/>
        </w:rPr>
        <w:t xml:space="preserve"> </w:t>
      </w:r>
      <w:r w:rsidRPr="00C13B14">
        <w:rPr>
          <w:rStyle w:val="StyleUnderline"/>
          <w:highlight w:val="cyan"/>
        </w:rPr>
        <w:t>sent aloft by the nuclear explosions would blot out the sun and bring on a "nuclear winter" around the globe</w:t>
      </w:r>
      <w:r w:rsidRPr="00FB07D5">
        <w:rPr>
          <w:sz w:val="16"/>
        </w:rPr>
        <w:t xml:space="preserve"> -- </w:t>
      </w:r>
      <w:r w:rsidRPr="00C13B14">
        <w:rPr>
          <w:rStyle w:val="StyleUnderline"/>
          <w:highlight w:val="cyan"/>
        </w:rPr>
        <w:t>destroying agriculture</w:t>
      </w:r>
      <w:r w:rsidRPr="001B6AB4">
        <w:rPr>
          <w:rStyle w:val="StyleUnderline"/>
        </w:rPr>
        <w:t xml:space="preserve">, creating worldwide </w:t>
      </w:r>
      <w:r w:rsidRPr="00C13B14">
        <w:rPr>
          <w:rStyle w:val="StyleUnderline"/>
          <w:highlight w:val="cyan"/>
        </w:rPr>
        <w:t>famine, and generating</w:t>
      </w:r>
      <w:r w:rsidRPr="001B6AB4">
        <w:rPr>
          <w:rStyle w:val="StyleUnderline"/>
        </w:rPr>
        <w:t xml:space="preserve"> chaos and </w:t>
      </w:r>
      <w:r w:rsidRPr="00C13B14">
        <w:rPr>
          <w:rStyle w:val="StyleUnderline"/>
          <w:highlight w:val="cyan"/>
        </w:rPr>
        <w:t>destruction</w:t>
      </w:r>
      <w:r w:rsidRPr="00FB07D5">
        <w:rPr>
          <w:sz w:val="16"/>
        </w:rPr>
        <w:t>. Moreover, in another decade the extent of this catastrophe would be far worse. The Chinese government is currently expanding its nuclear arsenal, and by the year 2020 it is </w:t>
      </w:r>
      <w:r>
        <w:fldChar w:fldCharType="begin"/>
      </w:r>
      <w:r>
        <w:instrText xml:space="preserve"> HYPERLINK "http://www.nukestrat.com/china/Book-35-125.pdf" \t "_hplink" </w:instrText>
      </w:r>
      <w:r>
        <w:fldChar w:fldCharType="separate"/>
      </w:r>
      <w:r w:rsidRPr="00FB07D5">
        <w:rPr>
          <w:sz w:val="16"/>
        </w:rPr>
        <w:t>expected</w:t>
      </w:r>
      <w:r>
        <w:rPr>
          <w:sz w:val="16"/>
        </w:rPr>
        <w:fldChar w:fldCharType="end"/>
      </w:r>
      <w:r w:rsidRPr="00FB07D5">
        <w:rPr>
          <w:sz w:val="16"/>
        </w:rPr>
        <w:t> to more than double its number of nuclear weapons that can hit the United States. The U.S. government, in turn, has </w:t>
      </w:r>
      <w:r>
        <w:fldChar w:fldCharType="begin"/>
      </w:r>
      <w:r>
        <w:instrText xml:space="preserve"> HYPERLINK "http://www.guardian.co.uk/world/2011/oct/30/nuclear-powers-weapons-spending-report" \t "_hplink" </w:instrText>
      </w:r>
      <w:r>
        <w:fldChar w:fldCharType="separate"/>
      </w:r>
      <w:r w:rsidRPr="00FB07D5">
        <w:rPr>
          <w:sz w:val="16"/>
        </w:rPr>
        <w:t>plans</w:t>
      </w:r>
      <w:r>
        <w:rPr>
          <w:sz w:val="16"/>
        </w:rPr>
        <w:fldChar w:fldCharType="end"/>
      </w:r>
      <w:r w:rsidRPr="00FB07D5">
        <w:rPr>
          <w:sz w:val="16"/>
        </w:rPr>
        <w:t xml:space="preserve"> to spend hundreds of billions of dollars "modernizing" its nuclear weapons and nuclear production facilities over the next decade. </w:t>
      </w:r>
    </w:p>
    <w:p w14:paraId="0C27D7D4" w14:textId="77777777" w:rsidR="00A25B69" w:rsidRDefault="00A25B69" w:rsidP="00A25B69">
      <w:pPr>
        <w:pStyle w:val="Heading3"/>
      </w:pPr>
      <w:r>
        <w:t xml:space="preserve">Turns US Econ </w:t>
      </w:r>
    </w:p>
    <w:p w14:paraId="6F8F8E9E" w14:textId="77777777" w:rsidR="00A25B69" w:rsidRDefault="00A25B69" w:rsidP="00A25B69"/>
    <w:p w14:paraId="715F42D9" w14:textId="77777777" w:rsidR="00A25B69" w:rsidRDefault="00A25B69" w:rsidP="00A25B69">
      <w:pPr>
        <w:pStyle w:val="Heading4"/>
      </w:pPr>
      <w:r>
        <w:t xml:space="preserve">Chinese economic decline tanks the US economy </w:t>
      </w:r>
    </w:p>
    <w:p w14:paraId="6E947DFC" w14:textId="77777777" w:rsidR="00A25B69" w:rsidRPr="0055075B" w:rsidRDefault="00A25B69" w:rsidP="00A25B69">
      <w:pPr>
        <w:rPr>
          <w:sz w:val="16"/>
          <w:szCs w:val="16"/>
        </w:rPr>
      </w:pPr>
      <w:r w:rsidRPr="0055075B">
        <w:rPr>
          <w:rStyle w:val="Style13ptBold"/>
        </w:rPr>
        <w:t>Manning and Garrett 13.</w:t>
      </w:r>
      <w:r w:rsidRPr="0055075B">
        <w:t xml:space="preserve"> </w:t>
      </w:r>
      <w:r w:rsidRPr="0055075B">
        <w:rPr>
          <w:sz w:val="16"/>
          <w:szCs w:val="16"/>
        </w:rPr>
        <w:t>[Robert A., Senior Fellow in the Brent Scowcroft Center on International Stability, Banning, Strategic Foresight Senior Fellow for Global Trends Strategic Foresight Initiative, “Does Beijing Have a Strategy? China’s Alternative Futures” Atlantic Council -- March 19 -- http://www.acus.org/publication/does-beijing-have-strategy-chinas-alternative-futures]</w:t>
      </w:r>
    </w:p>
    <w:p w14:paraId="51B20FD3" w14:textId="77777777" w:rsidR="00A25B69" w:rsidRPr="0055075B" w:rsidRDefault="00A25B69" w:rsidP="00A25B69"/>
    <w:p w14:paraId="3716056B" w14:textId="77777777" w:rsidR="00A25B69" w:rsidRPr="0055075B" w:rsidRDefault="00A25B69" w:rsidP="00A25B69">
      <w:pPr>
        <w:rPr>
          <w:sz w:val="16"/>
        </w:rPr>
      </w:pPr>
      <w:r w:rsidRPr="00C13B14">
        <w:rPr>
          <w:rStyle w:val="StyleUnderline"/>
          <w:highlight w:val="cyan"/>
        </w:rPr>
        <w:t xml:space="preserve">The United States needs to avoid </w:t>
      </w:r>
      <w:proofErr w:type="spellStart"/>
      <w:r w:rsidRPr="00C13B14">
        <w:rPr>
          <w:rStyle w:val="StyleUnderline"/>
          <w:highlight w:val="cyan"/>
        </w:rPr>
        <w:t>schadenfreude</w:t>
      </w:r>
      <w:proofErr w:type="spellEnd"/>
      <w:r w:rsidRPr="0055075B">
        <w:rPr>
          <w:sz w:val="16"/>
        </w:rPr>
        <w:t xml:space="preserve"> as China faces increasing difficulties in the future and recognize that </w:t>
      </w:r>
      <w:r w:rsidRPr="00C13B14">
        <w:rPr>
          <w:rStyle w:val="StyleUnderline"/>
          <w:highlight w:val="cyan"/>
        </w:rPr>
        <w:t>US interests are best served by a successful,</w:t>
      </w:r>
      <w:r w:rsidRPr="0055075B">
        <w:rPr>
          <w:sz w:val="16"/>
        </w:rPr>
        <w:t xml:space="preserve"> not failing, </w:t>
      </w:r>
      <w:r w:rsidRPr="00C13B14">
        <w:rPr>
          <w:rStyle w:val="StyleUnderline"/>
          <w:highlight w:val="cyan"/>
        </w:rPr>
        <w:t>China</w:t>
      </w:r>
      <w:r w:rsidRPr="0055075B">
        <w:rPr>
          <w:sz w:val="16"/>
        </w:rPr>
        <w:t xml:space="preserve">, and that </w:t>
      </w:r>
      <w:r w:rsidRPr="00C13B14">
        <w:rPr>
          <w:rStyle w:val="StyleUnderline"/>
          <w:highlight w:val="cyan"/>
        </w:rPr>
        <w:t>a successful China is more likely to eschew extreme nationalism in favor</w:t>
      </w:r>
      <w:r w:rsidRPr="0055075B">
        <w:rPr>
          <w:sz w:val="16"/>
        </w:rPr>
        <w:t xml:space="preserve"> of bilateral and global </w:t>
      </w:r>
      <w:r w:rsidRPr="00C13B14">
        <w:rPr>
          <w:rStyle w:val="StyleUnderline"/>
          <w:highlight w:val="cyan"/>
        </w:rPr>
        <w:t>cooperation</w:t>
      </w:r>
      <w:r w:rsidRPr="0055075B">
        <w:rPr>
          <w:sz w:val="16"/>
        </w:rPr>
        <w:t xml:space="preserve"> with the United States. </w:t>
      </w:r>
      <w:r w:rsidRPr="00C13B14">
        <w:rPr>
          <w:rStyle w:val="StyleUnderline"/>
          <w:highlight w:val="cyan"/>
        </w:rPr>
        <w:t>China experiencing a sharp economic decline</w:t>
      </w:r>
      <w:r w:rsidRPr="0055075B">
        <w:rPr>
          <w:sz w:val="16"/>
        </w:rPr>
        <w:t xml:space="preserve"> </w:t>
      </w:r>
      <w:r w:rsidRPr="00C13B14">
        <w:rPr>
          <w:rStyle w:val="StyleUnderline"/>
          <w:highlight w:val="cyan"/>
        </w:rPr>
        <w:t xml:space="preserve">and resulting political and social </w:t>
      </w:r>
      <w:proofErr w:type="gramStart"/>
      <w:r w:rsidRPr="00C13B14">
        <w:rPr>
          <w:rStyle w:val="StyleUnderline"/>
          <w:highlight w:val="cyan"/>
        </w:rPr>
        <w:t>instability,</w:t>
      </w:r>
      <w:proofErr w:type="gramEnd"/>
      <w:r w:rsidRPr="00C13B14">
        <w:rPr>
          <w:rStyle w:val="StyleUnderline"/>
          <w:highlight w:val="cyan"/>
        </w:rPr>
        <w:t xml:space="preserve"> would likely have a devastating effect on the global economy and on international stability</w:t>
      </w:r>
      <w:r w:rsidRPr="0055075B">
        <w:rPr>
          <w:sz w:val="16"/>
        </w:rPr>
        <w:t xml:space="preserve"> and security. In short, </w:t>
      </w:r>
      <w:r w:rsidRPr="00C13B14">
        <w:rPr>
          <w:rStyle w:val="StyleUnderline"/>
          <w:highlight w:val="cyan"/>
        </w:rPr>
        <w:t xml:space="preserve">hoping for </w:t>
      </w:r>
      <w:r w:rsidRPr="00354055">
        <w:rPr>
          <w:rStyle w:val="StyleUnderline"/>
        </w:rPr>
        <w:t>or seeking to promote failure</w:t>
      </w:r>
      <w:r w:rsidRPr="0055075B">
        <w:rPr>
          <w:sz w:val="16"/>
        </w:rPr>
        <w:t xml:space="preserve"> or </w:t>
      </w:r>
      <w:r w:rsidRPr="00C13B14">
        <w:rPr>
          <w:rStyle w:val="StyleUnderline"/>
          <w:highlight w:val="cyan"/>
        </w:rPr>
        <w:t>a sharp decline in China’s fortunes</w:t>
      </w:r>
      <w:r w:rsidRPr="0055075B">
        <w:rPr>
          <w:sz w:val="16"/>
        </w:rPr>
        <w:t xml:space="preserve"> </w:t>
      </w:r>
      <w:r w:rsidRPr="00C13B14">
        <w:rPr>
          <w:rStyle w:val="Emphasis"/>
          <w:highlight w:val="cyan"/>
        </w:rPr>
        <w:t>could lead to mutual assured economic destruction</w:t>
      </w:r>
      <w:r w:rsidRPr="00354055">
        <w:rPr>
          <w:rStyle w:val="Emphasis"/>
        </w:rPr>
        <w:t xml:space="preserve"> </w:t>
      </w:r>
      <w:r w:rsidRPr="00C13B14">
        <w:rPr>
          <w:rStyle w:val="StyleUnderline"/>
          <w:highlight w:val="cyan"/>
        </w:rPr>
        <w:t>as w</w:t>
      </w:r>
      <w:r w:rsidRPr="00C13B14">
        <w:rPr>
          <w:rStyle w:val="Emphasis"/>
          <w:highlight w:val="cyan"/>
        </w:rPr>
        <w:t>ell as to global governance gridlock i</w:t>
      </w:r>
      <w:r w:rsidRPr="0055075B">
        <w:rPr>
          <w:sz w:val="16"/>
        </w:rPr>
        <w:t>n the face of mounting global challenges threatening the prosperity and security of China, the United States and all other nations.</w:t>
      </w:r>
    </w:p>
    <w:p w14:paraId="62DAA5B2" w14:textId="77777777" w:rsidR="00A25B69" w:rsidRDefault="00A25B69" w:rsidP="00A25B69"/>
    <w:p w14:paraId="2967D529" w14:textId="1E799578" w:rsidR="00857932" w:rsidRDefault="00E82525" w:rsidP="00E82525">
      <w:pPr>
        <w:pStyle w:val="Heading2"/>
      </w:pPr>
      <w:r>
        <w:t xml:space="preserve">--- China Relations Impacts --- </w:t>
      </w:r>
    </w:p>
    <w:p w14:paraId="3967D6AA" w14:textId="5FA308D4" w:rsidR="00E82525" w:rsidRDefault="00E82525" w:rsidP="00E82525">
      <w:pPr>
        <w:pStyle w:val="Heading3"/>
      </w:pPr>
      <w:r>
        <w:t xml:space="preserve">I/L: Competition Jacks Relations </w:t>
      </w:r>
    </w:p>
    <w:p w14:paraId="0C969B63" w14:textId="77777777" w:rsidR="00E82525" w:rsidRDefault="00E82525" w:rsidP="00E82525"/>
    <w:p w14:paraId="08D3EDCD" w14:textId="510D3E1D" w:rsidR="00E82525" w:rsidRDefault="00E82525" w:rsidP="00E82525">
      <w:pPr>
        <w:pStyle w:val="Heading4"/>
      </w:pPr>
      <w:r>
        <w:t xml:space="preserve">Increased economic competition between the US and China decks relations. </w:t>
      </w:r>
    </w:p>
    <w:p w14:paraId="2D2DE74D" w14:textId="77777777" w:rsidR="00E82525" w:rsidRPr="00312E52" w:rsidRDefault="00E82525" w:rsidP="00E82525">
      <w:proofErr w:type="spellStart"/>
      <w:r w:rsidRPr="00312E52">
        <w:rPr>
          <w:rStyle w:val="Style13ptBold"/>
        </w:rPr>
        <w:t>Bremmer</w:t>
      </w:r>
      <w:proofErr w:type="spellEnd"/>
      <w:r w:rsidRPr="00312E52">
        <w:rPr>
          <w:rStyle w:val="Style13ptBold"/>
        </w:rPr>
        <w:t xml:space="preserve"> and </w:t>
      </w:r>
      <w:proofErr w:type="spellStart"/>
      <w:r w:rsidRPr="00312E52">
        <w:rPr>
          <w:rStyle w:val="Style13ptBold"/>
        </w:rPr>
        <w:t>Feigenbaum</w:t>
      </w:r>
      <w:proofErr w:type="spellEnd"/>
      <w:r w:rsidRPr="00312E52">
        <w:rPr>
          <w:rStyle w:val="Style13ptBold"/>
        </w:rPr>
        <w:t xml:space="preserve"> 11</w:t>
      </w:r>
      <w:r>
        <w:t xml:space="preserve"> Ian, political scientist specializing in foreign policy, and Evan, senior associate in the Asia program at the Carnegie Endowment for International Peace, April 1</w:t>
      </w:r>
      <w:r w:rsidRPr="00312E52">
        <w:rPr>
          <w:vertAlign w:val="superscript"/>
        </w:rPr>
        <w:t>st</w:t>
      </w:r>
      <w:r>
        <w:t>, 2011, “Watch Out for Rising US-China Competition” (</w:t>
      </w:r>
      <w:hyperlink r:id="rId23" w:history="1">
        <w:r w:rsidRPr="00862E6A">
          <w:rPr>
            <w:rStyle w:val="Hyperlink"/>
          </w:rPr>
          <w:t>https://hbr.org/2011/04/watch-out-for-rising-us-china</w:t>
        </w:r>
      </w:hyperlink>
      <w:r>
        <w:t>) 7/31/15 ANH</w:t>
      </w:r>
    </w:p>
    <w:p w14:paraId="550F50C2" w14:textId="77777777" w:rsidR="00E82525" w:rsidRDefault="00E82525" w:rsidP="00E82525">
      <w:pPr>
        <w:rPr>
          <w:u w:val="single"/>
        </w:rPr>
      </w:pPr>
      <w:r w:rsidRPr="00312E52">
        <w:rPr>
          <w:sz w:val="16"/>
        </w:rPr>
        <w:t xml:space="preserve">Conventional wisdom says that when it comes to U.S.-China relations, commerce plays a stabilizing role, giving both sides a reason to work together. But </w:t>
      </w:r>
      <w:r w:rsidRPr="00312E52">
        <w:rPr>
          <w:b/>
          <w:u w:val="single"/>
        </w:rPr>
        <w:t xml:space="preserve">in the next few years, </w:t>
      </w:r>
      <w:r w:rsidRPr="00997C5E">
        <w:rPr>
          <w:b/>
          <w:highlight w:val="yellow"/>
          <w:u w:val="single"/>
        </w:rPr>
        <w:t>commercial ties between the two countries will almost certainly become more competitive and could even disrupt the relationship</w:t>
      </w:r>
      <w:r w:rsidRPr="00997C5E">
        <w:rPr>
          <w:sz w:val="16"/>
          <w:highlight w:val="yellow"/>
        </w:rPr>
        <w:t>.</w:t>
      </w:r>
      <w:r w:rsidRPr="00312E52">
        <w:rPr>
          <w:sz w:val="16"/>
        </w:rPr>
        <w:t xml:space="preserve"> That’s because </w:t>
      </w:r>
      <w:r w:rsidRPr="00997C5E">
        <w:rPr>
          <w:highlight w:val="yellow"/>
          <w:u w:val="single"/>
        </w:rPr>
        <w:t>China wants to become a leader in just the kinds of technology sectors that have traditionally given the U.S. a global edge.</w:t>
      </w:r>
      <w:r w:rsidRPr="00997C5E">
        <w:rPr>
          <w:sz w:val="16"/>
          <w:highlight w:val="yellow"/>
        </w:rPr>
        <w:t xml:space="preserve"> </w:t>
      </w:r>
      <w:r w:rsidRPr="00997C5E">
        <w:rPr>
          <w:b/>
          <w:highlight w:val="yellow"/>
          <w:u w:val="single"/>
        </w:rPr>
        <w:t>The result will be increased competition between the two countries</w:t>
      </w:r>
      <w:r w:rsidRPr="00312E52">
        <w:rPr>
          <w:sz w:val="16"/>
        </w:rPr>
        <w:t xml:space="preserve"> — within China and globally — </w:t>
      </w:r>
      <w:r w:rsidRPr="00997C5E">
        <w:rPr>
          <w:b/>
          <w:highlight w:val="yellow"/>
          <w:u w:val="single"/>
        </w:rPr>
        <w:t>and a deepening unease on both sides</w:t>
      </w:r>
      <w:r w:rsidRPr="00312E52">
        <w:rPr>
          <w:sz w:val="16"/>
        </w:rPr>
        <w:t xml:space="preserve">. China has made no secret of its goals. Even though the country emerged from the global crisis stronger than nearly every other major economy, Premier Wen </w:t>
      </w:r>
      <w:proofErr w:type="spellStart"/>
      <w:r w:rsidRPr="00312E52">
        <w:rPr>
          <w:sz w:val="16"/>
        </w:rPr>
        <w:t>Jiabao</w:t>
      </w:r>
      <w:proofErr w:type="spellEnd"/>
      <w:r w:rsidRPr="00312E52">
        <w:rPr>
          <w:sz w:val="16"/>
        </w:rPr>
        <w:t xml:space="preserve"> reiterated last month that its current economic-growth model, based on low-cost manufacturing and overinvestment, is “unbalanced, unstable, uncoordinated, and unsustainable.” Instead, </w:t>
      </w:r>
      <w:r w:rsidRPr="00312E52">
        <w:rPr>
          <w:b/>
          <w:u w:val="single"/>
        </w:rPr>
        <w:t>China is set on developing higher-value-added and technology-intensive industries</w:t>
      </w:r>
      <w:r w:rsidRPr="00312E52">
        <w:rPr>
          <w:u w:val="single"/>
        </w:rPr>
        <w:t>. And its huge capacity to mobilize domestic capital gives it the power to do so.</w:t>
      </w:r>
      <w:r w:rsidRPr="00312E52">
        <w:rPr>
          <w:sz w:val="16"/>
        </w:rPr>
        <w:t xml:space="preserve"> </w:t>
      </w:r>
      <w:r w:rsidRPr="00312E52">
        <w:rPr>
          <w:u w:val="single"/>
        </w:rPr>
        <w:t xml:space="preserve">For many U.S. firms, the first battleground will be within China, where there is already significant competition between foreign and local companies for market share. </w:t>
      </w:r>
      <w:r w:rsidRPr="00312E52">
        <w:rPr>
          <w:sz w:val="16"/>
        </w:rPr>
        <w:t xml:space="preserve">A 2010 survey by the American Chamber of Commerce in China found that 38% of U.S. companies feel unwelcome in the Chinese market, up from 23% just two years earlier. And it’s a sentiment that extends beyond technology companies, like Google, into the manufacturing sector. Numerous companies now complain about a host of issues, from intellectual property theft to nontariff barriers to aspects of China’s regulatory regime. </w:t>
      </w:r>
      <w:r w:rsidRPr="00997C5E">
        <w:rPr>
          <w:highlight w:val="yellow"/>
          <w:u w:val="single"/>
        </w:rPr>
        <w:t>There is fear among U.S. firms that if China can quickly produce substitutable (but cheaper) products, foreign companies in China will be marginalized</w:t>
      </w:r>
      <w:r w:rsidRPr="00997C5E">
        <w:rPr>
          <w:sz w:val="16"/>
          <w:highlight w:val="yellow"/>
        </w:rPr>
        <w:t>.</w:t>
      </w:r>
      <w:r w:rsidRPr="00312E52">
        <w:rPr>
          <w:sz w:val="16"/>
        </w:rPr>
        <w:t xml:space="preserve"> But the next battleground will be the global marketplace for sophisticated technologies. In some sectors, such as high-speed rail, China is already a leader, largely because it demanded technology as the price for domestic market access. China is a preferred partner in that sector for Argentina, for example. China also is globally competitive in solar energy — California has been a big market for its solar panels. Other sectors to watch include aircraft, nuclear power, electric vehicles, and electronics. These trends have had political consequences in both countries. </w:t>
      </w:r>
      <w:r w:rsidRPr="00312E52">
        <w:rPr>
          <w:u w:val="single"/>
        </w:rPr>
        <w:t>The once-solid coalition of U.S. businesses and officials that helped to achieve permanent normal trading status for China is stressed and fraying.</w:t>
      </w:r>
      <w:r w:rsidRPr="00312E52">
        <w:rPr>
          <w:sz w:val="16"/>
        </w:rPr>
        <w:t xml:space="preserve"> And in China, the exporters, bankers, and political leaders who had coalesced around trade-related issues are increasingly at odds. Multinationals are adapting quickly to changes in the landscape. Some, such as Boeing, are seeking to move technology frontiers faster than China can breach them. Others, such as Apple, are separating production and basic design from more complex and essential aspects of design. Apple manufactures everything from iPods to </w:t>
      </w:r>
      <w:proofErr w:type="spellStart"/>
      <w:r w:rsidRPr="00312E52">
        <w:rPr>
          <w:sz w:val="16"/>
        </w:rPr>
        <w:t>iPads</w:t>
      </w:r>
      <w:proofErr w:type="spellEnd"/>
      <w:r w:rsidRPr="00312E52">
        <w:rPr>
          <w:sz w:val="16"/>
        </w:rPr>
        <w:t xml:space="preserve"> in China but retains its essential design processes in Cupertino, California. Still other companies will aim to involve Chinese partners in the innovation process — for instance, through joint research and development activities and facilities. There’s some evidence that as China becomes a producer as well as a consumer of intellectual property, Chinese companies will increasingly cooperate with foreign multinationals on the basis of shared, rather than sole, advantage. For example, China’s private national champion BYD has struck up a partnership with Daimler to develop alternative-energy vehicles. And Chinese national oil companies are in or are seeking partnerships with international oil companies — first, to acquire technology; second, to share risks in an increasingly risky world; and, third, to connect to new skills and industry practices. Such collaboration may help to redefine at least some U.S.-Chinese corporate partnerships. But </w:t>
      </w:r>
      <w:r w:rsidRPr="00997C5E">
        <w:rPr>
          <w:highlight w:val="yellow"/>
          <w:u w:val="single"/>
        </w:rPr>
        <w:t>the overall trend will be one of increased tension in the superpowers’ commercial relationship, now that China is aiming squarely at the heart of U.S. advantage.</w:t>
      </w:r>
    </w:p>
    <w:p w14:paraId="0414CDF5" w14:textId="77777777" w:rsidR="00E82525" w:rsidRPr="00E82525" w:rsidRDefault="00E82525" w:rsidP="00E82525"/>
    <w:p w14:paraId="7360C8C2" w14:textId="77777777" w:rsidR="00A25B69" w:rsidRPr="00A25B69" w:rsidRDefault="00A25B69" w:rsidP="00A25B69"/>
    <w:p w14:paraId="43431274" w14:textId="77777777" w:rsidR="00F23265" w:rsidRDefault="00F23265" w:rsidP="00956AF2">
      <w:pPr>
        <w:pStyle w:val="Heading3"/>
      </w:pPr>
    </w:p>
    <w:p w14:paraId="7F27D483" w14:textId="77777777" w:rsidR="00F23265" w:rsidRDefault="00F23265" w:rsidP="00956AF2">
      <w:pPr>
        <w:pStyle w:val="Heading3"/>
      </w:pPr>
    </w:p>
    <w:p w14:paraId="3610A6C4" w14:textId="77777777" w:rsidR="00F23265" w:rsidRDefault="00F23265" w:rsidP="00F23265">
      <w:pPr>
        <w:pStyle w:val="Heading1"/>
      </w:pPr>
      <w:r>
        <w:t>***AFF***</w:t>
      </w:r>
    </w:p>
    <w:p w14:paraId="37DA8CBD" w14:textId="77777777" w:rsidR="00F23265" w:rsidRDefault="00F23265" w:rsidP="00F23265">
      <w:pPr>
        <w:pStyle w:val="Heading2"/>
      </w:pPr>
      <w:r>
        <w:t xml:space="preserve">--- Uniqueness --- </w:t>
      </w:r>
    </w:p>
    <w:p w14:paraId="5655F8D7" w14:textId="77777777" w:rsidR="000F5E33" w:rsidRDefault="000F5E33" w:rsidP="00F23265">
      <w:pPr>
        <w:pStyle w:val="Heading3"/>
      </w:pPr>
      <w:r>
        <w:t xml:space="preserve">N/U: China Low Now </w:t>
      </w:r>
    </w:p>
    <w:p w14:paraId="3B382334" w14:textId="77777777" w:rsidR="000F5E33" w:rsidRDefault="000F5E33" w:rsidP="000F5E33"/>
    <w:p w14:paraId="73AB4639" w14:textId="77777777" w:rsidR="000F5E33" w:rsidRDefault="000F5E33" w:rsidP="000F5E33">
      <w:pPr>
        <w:pStyle w:val="Heading4"/>
      </w:pPr>
      <w:r>
        <w:t>China is 22</w:t>
      </w:r>
      <w:r w:rsidRPr="00C317B7">
        <w:rPr>
          <w:vertAlign w:val="superscript"/>
        </w:rPr>
        <w:t>nd</w:t>
      </w:r>
      <w:r>
        <w:t xml:space="preserve"> in tech innovation – 21 countries including Korea, Japan, Germany, and US thumps</w:t>
      </w:r>
    </w:p>
    <w:p w14:paraId="0CB1EBBA" w14:textId="77777777" w:rsidR="000F5E33" w:rsidRPr="00C317B7" w:rsidRDefault="000F5E33" w:rsidP="000F5E33">
      <w:r>
        <w:t>Bonita Chen 15 (7/24/15, A author for the China Business Review. “</w:t>
      </w:r>
      <w:r w:rsidRPr="00C317B7">
        <w:t>Where Does China Rank in the World?</w:t>
      </w:r>
      <w:r>
        <w:t xml:space="preserve">” </w:t>
      </w:r>
      <w:hyperlink r:id="rId24" w:history="1">
        <w:r w:rsidRPr="000B1439">
          <w:rPr>
            <w:rStyle w:val="Hyperlink"/>
          </w:rPr>
          <w:t>http://www.chinabusinessreview.com/where-does-china-rank-in-the-world/</w:t>
        </w:r>
      </w:hyperlink>
      <w:r>
        <w:t xml:space="preserve"> Accessed 7/30/15) EK</w:t>
      </w:r>
    </w:p>
    <w:p w14:paraId="20ACEB28" w14:textId="77777777" w:rsidR="000F5E33" w:rsidRPr="00C317B7" w:rsidRDefault="000F5E33" w:rsidP="000F5E33">
      <w:pPr>
        <w:rPr>
          <w:sz w:val="16"/>
        </w:rPr>
      </w:pPr>
      <w:r w:rsidRPr="00C317B7">
        <w:rPr>
          <w:rStyle w:val="Emphasis"/>
          <w:highlight w:val="yellow"/>
        </w:rPr>
        <w:t>China has spent</w:t>
      </w:r>
      <w:r w:rsidRPr="00C317B7">
        <w:rPr>
          <w:rStyle w:val="Emphasis"/>
        </w:rPr>
        <w:t xml:space="preserve"> enormous amounts of </w:t>
      </w:r>
      <w:r w:rsidRPr="00C317B7">
        <w:rPr>
          <w:rStyle w:val="Emphasis"/>
          <w:highlight w:val="yellow"/>
        </w:rPr>
        <w:t>time and money trying to absorb foreign technologies and innovate on its own, but</w:t>
      </w:r>
      <w:r w:rsidRPr="00C317B7">
        <w:rPr>
          <w:rStyle w:val="Emphasis"/>
        </w:rPr>
        <w:t xml:space="preserve"> is it paying off? </w:t>
      </w:r>
      <w:r w:rsidRPr="00C317B7">
        <w:rPr>
          <w:rStyle w:val="Emphasis"/>
          <w:highlight w:val="yellow"/>
        </w:rPr>
        <w:t>According to Bloomberg’s 2015 ranking</w:t>
      </w:r>
      <w:r w:rsidRPr="00C317B7">
        <w:rPr>
          <w:sz w:val="16"/>
        </w:rPr>
        <w:t xml:space="preserve"> of the world’s 50 most innovative countries, </w:t>
      </w:r>
      <w:r w:rsidRPr="00C317B7">
        <w:rPr>
          <w:rStyle w:val="Emphasis"/>
          <w:highlight w:val="yellow"/>
        </w:rPr>
        <w:t>China ranked 22nd</w:t>
      </w:r>
      <w:r w:rsidRPr="00C317B7">
        <w:rPr>
          <w:sz w:val="16"/>
        </w:rPr>
        <w:t xml:space="preserve"> of more than 200. </w:t>
      </w:r>
      <w:r w:rsidRPr="00C317B7">
        <w:rPr>
          <w:rStyle w:val="Emphasis"/>
        </w:rPr>
        <w:t>This ranking is based on</w:t>
      </w:r>
      <w:r w:rsidRPr="00C317B7">
        <w:rPr>
          <w:sz w:val="16"/>
        </w:rPr>
        <w:t xml:space="preserve"> six equally weighted measures: </w:t>
      </w:r>
      <w:r w:rsidRPr="00C317B7">
        <w:rPr>
          <w:rStyle w:val="Emphasis"/>
        </w:rPr>
        <w:t>r</w:t>
      </w:r>
      <w:r w:rsidRPr="00C317B7">
        <w:rPr>
          <w:sz w:val="16"/>
        </w:rPr>
        <w:t xml:space="preserve">esearch </w:t>
      </w:r>
      <w:r w:rsidRPr="00C317B7">
        <w:rPr>
          <w:rStyle w:val="Emphasis"/>
        </w:rPr>
        <w:t>and d</w:t>
      </w:r>
      <w:r w:rsidRPr="00C317B7">
        <w:rPr>
          <w:sz w:val="16"/>
        </w:rPr>
        <w:t xml:space="preserve">evelopment expenditure per capita, gross value added by </w:t>
      </w:r>
      <w:r w:rsidRPr="00C317B7">
        <w:rPr>
          <w:rStyle w:val="Emphasis"/>
        </w:rPr>
        <w:t>manufacturing,</w:t>
      </w:r>
      <w:r w:rsidRPr="00C317B7">
        <w:rPr>
          <w:sz w:val="16"/>
        </w:rPr>
        <w:t xml:space="preserve"> number of </w:t>
      </w:r>
      <w:r w:rsidRPr="00C317B7">
        <w:rPr>
          <w:rStyle w:val="Emphasis"/>
        </w:rPr>
        <w:t>high-tech</w:t>
      </w:r>
      <w:r w:rsidRPr="00C317B7">
        <w:rPr>
          <w:sz w:val="16"/>
        </w:rPr>
        <w:t xml:space="preserve"> companies, </w:t>
      </w:r>
      <w:r w:rsidRPr="00C317B7">
        <w:rPr>
          <w:rStyle w:val="Emphasis"/>
        </w:rPr>
        <w:t>postsecondary education</w:t>
      </w:r>
      <w:r w:rsidRPr="00C317B7">
        <w:rPr>
          <w:sz w:val="16"/>
        </w:rPr>
        <w:t xml:space="preserve"> levels, the number of </w:t>
      </w:r>
      <w:r w:rsidRPr="00C317B7">
        <w:rPr>
          <w:rStyle w:val="Emphasis"/>
        </w:rPr>
        <w:t>research personnel</w:t>
      </w:r>
      <w:r w:rsidRPr="00C317B7">
        <w:rPr>
          <w:sz w:val="16"/>
        </w:rPr>
        <w:t xml:space="preserve"> per capita, and the number of patents per capita. </w:t>
      </w:r>
      <w:r w:rsidRPr="00C317B7">
        <w:rPr>
          <w:rStyle w:val="Emphasis"/>
          <w:highlight w:val="yellow"/>
        </w:rPr>
        <w:t>South Korea claimed first place, followed by Japan and Germany, and the U</w:t>
      </w:r>
      <w:r w:rsidRPr="00C317B7">
        <w:rPr>
          <w:sz w:val="16"/>
        </w:rPr>
        <w:t xml:space="preserve">nited </w:t>
      </w:r>
      <w:r w:rsidRPr="00C317B7">
        <w:rPr>
          <w:rStyle w:val="Emphasis"/>
          <w:highlight w:val="yellow"/>
        </w:rPr>
        <w:t>S</w:t>
      </w:r>
      <w:r w:rsidRPr="00C317B7">
        <w:rPr>
          <w:sz w:val="16"/>
        </w:rPr>
        <w:t xml:space="preserve">tates </w:t>
      </w:r>
      <w:r w:rsidRPr="00C317B7">
        <w:rPr>
          <w:rStyle w:val="Emphasis"/>
          <w:highlight w:val="yellow"/>
        </w:rPr>
        <w:t>finished sixth</w:t>
      </w:r>
      <w:r w:rsidRPr="00C317B7">
        <w:rPr>
          <w:sz w:val="16"/>
        </w:rPr>
        <w:t xml:space="preserve">. The United States, China, and Japan lead in hi-tech companies, while China’s </w:t>
      </w:r>
      <w:proofErr w:type="spellStart"/>
      <w:r w:rsidRPr="00C317B7">
        <w:rPr>
          <w:sz w:val="16"/>
        </w:rPr>
        <w:t>Tencent</w:t>
      </w:r>
      <w:proofErr w:type="spellEnd"/>
      <w:r w:rsidRPr="00C317B7">
        <w:rPr>
          <w:sz w:val="16"/>
        </w:rPr>
        <w:t xml:space="preserve"> Holdings Limited ranked as the tenth largest tech companies by market value. The prevalence of its use of Internet reflects China’s fast growth pace in technology. China has the largest number of global Internet users according to CIA World </w:t>
      </w:r>
      <w:proofErr w:type="spellStart"/>
      <w:r w:rsidRPr="00C317B7">
        <w:rPr>
          <w:sz w:val="16"/>
        </w:rPr>
        <w:t>Factbook</w:t>
      </w:r>
      <w:proofErr w:type="spellEnd"/>
      <w:r w:rsidRPr="00C317B7">
        <w:rPr>
          <w:sz w:val="16"/>
        </w:rPr>
        <w:t>, and the fifth largest Internet host.</w:t>
      </w:r>
    </w:p>
    <w:p w14:paraId="774476E8" w14:textId="77777777" w:rsidR="00E82525" w:rsidRDefault="00E82525" w:rsidP="00E82525">
      <w:pPr>
        <w:pStyle w:val="Heading4"/>
      </w:pPr>
      <w:r>
        <w:t xml:space="preserve">There is no innovation in China, derails their possibilities to become tech leader </w:t>
      </w:r>
    </w:p>
    <w:p w14:paraId="1892A7A8" w14:textId="77777777" w:rsidR="00E82525" w:rsidRPr="00B015D8" w:rsidRDefault="00E82525" w:rsidP="00E82525">
      <w:proofErr w:type="spellStart"/>
      <w:r>
        <w:rPr>
          <w:rStyle w:val="Style13ptBold"/>
        </w:rPr>
        <w:t>Ambrami</w:t>
      </w:r>
      <w:proofErr w:type="spellEnd"/>
      <w:r>
        <w:rPr>
          <w:rStyle w:val="Style13ptBold"/>
        </w:rPr>
        <w:t xml:space="preserve"> et al 14 </w:t>
      </w:r>
      <w:proofErr w:type="gramStart"/>
      <w:r w:rsidRPr="00B015D8">
        <w:t>( Regina</w:t>
      </w:r>
      <w:proofErr w:type="gramEnd"/>
      <w:r w:rsidRPr="00B015D8">
        <w:t xml:space="preserve"> M., Senior Lecturer, Political Science, Senior Fellow, Management Department, Wharton School of Business, and Director, Global Program, the Lauder Institute of Management and International Studies, William C. </w:t>
      </w:r>
      <w:proofErr w:type="spellStart"/>
      <w:r w:rsidRPr="00B015D8">
        <w:t>KirbyF</w:t>
      </w:r>
      <w:proofErr w:type="spellEnd"/>
      <w:r w:rsidRPr="00B015D8">
        <w:t xml:space="preserve">, William C. Kirby is T. M. Chang Professor of China Studies and Spangler Family Professor of Business Administration at Harvard University, where is he concurrently the Director of Fairbank Center , Warren </w:t>
      </w:r>
      <w:proofErr w:type="spellStart"/>
      <w:r w:rsidRPr="00B015D8">
        <w:t>McFarlan</w:t>
      </w:r>
      <w:proofErr w:type="spellEnd"/>
      <w:r w:rsidRPr="00B015D8">
        <w:t>, Professor of Business Administration, Emeritus, “Why China Can’t Innovate”, Harvard Business Review, https://hbr.org/2014/03/why-china-cant-innovate)</w:t>
      </w:r>
    </w:p>
    <w:p w14:paraId="4D3697CB" w14:textId="77777777" w:rsidR="00E82525" w:rsidRDefault="00E82525" w:rsidP="00E82525">
      <w:pPr>
        <w:rPr>
          <w:sz w:val="16"/>
        </w:rPr>
      </w:pPr>
      <w:r w:rsidRPr="006345EF">
        <w:rPr>
          <w:sz w:val="16"/>
        </w:rPr>
        <w:t xml:space="preserve">The Chinese invented gunpowder, the compass, the waterwheel, paper money, long-distance banking, the civil service, and merit promotion. Until the early 19th century, China’s economy was more open and market driven than the economies of Europe. Today, though, </w:t>
      </w:r>
      <w:r w:rsidRPr="006345EF">
        <w:rPr>
          <w:rStyle w:val="StyleUnderline"/>
        </w:rPr>
        <w:t>many believe that the West is home to creative business thinkers and innovators, and that China is largely a land of rule-bound rote learners—a place where R&amp;D is diligently pursued but breakthroughs are rare.</w:t>
      </w:r>
      <w:r w:rsidRPr="006345EF">
        <w:rPr>
          <w:sz w:val="16"/>
        </w:rPr>
        <w:t xml:space="preserve"> When we ask why, the answers vary. Some people blame the engineers. “Most </w:t>
      </w:r>
      <w:r w:rsidRPr="006345EF">
        <w:rPr>
          <w:rStyle w:val="StyleUnderline"/>
        </w:rPr>
        <w:t>Chinese start-ups are not founded by designers or artists, but by engineers who don’t have the creativity to think of new ideas or designs</w:t>
      </w:r>
      <w:r w:rsidRPr="006345EF">
        <w:rPr>
          <w:sz w:val="16"/>
        </w:rPr>
        <w:t xml:space="preserve">,” argues Jason Lim, an editor at the website </w:t>
      </w:r>
      <w:proofErr w:type="spellStart"/>
      <w:r w:rsidRPr="006345EF">
        <w:rPr>
          <w:sz w:val="16"/>
        </w:rPr>
        <w:t>TechNode</w:t>
      </w:r>
      <w:proofErr w:type="spellEnd"/>
      <w:r w:rsidRPr="006345EF">
        <w:rPr>
          <w:sz w:val="16"/>
        </w:rPr>
        <w:t xml:space="preserve">. </w:t>
      </w:r>
      <w:r w:rsidRPr="006345EF">
        <w:rPr>
          <w:rStyle w:val="StyleUnderline"/>
        </w:rPr>
        <w:t>Others blame the government for the unprecedented scale of its failure to protect intellectual property rights</w:t>
      </w:r>
      <w:r w:rsidRPr="006345EF">
        <w:rPr>
          <w:sz w:val="16"/>
        </w:rPr>
        <w:t xml:space="preserve">. Apple’s products have been pirated the world over, they point out, but only China has opened entirely fake Apple stores filled with employees who think they work for the U.S. company. Still </w:t>
      </w:r>
      <w:r w:rsidRPr="006345EF">
        <w:rPr>
          <w:rStyle w:val="StyleUnderline"/>
        </w:rPr>
        <w:t>others blame the Chinese education system, with its modernized version</w:t>
      </w:r>
      <w:r w:rsidRPr="006345EF">
        <w:rPr>
          <w:sz w:val="16"/>
        </w:rPr>
        <w:t xml:space="preserve"> of what the Japanese scholar </w:t>
      </w:r>
      <w:proofErr w:type="spellStart"/>
      <w:r w:rsidRPr="006345EF">
        <w:rPr>
          <w:sz w:val="16"/>
        </w:rPr>
        <w:t>Ichisada</w:t>
      </w:r>
      <w:proofErr w:type="spellEnd"/>
      <w:r w:rsidRPr="006345EF">
        <w:rPr>
          <w:sz w:val="16"/>
        </w:rPr>
        <w:t xml:space="preserve"> Miyazaki calls “</w:t>
      </w:r>
      <w:r w:rsidRPr="006345EF">
        <w:rPr>
          <w:rStyle w:val="StyleUnderline"/>
        </w:rPr>
        <w:t>China’s examination hell</w:t>
      </w:r>
      <w:r w:rsidRPr="006345EF">
        <w:rPr>
          <w:sz w:val="16"/>
        </w:rPr>
        <w:t xml:space="preserve">.” How can students so completely focused on test scores possibly be innovators? From our decades of field experience and research in China, and the dozens of case studies we have collectively produced, we see some merit in all those views (but we must point out that many of the most innovative Western firms were founded by engineers). Those criticisms don’t tell the entire story, however. China has no lack of entrepreneurs or market demand. And given the government’s enormous wealth and political will, China has the potential to set the kind of economic policies and build the kind of education and research institutions that propelled the U.S. to technological dominance. But will that potential be realized? We see considerable challenges. </w:t>
      </w:r>
      <w:r w:rsidRPr="006345EF">
        <w:rPr>
          <w:rStyle w:val="StyleUnderline"/>
        </w:rPr>
        <w:t xml:space="preserve">A look at how innovation is happening in China—from the top down, from the bottom up, through acquisition, and through education—sheds light on the complexities of the issue, </w:t>
      </w:r>
      <w:r w:rsidRPr="006345EF">
        <w:rPr>
          <w:sz w:val="16"/>
        </w:rPr>
        <w:t>highlighting the promise and the problems China faces in its quest to become the world’s innovation leader.</w:t>
      </w:r>
    </w:p>
    <w:p w14:paraId="426A36B0" w14:textId="77777777" w:rsidR="00E82525" w:rsidRDefault="00E82525" w:rsidP="00E82525">
      <w:pPr>
        <w:pStyle w:val="Heading4"/>
      </w:pPr>
      <w:r>
        <w:t xml:space="preserve">China not competitive now, patent quality shows </w:t>
      </w:r>
    </w:p>
    <w:p w14:paraId="7FC0E602" w14:textId="77777777" w:rsidR="00E82525" w:rsidRPr="00463732" w:rsidRDefault="00E82525" w:rsidP="00E82525">
      <w:proofErr w:type="spellStart"/>
      <w:r>
        <w:rPr>
          <w:rStyle w:val="Style13ptBold"/>
        </w:rPr>
        <w:t>Jonquières</w:t>
      </w:r>
      <w:proofErr w:type="spellEnd"/>
      <w:r>
        <w:rPr>
          <w:rStyle w:val="Style13ptBold"/>
        </w:rPr>
        <w:t xml:space="preserve"> 14 </w:t>
      </w:r>
      <w:r w:rsidRPr="00463732">
        <w:t>(Guy de, Senior fellow at the European Centre for International Political Economy (ECIPE), “The flaws in China’s plan to lead world technology”, Europe’s World, http://europesworld.org/2014/02/24/the-flaws-in-chinas-plan-to-lead-world-technology/#</w:t>
      </w:r>
      <w:proofErr w:type="gramStart"/>
      <w:r w:rsidRPr="00463732">
        <w:t>.Vbz2p</w:t>
      </w:r>
      <w:proofErr w:type="gramEnd"/>
      <w:r w:rsidRPr="00463732">
        <w:t>_lVikp)</w:t>
      </w:r>
    </w:p>
    <w:p w14:paraId="2644E665" w14:textId="77777777" w:rsidR="00E82525" w:rsidRPr="00463732" w:rsidRDefault="00E82525" w:rsidP="00E82525">
      <w:pPr>
        <w:rPr>
          <w:sz w:val="16"/>
        </w:rPr>
      </w:pPr>
      <w:r w:rsidRPr="00463732">
        <w:rPr>
          <w:sz w:val="16"/>
        </w:rPr>
        <w:t xml:space="preserve">China’s economic and industrial achievements over the past three decades have repeatedly stunned the rest of the world. But the country’s vaulting ambitions for the future are more breathtaking still – none more so than its goal of becoming an innovation powerhouse by the end of this decade and by 2050 a global leader in science and technology. The scale of </w:t>
      </w:r>
      <w:r w:rsidRPr="0005765B">
        <w:rPr>
          <w:rStyle w:val="StyleUnderline"/>
        </w:rPr>
        <w:t>China’s ambition</w:t>
      </w:r>
      <w:r w:rsidRPr="00463732">
        <w:rPr>
          <w:sz w:val="16"/>
        </w:rPr>
        <w:t xml:space="preserve">s is reflected in its state-backed </w:t>
      </w:r>
      <w:proofErr w:type="gramStart"/>
      <w:r w:rsidRPr="00463732">
        <w:rPr>
          <w:sz w:val="16"/>
        </w:rPr>
        <w:t>New</w:t>
      </w:r>
      <w:proofErr w:type="gramEnd"/>
      <w:r w:rsidRPr="00463732">
        <w:rPr>
          <w:sz w:val="16"/>
        </w:rPr>
        <w:t xml:space="preserve"> Emerging Industries </w:t>
      </w:r>
      <w:proofErr w:type="spellStart"/>
      <w:r w:rsidRPr="00463732">
        <w:rPr>
          <w:sz w:val="16"/>
        </w:rPr>
        <w:t>programme</w:t>
      </w:r>
      <w:proofErr w:type="spellEnd"/>
      <w:r w:rsidRPr="00463732">
        <w:rPr>
          <w:sz w:val="16"/>
        </w:rPr>
        <w:t>. It</w:t>
      </w:r>
      <w:r w:rsidRPr="0005765B">
        <w:rPr>
          <w:rStyle w:val="StyleUnderline"/>
        </w:rPr>
        <w:t xml:space="preserve"> aims not just to catch up with, </w:t>
      </w:r>
      <w:proofErr w:type="gramStart"/>
      <w:r w:rsidRPr="0005765B">
        <w:rPr>
          <w:rStyle w:val="StyleUnderline"/>
        </w:rPr>
        <w:t>but</w:t>
      </w:r>
      <w:proofErr w:type="gramEnd"/>
      <w:r w:rsidRPr="0005765B">
        <w:rPr>
          <w:rStyle w:val="StyleUnderline"/>
        </w:rPr>
        <w:t xml:space="preserve"> to leapfrog the world leaders</w:t>
      </w:r>
      <w:r w:rsidRPr="00463732">
        <w:rPr>
          <w:sz w:val="16"/>
        </w:rPr>
        <w:t xml:space="preserve"> in seven sectors, including clean energy, information technology, biotechnology, advanced manufacturing and new materials. Funding is estimated at between $1.5 trillion and $2 trillion over five years, contributing substantially to China’s plan to lift research and development spending from 1.9% of GDP today to 2.5%. </w:t>
      </w:r>
      <w:r w:rsidRPr="0005765B">
        <w:rPr>
          <w:rStyle w:val="StyleUnderline"/>
        </w:rPr>
        <w:t>China can already claim to have made big strides in the past few years in science and technology.</w:t>
      </w:r>
      <w:r w:rsidRPr="00463732">
        <w:rPr>
          <w:sz w:val="16"/>
        </w:rPr>
        <w:t xml:space="preserve"> Among these are: It has more patent applications than any other country, having overtaken the U.S. three years ago. R&amp;D spending has been rising by 20% a year to about $300bn annually, second only to the U.S. and more than Germany and Japan combined. Output of scientific publications has soared and the Royal Society, Britain’s leading scientific institution, says China is on course to be the world’s biggest source by 2020. It turns out more than a million engineering graduates yearly. It now has more installed </w:t>
      </w:r>
      <w:proofErr w:type="gramStart"/>
      <w:r w:rsidRPr="00463732">
        <w:rPr>
          <w:sz w:val="16"/>
        </w:rPr>
        <w:t>genome sequencing</w:t>
      </w:r>
      <w:proofErr w:type="gramEnd"/>
      <w:r w:rsidRPr="00463732">
        <w:rPr>
          <w:sz w:val="16"/>
        </w:rPr>
        <w:t xml:space="preserve"> capacity than any other country. This is extraordinary progress by a country that ranks only 90th in the World Bank’s international league table of income per head and still has 160m people living in poverty. Not surprisingly, </w:t>
      </w:r>
      <w:r w:rsidRPr="0005765B">
        <w:rPr>
          <w:rStyle w:val="StyleUnderline"/>
        </w:rPr>
        <w:t>it has inspired forecasts in the west that China will soon win the race to dominate the industries of the future.</w:t>
      </w:r>
      <w:r w:rsidRPr="00463732">
        <w:rPr>
          <w:sz w:val="16"/>
        </w:rPr>
        <w:t xml:space="preserve"> </w:t>
      </w:r>
      <w:r w:rsidRPr="0005765B">
        <w:rPr>
          <w:rStyle w:val="StyleUnderline"/>
        </w:rPr>
        <w:t>Yet</w:t>
      </w:r>
      <w:r w:rsidRPr="00463732">
        <w:rPr>
          <w:sz w:val="16"/>
        </w:rPr>
        <w:t xml:space="preserve">, as always with China, </w:t>
      </w:r>
      <w:r w:rsidRPr="0005765B">
        <w:rPr>
          <w:rStyle w:val="StyleUnderline"/>
        </w:rPr>
        <w:t>it pays to check what lies behind the official data</w:t>
      </w:r>
      <w:r w:rsidRPr="00463732">
        <w:rPr>
          <w:sz w:val="16"/>
        </w:rPr>
        <w:t xml:space="preserve">. And on closer investigation, the picture turns out to be decidedly less impressive than it first appears. </w:t>
      </w:r>
      <w:r w:rsidRPr="0005765B">
        <w:rPr>
          <w:rStyle w:val="StyleUnderline"/>
        </w:rPr>
        <w:t>The surge in patenting is driven less by a spontaneous burst of innovation than by generous incentives intended to swell the number of filings</w:t>
      </w:r>
      <w:r w:rsidRPr="00463732">
        <w:rPr>
          <w:sz w:val="16"/>
        </w:rPr>
        <w:t xml:space="preserve">. The </w:t>
      </w:r>
      <w:r w:rsidRPr="0005765B">
        <w:rPr>
          <w:rStyle w:val="StyleUnderline"/>
        </w:rPr>
        <w:t>quality of patents is far more questionable than their quantity</w:t>
      </w:r>
      <w:r w:rsidRPr="00463732">
        <w:rPr>
          <w:sz w:val="16"/>
        </w:rPr>
        <w:t xml:space="preserve">. China itself classifies only a third of the annual total as “innovation” patents, and some independent analyses put the proportion lower still. Some Chinese scholars have warned that the patenting stampede risks devaluing the system. </w:t>
      </w:r>
      <w:r w:rsidRPr="0005765B">
        <w:rPr>
          <w:rStyle w:val="StyleUnderline"/>
        </w:rPr>
        <w:t>The quality of Chinese scientific publications is equally questionable</w:t>
      </w:r>
      <w:r w:rsidRPr="00463732">
        <w:rPr>
          <w:sz w:val="16"/>
        </w:rPr>
        <w:t xml:space="preserve">. </w:t>
      </w:r>
      <w:r w:rsidRPr="0005765B">
        <w:rPr>
          <w:rStyle w:val="StyleUnderline"/>
        </w:rPr>
        <w:t>They attract relatively few citations, a key measure of other scientists’ opinion of their worth, and the number of papers retracted after being found to involve plagiarism and even fabrication has risen steeply</w:t>
      </w:r>
      <w:r w:rsidRPr="00463732">
        <w:rPr>
          <w:sz w:val="16"/>
        </w:rPr>
        <w:t xml:space="preserve">. </w:t>
      </w:r>
      <w:r w:rsidRPr="0005765B">
        <w:rPr>
          <w:rStyle w:val="StyleUnderline"/>
        </w:rPr>
        <w:t>A recent investigation</w:t>
      </w:r>
      <w:r w:rsidRPr="00463732">
        <w:rPr>
          <w:sz w:val="16"/>
        </w:rPr>
        <w:t xml:space="preserve"> by Science magazine, published by the American Association for Advancement of Science, </w:t>
      </w:r>
      <w:r w:rsidRPr="0005765B">
        <w:rPr>
          <w:rStyle w:val="StyleUnderline"/>
        </w:rPr>
        <w:t>uncovered widespread evidence in China of “a flourishing academic black market, involving shady agencies, corrupt scientists and compromised editors</w:t>
      </w:r>
      <w:r w:rsidRPr="00463732">
        <w:rPr>
          <w:sz w:val="16"/>
        </w:rPr>
        <w:t xml:space="preserve">.” </w:t>
      </w:r>
    </w:p>
    <w:p w14:paraId="3C477A59" w14:textId="77777777" w:rsidR="00E82525" w:rsidRDefault="00E82525" w:rsidP="00E82525">
      <w:pPr>
        <w:pStyle w:val="Heading4"/>
      </w:pPr>
      <w:r>
        <w:t>Chinese Research and Development facilities are underfunded derailing all tech innovations</w:t>
      </w:r>
    </w:p>
    <w:p w14:paraId="1D2D7104" w14:textId="77777777" w:rsidR="00E82525" w:rsidRDefault="00E82525" w:rsidP="00E82525">
      <w:pPr>
        <w:rPr>
          <w:rStyle w:val="Style13ptBold"/>
          <w:b w:val="0"/>
          <w:bCs/>
        </w:rPr>
      </w:pPr>
      <w:proofErr w:type="spellStart"/>
      <w:r>
        <w:rPr>
          <w:rStyle w:val="Style13ptBold"/>
        </w:rPr>
        <w:t>Jonquières</w:t>
      </w:r>
      <w:proofErr w:type="spellEnd"/>
      <w:r>
        <w:rPr>
          <w:rStyle w:val="Style13ptBold"/>
        </w:rPr>
        <w:t xml:space="preserve"> 14 </w:t>
      </w:r>
      <w:r w:rsidRPr="00463732">
        <w:t xml:space="preserve">(Guy de, Senior fellow at the European Centre for International Political Economy (ECIPE), “The flaws in China’s plan to lead world technology”, Europe’s World, </w:t>
      </w:r>
      <w:hyperlink r:id="rId25" w:anchor=".Vbz2p_lVikp" w:history="1">
        <w:r w:rsidRPr="003B0D4B">
          <w:rPr>
            <w:rStyle w:val="Hyperlink"/>
          </w:rPr>
          <w:t>http://europesworld.org/2014/02/24/the-flaws-in-chinas-plan-to-lead-world-technology/#.Vbz2p_lVikp</w:t>
        </w:r>
      </w:hyperlink>
      <w:r w:rsidRPr="00463732">
        <w:t>)</w:t>
      </w:r>
    </w:p>
    <w:p w14:paraId="73556145" w14:textId="77777777" w:rsidR="00E82525" w:rsidRPr="00463732" w:rsidRDefault="00E82525" w:rsidP="00E82525">
      <w:pPr>
        <w:rPr>
          <w:sz w:val="16"/>
        </w:rPr>
      </w:pPr>
      <w:r w:rsidRPr="0005765B">
        <w:rPr>
          <w:rStyle w:val="StyleUnderline"/>
        </w:rPr>
        <w:t xml:space="preserve">China’s claimed advances in research look similarly shaky. </w:t>
      </w:r>
      <w:r w:rsidRPr="00463732">
        <w:rPr>
          <w:sz w:val="16"/>
        </w:rPr>
        <w:t xml:space="preserve">The </w:t>
      </w:r>
      <w:r w:rsidRPr="0005765B">
        <w:rPr>
          <w:rStyle w:val="StyleUnderline"/>
        </w:rPr>
        <w:t>China Association for Science and Technology,</w:t>
      </w:r>
      <w:r w:rsidRPr="00463732">
        <w:rPr>
          <w:sz w:val="16"/>
        </w:rPr>
        <w:t xml:space="preserve"> a professional body, </w:t>
      </w:r>
      <w:r w:rsidRPr="0005765B">
        <w:rPr>
          <w:rStyle w:val="StyleUnderline"/>
        </w:rPr>
        <w:t>says 60% of government funding for scientific R&amp;D is embezzled or otherwise misappropriated</w:t>
      </w:r>
      <w:r w:rsidRPr="00463732">
        <w:rPr>
          <w:sz w:val="16"/>
        </w:rPr>
        <w:t xml:space="preserve">. Wan </w:t>
      </w:r>
      <w:r w:rsidRPr="0005765B">
        <w:rPr>
          <w:rStyle w:val="StyleUnderline"/>
        </w:rPr>
        <w:t xml:space="preserve">Gang, the science and technology </w:t>
      </w:r>
      <w:proofErr w:type="gramStart"/>
      <w:r w:rsidRPr="0005765B">
        <w:rPr>
          <w:rStyle w:val="StyleUnderline"/>
        </w:rPr>
        <w:t>minister</w:t>
      </w:r>
      <w:r w:rsidRPr="00463732">
        <w:rPr>
          <w:sz w:val="16"/>
        </w:rPr>
        <w:t>,</w:t>
      </w:r>
      <w:proofErr w:type="gramEnd"/>
      <w:r w:rsidRPr="00463732">
        <w:rPr>
          <w:sz w:val="16"/>
        </w:rPr>
        <w:t xml:space="preserve"> has </w:t>
      </w:r>
      <w:r w:rsidRPr="0005765B">
        <w:rPr>
          <w:rStyle w:val="StyleUnderline"/>
        </w:rPr>
        <w:t>declared himself “stunned, angry and distressed” at cases of graft and other abuses by China’s scientists</w:t>
      </w:r>
      <w:r w:rsidRPr="00463732">
        <w:rPr>
          <w:sz w:val="16"/>
        </w:rPr>
        <w:t>.</w:t>
      </w:r>
    </w:p>
    <w:p w14:paraId="2D818476" w14:textId="77777777" w:rsidR="00E82525" w:rsidRPr="00EF5C0E" w:rsidRDefault="00E82525" w:rsidP="00E82525">
      <w:pPr>
        <w:pStyle w:val="Heading4"/>
        <w:rPr>
          <w:rStyle w:val="Style13ptBold"/>
          <w:b/>
        </w:rPr>
      </w:pPr>
      <w:r w:rsidRPr="00EF5C0E">
        <w:rPr>
          <w:rStyle w:val="Style13ptBold"/>
        </w:rPr>
        <w:t>China not a future tech leader, student engineers aren’t employable</w:t>
      </w:r>
    </w:p>
    <w:p w14:paraId="5CC36806" w14:textId="77777777" w:rsidR="00E82525" w:rsidRDefault="00E82525" w:rsidP="00E82525">
      <w:proofErr w:type="spellStart"/>
      <w:r>
        <w:rPr>
          <w:rStyle w:val="Style13ptBold"/>
        </w:rPr>
        <w:t>Jonquières</w:t>
      </w:r>
      <w:proofErr w:type="spellEnd"/>
      <w:r>
        <w:rPr>
          <w:rStyle w:val="Style13ptBold"/>
        </w:rPr>
        <w:t xml:space="preserve"> 14 </w:t>
      </w:r>
      <w:r w:rsidRPr="00463732">
        <w:t>(Guy de, Senior fellow at the European Centre for International Political Economy (ECIPE), “The flaws in China’s plan to lead world technology”, Europe’s World, http://europesworld.org/2014/02/24/the-flaws-in-chinas-plan-to-lead-world-technology/#</w:t>
      </w:r>
      <w:proofErr w:type="gramStart"/>
      <w:r w:rsidRPr="00463732">
        <w:t>.Vbz2p</w:t>
      </w:r>
      <w:proofErr w:type="gramEnd"/>
      <w:r w:rsidRPr="00463732">
        <w:t>_lVikp)</w:t>
      </w:r>
    </w:p>
    <w:p w14:paraId="4F7AA11E" w14:textId="77777777" w:rsidR="00E82525" w:rsidRDefault="00E82525" w:rsidP="00E82525">
      <w:pPr>
        <w:rPr>
          <w:sz w:val="16"/>
        </w:rPr>
      </w:pPr>
      <w:r w:rsidRPr="00463732">
        <w:rPr>
          <w:sz w:val="16"/>
        </w:rPr>
        <w:t xml:space="preserve"> Meanwhile, </w:t>
      </w:r>
      <w:r w:rsidRPr="0005765B">
        <w:rPr>
          <w:rStyle w:val="StyleUnderline"/>
        </w:rPr>
        <w:t>China’s engineering graduates may be numerous, but their quality, too, is uncertain</w:t>
      </w:r>
      <w:r w:rsidRPr="00463732">
        <w:rPr>
          <w:sz w:val="16"/>
        </w:rPr>
        <w:t xml:space="preserve">. A poll of </w:t>
      </w:r>
      <w:r w:rsidRPr="0005765B">
        <w:rPr>
          <w:rStyle w:val="StyleUnderline"/>
        </w:rPr>
        <w:t>leading multinational</w:t>
      </w:r>
      <w:r w:rsidRPr="00463732">
        <w:rPr>
          <w:sz w:val="16"/>
        </w:rPr>
        <w:t xml:space="preserve"> </w:t>
      </w:r>
      <w:r w:rsidRPr="0005765B">
        <w:rPr>
          <w:rStyle w:val="StyleUnderline"/>
        </w:rPr>
        <w:t>companies</w:t>
      </w:r>
      <w:r w:rsidRPr="00463732">
        <w:rPr>
          <w:sz w:val="16"/>
        </w:rPr>
        <w:t xml:space="preserve"> by McKinsey management consultants </w:t>
      </w:r>
      <w:r w:rsidRPr="0005765B">
        <w:rPr>
          <w:rStyle w:val="StyleUnderline"/>
        </w:rPr>
        <w:t>found that almost all of them considered western-educated engineers more employable than those trained in China or India.</w:t>
      </w:r>
      <w:r w:rsidRPr="00463732">
        <w:rPr>
          <w:sz w:val="16"/>
        </w:rPr>
        <w:t xml:space="preserve"> </w:t>
      </w:r>
      <w:r w:rsidRPr="0005765B">
        <w:rPr>
          <w:rStyle w:val="StyleUnderline"/>
        </w:rPr>
        <w:t>Engineering UK,</w:t>
      </w:r>
      <w:r w:rsidRPr="00463732">
        <w:rPr>
          <w:sz w:val="16"/>
        </w:rPr>
        <w:t xml:space="preserve"> an industry body, </w:t>
      </w:r>
      <w:r w:rsidRPr="0005765B">
        <w:rPr>
          <w:rStyle w:val="StyleUnderline"/>
        </w:rPr>
        <w:t>calculates that</w:t>
      </w:r>
      <w:r w:rsidRPr="00463732">
        <w:rPr>
          <w:sz w:val="16"/>
        </w:rPr>
        <w:t xml:space="preserve">, proportionately, </w:t>
      </w:r>
      <w:r w:rsidRPr="0005765B">
        <w:rPr>
          <w:rStyle w:val="StyleUnderline"/>
        </w:rPr>
        <w:t>Britain produces two-and-a-half times more employable engineering graduates than does China</w:t>
      </w:r>
      <w:r w:rsidRPr="00463732">
        <w:rPr>
          <w:sz w:val="16"/>
        </w:rPr>
        <w:t>. Partly for those reasons</w:t>
      </w:r>
      <w:r w:rsidRPr="0005765B">
        <w:rPr>
          <w:rStyle w:val="StyleUnderline"/>
        </w:rPr>
        <w:t xml:space="preserve">, China still depends far more heavily on technology developed elsewhere than on </w:t>
      </w:r>
      <w:proofErr w:type="gramStart"/>
      <w:r w:rsidRPr="0005765B">
        <w:rPr>
          <w:rStyle w:val="StyleUnderline"/>
        </w:rPr>
        <w:t>home-grown</w:t>
      </w:r>
      <w:proofErr w:type="gramEnd"/>
      <w:r w:rsidRPr="0005765B">
        <w:rPr>
          <w:rStyle w:val="StyleUnderline"/>
        </w:rPr>
        <w:t xml:space="preserve"> varieties.</w:t>
      </w:r>
      <w:r w:rsidRPr="00463732">
        <w:rPr>
          <w:sz w:val="16"/>
        </w:rPr>
        <w:t xml:space="preserve"> In 2012, </w:t>
      </w:r>
      <w:r w:rsidRPr="0005765B">
        <w:rPr>
          <w:rStyle w:val="StyleUnderline"/>
        </w:rPr>
        <w:t>China paid out 18 times more in royalties on foreign patents than it earned in royalty income from abroad</w:t>
      </w:r>
      <w:r w:rsidRPr="00463732">
        <w:rPr>
          <w:sz w:val="16"/>
        </w:rPr>
        <w:t xml:space="preserve">. A similar story is implicit in China’s determined – but only partly successful – efforts to compel foreign companies to hand over their most advanced proprietary technology in exchange for access to its market. As for genome sequencing capacity, it, too, turns out to be less impressive than it may seem. Genome sequencing requires scientific precision but basically is now a well-established repetitive routine, and the machines China uses to do it are imported. </w:t>
      </w:r>
    </w:p>
    <w:p w14:paraId="2E83EE2A" w14:textId="77777777" w:rsidR="00E82525" w:rsidRPr="00463732" w:rsidRDefault="00E82525" w:rsidP="00E82525">
      <w:pPr>
        <w:pStyle w:val="Heading4"/>
      </w:pPr>
      <w:r>
        <w:t>Government censorship restricts possible innovative ideas, crushing the tech sector</w:t>
      </w:r>
    </w:p>
    <w:p w14:paraId="16549B2D" w14:textId="77777777" w:rsidR="00E82525" w:rsidRDefault="00E82525" w:rsidP="00E82525">
      <w:proofErr w:type="spellStart"/>
      <w:r>
        <w:rPr>
          <w:rStyle w:val="Style13ptBold"/>
        </w:rPr>
        <w:t>Jonquières</w:t>
      </w:r>
      <w:proofErr w:type="spellEnd"/>
      <w:r>
        <w:rPr>
          <w:rStyle w:val="Style13ptBold"/>
        </w:rPr>
        <w:t xml:space="preserve"> 14 </w:t>
      </w:r>
      <w:r w:rsidRPr="00463732">
        <w:t>(Guy de, Senior fellow at the European Centre for International Political Economy (ECIPE), “The flaws in China’s plan to lead world technology”, Europe’s World, http://europesworld.org/2014/02/24/the-flaws-in-chinas-plan-to-lead-world-technology/#</w:t>
      </w:r>
      <w:proofErr w:type="gramStart"/>
      <w:r w:rsidRPr="00463732">
        <w:t>.Vbz2p</w:t>
      </w:r>
      <w:proofErr w:type="gramEnd"/>
      <w:r w:rsidRPr="00463732">
        <w:t>_lVikp)</w:t>
      </w:r>
    </w:p>
    <w:p w14:paraId="46D1BFA0" w14:textId="77777777" w:rsidR="00E82525" w:rsidRPr="00EF5C0E" w:rsidRDefault="00E82525" w:rsidP="00E82525">
      <w:pPr>
        <w:rPr>
          <w:sz w:val="16"/>
        </w:rPr>
      </w:pPr>
      <w:r w:rsidRPr="0005765B">
        <w:rPr>
          <w:rStyle w:val="StyleUnderline"/>
        </w:rPr>
        <w:t>China is seeking to tackle the abuses, malpractices and distortions that plague its scientific and research communities. But even if its efforts succeed, its hopes of scaling the technological heights face other questions</w:t>
      </w:r>
      <w:r w:rsidRPr="00EF5C0E">
        <w:rPr>
          <w:sz w:val="16"/>
        </w:rPr>
        <w:t xml:space="preserve">. </w:t>
      </w:r>
      <w:r w:rsidRPr="0005765B">
        <w:rPr>
          <w:rStyle w:val="StyleUnderline"/>
        </w:rPr>
        <w:t xml:space="preserve">One of the biggest is whether </w:t>
      </w:r>
      <w:r w:rsidRPr="00EF5C0E">
        <w:rPr>
          <w:sz w:val="16"/>
        </w:rPr>
        <w:t xml:space="preserve">the </w:t>
      </w:r>
      <w:r w:rsidRPr="0005765B">
        <w:rPr>
          <w:rStyle w:val="StyleUnderline"/>
        </w:rPr>
        <w:t>forthright scientific inquiry and</w:t>
      </w:r>
      <w:r w:rsidRPr="00EF5C0E">
        <w:rPr>
          <w:sz w:val="16"/>
        </w:rPr>
        <w:t xml:space="preserve"> bold </w:t>
      </w:r>
      <w:r w:rsidRPr="0005765B">
        <w:rPr>
          <w:rStyle w:val="StyleUnderline"/>
        </w:rPr>
        <w:t xml:space="preserve">original thinking needed to advance the frontiers of science can flourish in a country </w:t>
      </w:r>
      <w:r w:rsidRPr="00EF5C0E">
        <w:rPr>
          <w:sz w:val="16"/>
        </w:rPr>
        <w:t>whose education system is heavily geared to rote learning and</w:t>
      </w:r>
      <w:r w:rsidRPr="0005765B">
        <w:rPr>
          <w:rStyle w:val="StyleUnderline"/>
        </w:rPr>
        <w:t xml:space="preserve"> whose political regime not only discourages freedom of expression but has recently launched an even harsher crackdown on dissent</w:t>
      </w:r>
      <w:r w:rsidRPr="00EF5C0E">
        <w:rPr>
          <w:sz w:val="16"/>
        </w:rPr>
        <w:t xml:space="preserve">. In any case, </w:t>
      </w:r>
      <w:r w:rsidRPr="0005765B">
        <w:rPr>
          <w:rStyle w:val="StyleUnderline"/>
        </w:rPr>
        <w:t>China will need more than laboratory breakthroughs if it is to become an innovation leader</w:t>
      </w:r>
      <w:r w:rsidRPr="00EF5C0E">
        <w:rPr>
          <w:sz w:val="16"/>
        </w:rPr>
        <w:t xml:space="preserve">. </w:t>
      </w:r>
      <w:r w:rsidRPr="00463732">
        <w:rPr>
          <w:rStyle w:val="StyleUnderline"/>
        </w:rPr>
        <w:t>It will</w:t>
      </w:r>
      <w:r w:rsidRPr="00EF5C0E">
        <w:rPr>
          <w:sz w:val="16"/>
        </w:rPr>
        <w:t xml:space="preserve"> also </w:t>
      </w:r>
      <w:r w:rsidRPr="00463732">
        <w:rPr>
          <w:rStyle w:val="StyleUnderline"/>
        </w:rPr>
        <w:t>need</w:t>
      </w:r>
      <w:r w:rsidRPr="00EF5C0E">
        <w:rPr>
          <w:sz w:val="16"/>
        </w:rPr>
        <w:t xml:space="preserve"> the </w:t>
      </w:r>
      <w:r w:rsidRPr="00463732">
        <w:rPr>
          <w:rStyle w:val="StyleUnderline"/>
        </w:rPr>
        <w:t>industrial and institutional structures that enable inventions to be brought to global markets quickly and profitably</w:t>
      </w:r>
      <w:r w:rsidRPr="00EF5C0E">
        <w:rPr>
          <w:sz w:val="16"/>
        </w:rPr>
        <w:t xml:space="preserve">. </w:t>
      </w:r>
    </w:p>
    <w:p w14:paraId="77B13264" w14:textId="77777777" w:rsidR="00E82525" w:rsidRDefault="00E82525" w:rsidP="00E82525"/>
    <w:p w14:paraId="71A7B25F" w14:textId="77777777" w:rsidR="00E82525" w:rsidRDefault="00E82525" w:rsidP="00E82525">
      <w:pPr>
        <w:pStyle w:val="Heading4"/>
      </w:pPr>
      <w:r>
        <w:t>There are 5 reasons why China can’t be a tech power in the short term – it lacks key elements that only the US has</w:t>
      </w:r>
    </w:p>
    <w:p w14:paraId="4972DFD2" w14:textId="77777777" w:rsidR="00E82525" w:rsidRPr="00C150A4" w:rsidRDefault="00E82525" w:rsidP="00E82525">
      <w:r>
        <w:t xml:space="preserve">Anil </w:t>
      </w:r>
      <w:r w:rsidRPr="00CC144B">
        <w:rPr>
          <w:rStyle w:val="Style13ptBold"/>
        </w:rPr>
        <w:t>Gupta and</w:t>
      </w:r>
      <w:r>
        <w:t xml:space="preserve"> </w:t>
      </w:r>
      <w:proofErr w:type="spellStart"/>
      <w:r>
        <w:t>Haiyan</w:t>
      </w:r>
      <w:proofErr w:type="spellEnd"/>
      <w:r>
        <w:t xml:space="preserve"> </w:t>
      </w:r>
      <w:r w:rsidRPr="00CC144B">
        <w:rPr>
          <w:rStyle w:val="Style13ptBold"/>
        </w:rPr>
        <w:t>Wang 14</w:t>
      </w:r>
      <w:r>
        <w:t xml:space="preserve"> (2/24/14, Michel D. </w:t>
      </w:r>
      <w:proofErr w:type="spellStart"/>
      <w:r>
        <w:t>Dingman</w:t>
      </w:r>
      <w:proofErr w:type="spellEnd"/>
      <w:r>
        <w:t xml:space="preserve"> chair in strategy and </w:t>
      </w:r>
      <w:proofErr w:type="spellStart"/>
      <w:r>
        <w:t>globalisation</w:t>
      </w:r>
      <w:proofErr w:type="spellEnd"/>
      <w:r>
        <w:t xml:space="preserve"> at the University of Maryland’s Smith School of Business and coauthor of The Silk Road Rediscovered (Wiley, 2014), Getting China and India Right (Wiley, 2009), and The Quest for Global Dominance (Wiley, 2008). </w:t>
      </w:r>
      <w:proofErr w:type="spellStart"/>
      <w:r>
        <w:t>Haiyan</w:t>
      </w:r>
      <w:proofErr w:type="spellEnd"/>
      <w:r>
        <w:t xml:space="preserve"> Wang is a Managing partner of the China India Institute and coauthor of The Silk Road Rediscovered (Wiley, 2014), Getting China and India Right (Wiley, 2009), and The Quest for Global Dominance (Wiley, 2008). “Asia isn’t going to lead technologically anytime soon” </w:t>
      </w:r>
      <w:hyperlink r:id="rId26" w:anchor=".VbwYPjZRG_T" w:history="1">
        <w:r w:rsidRPr="004C51A3">
          <w:rPr>
            <w:rStyle w:val="Hyperlink"/>
          </w:rPr>
          <w:t>http://europesworld.org/2014/02/24/asia-isnt-going-to-lead-technologically-anytime-soon/#.VbwYPjZRG_T</w:t>
        </w:r>
      </w:hyperlink>
      <w:r>
        <w:t xml:space="preserve"> Accessed 7/31/15) EK</w:t>
      </w:r>
    </w:p>
    <w:p w14:paraId="57015820" w14:textId="77777777" w:rsidR="00E82525" w:rsidRPr="00395F80" w:rsidRDefault="00E82525" w:rsidP="00E82525">
      <w:pPr>
        <w:rPr>
          <w:sz w:val="16"/>
        </w:rPr>
      </w:pPr>
      <w:r w:rsidRPr="00395F80">
        <w:rPr>
          <w:sz w:val="16"/>
        </w:rPr>
        <w:t xml:space="preserve">Fourth, </w:t>
      </w:r>
      <w:r w:rsidRPr="00395F80">
        <w:rPr>
          <w:rStyle w:val="Emphasis"/>
          <w:highlight w:val="yellow"/>
        </w:rPr>
        <w:t>the factors responsible for China’s challenge regarding</w:t>
      </w:r>
      <w:r w:rsidRPr="00395F80">
        <w:rPr>
          <w:rStyle w:val="Emphasis"/>
        </w:rPr>
        <w:t xml:space="preserve"> the productivity of its </w:t>
      </w:r>
      <w:r w:rsidRPr="00395F80">
        <w:rPr>
          <w:rStyle w:val="Emphasis"/>
          <w:highlight w:val="yellow"/>
        </w:rPr>
        <w:t>R&amp;D</w:t>
      </w:r>
      <w:r w:rsidRPr="00395F80">
        <w:rPr>
          <w:sz w:val="16"/>
        </w:rPr>
        <w:t xml:space="preserve"> (the input-output ratio) </w:t>
      </w:r>
      <w:r w:rsidRPr="00395F80">
        <w:rPr>
          <w:rStyle w:val="Emphasis"/>
          <w:highlight w:val="yellow"/>
        </w:rPr>
        <w:t>are structural, and therefore not amenable to quick resolution</w:t>
      </w:r>
      <w:r w:rsidRPr="00395F80">
        <w:rPr>
          <w:rStyle w:val="Emphasis"/>
        </w:rPr>
        <w:t xml:space="preserve">. </w:t>
      </w:r>
      <w:r w:rsidRPr="00395F80">
        <w:rPr>
          <w:rStyle w:val="Emphasis"/>
          <w:highlight w:val="yellow"/>
        </w:rPr>
        <w:t>The biggest impediments in China’s path are: •The dominant role of state-owned enterprises</w:t>
      </w:r>
      <w:r w:rsidRPr="00395F80">
        <w:rPr>
          <w:sz w:val="16"/>
        </w:rPr>
        <w:t xml:space="preserve">. With rare exceptions such as Huawei and ZTE, state-owned enterprises (SOEs) rule the landscape of big companies in China. </w:t>
      </w:r>
      <w:r w:rsidRPr="00395F80">
        <w:rPr>
          <w:rStyle w:val="Emphasis"/>
        </w:rPr>
        <w:t xml:space="preserve">Their primary goal is employment and job creation rather than disruptive innovation </w:t>
      </w:r>
      <w:r w:rsidRPr="00395F80">
        <w:rPr>
          <w:sz w:val="16"/>
        </w:rPr>
        <w:t xml:space="preserve">that may be risky but could undercut other SOEs and create shareholder value. They also enjoy privileged access to input factors and are protected from the </w:t>
      </w:r>
      <w:proofErr w:type="spellStart"/>
      <w:r w:rsidRPr="00395F80">
        <w:rPr>
          <w:sz w:val="16"/>
        </w:rPr>
        <w:t>rigours</w:t>
      </w:r>
      <w:proofErr w:type="spellEnd"/>
      <w:r w:rsidRPr="00395F80">
        <w:rPr>
          <w:sz w:val="16"/>
        </w:rPr>
        <w:t xml:space="preserve"> of competition. Innovation is not a high priority goal for them, and that’s arguably the reason why, other than Huawei and ZTE, there is no equivalent in China to an IBM, a GE or a Honeywell. •</w:t>
      </w:r>
      <w:r w:rsidRPr="00395F80">
        <w:rPr>
          <w:rStyle w:val="Emphasis"/>
          <w:highlight w:val="yellow"/>
        </w:rPr>
        <w:t>Allocation of government R&amp;D funds based largely on who-you-know rather than what-you-know</w:t>
      </w:r>
      <w:r w:rsidRPr="00395F80">
        <w:rPr>
          <w:sz w:val="16"/>
        </w:rPr>
        <w:t xml:space="preserve">. As </w:t>
      </w:r>
      <w:proofErr w:type="spellStart"/>
      <w:r w:rsidRPr="00395F80">
        <w:rPr>
          <w:sz w:val="16"/>
        </w:rPr>
        <w:t>Yigong</w:t>
      </w:r>
      <w:proofErr w:type="spellEnd"/>
      <w:r w:rsidRPr="00395F80">
        <w:rPr>
          <w:sz w:val="16"/>
        </w:rPr>
        <w:t xml:space="preserve"> Shi and Yi </w:t>
      </w:r>
      <w:proofErr w:type="spellStart"/>
      <w:r w:rsidRPr="00395F80">
        <w:rPr>
          <w:sz w:val="16"/>
        </w:rPr>
        <w:t>Rao</w:t>
      </w:r>
      <w:proofErr w:type="spellEnd"/>
      <w:r w:rsidRPr="00395F80">
        <w:rPr>
          <w:sz w:val="16"/>
        </w:rPr>
        <w:t>, deans of Life Sciences at Tsinghua and Peking Universities respectively, put it in an editorial in Science magazine, when it comes to government grants “</w:t>
      </w:r>
      <w:r w:rsidRPr="00395F80">
        <w:rPr>
          <w:rStyle w:val="Emphasis"/>
        </w:rPr>
        <w:t xml:space="preserve">it is an open secret that doing good research is not as important as schmoozing with powerful bureaucrats and their </w:t>
      </w:r>
      <w:proofErr w:type="spellStart"/>
      <w:r w:rsidRPr="00395F80">
        <w:rPr>
          <w:rStyle w:val="Emphasis"/>
        </w:rPr>
        <w:t>favourite</w:t>
      </w:r>
      <w:proofErr w:type="spellEnd"/>
      <w:r w:rsidRPr="00395F80">
        <w:rPr>
          <w:rStyle w:val="Emphasis"/>
        </w:rPr>
        <w:t xml:space="preserve"> experts</w:t>
      </w:r>
      <w:r w:rsidRPr="00395F80">
        <w:rPr>
          <w:sz w:val="16"/>
        </w:rPr>
        <w:t>…</w:t>
      </w:r>
      <w:r w:rsidRPr="00395F80">
        <w:rPr>
          <w:rStyle w:val="Emphasis"/>
          <w:highlight w:val="yellow"/>
        </w:rPr>
        <w:t>China’s current research culture</w:t>
      </w:r>
      <w:r w:rsidRPr="00395F80">
        <w:rPr>
          <w:sz w:val="16"/>
        </w:rPr>
        <w:t>…</w:t>
      </w:r>
      <w:r w:rsidRPr="00395F80">
        <w:rPr>
          <w:rStyle w:val="Emphasis"/>
          <w:highlight w:val="yellow"/>
        </w:rPr>
        <w:t>wastes resources, corrupts the spirit, and stymies innovation.” •Emphasis on quantity over quality.</w:t>
      </w:r>
      <w:r w:rsidRPr="00395F80">
        <w:rPr>
          <w:rStyle w:val="Emphasis"/>
        </w:rPr>
        <w:t xml:space="preserve"> China’s R&amp;D culture suffers from a focus on quantity over quality,</w:t>
      </w:r>
      <w:r w:rsidRPr="00395F80">
        <w:rPr>
          <w:sz w:val="16"/>
        </w:rPr>
        <w:t xml:space="preserve"> the use of local rather than international standards to reward research productivity or grant patents and a continuing weakness in the enforcement of intellectual property protection laws. The result is not just a massive focus on incremental advances but also duplication of what outside China is already proven knowledge. •Rote learning. China’s educational system </w:t>
      </w:r>
      <w:proofErr w:type="spellStart"/>
      <w:r w:rsidRPr="00395F80">
        <w:rPr>
          <w:sz w:val="16"/>
        </w:rPr>
        <w:t>emphasises</w:t>
      </w:r>
      <w:proofErr w:type="spellEnd"/>
      <w:r w:rsidRPr="00395F80">
        <w:rPr>
          <w:sz w:val="16"/>
        </w:rPr>
        <w:t xml:space="preserve"> rote learning rather than creative </w:t>
      </w:r>
      <w:proofErr w:type="gramStart"/>
      <w:r w:rsidRPr="00395F80">
        <w:rPr>
          <w:sz w:val="16"/>
        </w:rPr>
        <w:t>problem-solving</w:t>
      </w:r>
      <w:proofErr w:type="gramEnd"/>
      <w:r w:rsidRPr="00395F80">
        <w:rPr>
          <w:sz w:val="16"/>
        </w:rPr>
        <w:t>. As Lee Kai-Fu has also noted, “</w:t>
      </w:r>
      <w:r w:rsidRPr="00395F80">
        <w:rPr>
          <w:rStyle w:val="Emphasis"/>
          <w:highlight w:val="yellow"/>
        </w:rPr>
        <w:t>the Chinese</w:t>
      </w:r>
      <w:r w:rsidRPr="00395F80">
        <w:rPr>
          <w:rStyle w:val="Emphasis"/>
        </w:rPr>
        <w:t xml:space="preserve"> </w:t>
      </w:r>
      <w:r w:rsidRPr="00395F80">
        <w:rPr>
          <w:rStyle w:val="Emphasis"/>
          <w:highlight w:val="yellow"/>
        </w:rPr>
        <w:t xml:space="preserve">education system makes people hard working, teaches people strong fundamentals, and makes them very good at rote learning. It doesn’t make them creative </w:t>
      </w:r>
      <w:r w:rsidRPr="00395F80">
        <w:rPr>
          <w:rStyle w:val="Emphasis"/>
        </w:rPr>
        <w:t xml:space="preserve">original </w:t>
      </w:r>
      <w:r w:rsidRPr="00395F80">
        <w:rPr>
          <w:rStyle w:val="Emphasis"/>
          <w:highlight w:val="yellow"/>
        </w:rPr>
        <w:t>thinkers</w:t>
      </w:r>
      <w:r w:rsidRPr="00395F80">
        <w:rPr>
          <w:rStyle w:val="Emphasis"/>
        </w:rPr>
        <w:t xml:space="preserve">.” </w:t>
      </w:r>
      <w:r w:rsidRPr="00395F80">
        <w:rPr>
          <w:sz w:val="16"/>
        </w:rPr>
        <w:t xml:space="preserve">The result is that iconoclastic minds either get </w:t>
      </w:r>
      <w:proofErr w:type="spellStart"/>
      <w:r w:rsidRPr="00395F80">
        <w:rPr>
          <w:sz w:val="16"/>
        </w:rPr>
        <w:t>channelled</w:t>
      </w:r>
      <w:proofErr w:type="spellEnd"/>
      <w:r w:rsidRPr="00395F80">
        <w:rPr>
          <w:sz w:val="16"/>
        </w:rPr>
        <w:t xml:space="preserve"> into conventional thinking or “become outcasts and their parents would think they’d gone crazy.” •Homogeneity. Unlike the U.S., and Silicon Valley in particular, which thrives on diversity of ethnicity, national backgrounds, cultures and languages, </w:t>
      </w:r>
      <w:r w:rsidRPr="00395F80">
        <w:rPr>
          <w:rStyle w:val="Emphasis"/>
          <w:highlight w:val="yellow"/>
        </w:rPr>
        <w:t>China is largely a sea of homogeneity.</w:t>
      </w:r>
      <w:r w:rsidRPr="00395F80">
        <w:rPr>
          <w:rStyle w:val="Emphasis"/>
        </w:rPr>
        <w:t xml:space="preserve"> Innovation thrives in a culture of diversity where one doesn’t feel the compulsion to fit in and where people with strong backbones are likely to be viewed as heroes</w:t>
      </w:r>
      <w:r w:rsidRPr="00395F80">
        <w:rPr>
          <w:sz w:val="16"/>
        </w:rPr>
        <w:t xml:space="preserve">. As Sebastian </w:t>
      </w:r>
      <w:proofErr w:type="spellStart"/>
      <w:r w:rsidRPr="00395F80">
        <w:rPr>
          <w:sz w:val="16"/>
        </w:rPr>
        <w:t>Thrun</w:t>
      </w:r>
      <w:proofErr w:type="spellEnd"/>
      <w:r w:rsidRPr="00395F80">
        <w:rPr>
          <w:sz w:val="16"/>
        </w:rPr>
        <w:t>, a transplant from Germany and the first head of Google X, the company’s big-think research lab, noted in a recent interview with the U.S. journal Foreign Affairs, “</w:t>
      </w:r>
      <w:r w:rsidRPr="00395F80">
        <w:rPr>
          <w:rStyle w:val="Emphasis"/>
          <w:highlight w:val="yellow"/>
        </w:rPr>
        <w:t>there’s a genuine innovative element in America that you find in almost no other culture</w:t>
      </w:r>
      <w:r w:rsidRPr="00395F80">
        <w:rPr>
          <w:rStyle w:val="Emphasis"/>
        </w:rPr>
        <w:t>…</w:t>
      </w:r>
      <w:r w:rsidRPr="00395F80">
        <w:rPr>
          <w:rStyle w:val="Emphasis"/>
          <w:highlight w:val="yellow"/>
        </w:rPr>
        <w:t>people who came over had to be innovative to make their own rules and clear the land and build society up from scratch.”</w:t>
      </w:r>
    </w:p>
    <w:p w14:paraId="63E71B4A" w14:textId="77777777" w:rsidR="00E82525" w:rsidRPr="006345EF" w:rsidRDefault="00E82525" w:rsidP="00E82525"/>
    <w:p w14:paraId="24C613EE" w14:textId="77777777" w:rsidR="000F5E33" w:rsidRPr="00C37690" w:rsidRDefault="000F5E33" w:rsidP="000F5E33"/>
    <w:p w14:paraId="5DF7665A" w14:textId="77777777" w:rsidR="000F5E33" w:rsidRPr="000F5E33" w:rsidRDefault="000F5E33" w:rsidP="000F5E33"/>
    <w:p w14:paraId="771E832D" w14:textId="77777777" w:rsidR="00F23265" w:rsidRDefault="00F23265" w:rsidP="00F23265">
      <w:pPr>
        <w:pStyle w:val="Heading3"/>
      </w:pPr>
      <w:r>
        <w:t xml:space="preserve">India Thumper </w:t>
      </w:r>
    </w:p>
    <w:p w14:paraId="689B588C" w14:textId="77777777" w:rsidR="00F23265" w:rsidRDefault="00F23265" w:rsidP="00F23265"/>
    <w:p w14:paraId="2AA0CECC" w14:textId="77777777" w:rsidR="00F23265" w:rsidRDefault="00F23265" w:rsidP="00F23265">
      <w:pPr>
        <w:pStyle w:val="Heading4"/>
      </w:pPr>
      <w:proofErr w:type="gramStart"/>
      <w:r w:rsidRPr="007B688E">
        <w:t>India Tech sector booming, multiple global investors investing.</w:t>
      </w:r>
      <w:proofErr w:type="gramEnd"/>
    </w:p>
    <w:p w14:paraId="762A3D13" w14:textId="77777777" w:rsidR="00F23265" w:rsidRPr="007B688E" w:rsidRDefault="00F23265" w:rsidP="00F23265">
      <w:r w:rsidRPr="007B688E">
        <w:rPr>
          <w:rStyle w:val="Style13ptBold"/>
        </w:rPr>
        <w:t>FT-2/26/15</w:t>
      </w:r>
      <w:r>
        <w:t xml:space="preserve">.Finacial time based of London is a </w:t>
      </w:r>
      <w:proofErr w:type="gramStart"/>
      <w:r>
        <w:t>24 hour</w:t>
      </w:r>
      <w:proofErr w:type="gramEnd"/>
      <w:r>
        <w:t xml:space="preserve"> multichannel new organization.  "February 26, 2015 4:47 Pm India’s Technology Sector Receives Record Funding." Ft </w:t>
      </w:r>
      <w:proofErr w:type="spellStart"/>
      <w:r>
        <w:t>Techonolgy</w:t>
      </w:r>
      <w:proofErr w:type="spellEnd"/>
      <w:r>
        <w:t>. Financial Times, 26 Feb. 2015. Web. 30 July 2015. &lt;</w:t>
      </w:r>
      <w:proofErr w:type="gramStart"/>
      <w:r>
        <w:t>http</w:t>
      </w:r>
      <w:proofErr w:type="gramEnd"/>
      <w:r>
        <w:t>%3A%2F%2Fwww.ft.com%2Fintl%2Fcms%2Fs%2F0%2Fe7f0d4f2-bdc0-11e4-9d09-00144feab7de.html%23axzz3hKmcUiHa&gt;.</w:t>
      </w:r>
    </w:p>
    <w:p w14:paraId="4D76015B" w14:textId="77777777" w:rsidR="00F23265" w:rsidRPr="007B688E" w:rsidRDefault="00F23265" w:rsidP="00F23265">
      <w:pPr>
        <w:rPr>
          <w:sz w:val="16"/>
        </w:rPr>
      </w:pPr>
      <w:r w:rsidRPr="007B688E">
        <w:rPr>
          <w:sz w:val="12"/>
        </w:rPr>
        <w:t>¶</w:t>
      </w:r>
      <w:r w:rsidRPr="007B688E">
        <w:rPr>
          <w:sz w:val="16"/>
        </w:rPr>
        <w:t xml:space="preserve"> A spate of </w:t>
      </w:r>
      <w:r w:rsidRPr="00C62145">
        <w:rPr>
          <w:rStyle w:val="StyleUnderline"/>
          <w:highlight w:val="cyan"/>
        </w:rPr>
        <w:t>deals by global venture capital groups has pushed investment in Indian technology</w:t>
      </w:r>
      <w:r w:rsidRPr="007B688E">
        <w:rPr>
          <w:sz w:val="16"/>
        </w:rPr>
        <w:t xml:space="preserve"> </w:t>
      </w:r>
      <w:r w:rsidRPr="00C62145">
        <w:rPr>
          <w:rStyle w:val="StyleUnderline"/>
          <w:highlight w:val="cyan"/>
        </w:rPr>
        <w:t>companies to its highest level</w:t>
      </w:r>
      <w:r w:rsidRPr="00C62145">
        <w:rPr>
          <w:rStyle w:val="StyleUnderline"/>
        </w:rPr>
        <w:t>, in a further sign of growing excitement over the country’s booming internet econom</w:t>
      </w:r>
      <w:r w:rsidRPr="007B688E">
        <w:rPr>
          <w:sz w:val="16"/>
        </w:rPr>
        <w:t>y</w:t>
      </w:r>
      <w:proofErr w:type="gramStart"/>
      <w:r w:rsidRPr="007B688E">
        <w:rPr>
          <w:sz w:val="16"/>
        </w:rPr>
        <w:t>.</w:t>
      </w:r>
      <w:r w:rsidRPr="007B688E">
        <w:rPr>
          <w:sz w:val="12"/>
        </w:rPr>
        <w:t>¶</w:t>
      </w:r>
      <w:proofErr w:type="gramEnd"/>
      <w:r w:rsidRPr="007B688E">
        <w:rPr>
          <w:sz w:val="16"/>
        </w:rPr>
        <w:t xml:space="preserve"> </w:t>
      </w:r>
      <w:r w:rsidRPr="00C62145">
        <w:rPr>
          <w:rStyle w:val="StyleUnderline"/>
          <w:highlight w:val="cyan"/>
        </w:rPr>
        <w:t>Fresh funding for fast-growing e-commerce groups</w:t>
      </w:r>
      <w:r w:rsidRPr="007B688E">
        <w:rPr>
          <w:sz w:val="16"/>
        </w:rPr>
        <w:t xml:space="preserve"> </w:t>
      </w:r>
      <w:r w:rsidRPr="00C62145">
        <w:rPr>
          <w:rStyle w:val="StyleUnderline"/>
        </w:rPr>
        <w:t xml:space="preserve">such as </w:t>
      </w:r>
      <w:proofErr w:type="spellStart"/>
      <w:r w:rsidRPr="00C62145">
        <w:rPr>
          <w:rStyle w:val="StyleUnderline"/>
        </w:rPr>
        <w:t>Flipkart</w:t>
      </w:r>
      <w:proofErr w:type="spellEnd"/>
      <w:r w:rsidRPr="00C62145">
        <w:rPr>
          <w:rStyle w:val="StyleUnderline"/>
        </w:rPr>
        <w:t xml:space="preserve"> and </w:t>
      </w:r>
      <w:proofErr w:type="spellStart"/>
      <w:r w:rsidRPr="00C62145">
        <w:rPr>
          <w:rStyle w:val="StyleUnderline"/>
        </w:rPr>
        <w:t>Snapdeal</w:t>
      </w:r>
      <w:proofErr w:type="spellEnd"/>
      <w:r w:rsidRPr="007B688E">
        <w:rPr>
          <w:sz w:val="16"/>
        </w:rPr>
        <w:t xml:space="preserve"> </w:t>
      </w:r>
      <w:r w:rsidRPr="00C62145">
        <w:rPr>
          <w:rStyle w:val="StyleUnderline"/>
          <w:highlight w:val="cyan"/>
        </w:rPr>
        <w:t>led to technology-related</w:t>
      </w:r>
      <w:r w:rsidRPr="007B688E">
        <w:rPr>
          <w:sz w:val="16"/>
        </w:rPr>
        <w:t xml:space="preserve"> private equity </w:t>
      </w:r>
      <w:r w:rsidRPr="00C62145">
        <w:rPr>
          <w:rStyle w:val="StyleUnderline"/>
          <w:highlight w:val="cyan"/>
        </w:rPr>
        <w:t>deals jumping to a record $2.7bn</w:t>
      </w:r>
      <w:r w:rsidRPr="00C62145">
        <w:rPr>
          <w:rStyle w:val="StyleUnderline"/>
        </w:rPr>
        <w:t xml:space="preserve"> in the final quarter of 2014, exceeding the previous high set during 2012,</w:t>
      </w:r>
      <w:r w:rsidRPr="007B688E">
        <w:rPr>
          <w:sz w:val="16"/>
        </w:rPr>
        <w:t xml:space="preserve"> according to data compiled by PwC, the professional services </w:t>
      </w:r>
      <w:proofErr w:type="spellStart"/>
      <w:r w:rsidRPr="00C62145">
        <w:rPr>
          <w:rStyle w:val="StyleUnderline"/>
        </w:rPr>
        <w:t>firm.The</w:t>
      </w:r>
      <w:proofErr w:type="spellEnd"/>
      <w:r w:rsidRPr="00C62145">
        <w:rPr>
          <w:rStyle w:val="StyleUnderline"/>
        </w:rPr>
        <w:t xml:space="preserve"> influx was driven by </w:t>
      </w:r>
      <w:r w:rsidRPr="00C62145">
        <w:rPr>
          <w:rStyle w:val="StyleUnderline"/>
          <w:highlight w:val="cyan"/>
        </w:rPr>
        <w:t>investors i</w:t>
      </w:r>
      <w:r w:rsidRPr="00C62145">
        <w:rPr>
          <w:rStyle w:val="StyleUnderline"/>
        </w:rPr>
        <w:t xml:space="preserve">ncluding </w:t>
      </w:r>
      <w:proofErr w:type="spellStart"/>
      <w:r w:rsidRPr="00C62145">
        <w:rPr>
          <w:rStyle w:val="StyleUnderline"/>
        </w:rPr>
        <w:t>SoftBank</w:t>
      </w:r>
      <w:proofErr w:type="spellEnd"/>
      <w:r w:rsidRPr="00C62145">
        <w:rPr>
          <w:rStyle w:val="StyleUnderline"/>
        </w:rPr>
        <w:t xml:space="preserve"> of Japan and US-based Tiger Global</w:t>
      </w:r>
      <w:r w:rsidRPr="007B688E">
        <w:rPr>
          <w:sz w:val="16"/>
        </w:rPr>
        <w:t xml:space="preserve">, which </w:t>
      </w:r>
      <w:r w:rsidRPr="00C62145">
        <w:rPr>
          <w:rStyle w:val="StyleUnderline"/>
          <w:highlight w:val="cyan"/>
        </w:rPr>
        <w:t xml:space="preserve">are betting increasing sums of money on the hope that Indian internet businesses will </w:t>
      </w:r>
      <w:r w:rsidRPr="007B688E">
        <w:rPr>
          <w:sz w:val="16"/>
        </w:rPr>
        <w:t xml:space="preserve">soon match the rapid </w:t>
      </w:r>
      <w:r w:rsidRPr="00C62145">
        <w:rPr>
          <w:rStyle w:val="StyleUnderline"/>
          <w:highlight w:val="cyan"/>
        </w:rPr>
        <w:t>grow</w:t>
      </w:r>
      <w:r w:rsidRPr="007B688E">
        <w:rPr>
          <w:sz w:val="16"/>
        </w:rPr>
        <w:t xml:space="preserve">th enjoyed over recent years by Chinese equivalents such as </w:t>
      </w:r>
      <w:proofErr w:type="spellStart"/>
      <w:r w:rsidRPr="007B688E">
        <w:rPr>
          <w:sz w:val="16"/>
        </w:rPr>
        <w:t>Tencent</w:t>
      </w:r>
      <w:proofErr w:type="spellEnd"/>
      <w:r w:rsidRPr="007B688E">
        <w:rPr>
          <w:sz w:val="16"/>
        </w:rPr>
        <w:t xml:space="preserve"> and </w:t>
      </w:r>
      <w:proofErr w:type="spellStart"/>
      <w:r w:rsidRPr="007B688E">
        <w:rPr>
          <w:sz w:val="16"/>
        </w:rPr>
        <w:t>Baidu</w:t>
      </w:r>
      <w:proofErr w:type="spellEnd"/>
      <w:r w:rsidRPr="007B688E">
        <w:rPr>
          <w:sz w:val="16"/>
        </w:rPr>
        <w:t>.</w:t>
      </w:r>
      <w:r w:rsidRPr="007B688E">
        <w:rPr>
          <w:sz w:val="12"/>
        </w:rPr>
        <w:t>¶</w:t>
      </w:r>
      <w:r w:rsidRPr="007B688E">
        <w:rPr>
          <w:sz w:val="16"/>
        </w:rPr>
        <w:t xml:space="preserve"> “There is a frenzy,” said Mohandas </w:t>
      </w:r>
      <w:proofErr w:type="spellStart"/>
      <w:r w:rsidRPr="007B688E">
        <w:rPr>
          <w:sz w:val="16"/>
        </w:rPr>
        <w:t>Pai</w:t>
      </w:r>
      <w:proofErr w:type="spellEnd"/>
      <w:r w:rsidRPr="007B688E">
        <w:rPr>
          <w:sz w:val="16"/>
        </w:rPr>
        <w:t>, an investor and entrepreneur based in Bangalore. “</w:t>
      </w:r>
      <w:r w:rsidRPr="00C62145">
        <w:rPr>
          <w:rStyle w:val="StyleUnderline"/>
        </w:rPr>
        <w:t xml:space="preserve">American funds are coming from Silicon Valley, the Chinese and Japanese are coming having made money in the </w:t>
      </w:r>
      <w:proofErr w:type="spellStart"/>
      <w:r w:rsidRPr="00C62145">
        <w:rPr>
          <w:rStyle w:val="StyleUnderline"/>
        </w:rPr>
        <w:t>Alibaba</w:t>
      </w:r>
      <w:proofErr w:type="spellEnd"/>
      <w:r w:rsidRPr="00C62145">
        <w:rPr>
          <w:rStyle w:val="StyleUnderline"/>
        </w:rPr>
        <w:t xml:space="preserve"> listing </w:t>
      </w:r>
      <w:r w:rsidRPr="007B688E">
        <w:rPr>
          <w:sz w:val="16"/>
        </w:rPr>
        <w:t>. . . </w:t>
      </w:r>
      <w:r w:rsidRPr="00C62145">
        <w:rPr>
          <w:rStyle w:val="StyleUnderline"/>
        </w:rPr>
        <w:t>They see this as the next big market that is ready to grow</w:t>
      </w:r>
      <w:r w:rsidRPr="007B688E">
        <w:rPr>
          <w:sz w:val="16"/>
        </w:rPr>
        <w:t>.”</w:t>
      </w:r>
      <w:r w:rsidRPr="007B688E">
        <w:rPr>
          <w:sz w:val="12"/>
        </w:rPr>
        <w:t>¶</w:t>
      </w:r>
      <w:r w:rsidRPr="007B688E">
        <w:rPr>
          <w:sz w:val="16"/>
        </w:rPr>
        <w:t xml:space="preserve"> </w:t>
      </w:r>
      <w:proofErr w:type="gramStart"/>
      <w:r w:rsidRPr="00CD6B50">
        <w:rPr>
          <w:rStyle w:val="StyleUnderline"/>
          <w:highlight w:val="cyan"/>
        </w:rPr>
        <w:t>The</w:t>
      </w:r>
      <w:proofErr w:type="gramEnd"/>
      <w:r w:rsidRPr="00CD6B50">
        <w:rPr>
          <w:rStyle w:val="StyleUnderline"/>
          <w:highlight w:val="cyan"/>
        </w:rPr>
        <w:t xml:space="preserve"> number of Indians connected to the internet is forecast to expand</w:t>
      </w:r>
      <w:r w:rsidRPr="00CD6B50">
        <w:rPr>
          <w:rStyle w:val="StyleUnderline"/>
        </w:rPr>
        <w:t xml:space="preserve"> from 300m to</w:t>
      </w:r>
      <w:r w:rsidRPr="007B688E">
        <w:rPr>
          <w:sz w:val="16"/>
        </w:rPr>
        <w:t xml:space="preserve"> </w:t>
      </w:r>
      <w:r w:rsidRPr="00CD6B50">
        <w:rPr>
          <w:rStyle w:val="StyleUnderline"/>
          <w:highlight w:val="cyan"/>
        </w:rPr>
        <w:t>more than 500m</w:t>
      </w:r>
      <w:r w:rsidRPr="00CD6B50">
        <w:rPr>
          <w:rStyle w:val="StyleUnderline"/>
        </w:rPr>
        <w:t xml:space="preserve"> </w:t>
      </w:r>
      <w:r w:rsidRPr="007B688E">
        <w:rPr>
          <w:sz w:val="16"/>
        </w:rPr>
        <w:t>b</w:t>
      </w:r>
      <w:r w:rsidRPr="00CD6B50">
        <w:rPr>
          <w:rStyle w:val="StyleUnderline"/>
        </w:rPr>
        <w:t>y 2018, according to Morgan Stanley</w:t>
      </w:r>
      <w:r w:rsidRPr="007B688E">
        <w:rPr>
          <w:sz w:val="16"/>
        </w:rPr>
        <w:t>. The proportion of the population shopping online is also increasing rapidly, albeit from a low base</w:t>
      </w:r>
      <w:proofErr w:type="gramStart"/>
      <w:r w:rsidRPr="007B688E">
        <w:rPr>
          <w:sz w:val="16"/>
        </w:rPr>
        <w:t>.</w:t>
      </w:r>
      <w:r w:rsidRPr="007B688E">
        <w:rPr>
          <w:sz w:val="12"/>
        </w:rPr>
        <w:t>¶</w:t>
      </w:r>
      <w:proofErr w:type="gramEnd"/>
      <w:r w:rsidRPr="007B688E">
        <w:rPr>
          <w:sz w:val="16"/>
        </w:rPr>
        <w:t xml:space="preserve"> Partly as a result, </w:t>
      </w:r>
      <w:r w:rsidRPr="007B688E">
        <w:rPr>
          <w:rStyle w:val="StyleUnderline"/>
        </w:rPr>
        <w:t>internet companies now dominate India’s investment scene, making up more than half of the value of all private equity deals struck in the fourth quarter of 2014,</w:t>
      </w:r>
      <w:r w:rsidRPr="007B688E">
        <w:rPr>
          <w:sz w:val="16"/>
        </w:rPr>
        <w:t xml:space="preserve"> according to PwC. The </w:t>
      </w:r>
      <w:r w:rsidRPr="007B688E">
        <w:rPr>
          <w:rStyle w:val="StyleUnderline"/>
          <w:highlight w:val="cyan"/>
        </w:rPr>
        <w:t>value of technology deals also increased</w:t>
      </w:r>
      <w:r w:rsidRPr="007B688E">
        <w:rPr>
          <w:rStyle w:val="StyleUnderline"/>
        </w:rPr>
        <w:t xml:space="preserve"> more than</w:t>
      </w:r>
      <w:r w:rsidRPr="007B688E">
        <w:rPr>
          <w:sz w:val="16"/>
        </w:rPr>
        <w:t xml:space="preserve"> </w:t>
      </w:r>
      <w:r w:rsidRPr="007B688E">
        <w:rPr>
          <w:rStyle w:val="StyleUnderline"/>
          <w:highlight w:val="cyan"/>
        </w:rPr>
        <w:t>threefold</w:t>
      </w:r>
      <w:r w:rsidRPr="007B688E">
        <w:rPr>
          <w:sz w:val="16"/>
        </w:rPr>
        <w:t xml:space="preserve"> compared with the same period the year before</w:t>
      </w:r>
      <w:proofErr w:type="gramStart"/>
      <w:r w:rsidRPr="007B688E">
        <w:rPr>
          <w:sz w:val="16"/>
        </w:rPr>
        <w:t>.</w:t>
      </w:r>
      <w:r w:rsidRPr="007B688E">
        <w:rPr>
          <w:sz w:val="12"/>
        </w:rPr>
        <w:t>¶</w:t>
      </w:r>
      <w:proofErr w:type="gramEnd"/>
      <w:r w:rsidRPr="007B688E">
        <w:rPr>
          <w:sz w:val="16"/>
        </w:rPr>
        <w:t xml:space="preserve"> </w:t>
      </w:r>
      <w:r w:rsidRPr="007B688E">
        <w:rPr>
          <w:rStyle w:val="StyleUnderline"/>
        </w:rPr>
        <w:t xml:space="preserve">Prominent investments during that period included a $700m funding round in December for </w:t>
      </w:r>
      <w:proofErr w:type="spellStart"/>
      <w:r w:rsidRPr="007B688E">
        <w:rPr>
          <w:rStyle w:val="StyleUnderline"/>
        </w:rPr>
        <w:t>Flipkart</w:t>
      </w:r>
      <w:proofErr w:type="spellEnd"/>
      <w:r w:rsidRPr="007B688E">
        <w:rPr>
          <w:rStyle w:val="StyleUnderline"/>
        </w:rPr>
        <w:t xml:space="preserve"> at an estimated valuation in the region of $11bn, l</w:t>
      </w:r>
      <w:r w:rsidRPr="007B688E">
        <w:rPr>
          <w:sz w:val="16"/>
        </w:rPr>
        <w:t xml:space="preserve">ed by Tiger Global, alongside smaller deals for the likes of taxi app start-up </w:t>
      </w:r>
      <w:proofErr w:type="spellStart"/>
      <w:r w:rsidRPr="007B688E">
        <w:rPr>
          <w:sz w:val="16"/>
        </w:rPr>
        <w:t>Olacabs</w:t>
      </w:r>
      <w:proofErr w:type="spellEnd"/>
      <w:r w:rsidRPr="007B688E">
        <w:rPr>
          <w:sz w:val="16"/>
        </w:rPr>
        <w:t xml:space="preserve"> and property portal Housing.com.</w:t>
      </w:r>
      <w:r w:rsidRPr="007B688E">
        <w:rPr>
          <w:sz w:val="12"/>
        </w:rPr>
        <w:t>¶</w:t>
      </w:r>
      <w:r w:rsidRPr="007B688E">
        <w:rPr>
          <w:sz w:val="16"/>
        </w:rPr>
        <w:t xml:space="preserve"> </w:t>
      </w:r>
      <w:r w:rsidRPr="007B688E">
        <w:rPr>
          <w:rStyle w:val="StyleUnderline"/>
          <w:highlight w:val="cyan"/>
        </w:rPr>
        <w:t>Hype over Indian technology has increased</w:t>
      </w:r>
      <w:r w:rsidRPr="007B688E">
        <w:rPr>
          <w:rStyle w:val="StyleUnderline"/>
        </w:rPr>
        <w:t xml:space="preserve"> further </w:t>
      </w:r>
      <w:r w:rsidRPr="007B688E">
        <w:rPr>
          <w:rStyle w:val="StyleUnderline"/>
          <w:highlight w:val="cyan"/>
        </w:rPr>
        <w:t>this year</w:t>
      </w:r>
      <w:r w:rsidRPr="007B688E">
        <w:rPr>
          <w:rStyle w:val="StyleUnderline"/>
        </w:rPr>
        <w:t xml:space="preserve">, in particular following the debut investment from Chinese internet group </w:t>
      </w:r>
      <w:proofErr w:type="spellStart"/>
      <w:r w:rsidRPr="007B688E">
        <w:rPr>
          <w:rStyle w:val="StyleUnderline"/>
        </w:rPr>
        <w:t>Alibaba</w:t>
      </w:r>
      <w:proofErr w:type="spellEnd"/>
      <w:r w:rsidRPr="007B688E">
        <w:rPr>
          <w:rStyle w:val="StyleUnderline"/>
        </w:rPr>
        <w:t>,</w:t>
      </w:r>
      <w:r w:rsidRPr="007B688E">
        <w:rPr>
          <w:sz w:val="16"/>
        </w:rPr>
        <w:t xml:space="preserve"> which struck a deal worth about $500m for a stake in New Delhi-based mobile payment platform </w:t>
      </w:r>
      <w:proofErr w:type="spellStart"/>
      <w:r w:rsidRPr="007B688E">
        <w:rPr>
          <w:sz w:val="16"/>
        </w:rPr>
        <w:t>Paytm</w:t>
      </w:r>
      <w:proofErr w:type="spellEnd"/>
      <w:r w:rsidRPr="007B688E">
        <w:rPr>
          <w:sz w:val="16"/>
        </w:rPr>
        <w:t xml:space="preserve"> last month.</w:t>
      </w:r>
      <w:r w:rsidRPr="007B688E">
        <w:rPr>
          <w:sz w:val="12"/>
        </w:rPr>
        <w:t>¶</w:t>
      </w:r>
      <w:r w:rsidRPr="007B688E">
        <w:rPr>
          <w:sz w:val="16"/>
        </w:rPr>
        <w:t xml:space="preserve"> Some analysts have raised doubts over the steep valuations being accorded to lossmaking technology start-ups, and are worried that a glut of funding will lead to ferocious competition and tempt inexperienced entrepreneurs to burn through cash. But </w:t>
      </w:r>
      <w:proofErr w:type="spellStart"/>
      <w:r w:rsidRPr="007B688E">
        <w:rPr>
          <w:sz w:val="16"/>
        </w:rPr>
        <w:t>Mohanjit</w:t>
      </w:r>
      <w:proofErr w:type="spellEnd"/>
      <w:r w:rsidRPr="007B688E">
        <w:rPr>
          <w:sz w:val="16"/>
        </w:rPr>
        <w:t xml:space="preserve"> Jolly, a partner at DFJ Ventures, a US investment group, said the size of </w:t>
      </w:r>
      <w:r w:rsidRPr="007B688E">
        <w:rPr>
          <w:rStyle w:val="StyleUnderline"/>
          <w:highlight w:val="cyan"/>
        </w:rPr>
        <w:t>India’s market</w:t>
      </w:r>
      <w:r w:rsidRPr="007B688E">
        <w:rPr>
          <w:sz w:val="16"/>
        </w:rPr>
        <w:t xml:space="preserve"> and its “clear parallels with China” </w:t>
      </w:r>
      <w:r w:rsidRPr="007B688E">
        <w:rPr>
          <w:rStyle w:val="StyleUnderline"/>
          <w:highlight w:val="cyan"/>
        </w:rPr>
        <w:t>means the value of technology deals</w:t>
      </w:r>
      <w:r w:rsidRPr="007B688E">
        <w:rPr>
          <w:sz w:val="16"/>
        </w:rPr>
        <w:t xml:space="preserve"> is now </w:t>
      </w:r>
      <w:r w:rsidRPr="007B688E">
        <w:rPr>
          <w:rStyle w:val="StyleUnderline"/>
          <w:highlight w:val="cyan"/>
        </w:rPr>
        <w:t>likely</w:t>
      </w:r>
      <w:r w:rsidRPr="007B688E">
        <w:rPr>
          <w:rStyle w:val="StyleUnderline"/>
        </w:rPr>
        <w:t xml:space="preserve"> </w:t>
      </w:r>
      <w:r w:rsidRPr="007B688E">
        <w:rPr>
          <w:sz w:val="16"/>
        </w:rPr>
        <w:t xml:space="preserve">to </w:t>
      </w:r>
      <w:r w:rsidRPr="007B688E">
        <w:rPr>
          <w:rStyle w:val="StyleUnderline"/>
          <w:highlight w:val="cyan"/>
        </w:rPr>
        <w:t>increase further this year</w:t>
      </w:r>
      <w:proofErr w:type="gramStart"/>
      <w:r w:rsidRPr="007B688E">
        <w:rPr>
          <w:sz w:val="16"/>
        </w:rPr>
        <w:t>.</w:t>
      </w:r>
      <w:r w:rsidRPr="007B688E">
        <w:rPr>
          <w:sz w:val="12"/>
        </w:rPr>
        <w:t>¶</w:t>
      </w:r>
      <w:proofErr w:type="gramEnd"/>
      <w:r w:rsidRPr="007B688E">
        <w:rPr>
          <w:sz w:val="16"/>
        </w:rPr>
        <w:t xml:space="preserve"> “Investors see the same size of the population [as China], the huge growth potential, the untapped market in second tier cities and towns . . . So my gut says that the </w:t>
      </w:r>
      <w:r w:rsidRPr="007B688E">
        <w:rPr>
          <w:rStyle w:val="StyleUnderline"/>
          <w:highlight w:val="cyan"/>
        </w:rPr>
        <w:t>capital flow will continue, because India just has plenty of headroom</w:t>
      </w:r>
      <w:r w:rsidRPr="007B688E">
        <w:rPr>
          <w:sz w:val="16"/>
        </w:rPr>
        <w:t>,” he said.</w:t>
      </w:r>
    </w:p>
    <w:p w14:paraId="431ED8D9" w14:textId="77777777" w:rsidR="00F23265" w:rsidRDefault="00F23265" w:rsidP="00F23265"/>
    <w:p w14:paraId="1171E00A" w14:textId="77777777" w:rsidR="00ED1465" w:rsidRDefault="00ED1465" w:rsidP="00ED1465">
      <w:pPr>
        <w:pStyle w:val="Heading3"/>
      </w:pPr>
      <w:r>
        <w:t xml:space="preserve">   Ext: India Thumper </w:t>
      </w:r>
    </w:p>
    <w:p w14:paraId="58ACA5FD" w14:textId="77777777" w:rsidR="00ED1465" w:rsidRDefault="00ED1465" w:rsidP="00ED1465"/>
    <w:p w14:paraId="50FE62AE" w14:textId="77777777" w:rsidR="000870F8" w:rsidRPr="005E0B1C" w:rsidRDefault="000870F8" w:rsidP="000870F8">
      <w:pPr>
        <w:pStyle w:val="Heading4"/>
      </w:pPr>
      <w:r>
        <w:t>India thumps</w:t>
      </w:r>
    </w:p>
    <w:p w14:paraId="4A1C8148" w14:textId="77777777" w:rsidR="000870F8" w:rsidRDefault="000870F8" w:rsidP="000870F8">
      <w:proofErr w:type="spellStart"/>
      <w:r w:rsidRPr="009868B6">
        <w:rPr>
          <w:rStyle w:val="Style13ptBold"/>
        </w:rPr>
        <w:t>Fannin</w:t>
      </w:r>
      <w:proofErr w:type="spellEnd"/>
      <w:r>
        <w:t xml:space="preserve"> 5/27/</w:t>
      </w:r>
      <w:r w:rsidRPr="009868B6">
        <w:rPr>
          <w:rStyle w:val="Style13ptBold"/>
        </w:rPr>
        <w:t>15</w:t>
      </w:r>
      <w:r>
        <w:rPr>
          <w:rStyle w:val="Style13ptBold"/>
        </w:rPr>
        <w:t xml:space="preserve"> </w:t>
      </w:r>
      <w:r w:rsidRPr="009868B6">
        <w:t>(</w:t>
      </w:r>
      <w:r>
        <w:t xml:space="preserve">Rebecca, is a contributor to Forbes and writes about innovation trends in hotspots, she’s pretty rad, “China Still Reigns But India Identified As A Next Tech Leader In </w:t>
      </w:r>
      <w:proofErr w:type="spellStart"/>
      <w:r>
        <w:t>Meeker's</w:t>
      </w:r>
      <w:proofErr w:type="spellEnd"/>
      <w:r>
        <w:t xml:space="preserve"> New Internet Report”, </w:t>
      </w:r>
      <w:hyperlink r:id="rId27" w:history="1">
        <w:r w:rsidRPr="00625A09">
          <w:rPr>
            <w:rStyle w:val="Hyperlink"/>
          </w:rPr>
          <w:t>http://www.forbes.com/sites/rebeccafannin/2015/05/27/china-still-reigns-but-india-identified-as-a-next-tech-leader-in-meekers-new-internet-report/</w:t>
        </w:r>
      </w:hyperlink>
      <w:r>
        <w:t>, accessed: 7/29/15, SP)</w:t>
      </w:r>
    </w:p>
    <w:p w14:paraId="4298905B" w14:textId="77777777" w:rsidR="000870F8" w:rsidRPr="009868B6" w:rsidRDefault="000870F8" w:rsidP="000870F8">
      <w:pPr>
        <w:rPr>
          <w:sz w:val="16"/>
        </w:rPr>
      </w:pPr>
      <w:r w:rsidRPr="009868B6">
        <w:rPr>
          <w:sz w:val="16"/>
        </w:rPr>
        <w:t xml:space="preserve">While China clearly emerges again as a tech innovator leader in Mary </w:t>
      </w:r>
      <w:proofErr w:type="spellStart"/>
      <w:r w:rsidRPr="009868B6">
        <w:rPr>
          <w:sz w:val="16"/>
        </w:rPr>
        <w:t>Meeker’s</w:t>
      </w:r>
      <w:proofErr w:type="spellEnd"/>
      <w:r w:rsidRPr="009868B6">
        <w:rPr>
          <w:sz w:val="16"/>
        </w:rPr>
        <w:t xml:space="preserve"> annual Internet Trends report, it’s </w:t>
      </w:r>
      <w:r w:rsidRPr="00EC18BF">
        <w:rPr>
          <w:rStyle w:val="StyleUnderline"/>
        </w:rPr>
        <w:t>India that is the surprise factor</w:t>
      </w:r>
      <w:r w:rsidRPr="009868B6">
        <w:rPr>
          <w:sz w:val="16"/>
        </w:rPr>
        <w:t xml:space="preserve">. </w:t>
      </w:r>
      <w:r w:rsidRPr="00EC18BF">
        <w:rPr>
          <w:rStyle w:val="StyleUnderline"/>
        </w:rPr>
        <w:t>India is about to reach that tipping point of mass adoption of the Internet, t</w:t>
      </w:r>
      <w:r w:rsidRPr="009868B6">
        <w:rPr>
          <w:sz w:val="16"/>
        </w:rPr>
        <w:t xml:space="preserve">he report concludes. With 232 million Internet users currently, </w:t>
      </w:r>
      <w:r w:rsidRPr="00EC18BF">
        <w:rPr>
          <w:rStyle w:val="StyleUnderline"/>
        </w:rPr>
        <w:t>India has become the world’s third largest market and the top growth country</w:t>
      </w:r>
      <w:r w:rsidRPr="009868B6">
        <w:rPr>
          <w:sz w:val="16"/>
        </w:rPr>
        <w:t xml:space="preserve">, adding 63 million users in 2014. China still takes the trophy as the world’s largest Internet market (followed by the U.S.), with such leaders as </w:t>
      </w:r>
      <w:proofErr w:type="spellStart"/>
      <w:r w:rsidRPr="009868B6">
        <w:rPr>
          <w:sz w:val="16"/>
        </w:rPr>
        <w:t>Tencent</w:t>
      </w:r>
      <w:proofErr w:type="spellEnd"/>
      <w:r w:rsidRPr="009868B6">
        <w:rPr>
          <w:sz w:val="16"/>
        </w:rPr>
        <w:t xml:space="preserve">, </w:t>
      </w:r>
      <w:proofErr w:type="spellStart"/>
      <w:r w:rsidRPr="009868B6">
        <w:rPr>
          <w:sz w:val="16"/>
        </w:rPr>
        <w:t>Alibaba</w:t>
      </w:r>
      <w:proofErr w:type="spellEnd"/>
      <w:r w:rsidRPr="009868B6">
        <w:rPr>
          <w:sz w:val="16"/>
        </w:rPr>
        <w:t xml:space="preserve"> and </w:t>
      </w:r>
      <w:proofErr w:type="gramStart"/>
      <w:r w:rsidRPr="009868B6">
        <w:rPr>
          <w:sz w:val="16"/>
        </w:rPr>
        <w:t>JD.com .</w:t>
      </w:r>
      <w:proofErr w:type="gramEnd"/>
      <w:r w:rsidRPr="009868B6">
        <w:rPr>
          <w:sz w:val="16"/>
        </w:rPr>
        <w:t xml:space="preserve"> </w:t>
      </w:r>
      <w:r w:rsidRPr="00EC18BF">
        <w:rPr>
          <w:rStyle w:val="StyleUnderline"/>
        </w:rPr>
        <w:t>But growth is slowing: China saw a 7% increase in Internet users compared with a 33% uptake for India</w:t>
      </w:r>
      <w:r w:rsidRPr="009868B6">
        <w:rPr>
          <w:sz w:val="16"/>
        </w:rPr>
        <w:t xml:space="preserve">. That same trend line is seen in smartphone subscriptions. China has the world lead with 513 million smartphone subscribers, up 21% in 2014. </w:t>
      </w:r>
      <w:r w:rsidRPr="00EC18BF">
        <w:rPr>
          <w:rStyle w:val="StyleUnderline"/>
        </w:rPr>
        <w:t>Third-ranked smart phone market India has 140 million subscribers and a growth rate of 55%</w:t>
      </w:r>
      <w:r w:rsidRPr="009868B6">
        <w:rPr>
          <w:sz w:val="16"/>
        </w:rPr>
        <w:t xml:space="preserve">. Unlike in China, where local brands such as </w:t>
      </w:r>
      <w:proofErr w:type="spellStart"/>
      <w:r w:rsidRPr="009868B6">
        <w:rPr>
          <w:sz w:val="16"/>
        </w:rPr>
        <w:t>Tencent</w:t>
      </w:r>
      <w:proofErr w:type="spellEnd"/>
      <w:r w:rsidRPr="009868B6">
        <w:rPr>
          <w:sz w:val="16"/>
        </w:rPr>
        <w:t xml:space="preserve">, </w:t>
      </w:r>
      <w:proofErr w:type="spellStart"/>
      <w:r w:rsidRPr="009868B6">
        <w:rPr>
          <w:sz w:val="16"/>
        </w:rPr>
        <w:t>Alibaba</w:t>
      </w:r>
      <w:proofErr w:type="spellEnd"/>
      <w:r w:rsidRPr="009868B6">
        <w:rPr>
          <w:sz w:val="16"/>
        </w:rPr>
        <w:t xml:space="preserve"> and </w:t>
      </w:r>
      <w:proofErr w:type="spellStart"/>
      <w:r w:rsidRPr="009868B6">
        <w:rPr>
          <w:sz w:val="16"/>
        </w:rPr>
        <w:t>Baidu</w:t>
      </w:r>
      <w:proofErr w:type="spellEnd"/>
      <w:r w:rsidRPr="009868B6">
        <w:rPr>
          <w:sz w:val="16"/>
        </w:rPr>
        <w:t xml:space="preserve"> tower, multinational brands including Facebook and LinkedIn rank India as their second-largest globally. As pointed in my book Startup Asia, </w:t>
      </w:r>
      <w:r w:rsidRPr="00E3495C">
        <w:rPr>
          <w:rStyle w:val="StyleUnderline"/>
        </w:rPr>
        <w:t>American brands</w:t>
      </w:r>
      <w:r w:rsidRPr="009868B6">
        <w:rPr>
          <w:sz w:val="16"/>
        </w:rPr>
        <w:t xml:space="preserve"> have struggled to make inroads in China but </w:t>
      </w:r>
      <w:r w:rsidRPr="00E3495C">
        <w:rPr>
          <w:rStyle w:val="StyleUnderline"/>
        </w:rPr>
        <w:t>have become well adopted in the Indian market</w:t>
      </w:r>
      <w:r w:rsidRPr="009868B6">
        <w:rPr>
          <w:sz w:val="16"/>
        </w:rPr>
        <w:t xml:space="preserve">. </w:t>
      </w:r>
      <w:r w:rsidRPr="00E3495C">
        <w:rPr>
          <w:rStyle w:val="StyleUnderline"/>
        </w:rPr>
        <w:t>They should see more gains too as India’s tech ecosystem catches up with China.</w:t>
      </w:r>
      <w:r w:rsidRPr="009868B6">
        <w:rPr>
          <w:sz w:val="16"/>
        </w:rPr>
        <w:t xml:space="preserve"> In another leading indicator identified in the report, </w:t>
      </w:r>
      <w:r w:rsidRPr="00E3495C">
        <w:rPr>
          <w:rStyle w:val="StyleUnderline"/>
        </w:rPr>
        <w:t>India’s way ahead on Internet traffic driven by mobile, with 65% of Internet traffic on mobile devices</w:t>
      </w:r>
      <w:r w:rsidRPr="009868B6">
        <w:rPr>
          <w:sz w:val="16"/>
        </w:rPr>
        <w:t xml:space="preserve">. That </w:t>
      </w:r>
      <w:r w:rsidRPr="00E3495C">
        <w:rPr>
          <w:rStyle w:val="StyleUnderline"/>
        </w:rPr>
        <w:t>compares with 22% in the U.S. and 30% in China</w:t>
      </w:r>
      <w:r w:rsidRPr="009868B6">
        <w:rPr>
          <w:sz w:val="16"/>
        </w:rPr>
        <w:t xml:space="preserve">. Moreover, </w:t>
      </w:r>
      <w:r w:rsidRPr="009868B6">
        <w:rPr>
          <w:rStyle w:val="StyleUnderline"/>
        </w:rPr>
        <w:t>mobile as a percentage of a total e-commerce ranks up there too in India, at 41%, leaping past</w:t>
      </w:r>
      <w:r w:rsidRPr="009868B6">
        <w:rPr>
          <w:sz w:val="16"/>
        </w:rPr>
        <w:t xml:space="preserve"> other mobile-saturated countries such as </w:t>
      </w:r>
      <w:r w:rsidRPr="009868B6">
        <w:rPr>
          <w:rStyle w:val="StyleUnderline"/>
        </w:rPr>
        <w:t>China at 33%.</w:t>
      </w:r>
      <w:r w:rsidRPr="009868B6">
        <w:rPr>
          <w:sz w:val="16"/>
        </w:rPr>
        <w:t xml:space="preserve"> Likewise, </w:t>
      </w:r>
      <w:r w:rsidRPr="009868B6">
        <w:rPr>
          <w:rStyle w:val="StyleUnderline"/>
        </w:rPr>
        <w:t>Indian Internet leaders are more mobilized than their U.S. or China counterparts</w:t>
      </w:r>
      <w:r w:rsidRPr="009868B6">
        <w:rPr>
          <w:sz w:val="16"/>
        </w:rPr>
        <w:t xml:space="preserve">. Indian e-commerce brands </w:t>
      </w:r>
      <w:proofErr w:type="spellStart"/>
      <w:r w:rsidRPr="009868B6">
        <w:rPr>
          <w:sz w:val="16"/>
        </w:rPr>
        <w:t>Snapdeal</w:t>
      </w:r>
      <w:proofErr w:type="spellEnd"/>
      <w:r w:rsidRPr="009868B6">
        <w:rPr>
          <w:sz w:val="16"/>
        </w:rPr>
        <w:t xml:space="preserve"> and </w:t>
      </w:r>
      <w:proofErr w:type="spellStart"/>
      <w:r w:rsidRPr="009868B6">
        <w:rPr>
          <w:sz w:val="16"/>
        </w:rPr>
        <w:t>Flipkart</w:t>
      </w:r>
      <w:proofErr w:type="spellEnd"/>
      <w:r w:rsidRPr="009868B6">
        <w:rPr>
          <w:sz w:val="16"/>
        </w:rPr>
        <w:t xml:space="preserve"> get about 70% of their revenues from mobile, surpassing </w:t>
      </w:r>
      <w:proofErr w:type="spellStart"/>
      <w:r w:rsidRPr="009868B6">
        <w:rPr>
          <w:sz w:val="16"/>
        </w:rPr>
        <w:t>Alibaba</w:t>
      </w:r>
      <w:proofErr w:type="spellEnd"/>
      <w:r w:rsidRPr="009868B6">
        <w:rPr>
          <w:sz w:val="16"/>
        </w:rPr>
        <w:t xml:space="preserve"> at 51%, JD.com at 42% and eBay at 33%. </w:t>
      </w:r>
      <w:r w:rsidRPr="009868B6">
        <w:rPr>
          <w:rStyle w:val="StyleUnderline"/>
        </w:rPr>
        <w:t>Mobile wallets are rising along with e-commerce adoption in India</w:t>
      </w:r>
      <w:r w:rsidRPr="009868B6">
        <w:rPr>
          <w:sz w:val="16"/>
        </w:rPr>
        <w:t xml:space="preserve">. One startup riding this wave is </w:t>
      </w:r>
      <w:proofErr w:type="spellStart"/>
      <w:r w:rsidRPr="009868B6">
        <w:rPr>
          <w:sz w:val="16"/>
        </w:rPr>
        <w:t>Paytm</w:t>
      </w:r>
      <w:proofErr w:type="spellEnd"/>
      <w:r w:rsidRPr="009868B6">
        <w:rPr>
          <w:sz w:val="16"/>
        </w:rPr>
        <w:t xml:space="preserve"> with 80 million wallet users, up 17 times year over year</w:t>
      </w:r>
      <w:proofErr w:type="gramStart"/>
      <w:r w:rsidRPr="009868B6">
        <w:rPr>
          <w:sz w:val="16"/>
        </w:rPr>
        <w:t>..</w:t>
      </w:r>
      <w:proofErr w:type="gramEnd"/>
    </w:p>
    <w:p w14:paraId="027EAEA3" w14:textId="77777777" w:rsidR="000870F8" w:rsidRDefault="000870F8" w:rsidP="00ED1465"/>
    <w:p w14:paraId="7268CA40" w14:textId="77777777" w:rsidR="00ED1465" w:rsidRDefault="00ED1465" w:rsidP="00ED1465">
      <w:pPr>
        <w:pStyle w:val="Heading4"/>
      </w:pPr>
      <w:r>
        <w:t>India will overtake the US in the tech industry by 2017</w:t>
      </w:r>
    </w:p>
    <w:p w14:paraId="3923F64E" w14:textId="77777777" w:rsidR="00ED1465" w:rsidRPr="00396DFF" w:rsidRDefault="00ED1465" w:rsidP="00ED1465">
      <w:r>
        <w:t xml:space="preserve">Patrick </w:t>
      </w:r>
      <w:proofErr w:type="spellStart"/>
      <w:r w:rsidRPr="00396DFF">
        <w:rPr>
          <w:rStyle w:val="Style13ptBold"/>
        </w:rPr>
        <w:t>Thibodeau</w:t>
      </w:r>
      <w:proofErr w:type="spellEnd"/>
      <w:r w:rsidRPr="00396DFF">
        <w:rPr>
          <w:rStyle w:val="Style13ptBold"/>
        </w:rPr>
        <w:t xml:space="preserve"> 13</w:t>
      </w:r>
      <w:r>
        <w:t xml:space="preserve"> (7/10/13, Patrick </w:t>
      </w:r>
      <w:proofErr w:type="spellStart"/>
      <w:r>
        <w:t>Thibodeau</w:t>
      </w:r>
      <w:proofErr w:type="spellEnd"/>
      <w:r>
        <w:t xml:space="preserve"> covers cloud computing and enterprise applications, outsourcing, government IT policies, data centers and IT workforce issues for Computerworld. “India to overtake U.S. on number of developers by 2017” </w:t>
      </w:r>
      <w:hyperlink r:id="rId28" w:history="1">
        <w:r w:rsidRPr="00B970CA">
          <w:rPr>
            <w:rStyle w:val="Hyperlink"/>
          </w:rPr>
          <w:t>http://www.computerworld.com/article/2483690/it-careers/india-to-overtake-u-s--on-number-of-developers-by-2017.html</w:t>
        </w:r>
      </w:hyperlink>
      <w:r>
        <w:t xml:space="preserve"> Accessed 7/27/15) EK</w:t>
      </w:r>
    </w:p>
    <w:p w14:paraId="33ACEE52" w14:textId="77777777" w:rsidR="00ED1465" w:rsidRDefault="00ED1465" w:rsidP="00ED1465">
      <w:pPr>
        <w:rPr>
          <w:sz w:val="16"/>
        </w:rPr>
      </w:pPr>
      <w:r w:rsidRPr="00396DFF">
        <w:rPr>
          <w:rStyle w:val="StyleUnderline"/>
          <w:highlight w:val="yellow"/>
        </w:rPr>
        <w:t>The U.S. may be the global center of the IT universe, but India will exceed the U.S. in the number of software developers by 2017</w:t>
      </w:r>
      <w:r w:rsidRPr="00396DFF">
        <w:rPr>
          <w:sz w:val="16"/>
          <w:highlight w:val="yellow"/>
        </w:rPr>
        <w:t>,</w:t>
      </w:r>
      <w:r w:rsidRPr="00396DFF">
        <w:rPr>
          <w:sz w:val="16"/>
        </w:rPr>
        <w:t xml:space="preserve"> a new report notes. There are about 18.2 million software developers worldwide, a number that is due to rise to 26.4 million by 2019, a 45% increase, says Evans Data Corp. in its latest Global Developer Population and Demographic Study. </w:t>
      </w:r>
      <w:r w:rsidRPr="00396DFF">
        <w:rPr>
          <w:rStyle w:val="StyleUnderline"/>
          <w:highlight w:val="yellow"/>
        </w:rPr>
        <w:t>Today, the U.S. leads the world in software developers</w:t>
      </w:r>
      <w:r w:rsidRPr="00396DFF">
        <w:rPr>
          <w:rStyle w:val="StyleUnderline"/>
        </w:rPr>
        <w:t xml:space="preserve">, with about 3.6 million. India has about 2.75 million. </w:t>
      </w:r>
      <w:r w:rsidRPr="00396DFF">
        <w:rPr>
          <w:rStyle w:val="StyleUnderline"/>
          <w:highlight w:val="yellow"/>
        </w:rPr>
        <w:t xml:space="preserve">But </w:t>
      </w:r>
      <w:r w:rsidRPr="00396DFF">
        <w:rPr>
          <w:rStyle w:val="Emphasis"/>
          <w:highlight w:val="yellow"/>
        </w:rPr>
        <w:t>by 2018, India will have 5.2 million developers,</w:t>
      </w:r>
      <w:r w:rsidRPr="00396DFF">
        <w:rPr>
          <w:rStyle w:val="StyleUnderline"/>
          <w:highlight w:val="yellow"/>
        </w:rPr>
        <w:t xml:space="preserve"> a nearly 90% increase, versus 4.5 million in the U.S.</w:t>
      </w:r>
      <w:r w:rsidRPr="00396DFF">
        <w:rPr>
          <w:rStyle w:val="StyleUnderline"/>
        </w:rPr>
        <w:t>, a 25% increase though that period</w:t>
      </w:r>
      <w:r w:rsidRPr="00396DFF">
        <w:rPr>
          <w:sz w:val="16"/>
        </w:rPr>
        <w:t xml:space="preserve">, Evans Data projects. India's software development growth rate is attributed, in part, to its population size, 1.2 billion, and relative youth, with about half the population </w:t>
      </w:r>
      <w:proofErr w:type="gramStart"/>
      <w:r w:rsidRPr="00396DFF">
        <w:rPr>
          <w:sz w:val="16"/>
        </w:rPr>
        <w:t>under</w:t>
      </w:r>
      <w:proofErr w:type="gramEnd"/>
      <w:r w:rsidRPr="00396DFF">
        <w:rPr>
          <w:sz w:val="16"/>
        </w:rPr>
        <w:t xml:space="preserve"> 25 years of age, and economic growth. </w:t>
      </w:r>
      <w:r w:rsidRPr="00396DFF">
        <w:rPr>
          <w:rStyle w:val="StyleUnderline"/>
          <w:highlight w:val="yellow"/>
        </w:rPr>
        <w:t>India's services firms hire, in many cases, thousands of new employees each quarter. Consequently, IT and software work is seen as clear path to the middle class for many of the nation's young</w:t>
      </w:r>
      <w:r w:rsidRPr="00396DFF">
        <w:rPr>
          <w:rStyle w:val="StyleUnderline"/>
        </w:rPr>
        <w:t>.</w:t>
      </w:r>
      <w:r w:rsidRPr="00396DFF">
        <w:rPr>
          <w:sz w:val="16"/>
        </w:rPr>
        <w:t xml:space="preserve"> For instance, in one quarter this year, Tata Consultancy </w:t>
      </w:r>
      <w:proofErr w:type="spellStart"/>
      <w:r w:rsidRPr="00396DFF">
        <w:rPr>
          <w:sz w:val="16"/>
        </w:rPr>
        <w:t>Servicesadded</w:t>
      </w:r>
      <w:proofErr w:type="spellEnd"/>
      <w:r w:rsidRPr="00396DFF">
        <w:rPr>
          <w:sz w:val="16"/>
        </w:rPr>
        <w:t xml:space="preserve"> more than 17,000 employees, gross</w:t>
      </w:r>
      <w:proofErr w:type="gramStart"/>
      <w:r w:rsidRPr="00396DFF">
        <w:rPr>
          <w:sz w:val="16"/>
        </w:rPr>
        <w:t>, bringing</w:t>
      </w:r>
      <w:proofErr w:type="gramEnd"/>
      <w:r w:rsidRPr="00396DFF">
        <w:rPr>
          <w:sz w:val="16"/>
        </w:rPr>
        <w:t xml:space="preserve"> its total headcount to 263,600. In the same quarter of 2010, the company had about 150,000 workers. Its real GDP growth has been about 8% over the last decade, but there are signs that growth rate may fall and that could lead to adjustment in the projections, the report said. In 2011, Evans Data projected that India would surpass the U.S. in software developers by 2015. </w:t>
      </w:r>
      <w:proofErr w:type="spellStart"/>
      <w:r w:rsidRPr="00396DFF">
        <w:rPr>
          <w:sz w:val="16"/>
        </w:rPr>
        <w:t>Janel</w:t>
      </w:r>
      <w:proofErr w:type="spellEnd"/>
      <w:r w:rsidRPr="00396DFF">
        <w:rPr>
          <w:sz w:val="16"/>
        </w:rPr>
        <w:t xml:space="preserve"> Garvin, the CEO of Evans, told Computerworld that in 2011, in the midst of the recession, the firm had a lower forecast for U.S. growth than it current does. "</w:t>
      </w:r>
      <w:r w:rsidRPr="00396DFF">
        <w:rPr>
          <w:rStyle w:val="StyleUnderline"/>
        </w:rPr>
        <w:t xml:space="preserve">At that point India's growth was not as effected by the recession so the projection was that India would surpass US earlier," </w:t>
      </w:r>
      <w:r w:rsidRPr="00396DFF">
        <w:rPr>
          <w:sz w:val="16"/>
        </w:rPr>
        <w:t xml:space="preserve">Garvin said. "Since that time there have been improvements in the U.S. and we've adjusted the growth projection accordingly in this latest study." "These are projections and represent the best data we can find, but they are still mathematical projections into the future, and the future is never certain," she said. </w:t>
      </w:r>
      <w:r w:rsidRPr="00396DFF">
        <w:rPr>
          <w:rStyle w:val="StyleUnderline"/>
          <w:highlight w:val="yellow"/>
        </w:rPr>
        <w:t xml:space="preserve">What </w:t>
      </w:r>
      <w:proofErr w:type="gramStart"/>
      <w:r w:rsidRPr="00396DFF">
        <w:rPr>
          <w:rStyle w:val="StyleUnderline"/>
          <w:highlight w:val="yellow"/>
        </w:rPr>
        <w:t>is</w:t>
      </w:r>
      <w:proofErr w:type="gramEnd"/>
      <w:r w:rsidRPr="00396DFF">
        <w:rPr>
          <w:rStyle w:val="StyleUnderline"/>
          <w:highlight w:val="yellow"/>
        </w:rPr>
        <w:t xml:space="preserve"> clear is the history and the rate growth among India's fast growing IT services firms</w:t>
      </w:r>
      <w:r w:rsidRPr="00396DFF">
        <w:rPr>
          <w:sz w:val="16"/>
        </w:rPr>
        <w:t xml:space="preserve">. Even firms like IBM have more workers in India than in the U.S. Over the next couple of decades, </w:t>
      </w:r>
      <w:r w:rsidRPr="00396DFF">
        <w:rPr>
          <w:rStyle w:val="StyleUnderline"/>
          <w:highlight w:val="yellow"/>
        </w:rPr>
        <w:t>India will add about 110 million workers to its labor force, more than the U.S., China, Russia and Japan combined</w:t>
      </w:r>
      <w:r w:rsidRPr="00396DFF">
        <w:rPr>
          <w:sz w:val="16"/>
        </w:rPr>
        <w:t>, says Goldman Sachs</w:t>
      </w:r>
      <w:r w:rsidRPr="00396DFF">
        <w:rPr>
          <w:rStyle w:val="StyleUnderline"/>
        </w:rPr>
        <w:t>. In 2018, China will have about 1.9 million programmers, and Russia about 1.3 million</w:t>
      </w:r>
      <w:r w:rsidRPr="00396DFF">
        <w:rPr>
          <w:sz w:val="16"/>
        </w:rPr>
        <w:t>, Evans Data projects. NASSCOM, India's IT industry group, expects IT exports to grow between 12 and 14% next year, driven by "anything-as-a-service," smart computing, which connects systems with physical infrastructure, and growth in the SMB market, among other sectors.</w:t>
      </w:r>
    </w:p>
    <w:p w14:paraId="20839BDE" w14:textId="77777777" w:rsidR="00997C5E" w:rsidRDefault="00997C5E" w:rsidP="00ED1465">
      <w:pPr>
        <w:rPr>
          <w:sz w:val="16"/>
        </w:rPr>
      </w:pPr>
    </w:p>
    <w:p w14:paraId="2418FFA2" w14:textId="77777777" w:rsidR="00997C5E" w:rsidRDefault="00997C5E" w:rsidP="00997C5E">
      <w:pPr>
        <w:pStyle w:val="Heading4"/>
      </w:pPr>
      <w:r>
        <w:t>India thumps the DA – Chinese tech growth is slowing</w:t>
      </w:r>
    </w:p>
    <w:p w14:paraId="6E13BBBF" w14:textId="77777777" w:rsidR="00997C5E" w:rsidRPr="00FA4AFC" w:rsidRDefault="00997C5E" w:rsidP="00997C5E">
      <w:r w:rsidRPr="00FA4AFC">
        <w:rPr>
          <w:rStyle w:val="Style13ptBold"/>
        </w:rPr>
        <w:t>Richter 14</w:t>
      </w:r>
      <w:r>
        <w:t xml:space="preserve"> Felix, data journalist for </w:t>
      </w:r>
      <w:proofErr w:type="spellStart"/>
      <w:r>
        <w:t>Statista</w:t>
      </w:r>
      <w:proofErr w:type="spellEnd"/>
      <w:r>
        <w:t>, October 17</w:t>
      </w:r>
      <w:r w:rsidRPr="00FA4AFC">
        <w:rPr>
          <w:vertAlign w:val="superscript"/>
        </w:rPr>
        <w:t>th</w:t>
      </w:r>
      <w:r>
        <w:t>, 2014, “Emerging Markets to Lead Tech Sector Growth in 2015” (</w:t>
      </w:r>
      <w:hyperlink r:id="rId29" w:history="1">
        <w:r w:rsidRPr="00D20A2F">
          <w:rPr>
            <w:rStyle w:val="Hyperlink"/>
          </w:rPr>
          <w:t>http://www.statista.com/chart/2799/emerging-markets-to-lead-tech-sector-growth-in-2015</w:t>
        </w:r>
      </w:hyperlink>
      <w:r>
        <w:t>) 8/1/15 ANH</w:t>
      </w:r>
    </w:p>
    <w:p w14:paraId="06167CAF" w14:textId="77777777" w:rsidR="00997C5E" w:rsidRPr="00FA4AFC" w:rsidRDefault="00997C5E" w:rsidP="00997C5E">
      <w:pPr>
        <w:rPr>
          <w:sz w:val="16"/>
        </w:rPr>
      </w:pPr>
      <w:r w:rsidRPr="00FA4AFC">
        <w:rPr>
          <w:sz w:val="16"/>
        </w:rPr>
        <w:t xml:space="preserve">The global consumer electronics market has been stagnant at around $1 trillion for the past three years. However, </w:t>
      </w:r>
      <w:r w:rsidRPr="00C667B0">
        <w:rPr>
          <w:rStyle w:val="StyleUnderline"/>
        </w:rPr>
        <w:t xml:space="preserve">while mature markets are in a slump, there are other countries that continue to see considerable growth. </w:t>
      </w:r>
      <w:r w:rsidRPr="00FA4AFC">
        <w:rPr>
          <w:sz w:val="16"/>
        </w:rPr>
        <w:t xml:space="preserve">According to a recent </w:t>
      </w:r>
      <w:proofErr w:type="spellStart"/>
      <w:r w:rsidRPr="00FA4AFC">
        <w:rPr>
          <w:sz w:val="16"/>
        </w:rPr>
        <w:t>GfK</w:t>
      </w:r>
      <w:proofErr w:type="spellEnd"/>
      <w:r w:rsidRPr="00FA4AFC">
        <w:rPr>
          <w:sz w:val="16"/>
        </w:rPr>
        <w:t xml:space="preserve"> report, </w:t>
      </w:r>
      <w:r w:rsidRPr="00C667B0">
        <w:rPr>
          <w:rStyle w:val="StyleUnderline"/>
        </w:rPr>
        <w:t>the Top 10 growth markets in 2015 will all be emerging economies.</w:t>
      </w:r>
      <w:r w:rsidRPr="00FA4AFC">
        <w:rPr>
          <w:sz w:val="16"/>
        </w:rPr>
        <w:t xml:space="preserve"> </w:t>
      </w:r>
      <w:r w:rsidRPr="00C667B0">
        <w:rPr>
          <w:rStyle w:val="Emphasis"/>
        </w:rPr>
        <w:t xml:space="preserve">Contrary to the common assumption that China is the largest growth market for the tech industry, </w:t>
      </w:r>
      <w:proofErr w:type="spellStart"/>
      <w:r w:rsidRPr="00C667B0">
        <w:rPr>
          <w:rStyle w:val="Emphasis"/>
        </w:rPr>
        <w:t>GfK</w:t>
      </w:r>
      <w:proofErr w:type="spellEnd"/>
      <w:r w:rsidRPr="00C667B0">
        <w:rPr>
          <w:rStyle w:val="Emphasis"/>
        </w:rPr>
        <w:t xml:space="preserve"> predicts that India's market for tech devices will see the biggest growth in 2015</w:t>
      </w:r>
      <w:r w:rsidRPr="00FA4AFC">
        <w:rPr>
          <w:sz w:val="16"/>
        </w:rPr>
        <w:t xml:space="preserve">. </w:t>
      </w:r>
      <w:proofErr w:type="spellStart"/>
      <w:r w:rsidRPr="00C667B0">
        <w:rPr>
          <w:rStyle w:val="StyleUnderline"/>
        </w:rPr>
        <w:t>GfK</w:t>
      </w:r>
      <w:proofErr w:type="spellEnd"/>
      <w:r w:rsidRPr="00C667B0">
        <w:rPr>
          <w:rStyle w:val="StyleUnderline"/>
        </w:rPr>
        <w:t xml:space="preserve"> expects total sales of tech devices in India to reach $34.8 billion in 2015</w:t>
      </w:r>
      <w:r w:rsidRPr="00FA4AFC">
        <w:rPr>
          <w:sz w:val="16"/>
        </w:rPr>
        <w:t xml:space="preserve">, up $4.8 billion from this year's expected total. </w:t>
      </w:r>
      <w:r w:rsidRPr="00FA4AFC">
        <w:rPr>
          <w:rStyle w:val="StyleUnderline"/>
        </w:rPr>
        <w:t>Smartphones are the main growth driver in India</w:t>
      </w:r>
      <w:r w:rsidRPr="00FA4AFC">
        <w:rPr>
          <w:sz w:val="16"/>
        </w:rPr>
        <w:t xml:space="preserve">, as handset prices have come down to a price that is affordable to many Indians. </w:t>
      </w:r>
      <w:r w:rsidRPr="00FA4AFC">
        <w:rPr>
          <w:rStyle w:val="StyleUnderline"/>
        </w:rPr>
        <w:t>China's tech market,</w:t>
      </w:r>
      <w:r w:rsidRPr="00FA4AFC">
        <w:rPr>
          <w:sz w:val="16"/>
        </w:rPr>
        <w:t xml:space="preserve"> while much bigger in size than India's, </w:t>
      </w:r>
      <w:r w:rsidRPr="00FA4AFC">
        <w:rPr>
          <w:rStyle w:val="StyleUnderline"/>
        </w:rPr>
        <w:t>is predicted to grow by $1.8 billion in 2015</w:t>
      </w:r>
      <w:r w:rsidRPr="00FA4AFC">
        <w:rPr>
          <w:sz w:val="16"/>
        </w:rPr>
        <w:t xml:space="preserve">, which would be </w:t>
      </w:r>
      <w:r w:rsidRPr="00FA4AFC">
        <w:rPr>
          <w:rStyle w:val="StyleUnderline"/>
        </w:rPr>
        <w:t xml:space="preserve">a meager 1% increase over the estimated 2014 total </w:t>
      </w:r>
      <w:r w:rsidRPr="00FA4AFC">
        <w:rPr>
          <w:sz w:val="16"/>
        </w:rPr>
        <w:t>but still enough to make China the second largest growth market in dollar terms.</w:t>
      </w:r>
    </w:p>
    <w:p w14:paraId="73FF4C24" w14:textId="77777777" w:rsidR="00997C5E" w:rsidRDefault="00997C5E" w:rsidP="00ED1465">
      <w:pPr>
        <w:rPr>
          <w:sz w:val="16"/>
        </w:rPr>
      </w:pPr>
    </w:p>
    <w:p w14:paraId="0C3F8D6B" w14:textId="77777777" w:rsidR="00ED1465" w:rsidRDefault="000F5E33" w:rsidP="000F5E33">
      <w:pPr>
        <w:pStyle w:val="Heading3"/>
      </w:pPr>
      <w:r>
        <w:t xml:space="preserve">South Korea Thumper </w:t>
      </w:r>
    </w:p>
    <w:p w14:paraId="7D20FC3D" w14:textId="77777777" w:rsidR="000F5E33" w:rsidRDefault="000F5E33" w:rsidP="000F5E33"/>
    <w:p w14:paraId="75799D1A" w14:textId="77777777" w:rsidR="000F5E33" w:rsidRDefault="000F5E33" w:rsidP="000F5E33">
      <w:pPr>
        <w:pStyle w:val="Heading4"/>
      </w:pPr>
      <w:r>
        <w:t>Korea will become the leader in tech innovation</w:t>
      </w:r>
    </w:p>
    <w:p w14:paraId="558CF2D8" w14:textId="77777777" w:rsidR="000F5E33" w:rsidRPr="009C517B" w:rsidRDefault="000F5E33" w:rsidP="000F5E33">
      <w:r>
        <w:t xml:space="preserve">Alan </w:t>
      </w:r>
      <w:proofErr w:type="spellStart"/>
      <w:r w:rsidRPr="009C517B">
        <w:rPr>
          <w:rStyle w:val="Style13ptBold"/>
        </w:rPr>
        <w:t>McGlade</w:t>
      </w:r>
      <w:proofErr w:type="spellEnd"/>
      <w:r w:rsidRPr="009C517B">
        <w:rPr>
          <w:rStyle w:val="Style13ptBold"/>
        </w:rPr>
        <w:t xml:space="preserve"> 14</w:t>
      </w:r>
      <w:r>
        <w:t xml:space="preserve"> (2/6/14, Alan </w:t>
      </w:r>
      <w:proofErr w:type="spellStart"/>
      <w:r>
        <w:t>McGlade</w:t>
      </w:r>
      <w:proofErr w:type="spellEnd"/>
      <w:r>
        <w:t xml:space="preserve"> is a Managing Director at DEV. He was a CEO at </w:t>
      </w:r>
      <w:proofErr w:type="spellStart"/>
      <w:r>
        <w:t>MediaNet</w:t>
      </w:r>
      <w:proofErr w:type="spellEnd"/>
      <w:r>
        <w:t xml:space="preserve">, and executive at MTV Networks and CEO of The Box Music Television, </w:t>
      </w:r>
      <w:proofErr w:type="spellStart"/>
      <w:r>
        <w:t>Oresudebt</w:t>
      </w:r>
      <w:proofErr w:type="spellEnd"/>
      <w:r>
        <w:t xml:space="preserve"> if </w:t>
      </w:r>
      <w:proofErr w:type="spellStart"/>
      <w:r>
        <w:t>StarNet</w:t>
      </w:r>
      <w:proofErr w:type="spellEnd"/>
      <w:r>
        <w:t xml:space="preserve">, President at </w:t>
      </w:r>
      <w:proofErr w:type="spellStart"/>
      <w:r>
        <w:t>Adlink</w:t>
      </w:r>
      <w:proofErr w:type="spellEnd"/>
      <w:r>
        <w:t xml:space="preserve">. “Why South Korea Will Be The Next Global Hub For Tech Startups” </w:t>
      </w:r>
      <w:hyperlink r:id="rId30" w:history="1">
        <w:r w:rsidRPr="00D410BD">
          <w:rPr>
            <w:rStyle w:val="Hyperlink"/>
          </w:rPr>
          <w:t>http://www.forbes.com/sites/alanmcglade/2014/02/06/why-south-korea-will-be-the-next-global-hub-for-tech-startups/</w:t>
        </w:r>
      </w:hyperlink>
      <w:r>
        <w:t xml:space="preserve"> Accessed 7/29/15) EK</w:t>
      </w:r>
    </w:p>
    <w:p w14:paraId="1B4D20D0" w14:textId="77777777" w:rsidR="000F5E33" w:rsidRDefault="000F5E33" w:rsidP="000F5E33">
      <w:pPr>
        <w:rPr>
          <w:rStyle w:val="Emphasis"/>
        </w:rPr>
      </w:pPr>
      <w:r w:rsidRPr="009C517B">
        <w:rPr>
          <w:sz w:val="16"/>
        </w:rPr>
        <w:t xml:space="preserve">American business has long led the way in high tech density or the proportion of businesses that engage in activities such as Internet software and services, hardware and semiconductors. The US is fertile ground for tech start-ups with access to capital and a culture that celebrates risk taking. </w:t>
      </w:r>
      <w:r w:rsidRPr="009C517B">
        <w:rPr>
          <w:rStyle w:val="Emphasis"/>
        </w:rPr>
        <w:t>Other countries have made their mark on the world stage, competing to be prominent tech and innovation hubs.</w:t>
      </w:r>
      <w:r w:rsidRPr="009C517B">
        <w:rPr>
          <w:sz w:val="16"/>
        </w:rPr>
        <w:t xml:space="preserve"> Israel has been lauded as a start-up nation with several hundred companies getting funded by venture capital each year. A number of these companies are now being acquired by the likes of Apple, Facebook and Google. Finland and Sweden have attracted notice by bringing us Angry Birds and </w:t>
      </w:r>
      <w:proofErr w:type="spellStart"/>
      <w:r w:rsidRPr="009C517B">
        <w:rPr>
          <w:sz w:val="16"/>
        </w:rPr>
        <w:t>Spotify</w:t>
      </w:r>
      <w:proofErr w:type="spellEnd"/>
      <w:r w:rsidRPr="009C517B">
        <w:rPr>
          <w:sz w:val="16"/>
        </w:rPr>
        <w:t xml:space="preserve"> among others. </w:t>
      </w:r>
      <w:r w:rsidRPr="009C517B">
        <w:rPr>
          <w:rStyle w:val="Emphasis"/>
        </w:rPr>
        <w:t xml:space="preserve">But </w:t>
      </w:r>
      <w:r w:rsidRPr="00C25B39">
        <w:rPr>
          <w:rStyle w:val="Emphasis"/>
          <w:highlight w:val="yellow"/>
        </w:rPr>
        <w:t>a new start-up powerhouse is on the horizon – South Korea. Bloomberg</w:t>
      </w:r>
      <w:r w:rsidRPr="009C517B">
        <w:rPr>
          <w:sz w:val="16"/>
        </w:rPr>
        <w:t xml:space="preserve"> News recently published the Bloomberg Global Innovation Index and </w:t>
      </w:r>
      <w:r w:rsidRPr="00C25B39">
        <w:rPr>
          <w:rStyle w:val="Emphasis"/>
          <w:highlight w:val="yellow"/>
        </w:rPr>
        <w:t>ranked South Korea first among all nations by comparing a group of indicators such as r</w:t>
      </w:r>
      <w:r w:rsidRPr="009C517B">
        <w:rPr>
          <w:rStyle w:val="Emphasis"/>
        </w:rPr>
        <w:t xml:space="preserve">esearch </w:t>
      </w:r>
      <w:r w:rsidRPr="00C25B39">
        <w:rPr>
          <w:rStyle w:val="Emphasis"/>
          <w:highlight w:val="yellow"/>
        </w:rPr>
        <w:t>&amp; d</w:t>
      </w:r>
      <w:r w:rsidRPr="009C517B">
        <w:rPr>
          <w:rStyle w:val="Emphasis"/>
        </w:rPr>
        <w:t xml:space="preserve">evelopment capability, </w:t>
      </w:r>
      <w:r w:rsidRPr="00C25B39">
        <w:rPr>
          <w:rStyle w:val="Emphasis"/>
          <w:highlight w:val="yellow"/>
        </w:rPr>
        <w:t>productivity, tech density and patent activity.</w:t>
      </w:r>
      <w:r w:rsidRPr="009C517B">
        <w:rPr>
          <w:sz w:val="16"/>
        </w:rPr>
        <w:t xml:space="preserve"> South Korea’s ranking is not a surprise. </w:t>
      </w:r>
      <w:r w:rsidRPr="009C517B">
        <w:rPr>
          <w:rStyle w:val="Emphasis"/>
        </w:rPr>
        <w:t xml:space="preserve">In recent decades, </w:t>
      </w:r>
      <w:r w:rsidRPr="00C25B39">
        <w:rPr>
          <w:rStyle w:val="Emphasis"/>
          <w:highlight w:val="yellow"/>
        </w:rPr>
        <w:t>South Korea has transformed into an economic heavyweight</w:t>
      </w:r>
      <w:r w:rsidRPr="009C517B">
        <w:rPr>
          <w:rStyle w:val="Emphasis"/>
        </w:rPr>
        <w:t xml:space="preserve">, having systematically applied substantial resources to research and development. As a result, South Korea has </w:t>
      </w:r>
      <w:r w:rsidRPr="00C25B39">
        <w:rPr>
          <w:rStyle w:val="Emphasis"/>
          <w:highlight w:val="yellow"/>
        </w:rPr>
        <w:t>become the world leader in patent activity, and information and communication tech</w:t>
      </w:r>
      <w:r w:rsidRPr="009C517B">
        <w:rPr>
          <w:rStyle w:val="Emphasis"/>
        </w:rPr>
        <w:t>nology.</w:t>
      </w:r>
      <w:r w:rsidRPr="009C517B">
        <w:rPr>
          <w:sz w:val="16"/>
        </w:rPr>
        <w:t xml:space="preserve"> The country has the highest broadband penetration in the world at 97 percent and is a leader in broadband speed with an average peak connection of close to 50 megabits per second. </w:t>
      </w:r>
      <w:r w:rsidRPr="00C25B39">
        <w:rPr>
          <w:rStyle w:val="Emphasis"/>
          <w:highlight w:val="yellow"/>
        </w:rPr>
        <w:t>Success in manufacturing and exporting cutting edge electronics products has burnished the country’s image as a leader in tech</w:t>
      </w:r>
      <w:r w:rsidRPr="009C517B">
        <w:rPr>
          <w:rStyle w:val="Emphasis"/>
        </w:rPr>
        <w:t>nology but the connection goes deeper.</w:t>
      </w:r>
      <w:r w:rsidRPr="009C517B">
        <w:rPr>
          <w:sz w:val="16"/>
        </w:rPr>
        <w:t xml:space="preserve"> Koreans are avid consumers of digital media and apply the lion’s share of their bandwidth resources to online gaming. South Korea is home to the World Cyber Games, the world’s largest video game competition, and has three television channels fully dedicated to </w:t>
      </w:r>
      <w:proofErr w:type="spellStart"/>
      <w:r w:rsidRPr="009C517B">
        <w:rPr>
          <w:sz w:val="16"/>
        </w:rPr>
        <w:t>eSports</w:t>
      </w:r>
      <w:proofErr w:type="spellEnd"/>
      <w:r w:rsidRPr="009C517B">
        <w:rPr>
          <w:sz w:val="16"/>
        </w:rPr>
        <w:t xml:space="preserve"> featuring professional gamers. South Korea’s home grown, highly visual K-Pop music videos are streamed by the millions and have become a significant global export. Last year streaming of </w:t>
      </w:r>
      <w:proofErr w:type="spellStart"/>
      <w:r w:rsidRPr="009C517B">
        <w:rPr>
          <w:sz w:val="16"/>
        </w:rPr>
        <w:t>mok</w:t>
      </w:r>
      <w:proofErr w:type="spellEnd"/>
      <w:r w:rsidRPr="009C517B">
        <w:rPr>
          <w:sz w:val="16"/>
        </w:rPr>
        <w:t xml:space="preserve">-bang through </w:t>
      </w:r>
      <w:proofErr w:type="spellStart"/>
      <w:r w:rsidRPr="009C517B">
        <w:rPr>
          <w:sz w:val="16"/>
        </w:rPr>
        <w:t>Afreeca</w:t>
      </w:r>
      <w:proofErr w:type="spellEnd"/>
      <w:r w:rsidRPr="009C517B">
        <w:rPr>
          <w:sz w:val="16"/>
        </w:rPr>
        <w:t xml:space="preserve"> TV, a peer-to-peer online video network, became the rage. For the uninitiated, </w:t>
      </w:r>
      <w:proofErr w:type="spellStart"/>
      <w:r w:rsidRPr="009C517B">
        <w:rPr>
          <w:sz w:val="16"/>
        </w:rPr>
        <w:t>mok</w:t>
      </w:r>
      <w:proofErr w:type="spellEnd"/>
      <w:r w:rsidRPr="009C517B">
        <w:rPr>
          <w:sz w:val="16"/>
        </w:rPr>
        <w:t xml:space="preserve">-bang videos feature self-made celebrities eating massive amounts of food for hours. </w:t>
      </w:r>
      <w:r w:rsidRPr="00C25B39">
        <w:rPr>
          <w:rStyle w:val="Emphasis"/>
          <w:highlight w:val="yellow"/>
        </w:rPr>
        <w:t>Increasingly young technologists are fueling a fledgling start-up scene</w:t>
      </w:r>
      <w:r w:rsidRPr="009C517B">
        <w:rPr>
          <w:rStyle w:val="Emphasis"/>
        </w:rPr>
        <w:t xml:space="preserve"> that is led by mobile game developers and social media innovators. </w:t>
      </w:r>
      <w:proofErr w:type="gramStart"/>
      <w:r w:rsidRPr="00C25B39">
        <w:rPr>
          <w:rStyle w:val="Emphasis"/>
          <w:highlight w:val="yellow"/>
        </w:rPr>
        <w:t>This is complemented by entrepreneurs returning from overseas with an eye on conquering the globe</w:t>
      </w:r>
      <w:proofErr w:type="gramEnd"/>
      <w:r w:rsidRPr="009C517B">
        <w:rPr>
          <w:sz w:val="16"/>
        </w:rPr>
        <w:t xml:space="preserve">. These entrepreneurs are coming back with a sense of how to take on the US market, a greater willingness to assume risk, and an interest in building things that aren’t just made for Korea. This has attracted the notice of American technology companies. Google has taken an active role in nurturing South Korean companies, introducing their favorites in the US to help them build a global profile. A company called </w:t>
      </w:r>
      <w:proofErr w:type="spellStart"/>
      <w:r w:rsidRPr="009C517B">
        <w:rPr>
          <w:sz w:val="16"/>
        </w:rPr>
        <w:t>Sparklabs</w:t>
      </w:r>
      <w:proofErr w:type="spellEnd"/>
      <w:r w:rsidRPr="009C517B">
        <w:rPr>
          <w:sz w:val="16"/>
        </w:rPr>
        <w:t xml:space="preserve"> was formed a little over a year ago with offices in Seoul and San Francisco to incubate Korean start-ups. </w:t>
      </w:r>
      <w:r w:rsidRPr="00C25B39">
        <w:rPr>
          <w:rStyle w:val="Emphasis"/>
          <w:highlight w:val="yellow"/>
        </w:rPr>
        <w:t>There is a growing interest from overseas VCs in the South Korean venture ecosystem</w:t>
      </w:r>
      <w:r w:rsidRPr="009C517B">
        <w:rPr>
          <w:rStyle w:val="Emphasis"/>
        </w:rPr>
        <w:t xml:space="preserve"> as well as a rise of angel groups, accelerators and event organizations to promote entrepreneurship in Korea.</w:t>
      </w:r>
      <w:r w:rsidRPr="009C517B">
        <w:rPr>
          <w:sz w:val="16"/>
        </w:rPr>
        <w:t xml:space="preserve"> Softbank Ventures, </w:t>
      </w:r>
      <w:proofErr w:type="spellStart"/>
      <w:r w:rsidRPr="009C517B">
        <w:rPr>
          <w:sz w:val="16"/>
        </w:rPr>
        <w:t>StoneBridge</w:t>
      </w:r>
      <w:proofErr w:type="spellEnd"/>
      <w:r w:rsidRPr="009C517B">
        <w:rPr>
          <w:sz w:val="16"/>
        </w:rPr>
        <w:t xml:space="preserve"> Capital, and Strong Ventures are a few examples of established VCs moving to get a foothold in South Korea. My firm, Digital Entertainment Ventures, is pursuing a South Korea strategy as well. However, to fully understand the Korean venture capital industry, it is critical to recognize the important role of the government in promoting and supplementing private fund-raising and investment in the venture capital market. </w:t>
      </w:r>
      <w:r w:rsidRPr="009C517B">
        <w:rPr>
          <w:rStyle w:val="Emphasis"/>
        </w:rPr>
        <w:t xml:space="preserve">In 2013, </w:t>
      </w:r>
      <w:r w:rsidRPr="00C25B39">
        <w:rPr>
          <w:rStyle w:val="Emphasis"/>
          <w:highlight w:val="yellow"/>
        </w:rPr>
        <w:t>South Korean President</w:t>
      </w:r>
      <w:r w:rsidRPr="009C517B">
        <w:rPr>
          <w:rStyle w:val="Emphasis"/>
        </w:rPr>
        <w:t xml:space="preserve"> Park </w:t>
      </w:r>
      <w:proofErr w:type="spellStart"/>
      <w:r w:rsidRPr="009C517B">
        <w:rPr>
          <w:rStyle w:val="Emphasis"/>
        </w:rPr>
        <w:t>Geun-Hye</w:t>
      </w:r>
      <w:proofErr w:type="spellEnd"/>
      <w:r w:rsidRPr="009C517B">
        <w:rPr>
          <w:rStyle w:val="Emphasis"/>
        </w:rPr>
        <w:t xml:space="preserve"> </w:t>
      </w:r>
      <w:r w:rsidRPr="00C25B39">
        <w:rPr>
          <w:rStyle w:val="Emphasis"/>
          <w:highlight w:val="yellow"/>
        </w:rPr>
        <w:t>announced the desire for a more “creative economy” and launched the new</w:t>
      </w:r>
      <w:r w:rsidRPr="009C517B">
        <w:rPr>
          <w:rStyle w:val="Emphasis"/>
        </w:rPr>
        <w:t xml:space="preserve"> Ministry of Science, ICT and Future </w:t>
      </w:r>
      <w:r w:rsidRPr="00C25B39">
        <w:rPr>
          <w:rStyle w:val="Emphasis"/>
          <w:highlight w:val="yellow"/>
        </w:rPr>
        <w:t>Plan</w:t>
      </w:r>
      <w:r w:rsidRPr="009C517B">
        <w:rPr>
          <w:rStyle w:val="Emphasis"/>
        </w:rPr>
        <w:t>ning.</w:t>
      </w:r>
      <w:r w:rsidRPr="009C517B">
        <w:rPr>
          <w:sz w:val="16"/>
        </w:rPr>
        <w:t xml:space="preserve"> For 2014, the ministry’s budget increased to more than (USD equivalent) 12 billion, with over two billion going directly into fostering growth for the startup ecosystem along with elimination of many restrictions on the venture industry’s activities. </w:t>
      </w:r>
      <w:r w:rsidRPr="00C25B39">
        <w:rPr>
          <w:rStyle w:val="Emphasis"/>
          <w:highlight w:val="yellow"/>
        </w:rPr>
        <w:t>It is logical for South Korea to follow this path. The country is smaller than the state of New York, is not rich in oil or other natural resources, and has limited agriculture and manufacturing capacity. Korean’s must promote technology and innovation to be competitive as a nation since it is not enough to just contend on cost or scale.</w:t>
      </w:r>
      <w:r w:rsidRPr="009C517B">
        <w:rPr>
          <w:sz w:val="16"/>
        </w:rPr>
        <w:t xml:space="preserve"> While the South Korean </w:t>
      </w:r>
      <w:proofErr w:type="spellStart"/>
      <w:r w:rsidRPr="009C517B">
        <w:rPr>
          <w:sz w:val="16"/>
        </w:rPr>
        <w:t>Chaebols</w:t>
      </w:r>
      <w:proofErr w:type="spellEnd"/>
      <w:r w:rsidRPr="009C517B">
        <w:rPr>
          <w:sz w:val="16"/>
        </w:rPr>
        <w:t xml:space="preserve">, or large family-controlled corporate groups, focus on exporting and manufacturing, there is a clear recognition that </w:t>
      </w:r>
      <w:r w:rsidRPr="00C25B39">
        <w:rPr>
          <w:rStyle w:val="Emphasis"/>
          <w:highlight w:val="yellow"/>
        </w:rPr>
        <w:t>South Korea needs to have a more diverse economy.</w:t>
      </w:r>
      <w:r w:rsidRPr="009C517B">
        <w:rPr>
          <w:rStyle w:val="Emphasis"/>
        </w:rPr>
        <w:t xml:space="preserve"> Thus, the tides are shifting towards supporting smaller businesses and promoting entrepreneurship.</w:t>
      </w:r>
      <w:r w:rsidRPr="009C517B">
        <w:rPr>
          <w:sz w:val="16"/>
        </w:rPr>
        <w:t xml:space="preserve"> Formulating new business ideas and inventing IP is only the first part of the equation. </w:t>
      </w:r>
      <w:r w:rsidRPr="00C25B39">
        <w:rPr>
          <w:rStyle w:val="Emphasis"/>
          <w:highlight w:val="yellow"/>
        </w:rPr>
        <w:t>South Korea can ascend to the next level by developing a new venture ecosystem that provides operational support, a broader network and ready access to early stage capital</w:t>
      </w:r>
      <w:r w:rsidRPr="009C517B">
        <w:rPr>
          <w:sz w:val="16"/>
        </w:rPr>
        <w:t xml:space="preserve">; one that rewards risk taking by Korea’s best and brightest. </w:t>
      </w:r>
      <w:r w:rsidRPr="009C517B">
        <w:rPr>
          <w:rStyle w:val="Emphasis"/>
        </w:rPr>
        <w:t>These entrepreneurs have the opportunity to target new markets but they need to be funded and properly equipped to design their products for localization by language and culture</w:t>
      </w:r>
      <w:r w:rsidRPr="009C517B">
        <w:rPr>
          <w:sz w:val="16"/>
        </w:rPr>
        <w:t xml:space="preserve">. CEO’s of early stage companies need access to advisors that can assist them in creating effective pitch presentations and preparing them for exposure to foreign markets and investors. With the right blend of investment and guidance, early-stage Korean companies can take on the US and other global markets and really scale their businesses. </w:t>
      </w:r>
      <w:r w:rsidRPr="00C25B39">
        <w:rPr>
          <w:rStyle w:val="Emphasis"/>
          <w:highlight w:val="yellow"/>
        </w:rPr>
        <w:t>Many of the fundamentals are already in place. Just as Samsung transformed the consumer electronics business, Korean start-ups are poised to have an explosive impact on digital media and services.</w:t>
      </w:r>
    </w:p>
    <w:p w14:paraId="78F084F4" w14:textId="2EE6CD80" w:rsidR="000F5E33" w:rsidRDefault="00794599" w:rsidP="000F5E33">
      <w:pPr>
        <w:pStyle w:val="Heading3"/>
      </w:pPr>
      <w:r>
        <w:t xml:space="preserve">   </w:t>
      </w:r>
      <w:r w:rsidR="000F5E33">
        <w:t xml:space="preserve">Ext: South Korea Thumper </w:t>
      </w:r>
    </w:p>
    <w:p w14:paraId="3E298A17" w14:textId="77777777" w:rsidR="000F5E33" w:rsidRDefault="000F5E33" w:rsidP="000F5E33"/>
    <w:p w14:paraId="5AA35B29" w14:textId="77777777" w:rsidR="000F5E33" w:rsidRDefault="000F5E33" w:rsidP="000F5E33">
      <w:pPr>
        <w:pStyle w:val="Heading4"/>
      </w:pPr>
      <w:r>
        <w:t>South Korea will become the leader in tech – especially broadband, mobile tech sector</w:t>
      </w:r>
    </w:p>
    <w:p w14:paraId="47ED26AF" w14:textId="77777777" w:rsidR="000F5E33" w:rsidRPr="00C317B7" w:rsidRDefault="000F5E33" w:rsidP="000F5E33">
      <w:r>
        <w:t xml:space="preserve">Jenna </w:t>
      </w:r>
      <w:proofErr w:type="spellStart"/>
      <w:r w:rsidRPr="00C317B7">
        <w:rPr>
          <w:rStyle w:val="Style13ptBold"/>
        </w:rPr>
        <w:t>Wortham</w:t>
      </w:r>
      <w:proofErr w:type="spellEnd"/>
      <w:r w:rsidRPr="00C317B7">
        <w:rPr>
          <w:rStyle w:val="Style13ptBold"/>
        </w:rPr>
        <w:t xml:space="preserve"> 6/2</w:t>
      </w:r>
      <w:r>
        <w:t xml:space="preserve"> (6/2/15, Jenna </w:t>
      </w:r>
      <w:proofErr w:type="spellStart"/>
      <w:r>
        <w:t>Wortham</w:t>
      </w:r>
      <w:proofErr w:type="spellEnd"/>
      <w:r>
        <w:t xml:space="preserve">, a technology reporter and columnist for The New York Times, covers start-ups and digital culture. Her stories focus on novel ways consumers are using technology to enhance their daily lives along with emerging Internet-based business models and the personalities shaping the start-up industry. Before joining The Times in 2008, Ms. </w:t>
      </w:r>
      <w:proofErr w:type="spellStart"/>
      <w:r>
        <w:t>Wortham</w:t>
      </w:r>
      <w:proofErr w:type="spellEnd"/>
      <w:r>
        <w:t xml:space="preserve"> was a technology and culture reporter for Wired.com and a freelance writer for Wired magazine. Her work has also appeared in Bust magazine, The Hairpin, Vogue, The Morning News, Fader and various other publications. Ms. </w:t>
      </w:r>
      <w:proofErr w:type="spellStart"/>
      <w:r>
        <w:t>Wortham</w:t>
      </w:r>
      <w:proofErr w:type="spellEnd"/>
      <w:r>
        <w:t xml:space="preserve"> graduated from the University of Virginia. “</w:t>
      </w:r>
      <w:r w:rsidRPr="00C317B7">
        <w:t>What Silicon Valley Can Learn From Seoul</w:t>
      </w:r>
      <w:proofErr w:type="gramStart"/>
      <w:r>
        <w:t xml:space="preserve">”  </w:t>
      </w:r>
      <w:proofErr w:type="gramEnd"/>
      <w:r>
        <w:fldChar w:fldCharType="begin"/>
      </w:r>
      <w:r>
        <w:instrText xml:space="preserve"> HYPERLINK "http://www.nytimes.com/2015/06/07/magazine/what-silicon-valley-can-learn-from-seoul.html?_r=0" </w:instrText>
      </w:r>
      <w:r>
        <w:fldChar w:fldCharType="separate"/>
      </w:r>
      <w:r w:rsidRPr="000B1439">
        <w:rPr>
          <w:rStyle w:val="Hyperlink"/>
        </w:rPr>
        <w:t>http://www.nytimes.com/2015/06/07/magazine/what-silicon-valley-can-learn-from-seoul.html?_r=0</w:t>
      </w:r>
      <w:r>
        <w:rPr>
          <w:rStyle w:val="Hyperlink"/>
        </w:rPr>
        <w:fldChar w:fldCharType="end"/>
      </w:r>
      <w:r>
        <w:t xml:space="preserve"> Accessed 7/30/15) EK</w:t>
      </w:r>
    </w:p>
    <w:p w14:paraId="6FF1EBE7" w14:textId="77777777" w:rsidR="000F5E33" w:rsidRPr="00C317B7" w:rsidRDefault="000F5E33" w:rsidP="000F5E33">
      <w:pPr>
        <w:rPr>
          <w:sz w:val="16"/>
        </w:rPr>
      </w:pPr>
      <w:r w:rsidRPr="00C317B7">
        <w:rPr>
          <w:sz w:val="16"/>
        </w:rPr>
        <w:t xml:space="preserve">While Silicon Valley is the largest and most enduring locus of tech innovation, a number of cities around the planet are nipping at its heels: Tel Aviv, Berlin, </w:t>
      </w:r>
      <w:proofErr w:type="gramStart"/>
      <w:r w:rsidRPr="00C317B7">
        <w:rPr>
          <w:sz w:val="16"/>
        </w:rPr>
        <w:t>Bangalore</w:t>
      </w:r>
      <w:proofErr w:type="gramEnd"/>
      <w:r w:rsidRPr="00C317B7">
        <w:rPr>
          <w:sz w:val="16"/>
        </w:rPr>
        <w:t xml:space="preserve">. But </w:t>
      </w:r>
      <w:r w:rsidRPr="00C317B7">
        <w:rPr>
          <w:rStyle w:val="Emphasis"/>
          <w:highlight w:val="yellow"/>
        </w:rPr>
        <w:t>Seoul</w:t>
      </w:r>
      <w:r w:rsidRPr="00C317B7">
        <w:rPr>
          <w:rStyle w:val="Emphasis"/>
        </w:rPr>
        <w:t xml:space="preserve">, the capital of South Korea, </w:t>
      </w:r>
      <w:r w:rsidRPr="00C317B7">
        <w:rPr>
          <w:rStyle w:val="Emphasis"/>
          <w:highlight w:val="yellow"/>
        </w:rPr>
        <w:t>is</w:t>
      </w:r>
      <w:r w:rsidRPr="00C317B7">
        <w:rPr>
          <w:rStyle w:val="Emphasis"/>
        </w:rPr>
        <w:t xml:space="preserve"> in a sense </w:t>
      </w:r>
      <w:r w:rsidRPr="00C317B7">
        <w:rPr>
          <w:rStyle w:val="Emphasis"/>
          <w:highlight w:val="yellow"/>
        </w:rPr>
        <w:t>the Valley’s closest rival</w:t>
      </w:r>
      <w:r w:rsidRPr="00C317B7">
        <w:rPr>
          <w:sz w:val="16"/>
          <w:highlight w:val="yellow"/>
        </w:rPr>
        <w:t>.</w:t>
      </w:r>
      <w:r w:rsidRPr="00C317B7">
        <w:rPr>
          <w:sz w:val="16"/>
        </w:rPr>
        <w:t xml:space="preserve"> American investors are beginning to catch on, and venture capital is starting to flow west, across the Pacific. An early-stage American venture firm called 500 Startups recently spun off a small fund called 500 </w:t>
      </w:r>
      <w:proofErr w:type="spellStart"/>
      <w:r w:rsidRPr="00C317B7">
        <w:rPr>
          <w:sz w:val="16"/>
        </w:rPr>
        <w:t>Kimchi</w:t>
      </w:r>
      <w:proofErr w:type="spellEnd"/>
      <w:r w:rsidRPr="00C317B7">
        <w:rPr>
          <w:sz w:val="16"/>
        </w:rPr>
        <w:t xml:space="preserve">, which focuses exclusively on South Korea. Last fall, Goldman Sachs led a round of investment in </w:t>
      </w:r>
      <w:proofErr w:type="spellStart"/>
      <w:r w:rsidRPr="00C317B7">
        <w:rPr>
          <w:sz w:val="16"/>
        </w:rPr>
        <w:t>Woowa</w:t>
      </w:r>
      <w:proofErr w:type="spellEnd"/>
      <w:r w:rsidRPr="00C317B7">
        <w:rPr>
          <w:sz w:val="16"/>
        </w:rPr>
        <w:t xml:space="preserve"> Brothers and its delivery service. In May, Google opened a campus in </w:t>
      </w:r>
      <w:r w:rsidRPr="00C317B7">
        <w:rPr>
          <w:rStyle w:val="Emphasis"/>
          <w:highlight w:val="yellow"/>
        </w:rPr>
        <w:t>Seoul</w:t>
      </w:r>
      <w:r w:rsidRPr="00C317B7">
        <w:rPr>
          <w:sz w:val="16"/>
        </w:rPr>
        <w:t xml:space="preserve">, its first in Asia. The office is in the trendy district of </w:t>
      </w:r>
      <w:proofErr w:type="spellStart"/>
      <w:r w:rsidRPr="00C317B7">
        <w:rPr>
          <w:sz w:val="16"/>
        </w:rPr>
        <w:t>Gangnam</w:t>
      </w:r>
      <w:proofErr w:type="spellEnd"/>
      <w:r w:rsidRPr="00C317B7">
        <w:rPr>
          <w:sz w:val="16"/>
        </w:rPr>
        <w:t xml:space="preserve"> — yes, that </w:t>
      </w:r>
      <w:proofErr w:type="spellStart"/>
      <w:r w:rsidRPr="00C317B7">
        <w:rPr>
          <w:sz w:val="16"/>
        </w:rPr>
        <w:t>Gangnam</w:t>
      </w:r>
      <w:proofErr w:type="spellEnd"/>
      <w:r w:rsidRPr="00C317B7">
        <w:rPr>
          <w:sz w:val="16"/>
        </w:rPr>
        <w:t xml:space="preserve"> — which </w:t>
      </w:r>
      <w:r w:rsidRPr="00C317B7">
        <w:rPr>
          <w:rStyle w:val="Emphasis"/>
          <w:highlight w:val="yellow"/>
        </w:rPr>
        <w:t>is already home to a growing cluster of mobile start-ups and a handful of tech</w:t>
      </w:r>
      <w:r w:rsidRPr="00C317B7">
        <w:rPr>
          <w:rStyle w:val="Emphasis"/>
        </w:rPr>
        <w:t xml:space="preserve">nology </w:t>
      </w:r>
      <w:r w:rsidRPr="00C317B7">
        <w:rPr>
          <w:rStyle w:val="Emphasis"/>
          <w:highlight w:val="yellow"/>
        </w:rPr>
        <w:t>incubators</w:t>
      </w:r>
      <w:r w:rsidRPr="00C317B7">
        <w:rPr>
          <w:rStyle w:val="Emphasis"/>
        </w:rPr>
        <w:t xml:space="preserve"> to mentor them</w:t>
      </w:r>
      <w:r w:rsidRPr="00C317B7">
        <w:rPr>
          <w:sz w:val="16"/>
        </w:rPr>
        <w:t xml:space="preserve">. Tim </w:t>
      </w:r>
      <w:proofErr w:type="spellStart"/>
      <w:r w:rsidRPr="00C317B7">
        <w:rPr>
          <w:sz w:val="16"/>
        </w:rPr>
        <w:t>Chae</w:t>
      </w:r>
      <w:proofErr w:type="spellEnd"/>
      <w:r w:rsidRPr="00C317B7">
        <w:rPr>
          <w:sz w:val="16"/>
        </w:rPr>
        <w:t xml:space="preserve">, who runs 500 </w:t>
      </w:r>
      <w:proofErr w:type="spellStart"/>
      <w:r w:rsidRPr="00C317B7">
        <w:rPr>
          <w:sz w:val="16"/>
        </w:rPr>
        <w:t>Kimchi</w:t>
      </w:r>
      <w:proofErr w:type="spellEnd"/>
      <w:r w:rsidRPr="00C317B7">
        <w:rPr>
          <w:sz w:val="16"/>
        </w:rPr>
        <w:t xml:space="preserve">, said that </w:t>
      </w:r>
      <w:r w:rsidRPr="00C317B7">
        <w:rPr>
          <w:rStyle w:val="Emphasis"/>
        </w:rPr>
        <w:t xml:space="preserve">American </w:t>
      </w:r>
      <w:r w:rsidRPr="00C317B7">
        <w:rPr>
          <w:rStyle w:val="Emphasis"/>
          <w:highlight w:val="yellow"/>
        </w:rPr>
        <w:t>investors have begun to think of Seoul as a sort of crystal ball.</w:t>
      </w:r>
      <w:r w:rsidRPr="00C317B7">
        <w:rPr>
          <w:sz w:val="16"/>
        </w:rPr>
        <w:t xml:space="preserve"> In it, they can glimpse a future where the most ambitious dreams of Silicon Valley — a cashless, carless, everything-on-demand society — have already been realized. </w:t>
      </w:r>
      <w:r w:rsidRPr="00C317B7">
        <w:rPr>
          <w:rStyle w:val="Emphasis"/>
        </w:rPr>
        <w:t xml:space="preserve">Nearly all of Seoul’s residents use smartphones, and </w:t>
      </w:r>
      <w:r w:rsidRPr="00C317B7">
        <w:rPr>
          <w:rStyle w:val="Emphasis"/>
          <w:highlight w:val="yellow"/>
        </w:rPr>
        <w:t>many of the services just now gaining in popularity in the U</w:t>
      </w:r>
      <w:r w:rsidRPr="00C317B7">
        <w:rPr>
          <w:sz w:val="16"/>
        </w:rPr>
        <w:t xml:space="preserve">nited </w:t>
      </w:r>
      <w:r w:rsidRPr="00C317B7">
        <w:rPr>
          <w:rStyle w:val="Emphasis"/>
          <w:highlight w:val="yellow"/>
        </w:rPr>
        <w:t>S</w:t>
      </w:r>
      <w:r w:rsidRPr="00C317B7">
        <w:rPr>
          <w:sz w:val="16"/>
        </w:rPr>
        <w:t xml:space="preserve">tates </w:t>
      </w:r>
      <w:r w:rsidRPr="00C317B7">
        <w:rPr>
          <w:rStyle w:val="Emphasis"/>
          <w:highlight w:val="yellow"/>
        </w:rPr>
        <w:t>have been commonplace in South Korea for years</w:t>
      </w:r>
      <w:r w:rsidRPr="00C317B7">
        <w:rPr>
          <w:rStyle w:val="Emphasis"/>
        </w:rPr>
        <w:t xml:space="preserve">. Much of this was made possible by two decades of enormous public investment. </w:t>
      </w:r>
      <w:r w:rsidRPr="00C317B7">
        <w:rPr>
          <w:rStyle w:val="Emphasis"/>
          <w:highlight w:val="yellow"/>
        </w:rPr>
        <w:t>Seoul is blanketed with free Wi-Fi that offers the world’s fastest Internet speeds</w:t>
      </w:r>
      <w:r w:rsidRPr="00C317B7">
        <w:rPr>
          <w:sz w:val="16"/>
        </w:rPr>
        <w:t xml:space="preserve"> — twice as fast as the average American’s. Back in 1995, </w:t>
      </w:r>
      <w:r w:rsidRPr="00C317B7">
        <w:rPr>
          <w:rStyle w:val="Emphasis"/>
        </w:rPr>
        <w:t>the government began a 10-year plan to build out the country’s broadband infrastructure and, through a series of public programs, to teach Koreans what they could do with it.</w:t>
      </w:r>
      <w:r w:rsidRPr="00C317B7">
        <w:rPr>
          <w:sz w:val="16"/>
        </w:rPr>
        <w:t xml:space="preserve"> South Korea also eased regulations on service providers to ensure that consumers would have a multitude of choices — in marked contrast to America, where a handful of cable and telecommunications monopolies dominate the market. Such </w:t>
      </w:r>
      <w:r w:rsidRPr="00A77FBD">
        <w:rPr>
          <w:rStyle w:val="Emphasis"/>
          <w:highlight w:val="yellow"/>
        </w:rPr>
        <w:t>healthy competition in Korea keeps the cost of access low.</w:t>
      </w:r>
      <w:r w:rsidRPr="00C317B7">
        <w:rPr>
          <w:rStyle w:val="Emphasis"/>
        </w:rPr>
        <w:t xml:space="preserve"> To maintain South </w:t>
      </w:r>
      <w:r w:rsidRPr="00A77FBD">
        <w:rPr>
          <w:rStyle w:val="Emphasis"/>
          <w:highlight w:val="yellow"/>
        </w:rPr>
        <w:t>Korea’s</w:t>
      </w:r>
      <w:r w:rsidRPr="00C317B7">
        <w:rPr>
          <w:rStyle w:val="Emphasis"/>
        </w:rPr>
        <w:t xml:space="preserve"> lead, the country’s </w:t>
      </w:r>
      <w:r w:rsidRPr="00A77FBD">
        <w:rPr>
          <w:rStyle w:val="Emphasis"/>
          <w:highlight w:val="yellow"/>
        </w:rPr>
        <w:t>Science Ministry</w:t>
      </w:r>
      <w:r w:rsidRPr="00C317B7">
        <w:rPr>
          <w:rStyle w:val="Emphasis"/>
        </w:rPr>
        <w:t xml:space="preserve"> recently </w:t>
      </w:r>
      <w:r w:rsidRPr="00A77FBD">
        <w:rPr>
          <w:rStyle w:val="Emphasis"/>
          <w:highlight w:val="yellow"/>
        </w:rPr>
        <w:t>announced a $1.5 billion initiative to upgrade Korea’s mobile infrastructure.</w:t>
      </w:r>
      <w:r w:rsidRPr="00A77FBD">
        <w:rPr>
          <w:sz w:val="16"/>
          <w:highlight w:val="yellow"/>
        </w:rPr>
        <w:t xml:space="preserve"> </w:t>
      </w:r>
      <w:r w:rsidRPr="00A77FBD">
        <w:rPr>
          <w:rStyle w:val="Emphasis"/>
          <w:highlight w:val="yellow"/>
        </w:rPr>
        <w:t>By 2020, the government predicts, it will be 1,000 times faster — so fast you could download a feature-length movie in approximately one second</w:t>
      </w:r>
      <w:r w:rsidRPr="00C317B7">
        <w:rPr>
          <w:sz w:val="16"/>
        </w:rPr>
        <w:t>. In the same time frame, the Federal Communications Commission hopes to wire most American homes with broadband Internet with speeds of at least 100 megabits per second, or roughly one-sixtieth of South Korea’s goal.</w:t>
      </w:r>
    </w:p>
    <w:p w14:paraId="2EF3DF13" w14:textId="676661B8" w:rsidR="000F5E33" w:rsidRDefault="00794599" w:rsidP="00794599">
      <w:pPr>
        <w:pStyle w:val="Heading2"/>
      </w:pPr>
      <w:r>
        <w:t xml:space="preserve">--- Link Defense --- </w:t>
      </w:r>
    </w:p>
    <w:p w14:paraId="5DBFAEDA" w14:textId="1DA3C753" w:rsidR="00794599" w:rsidRDefault="00794599" w:rsidP="00794599">
      <w:pPr>
        <w:pStyle w:val="Heading3"/>
      </w:pPr>
      <w:r>
        <w:t xml:space="preserve">No Trade Off </w:t>
      </w:r>
    </w:p>
    <w:p w14:paraId="2F2284BC" w14:textId="77777777" w:rsidR="00794599" w:rsidRDefault="00794599" w:rsidP="00794599"/>
    <w:p w14:paraId="05CD4C09" w14:textId="77777777" w:rsidR="00794599" w:rsidRDefault="00794599" w:rsidP="00794599">
      <w:pPr>
        <w:pStyle w:val="Heading4"/>
      </w:pPr>
      <w:r>
        <w:t>No trade-off – cooperation now between the US and China tech companies</w:t>
      </w:r>
    </w:p>
    <w:p w14:paraId="2FEA9890" w14:textId="77777777" w:rsidR="00794599" w:rsidRPr="00CE372D" w:rsidRDefault="00794599" w:rsidP="00794599">
      <w:r w:rsidRPr="00CE372D">
        <w:rPr>
          <w:rStyle w:val="Style13ptBold"/>
        </w:rPr>
        <w:t>Carey 7/22</w:t>
      </w:r>
      <w:r>
        <w:t xml:space="preserve"> Pete, covers business, real estate, and tech for Mercury News, July 22</w:t>
      </w:r>
      <w:r w:rsidRPr="00CE372D">
        <w:rPr>
          <w:vertAlign w:val="superscript"/>
        </w:rPr>
        <w:t>nd</w:t>
      </w:r>
      <w:r>
        <w:t>, 2015, “Silicon Valley Follows China’s Playbook in Hunt for Business” (</w:t>
      </w:r>
      <w:hyperlink r:id="rId31" w:history="1">
        <w:r w:rsidRPr="008647A4">
          <w:rPr>
            <w:rStyle w:val="Hyperlink"/>
          </w:rPr>
          <w:t>http://www.toptechnews.com/article/index.php?story_id=13100A20NR0F</w:t>
        </w:r>
      </w:hyperlink>
      <w:r>
        <w:t>) 7/30/15 ANH</w:t>
      </w:r>
    </w:p>
    <w:p w14:paraId="55EB94FE" w14:textId="77777777" w:rsidR="00794599" w:rsidRPr="00CE372D" w:rsidRDefault="00794599" w:rsidP="00794599">
      <w:pPr>
        <w:rPr>
          <w:sz w:val="16"/>
        </w:rPr>
      </w:pPr>
      <w:r w:rsidRPr="00CE372D">
        <w:rPr>
          <w:sz w:val="16"/>
        </w:rPr>
        <w:t xml:space="preserve">Some of </w:t>
      </w:r>
      <w:r w:rsidRPr="00CE372D">
        <w:rPr>
          <w:u w:val="single"/>
        </w:rPr>
        <w:t xml:space="preserve">Silicon Valley's biggest companies are investing billions of dollars in China's tech sector in a rush to preserve access to the country's vast markets. In recent months, Intel Relevant Products/Services, Hewlett-Packard and Cisco Relevant Products/Services Systems have doubled down on China through partnerships with Chinese companies, investments in Chinese funds and large donations aimed at making China a global competitor. </w:t>
      </w:r>
      <w:r w:rsidRPr="00CE372D">
        <w:rPr>
          <w:sz w:val="16"/>
        </w:rPr>
        <w:t xml:space="preserve">"In China, you're either in or you're out," said Tai Ming Cheung, director of the Institute on Global Conflict and Cooperation at UC San Diego. </w:t>
      </w:r>
      <w:r w:rsidRPr="00CE372D">
        <w:rPr>
          <w:b/>
          <w:u w:val="single"/>
        </w:rPr>
        <w:t>"More and more companies have had to follow the Chinese playbook and develop research and development centers in China, develop joint ventures, provide certain types of technology transfers and provide all sorts of help."</w:t>
      </w:r>
      <w:r w:rsidRPr="00CE372D">
        <w:rPr>
          <w:sz w:val="16"/>
        </w:rPr>
        <w:t xml:space="preserve"> China has the world's fastest-growing market for semiconductors, according to a study by PricewaterhouseCoopers, and recently announced a plan to grow its semiconductor industry by more than 20 percent annually over the next five years. It is also a major market for other high-tech goods, giving foreign companies a big incentive to collaborate with Chinese counterparts. </w:t>
      </w:r>
      <w:r w:rsidRPr="00CE372D">
        <w:rPr>
          <w:u w:val="single"/>
        </w:rPr>
        <w:t>China has made it clear that companies that help with the goal of building up China's tech industry will be viewed more favorably than those that don't</w:t>
      </w:r>
      <w:r w:rsidRPr="00CE372D">
        <w:rPr>
          <w:sz w:val="16"/>
        </w:rPr>
        <w:t xml:space="preserve">, analysts say. The trick is to do it without giving away the store, Cheung said. "You don't transfer your latest technologies," he said. "You leave a gap of one or two generations and hope you can still run faster than the Chinese can." The emphasis on helping the country develop its tech sector is driven by three key factors: </w:t>
      </w:r>
      <w:r w:rsidRPr="00CE372D">
        <w:rPr>
          <w:u w:val="single"/>
        </w:rPr>
        <w:t>the growth of China's tech industry, which has reached a point where it can be a collaborator with the more advanced U.S. companies</w:t>
      </w:r>
      <w:r w:rsidRPr="00CE372D">
        <w:rPr>
          <w:sz w:val="16"/>
        </w:rPr>
        <w:t xml:space="preserve">; a push by the Chinese government to speed up that growth through investment and partnerships with U.S. companies; and </w:t>
      </w:r>
      <w:r w:rsidRPr="00CE372D">
        <w:rPr>
          <w:u w:val="single"/>
        </w:rPr>
        <w:t>a belief that to win in China, U.S. manufacturers need the access to the Chinese market that local partners can provide. "They don't have a choice," said tech analyst Jack Gold. "If they don't do it, they'll be selling a lot less stuff. That's the bottom line."</w:t>
      </w:r>
      <w:r w:rsidRPr="00CE372D">
        <w:rPr>
          <w:sz w:val="16"/>
        </w:rPr>
        <w:t xml:space="preserve"> Whatever the motives, </w:t>
      </w:r>
      <w:r w:rsidRPr="00CE372D">
        <w:rPr>
          <w:u w:val="single"/>
        </w:rPr>
        <w:t>there has been plenty of collaboration on view in Silicon Valley with announcements from HP, Intel and Cisco Systems of partnerships, investments and donations in China</w:t>
      </w:r>
      <w:r w:rsidRPr="00CE372D">
        <w:rPr>
          <w:sz w:val="16"/>
        </w:rPr>
        <w:t xml:space="preserve">: Hewlett-Packard is becoming a minority shareholder in its own Chinese server, storage Relevant Products/Services and technology business, following the sale of a 51 percent majority stake to Tsinghua Holdings, a state-owned investment arm of Tsinghua University with which HP has collaborated for years. HP said the $2.3 billion deal </w:t>
      </w:r>
      <w:proofErr w:type="gramStart"/>
      <w:r w:rsidRPr="00CE372D">
        <w:rPr>
          <w:sz w:val="16"/>
        </w:rPr>
        <w:t>will</w:t>
      </w:r>
      <w:proofErr w:type="gramEnd"/>
      <w:r w:rsidRPr="00CE372D">
        <w:rPr>
          <w:sz w:val="16"/>
        </w:rPr>
        <w:t xml:space="preserve"> create "a technology powerhouse in China." CEO Meg Whitman called HP's partnership "a bold move to win in today's China." Intel is investing $1.5 billion for a minority 20 percent stake in Tsinghua </w:t>
      </w:r>
      <w:proofErr w:type="spellStart"/>
      <w:r w:rsidRPr="00CE372D">
        <w:rPr>
          <w:sz w:val="16"/>
        </w:rPr>
        <w:t>Unigroup</w:t>
      </w:r>
      <w:proofErr w:type="spellEnd"/>
      <w:r w:rsidRPr="00CE372D">
        <w:rPr>
          <w:sz w:val="16"/>
        </w:rPr>
        <w:t xml:space="preserve">, a subsidiary of Tsinghua Holdings. Tsinghua recently acquired two Chinese companies that make mobile phone chips and reportedly is preparing to make a $23 billion offer for memory </w:t>
      </w:r>
      <w:proofErr w:type="gramStart"/>
      <w:r w:rsidRPr="00CE372D">
        <w:rPr>
          <w:sz w:val="16"/>
        </w:rPr>
        <w:t>chip maker</w:t>
      </w:r>
      <w:proofErr w:type="gramEnd"/>
      <w:r w:rsidRPr="00CE372D">
        <w:rPr>
          <w:sz w:val="16"/>
        </w:rPr>
        <w:t xml:space="preserve"> Micron Technology, based in Boise, Idaho. The Intel deal should "further strengthen the competitiveness and market position of Chinese semiconductor companies," Zhao </w:t>
      </w:r>
      <w:proofErr w:type="spellStart"/>
      <w:r w:rsidRPr="00CE372D">
        <w:rPr>
          <w:sz w:val="16"/>
        </w:rPr>
        <w:t>Weiguo</w:t>
      </w:r>
      <w:proofErr w:type="spellEnd"/>
      <w:r w:rsidRPr="00CE372D">
        <w:rPr>
          <w:sz w:val="16"/>
        </w:rPr>
        <w:t xml:space="preserve">, chairman and president of Tsinghua </w:t>
      </w:r>
      <w:proofErr w:type="spellStart"/>
      <w:r w:rsidRPr="00CE372D">
        <w:rPr>
          <w:sz w:val="16"/>
        </w:rPr>
        <w:t>Unigroup</w:t>
      </w:r>
      <w:proofErr w:type="spellEnd"/>
      <w:r w:rsidRPr="00CE372D">
        <w:rPr>
          <w:sz w:val="16"/>
        </w:rPr>
        <w:t xml:space="preserve">, said in a news release. The Santa Clara chip giant also announced a partnership with Chinese semiconductor company </w:t>
      </w:r>
      <w:proofErr w:type="spellStart"/>
      <w:r w:rsidRPr="00CE372D">
        <w:rPr>
          <w:sz w:val="16"/>
        </w:rPr>
        <w:t>Rockchip</w:t>
      </w:r>
      <w:proofErr w:type="spellEnd"/>
      <w:r w:rsidRPr="00CE372D">
        <w:rPr>
          <w:sz w:val="16"/>
        </w:rPr>
        <w:t xml:space="preserve"> Electronics to "deliver an Intel-branded" mobile system on a chip, targeted at the inexpensive tablet market in China. Intel also is forming a partnership with </w:t>
      </w:r>
      <w:proofErr w:type="spellStart"/>
      <w:r w:rsidRPr="00CE372D">
        <w:rPr>
          <w:sz w:val="16"/>
        </w:rPr>
        <w:t>Aliyun</w:t>
      </w:r>
      <w:proofErr w:type="spellEnd"/>
      <w:r w:rsidRPr="00CE372D">
        <w:rPr>
          <w:sz w:val="16"/>
        </w:rPr>
        <w:t xml:space="preserve">, the cloud Relevant Products/Services-computing subsidiary of China's e-tailing giant </w:t>
      </w:r>
      <w:proofErr w:type="spellStart"/>
      <w:r w:rsidRPr="00CE372D">
        <w:rPr>
          <w:sz w:val="16"/>
        </w:rPr>
        <w:t>Alibaba</w:t>
      </w:r>
      <w:proofErr w:type="spellEnd"/>
      <w:r w:rsidRPr="00CE372D">
        <w:rPr>
          <w:sz w:val="16"/>
        </w:rPr>
        <w:t>, to develop products for the international public cloud market, using Intel technology. Cisco Systems recently announced a range of initiatives worth $10 billion to help with China's "ongoing transformation." It signed an agreement with China's National Development and Reform Commission "to promote the development of a high-tech industry in China," and an agreement with China's universities to invest in a four-year tech program with 100 universities. The companies say they're simply adjusting to a new reality in China. But Robert Atkinson, head of the Information Technology and Innovation Foundation in Washington, D.C., believes China is breaking World Trade Organization rules against anti-competitive behavior. "The Chinese tell these companies, '</w:t>
      </w:r>
      <w:proofErr w:type="gramStart"/>
      <w:r w:rsidRPr="00CE372D">
        <w:rPr>
          <w:sz w:val="16"/>
        </w:rPr>
        <w:t>You</w:t>
      </w:r>
      <w:proofErr w:type="gramEnd"/>
      <w:r w:rsidRPr="00CE372D">
        <w:rPr>
          <w:sz w:val="16"/>
        </w:rPr>
        <w:t xml:space="preserve"> will either form joint ventures and sell under their name in China and transfer technology or you will be kicked out of the Chinese market,'" he said. China's new guidelines for the development of its semiconductor industry "could affect the design and sales Relevant Products/Services operations Relevant Products/Services of several international semiconductor companies," PricewaterhouseCoopers warned in a 2014 study. Raman </w:t>
      </w:r>
      <w:proofErr w:type="spellStart"/>
      <w:r w:rsidRPr="00CE372D">
        <w:rPr>
          <w:sz w:val="16"/>
        </w:rPr>
        <w:t>Chitkara</w:t>
      </w:r>
      <w:proofErr w:type="spellEnd"/>
      <w:r w:rsidRPr="00CE372D">
        <w:rPr>
          <w:sz w:val="16"/>
        </w:rPr>
        <w:t xml:space="preserve">, global technology industry leader at PricewaterhouseCoopers, said "the primary driver" behind recent partnerships and other deals is that China has become the world's biggest market. "Whether it is for automobiles, PCs, mobile phones or TVs, China has become the biggest consumer of these products. It is important for any </w:t>
      </w:r>
      <w:proofErr w:type="gramStart"/>
      <w:r w:rsidRPr="00CE372D">
        <w:rPr>
          <w:sz w:val="16"/>
        </w:rPr>
        <w:t>company which</w:t>
      </w:r>
      <w:proofErr w:type="gramEnd"/>
      <w:r w:rsidRPr="00CE372D">
        <w:rPr>
          <w:sz w:val="16"/>
        </w:rPr>
        <w:t xml:space="preserve"> wants to tap that end market to better understand how to operate in that market. That's where the local Chinese companies are better equipped." The changed atmosphere has companies scrambling for Chinese partners. "The common denominator of all these investments is the desire to have safe access to the Chinese," according to Peter </w:t>
      </w:r>
      <w:proofErr w:type="spellStart"/>
      <w:r w:rsidRPr="00CE372D">
        <w:rPr>
          <w:sz w:val="16"/>
        </w:rPr>
        <w:t>Cowhey</w:t>
      </w:r>
      <w:proofErr w:type="spellEnd"/>
      <w:r w:rsidRPr="00CE372D">
        <w:rPr>
          <w:sz w:val="16"/>
        </w:rPr>
        <w:t xml:space="preserve">, Qualcomm Endowed Chair in Communications and Technology Policy and dean of the School of Global Policy and Strategy at UC San Diego. "The firms believe that China is determined to have an indigenous chip and advanced electronics industry," </w:t>
      </w:r>
      <w:proofErr w:type="spellStart"/>
      <w:r w:rsidRPr="00CE372D">
        <w:rPr>
          <w:sz w:val="16"/>
        </w:rPr>
        <w:t>Cowhey</w:t>
      </w:r>
      <w:proofErr w:type="spellEnd"/>
      <w:r w:rsidRPr="00CE372D">
        <w:rPr>
          <w:sz w:val="16"/>
        </w:rPr>
        <w:t xml:space="preserve"> said. "They can either become partners in establishing that Chinese base or find themselves essentially becoming sidelined in China."</w:t>
      </w:r>
    </w:p>
    <w:p w14:paraId="5A4AE202" w14:textId="46090CAE" w:rsidR="00794599" w:rsidRDefault="003730EE" w:rsidP="003730EE">
      <w:pPr>
        <w:pStyle w:val="Heading3"/>
      </w:pPr>
      <w:r>
        <w:t xml:space="preserve">Not Zero Sum </w:t>
      </w:r>
    </w:p>
    <w:p w14:paraId="64385137" w14:textId="77777777" w:rsidR="003730EE" w:rsidRDefault="003730EE" w:rsidP="003730EE"/>
    <w:p w14:paraId="5F909B4C" w14:textId="4B268590" w:rsidR="003730EE" w:rsidRDefault="003730EE" w:rsidP="003730EE">
      <w:pPr>
        <w:pStyle w:val="Heading4"/>
      </w:pPr>
      <w:r>
        <w:t xml:space="preserve">US-China tech innovation isn’t zero sum – no trade off. </w:t>
      </w:r>
    </w:p>
    <w:p w14:paraId="417E2E01" w14:textId="391833CB" w:rsidR="003730EE" w:rsidRPr="003730EE" w:rsidRDefault="003730EE" w:rsidP="003730EE">
      <w:pPr>
        <w:rPr>
          <w:sz w:val="16"/>
          <w:szCs w:val="16"/>
        </w:rPr>
      </w:pPr>
      <w:proofErr w:type="spellStart"/>
      <w:r w:rsidRPr="003730EE">
        <w:rPr>
          <w:rStyle w:val="Style13ptBold"/>
        </w:rPr>
        <w:t>Sappin</w:t>
      </w:r>
      <w:proofErr w:type="spellEnd"/>
      <w:r w:rsidRPr="003730EE">
        <w:rPr>
          <w:rStyle w:val="Style13ptBold"/>
        </w:rPr>
        <w:t xml:space="preserve"> 14. </w:t>
      </w:r>
      <w:r w:rsidRPr="003730EE">
        <w:rPr>
          <w:sz w:val="16"/>
          <w:szCs w:val="16"/>
        </w:rPr>
        <w:t>[Ed, "Why China’s newfound innovation is a good thing for America" Washington Post -- March 7 -- www.washingtonpost.com/news/innovations/wp/2014/03/07/why-chinas-newfound-innovation-is-a-good-thing-for-america/]</w:t>
      </w:r>
    </w:p>
    <w:p w14:paraId="40A594D7" w14:textId="579808B9" w:rsidR="003730EE" w:rsidRPr="003730EE" w:rsidRDefault="003730EE" w:rsidP="003730EE">
      <w:pPr>
        <w:rPr>
          <w:sz w:val="16"/>
        </w:rPr>
      </w:pPr>
      <w:r w:rsidRPr="003730EE">
        <w:rPr>
          <w:rStyle w:val="StyleUnderline"/>
        </w:rPr>
        <w:t xml:space="preserve">Though </w:t>
      </w:r>
      <w:proofErr w:type="gramStart"/>
      <w:r w:rsidRPr="003730EE">
        <w:rPr>
          <w:rStyle w:val="StyleUnderline"/>
        </w:rPr>
        <w:t>some U.S. companies will be surpassed by their Chinese counterparts</w:t>
      </w:r>
      <w:proofErr w:type="gramEnd"/>
      <w:r w:rsidRPr="003730EE">
        <w:rPr>
          <w:rStyle w:val="StyleUnderline"/>
        </w:rPr>
        <w:t>, we are not at the beginning of a no-holds-barred innovation arms race. Chinese innovation is not occurring in a vacuum. For a young company in China aspiring to be a global player, the United States will be an important proving ground</w:t>
      </w:r>
      <w:r w:rsidRPr="003730EE">
        <w:rPr>
          <w:sz w:val="16"/>
        </w:rPr>
        <w:t xml:space="preserve">. Likewise, American companies will find that China, with a flourishing consumer base, is an important test bed and market for their innovations especially as Beijing aims to promote consumer spending as announced by Premier Li </w:t>
      </w:r>
      <w:proofErr w:type="spellStart"/>
      <w:r w:rsidRPr="003730EE">
        <w:rPr>
          <w:sz w:val="16"/>
        </w:rPr>
        <w:t>Keqiang</w:t>
      </w:r>
      <w:proofErr w:type="spellEnd"/>
      <w:r w:rsidRPr="003730EE">
        <w:rPr>
          <w:sz w:val="16"/>
        </w:rPr>
        <w:t xml:space="preserve"> Wednesday.</w:t>
      </w:r>
      <w:r w:rsidRPr="003730EE">
        <w:rPr>
          <w:sz w:val="12"/>
        </w:rPr>
        <w:t>∂</w:t>
      </w:r>
      <w:r w:rsidRPr="003730EE">
        <w:rPr>
          <w:sz w:val="16"/>
        </w:rPr>
        <w:t xml:space="preserve"> </w:t>
      </w:r>
      <w:r w:rsidRPr="003730EE">
        <w:rPr>
          <w:rStyle w:val="StyleUnderline"/>
        </w:rPr>
        <w:t>China and the United States will continue to be strong partners and competitors in business</w:t>
      </w:r>
      <w:r w:rsidRPr="003730EE">
        <w:rPr>
          <w:sz w:val="16"/>
        </w:rPr>
        <w:t>, each with an intense national pride. China’s growing capability to innovate will likely entice the United States to be the fierce competitor it has always been. Think back to the 80’s and 90’s when the United States was challenged by Japan Inc. and Korea Inc</w:t>
      </w:r>
      <w:proofErr w:type="gramStart"/>
      <w:r w:rsidRPr="003730EE">
        <w:rPr>
          <w:sz w:val="16"/>
        </w:rPr>
        <w:t>..</w:t>
      </w:r>
      <w:proofErr w:type="gramEnd"/>
      <w:r w:rsidRPr="003730EE">
        <w:rPr>
          <w:sz w:val="16"/>
        </w:rPr>
        <w:t xml:space="preserve"> New business models established segments such as Dell in desktop computing and new products in high growth segments such as the iPhone in mobile. Just a few years ago, China’s BYD was a darling of the green sector due to its battery technology and electric vehicles. However, Tesla has now roared into the lead in both of these areas.</w:t>
      </w:r>
      <w:r w:rsidRPr="003730EE">
        <w:rPr>
          <w:sz w:val="12"/>
        </w:rPr>
        <w:t>∂</w:t>
      </w:r>
      <w:r w:rsidRPr="003730EE">
        <w:rPr>
          <w:sz w:val="16"/>
        </w:rPr>
        <w:t xml:space="preserve"> </w:t>
      </w:r>
      <w:r w:rsidRPr="003730EE">
        <w:rPr>
          <w:rStyle w:val="Emphasis"/>
        </w:rPr>
        <w:t>Innovation is generally not a zero-sum game</w:t>
      </w:r>
      <w:r w:rsidRPr="003730EE">
        <w:rPr>
          <w:sz w:val="16"/>
        </w:rPr>
        <w:t xml:space="preserve">. </w:t>
      </w:r>
      <w:r w:rsidRPr="003730EE">
        <w:rPr>
          <w:rStyle w:val="StyleUnderline"/>
        </w:rPr>
        <w:t>Chinese growth does not mean the end of American innovation</w:t>
      </w:r>
      <w:r w:rsidRPr="003730EE">
        <w:rPr>
          <w:sz w:val="16"/>
        </w:rPr>
        <w:t xml:space="preserve">. Rather, it marks the beginning of a higher level of competition where one country compels more focused, more rapid and all-around better innovation from the other. </w:t>
      </w:r>
      <w:r w:rsidRPr="003730EE">
        <w:rPr>
          <w:rStyle w:val="StyleUnderline"/>
        </w:rPr>
        <w:t>Both nations should stand to gain</w:t>
      </w:r>
      <w:r w:rsidRPr="003730EE">
        <w:rPr>
          <w:sz w:val="16"/>
        </w:rPr>
        <w:t>.</w:t>
      </w:r>
    </w:p>
    <w:p w14:paraId="6948012E" w14:textId="77777777" w:rsidR="003730EE" w:rsidRDefault="003730EE" w:rsidP="003730EE"/>
    <w:p w14:paraId="26E7EBE1" w14:textId="410321EC" w:rsidR="00BA79C7" w:rsidRDefault="00BA79C7" w:rsidP="00BA79C7">
      <w:pPr>
        <w:pStyle w:val="Heading4"/>
      </w:pPr>
      <w:r>
        <w:t xml:space="preserve">Us-China economic relations aren’t zero </w:t>
      </w:r>
      <w:proofErr w:type="gramStart"/>
      <w:r>
        <w:t>sum</w:t>
      </w:r>
      <w:proofErr w:type="gramEnd"/>
      <w:r>
        <w:t xml:space="preserve">. </w:t>
      </w:r>
    </w:p>
    <w:p w14:paraId="1AD6FD47" w14:textId="77777777" w:rsidR="00BA79C7" w:rsidRDefault="00BA79C7" w:rsidP="00BA79C7">
      <w:proofErr w:type="spellStart"/>
      <w:r w:rsidRPr="00606597">
        <w:rPr>
          <w:rStyle w:val="Style13ptBold"/>
        </w:rPr>
        <w:t>Kakaes</w:t>
      </w:r>
      <w:proofErr w:type="spellEnd"/>
      <w:r w:rsidRPr="00606597">
        <w:rPr>
          <w:rStyle w:val="Style13ptBold"/>
        </w:rPr>
        <w:t xml:space="preserve"> </w:t>
      </w:r>
      <w:r>
        <w:t>1/9/</w:t>
      </w:r>
      <w:r w:rsidRPr="00606597">
        <w:rPr>
          <w:rStyle w:val="Style13ptBold"/>
        </w:rPr>
        <w:t>12</w:t>
      </w:r>
      <w:r>
        <w:t xml:space="preserve"> (Konstantin, is a writer at New America, where he writes about the evolving uses of drones, “No One Can Win the Future”, </w:t>
      </w:r>
      <w:hyperlink r:id="rId32" w:history="1">
        <w:r w:rsidRPr="0031189F">
          <w:rPr>
            <w:rStyle w:val="Hyperlink"/>
          </w:rPr>
          <w:t>http://www.slate.com/articles/technology/future_tense/2012/01/u_s_scientists_are_not_competing_with_china_or_any_other_country_.html</w:t>
        </w:r>
      </w:hyperlink>
      <w:r>
        <w:t>, accessed: 7/31/15, SP)</w:t>
      </w:r>
    </w:p>
    <w:p w14:paraId="44BF5C84" w14:textId="77777777" w:rsidR="00BA79C7" w:rsidRDefault="00BA79C7" w:rsidP="00BA79C7">
      <w:pPr>
        <w:rPr>
          <w:sz w:val="16"/>
        </w:rPr>
      </w:pPr>
      <w:r w:rsidRPr="000C3631">
        <w:rPr>
          <w:sz w:val="16"/>
        </w:rPr>
        <w:t xml:space="preserve">Almost a year ago, President </w:t>
      </w:r>
      <w:r w:rsidRPr="00D44EAD">
        <w:rPr>
          <w:rStyle w:val="StyleUnderline"/>
        </w:rPr>
        <w:t>Obama</w:t>
      </w:r>
      <w:r w:rsidRPr="000C3631">
        <w:rPr>
          <w:sz w:val="16"/>
        </w:rPr>
        <w:t xml:space="preserve"> set a challenge </w:t>
      </w:r>
      <w:r w:rsidRPr="00D44EAD">
        <w:rPr>
          <w:rStyle w:val="StyleUnderline"/>
        </w:rPr>
        <w:t>in his State of the Union speech</w:t>
      </w:r>
      <w:r w:rsidRPr="000C3631">
        <w:rPr>
          <w:sz w:val="16"/>
        </w:rPr>
        <w:t>: "</w:t>
      </w:r>
      <w:r w:rsidRPr="00D44EAD">
        <w:rPr>
          <w:rStyle w:val="StyleUnderline"/>
        </w:rPr>
        <w:t>We need to out-innovate, out-educate, and out-build the rest of the world</w:t>
      </w:r>
      <w:r w:rsidRPr="000C3631">
        <w:rPr>
          <w:sz w:val="16"/>
        </w:rPr>
        <w:t xml:space="preserve">." He had </w:t>
      </w:r>
      <w:r w:rsidRPr="00D44EAD">
        <w:rPr>
          <w:rStyle w:val="StyleUnderline"/>
        </w:rPr>
        <w:t>just signed a law that ordered</w:t>
      </w:r>
      <w:r w:rsidRPr="000C3631">
        <w:rPr>
          <w:sz w:val="16"/>
        </w:rPr>
        <w:t xml:space="preserve"> the Department of Commerce </w:t>
      </w:r>
      <w:r w:rsidRPr="00D44EAD">
        <w:rPr>
          <w:rStyle w:val="StyleUnderline"/>
        </w:rPr>
        <w:t>to write a report on American “competitiveness</w:t>
      </w:r>
      <w:r w:rsidRPr="000C3631">
        <w:rPr>
          <w:sz w:val="16"/>
        </w:rPr>
        <w:t xml:space="preserve">.” That report was released last week and </w:t>
      </w:r>
      <w:r w:rsidRPr="00D44EAD">
        <w:rPr>
          <w:rStyle w:val="StyleUnderline"/>
        </w:rPr>
        <w:t>claims that "elements of the U.S. economy are losing their competitive edge which may mean that future generations of Americans will not enjoy a higher standard of living</w:t>
      </w:r>
      <w:r w:rsidRPr="000C3631">
        <w:rPr>
          <w:sz w:val="16"/>
        </w:rPr>
        <w:t xml:space="preserve">." The report is a perfect example of a line of reasoning common among Republicans and Democrats alike. The idea is that the world is more or less like the Olympics. </w:t>
      </w:r>
      <w:r w:rsidRPr="00D44EAD">
        <w:rPr>
          <w:rStyle w:val="StyleUnderline"/>
        </w:rPr>
        <w:t xml:space="preserve">Countries are engaged in a competition </w:t>
      </w:r>
      <w:r w:rsidRPr="000C3631">
        <w:rPr>
          <w:sz w:val="16"/>
        </w:rPr>
        <w:t xml:space="preserve">in different fields: scientific research, educational achievement, and the </w:t>
      </w:r>
      <w:r w:rsidRPr="00D44EAD">
        <w:rPr>
          <w:rStyle w:val="StyleUnderline"/>
        </w:rPr>
        <w:t>development of new technologies</w:t>
      </w:r>
      <w:r w:rsidRPr="000C3631">
        <w:rPr>
          <w:sz w:val="16"/>
        </w:rPr>
        <w:t xml:space="preserve">. Obama has repeatedly returned to the idea of competition, declaring in a December speech in Kansas that the United States must win the "race for good jobs." His Republican challengers have also enjoyed raising the specter of an America losing its edge (because of Obama, of course). Obama and the Republicans might disagree on the answers, but they agree on the question: "How can America compete with the rest of the world, especially China?" But this is the wrong question to be asking. </w:t>
      </w:r>
      <w:r w:rsidRPr="00834F9E">
        <w:rPr>
          <w:rStyle w:val="Emphasis"/>
          <w:highlight w:val="cyan"/>
        </w:rPr>
        <w:t>We are not actually engaged in economic or technological competition with China</w:t>
      </w:r>
      <w:r w:rsidRPr="000C3631">
        <w:rPr>
          <w:sz w:val="16"/>
        </w:rPr>
        <w:t xml:space="preserve"> or with anyone else. Absent a state of open war, </w:t>
      </w:r>
      <w:r w:rsidRPr="00834F9E">
        <w:rPr>
          <w:rStyle w:val="StyleUnderline"/>
          <w:highlight w:val="cyan"/>
        </w:rPr>
        <w:t>our economic growth helps that of other countries</w:t>
      </w:r>
      <w:r w:rsidRPr="000C3631">
        <w:rPr>
          <w:sz w:val="16"/>
        </w:rPr>
        <w:t xml:space="preserve">, and </w:t>
      </w:r>
      <w:r w:rsidRPr="00D44EAD">
        <w:rPr>
          <w:rStyle w:val="StyleUnderline"/>
        </w:rPr>
        <w:t>vice versa</w:t>
      </w:r>
      <w:r w:rsidRPr="000C3631">
        <w:rPr>
          <w:sz w:val="16"/>
        </w:rPr>
        <w:t xml:space="preserve">. </w:t>
      </w:r>
      <w:r w:rsidRPr="00834F9E">
        <w:rPr>
          <w:rStyle w:val="StyleUnderline"/>
          <w:highlight w:val="cyan"/>
        </w:rPr>
        <w:t xml:space="preserve">New technology developed in the United States </w:t>
      </w:r>
      <w:r w:rsidRPr="00834F9E">
        <w:rPr>
          <w:rStyle w:val="Emphasis"/>
          <w:highlight w:val="cyan"/>
        </w:rPr>
        <w:t>will benefit the rest of the world</w:t>
      </w:r>
      <w:r w:rsidRPr="000C3631">
        <w:rPr>
          <w:sz w:val="16"/>
        </w:rPr>
        <w:t xml:space="preserve">, and </w:t>
      </w:r>
      <w:r w:rsidRPr="00D44EAD">
        <w:rPr>
          <w:rStyle w:val="StyleUnderline"/>
        </w:rPr>
        <w:t>vice versa</w:t>
      </w:r>
      <w:r w:rsidRPr="000C3631">
        <w:rPr>
          <w:sz w:val="16"/>
        </w:rPr>
        <w:t xml:space="preserve">. The extremely complicated </w:t>
      </w:r>
      <w:r w:rsidRPr="00834F9E">
        <w:rPr>
          <w:rStyle w:val="StyleUnderline"/>
          <w:highlight w:val="cyan"/>
        </w:rPr>
        <w:t>interactions between countries</w:t>
      </w:r>
      <w:r w:rsidRPr="00834F9E">
        <w:rPr>
          <w:sz w:val="16"/>
          <w:highlight w:val="cyan"/>
        </w:rPr>
        <w:t>—</w:t>
      </w:r>
      <w:r w:rsidRPr="00834F9E">
        <w:rPr>
          <w:rStyle w:val="StyleUnderline"/>
          <w:highlight w:val="cyan"/>
        </w:rPr>
        <w:t>goods</w:t>
      </w:r>
      <w:r w:rsidRPr="00834F9E">
        <w:rPr>
          <w:sz w:val="16"/>
          <w:highlight w:val="cyan"/>
        </w:rPr>
        <w:t xml:space="preserve">, </w:t>
      </w:r>
      <w:r w:rsidRPr="00834F9E">
        <w:rPr>
          <w:rStyle w:val="StyleUnderline"/>
          <w:highlight w:val="cyan"/>
        </w:rPr>
        <w:t>people</w:t>
      </w:r>
      <w:r w:rsidRPr="00834F9E">
        <w:rPr>
          <w:sz w:val="16"/>
          <w:highlight w:val="cyan"/>
        </w:rPr>
        <w:t xml:space="preserve">, </w:t>
      </w:r>
      <w:r w:rsidRPr="00834F9E">
        <w:rPr>
          <w:rStyle w:val="StyleUnderline"/>
          <w:highlight w:val="cyan"/>
        </w:rPr>
        <w:t>culture</w:t>
      </w:r>
      <w:r w:rsidRPr="00834F9E">
        <w:rPr>
          <w:sz w:val="16"/>
          <w:highlight w:val="cyan"/>
        </w:rPr>
        <w:t xml:space="preserve">, </w:t>
      </w:r>
      <w:r w:rsidRPr="00834F9E">
        <w:rPr>
          <w:rStyle w:val="StyleUnderline"/>
          <w:highlight w:val="cyan"/>
        </w:rPr>
        <w:t>and ideas</w:t>
      </w:r>
      <w:r w:rsidRPr="000C3631">
        <w:rPr>
          <w:sz w:val="16"/>
        </w:rPr>
        <w:t xml:space="preserve"> all flowing back and forth—</w:t>
      </w:r>
      <w:r w:rsidRPr="00834F9E">
        <w:rPr>
          <w:rStyle w:val="StyleUnderline"/>
          <w:highlight w:val="cyan"/>
        </w:rPr>
        <w:t>are</w:t>
      </w:r>
      <w:r w:rsidRPr="00D44EAD">
        <w:rPr>
          <w:rStyle w:val="StyleUnderline"/>
        </w:rPr>
        <w:t xml:space="preserve"> </w:t>
      </w:r>
      <w:r w:rsidRPr="00834F9E">
        <w:rPr>
          <w:rStyle w:val="StyleUnderline"/>
          <w:highlight w:val="cyan"/>
        </w:rPr>
        <w:t>not</w:t>
      </w:r>
      <w:r w:rsidRPr="000C3631">
        <w:rPr>
          <w:sz w:val="16"/>
        </w:rPr>
        <w:t xml:space="preserve"> akin to </w:t>
      </w:r>
      <w:r w:rsidRPr="00834F9E">
        <w:rPr>
          <w:rStyle w:val="StyleUnderline"/>
          <w:highlight w:val="cyan"/>
        </w:rPr>
        <w:t>a</w:t>
      </w:r>
      <w:r w:rsidRPr="000C3631">
        <w:rPr>
          <w:sz w:val="16"/>
        </w:rPr>
        <w:t xml:space="preserve"> sporting </w:t>
      </w:r>
      <w:r w:rsidRPr="00834F9E">
        <w:rPr>
          <w:rStyle w:val="StyleUnderline"/>
          <w:highlight w:val="cyan"/>
        </w:rPr>
        <w:t>competition</w:t>
      </w:r>
      <w:r w:rsidRPr="000C3631">
        <w:rPr>
          <w:sz w:val="16"/>
        </w:rPr>
        <w:t xml:space="preserve">. </w:t>
      </w:r>
      <w:r w:rsidRPr="00834F9E">
        <w:rPr>
          <w:rStyle w:val="Emphasis"/>
          <w:highlight w:val="cyan"/>
        </w:rPr>
        <w:t>To pretend</w:t>
      </w:r>
      <w:r w:rsidRPr="000C3631">
        <w:rPr>
          <w:rStyle w:val="Emphasis"/>
        </w:rPr>
        <w:t xml:space="preserve"> </w:t>
      </w:r>
      <w:r w:rsidRPr="000C3631">
        <w:rPr>
          <w:rStyle w:val="StyleUnderline"/>
        </w:rPr>
        <w:t xml:space="preserve">that </w:t>
      </w:r>
      <w:r w:rsidRPr="00834F9E">
        <w:rPr>
          <w:rStyle w:val="StyleUnderline"/>
          <w:highlight w:val="cyan"/>
        </w:rPr>
        <w:t>we are all engaged in a</w:t>
      </w:r>
      <w:r w:rsidRPr="000C3631">
        <w:rPr>
          <w:rStyle w:val="StyleUnderline"/>
        </w:rPr>
        <w:t xml:space="preserve"> giant </w:t>
      </w:r>
      <w:r w:rsidRPr="00834F9E">
        <w:rPr>
          <w:rStyle w:val="Emphasis"/>
          <w:highlight w:val="cyan"/>
        </w:rPr>
        <w:t>worldwide track meet</w:t>
      </w:r>
      <w:r w:rsidRPr="000C3631">
        <w:rPr>
          <w:rStyle w:val="Emphasis"/>
        </w:rPr>
        <w:t xml:space="preserve"> for economic domination</w:t>
      </w:r>
      <w:r w:rsidRPr="000C3631">
        <w:rPr>
          <w:rStyle w:val="StyleUnderline"/>
        </w:rPr>
        <w:t xml:space="preserve"> </w:t>
      </w:r>
      <w:r w:rsidRPr="00834F9E">
        <w:rPr>
          <w:rStyle w:val="StyleUnderline"/>
          <w:highlight w:val="cyan"/>
        </w:rPr>
        <w:t>serves the interest of business above individuals</w:t>
      </w:r>
      <w:r w:rsidRPr="000C3631">
        <w:rPr>
          <w:sz w:val="16"/>
        </w:rPr>
        <w:t xml:space="preserve">. </w:t>
      </w:r>
      <w:r w:rsidRPr="00834F9E">
        <w:rPr>
          <w:rStyle w:val="Emphasis"/>
          <w:highlight w:val="cyan"/>
        </w:rPr>
        <w:t>To</w:t>
      </w:r>
      <w:r w:rsidRPr="00834F9E">
        <w:rPr>
          <w:rStyle w:val="StyleUnderline"/>
          <w:highlight w:val="cyan"/>
        </w:rPr>
        <w:t xml:space="preserve"> </w:t>
      </w:r>
      <w:r w:rsidRPr="00834F9E">
        <w:rPr>
          <w:rStyle w:val="Emphasis"/>
          <w:highlight w:val="cyan"/>
        </w:rPr>
        <w:t>pretend</w:t>
      </w:r>
      <w:r w:rsidRPr="00D44EAD">
        <w:rPr>
          <w:rStyle w:val="StyleUnderline"/>
        </w:rPr>
        <w:t xml:space="preserve"> that </w:t>
      </w:r>
      <w:r w:rsidRPr="00834F9E">
        <w:rPr>
          <w:rStyle w:val="Emphasis"/>
          <w:highlight w:val="cyan"/>
        </w:rPr>
        <w:t>there is a</w:t>
      </w:r>
      <w:r w:rsidRPr="00887B79">
        <w:rPr>
          <w:rStyle w:val="Emphasis"/>
        </w:rPr>
        <w:t xml:space="preserve"> </w:t>
      </w:r>
      <w:r w:rsidRPr="00834F9E">
        <w:rPr>
          <w:rStyle w:val="Emphasis"/>
          <w:highlight w:val="cyan"/>
        </w:rPr>
        <w:t>field event</w:t>
      </w:r>
      <w:r w:rsidRPr="00887B79">
        <w:rPr>
          <w:rStyle w:val="Emphasis"/>
        </w:rPr>
        <w:t xml:space="preserve"> for technological domination</w:t>
      </w:r>
      <w:r w:rsidRPr="00D44EAD">
        <w:rPr>
          <w:rStyle w:val="StyleUnderline"/>
        </w:rPr>
        <w:t xml:space="preserve"> actually </w:t>
      </w:r>
      <w:r w:rsidRPr="00834F9E">
        <w:rPr>
          <w:rStyle w:val="StyleUnderline"/>
          <w:highlight w:val="cyan"/>
        </w:rPr>
        <w:t>hurts American business by imposing futile regulations on technology exports</w:t>
      </w:r>
      <w:r w:rsidRPr="000C3631">
        <w:rPr>
          <w:sz w:val="16"/>
        </w:rPr>
        <w:t xml:space="preserve">. </w:t>
      </w:r>
      <w:r w:rsidRPr="00D44EAD">
        <w:rPr>
          <w:rStyle w:val="StyleUnderline"/>
        </w:rPr>
        <w:t xml:space="preserve">This </w:t>
      </w:r>
      <w:r w:rsidRPr="000C3631">
        <w:rPr>
          <w:sz w:val="16"/>
        </w:rPr>
        <w:t>deeply entrenched</w:t>
      </w:r>
      <w:r w:rsidRPr="00D44EAD">
        <w:rPr>
          <w:rStyle w:val="StyleUnderline"/>
        </w:rPr>
        <w:t xml:space="preserve"> misunderstanding </w:t>
      </w:r>
      <w:r w:rsidRPr="000C3631">
        <w:rPr>
          <w:sz w:val="16"/>
        </w:rPr>
        <w:t xml:space="preserve">about the nature of technological innovation </w:t>
      </w:r>
      <w:r w:rsidRPr="00834F9E">
        <w:rPr>
          <w:rStyle w:val="Emphasis"/>
          <w:highlight w:val="cyan"/>
        </w:rPr>
        <w:t>leads to unnecessary tax breaks and prioritizes trendy metrics of performance</w:t>
      </w:r>
      <w:r w:rsidRPr="000C3631">
        <w:rPr>
          <w:sz w:val="16"/>
        </w:rPr>
        <w:t xml:space="preserve"> (where putative relative success can be measured) </w:t>
      </w:r>
      <w:r w:rsidRPr="00834F9E">
        <w:rPr>
          <w:rStyle w:val="StyleUnderline"/>
          <w:highlight w:val="cyan"/>
        </w:rPr>
        <w:t>over the fundamentals necessary to shaping a better society</w:t>
      </w:r>
      <w:r w:rsidRPr="000C3631">
        <w:rPr>
          <w:sz w:val="16"/>
        </w:rPr>
        <w:t xml:space="preserve">. By </w:t>
      </w:r>
      <w:r w:rsidRPr="00834F9E">
        <w:rPr>
          <w:rStyle w:val="StyleUnderline"/>
          <w:highlight w:val="cyan"/>
        </w:rPr>
        <w:t>thinking we are racing with China</w:t>
      </w:r>
      <w:r w:rsidRPr="00834F9E">
        <w:rPr>
          <w:sz w:val="16"/>
          <w:highlight w:val="cyan"/>
        </w:rPr>
        <w:t>,</w:t>
      </w:r>
      <w:r w:rsidRPr="000C3631">
        <w:rPr>
          <w:sz w:val="16"/>
        </w:rPr>
        <w:t xml:space="preserve"> or Europe, </w:t>
      </w:r>
      <w:r w:rsidRPr="00834F9E">
        <w:rPr>
          <w:rStyle w:val="StyleUnderline"/>
          <w:highlight w:val="cyan"/>
        </w:rPr>
        <w:t>we will end up worse off</w:t>
      </w:r>
      <w:r w:rsidRPr="000C3631">
        <w:rPr>
          <w:sz w:val="16"/>
        </w:rPr>
        <w:t xml:space="preserve">. The case that we are in competition is often linked to the claim that the United States is somehow “falling behind.” A July report by the Information Technology and Innovation Foundation that ranked countries on the basis of how “innovative” they are typifies this perspective: “It is worth reiterating that in 2000 the United States ranked first, a position it likely held for the majority of the post-war period, but in a decade it has fallen to fourth. At this rate, where will the United States rank at the end of the next decade?” The United States was “behind” Singapore, Finland, and Sweden. Comparing a country of 300 million people with a city-state and a couple of Nordic countries whose combined population is less than that of Los Angeles doesn’t mean much. But it lets ITIF sound the trumpets of alarm and claim that drastic action is needed. </w:t>
      </w:r>
    </w:p>
    <w:p w14:paraId="303921EB" w14:textId="77777777" w:rsidR="00BA79C7" w:rsidRPr="00BA79C7" w:rsidRDefault="00BA79C7" w:rsidP="00BA79C7"/>
    <w:p w14:paraId="05D83916" w14:textId="7A630AEC" w:rsidR="0087016F" w:rsidRDefault="0087016F" w:rsidP="0087016F">
      <w:pPr>
        <w:pStyle w:val="Heading4"/>
      </w:pPr>
      <w:r>
        <w:t xml:space="preserve">Market share isn’t zero </w:t>
      </w:r>
      <w:proofErr w:type="gramStart"/>
      <w:r>
        <w:t>sum</w:t>
      </w:r>
      <w:proofErr w:type="gramEnd"/>
      <w:r>
        <w:t xml:space="preserve">. </w:t>
      </w:r>
    </w:p>
    <w:p w14:paraId="44A705C8" w14:textId="633B2BA5" w:rsidR="0087016F" w:rsidRPr="0087016F" w:rsidRDefault="0087016F" w:rsidP="0087016F">
      <w:pPr>
        <w:rPr>
          <w:sz w:val="16"/>
          <w:szCs w:val="16"/>
        </w:rPr>
      </w:pPr>
      <w:r w:rsidRPr="0087016F">
        <w:rPr>
          <w:rStyle w:val="Style13ptBold"/>
        </w:rPr>
        <w:t>Moore 4</w:t>
      </w:r>
      <w:r w:rsidRPr="0087016F">
        <w:rPr>
          <w:sz w:val="16"/>
          <w:szCs w:val="16"/>
        </w:rPr>
        <w:t>. [Stephen, president of the Club for Growth, "WHAT, U.S. WORRY? Is the United States Losing Its Competitive Edge?" Hoover Institution -- July 28 -- www.hoover.org/research/what-us-worry-united-states-losing-its-competitive-edge]</w:t>
      </w:r>
    </w:p>
    <w:p w14:paraId="114974BB" w14:textId="77777777" w:rsidR="0087016F" w:rsidRDefault="0087016F" w:rsidP="0087016F">
      <w:pPr>
        <w:rPr>
          <w:sz w:val="16"/>
        </w:rPr>
      </w:pPr>
      <w:r w:rsidRPr="0087016F">
        <w:rPr>
          <w:sz w:val="16"/>
        </w:rPr>
        <w:t xml:space="preserve">Stephen Moore: Well, the fact that </w:t>
      </w:r>
      <w:r w:rsidRPr="0087016F">
        <w:rPr>
          <w:rStyle w:val="StyleUnderline"/>
        </w:rPr>
        <w:t>China and India-</w:t>
      </w:r>
      <w:r w:rsidRPr="0087016F">
        <w:rPr>
          <w:sz w:val="16"/>
        </w:rPr>
        <w:t xml:space="preserve">-I agree with Craig--that they </w:t>
      </w:r>
      <w:r w:rsidRPr="0087016F">
        <w:rPr>
          <w:rStyle w:val="StyleUnderline"/>
        </w:rPr>
        <w:t>are catching up</w:t>
      </w:r>
      <w:r w:rsidRPr="0087016F">
        <w:rPr>
          <w:sz w:val="16"/>
        </w:rPr>
        <w:t>. I don't agree with him that they have a middle class like we do. T</w:t>
      </w:r>
      <w:r w:rsidRPr="0087016F">
        <w:rPr>
          <w:rStyle w:val="StyleUnderline"/>
        </w:rPr>
        <w:t>hey're still substantially far behind us, but they are catching up and I would say</w:t>
      </w:r>
      <w:r w:rsidRPr="0087016F">
        <w:rPr>
          <w:sz w:val="16"/>
        </w:rPr>
        <w:t xml:space="preserve">, Peter, </w:t>
      </w:r>
      <w:r w:rsidRPr="0087016F">
        <w:rPr>
          <w:rStyle w:val="StyleUnderline"/>
        </w:rPr>
        <w:t>that's good news for the American economy</w:t>
      </w:r>
      <w:r w:rsidRPr="0087016F">
        <w:rPr>
          <w:sz w:val="16"/>
        </w:rPr>
        <w:t xml:space="preserve">. </w:t>
      </w:r>
      <w:r w:rsidRPr="0087016F">
        <w:rPr>
          <w:rStyle w:val="Emphasis"/>
        </w:rPr>
        <w:t>The global economy is not a zero sum game</w:t>
      </w:r>
      <w:r w:rsidRPr="0087016F">
        <w:rPr>
          <w:sz w:val="16"/>
        </w:rPr>
        <w:t xml:space="preserve">. </w:t>
      </w:r>
      <w:r w:rsidRPr="0087016F">
        <w:rPr>
          <w:rStyle w:val="StyleUnderline"/>
        </w:rPr>
        <w:t>It's not as if as China gets richer, that therefore we have to get poorer.</w:t>
      </w:r>
      <w:r w:rsidRPr="0087016F">
        <w:rPr>
          <w:sz w:val="16"/>
        </w:rPr>
        <w:t xml:space="preserve"> And just look at it this way; imagine that Craig is right and that over the next 20 years you see this acceleration in incomes that you've seen over the next ten years. That's going to mean you're going to have a billion Chinese consumers that are going to start buying automobiles and cellular telephones and all--and movies.</w:t>
      </w:r>
    </w:p>
    <w:p w14:paraId="076CBC67" w14:textId="77777777" w:rsidR="00E82525" w:rsidRDefault="00E82525" w:rsidP="0087016F">
      <w:pPr>
        <w:rPr>
          <w:sz w:val="16"/>
        </w:rPr>
      </w:pPr>
    </w:p>
    <w:p w14:paraId="01822EA7" w14:textId="77777777" w:rsidR="00E82525" w:rsidRDefault="00E82525" w:rsidP="00E82525">
      <w:pPr>
        <w:pStyle w:val="Heading4"/>
      </w:pPr>
      <w:r>
        <w:t>Many rising tech powers now – tech innovation isn’t a zero-sum game</w:t>
      </w:r>
    </w:p>
    <w:p w14:paraId="7A445D1C" w14:textId="77777777" w:rsidR="00E82525" w:rsidRPr="002F5D43" w:rsidRDefault="00E82525" w:rsidP="00E82525">
      <w:r>
        <w:t xml:space="preserve">Anil </w:t>
      </w:r>
      <w:r w:rsidRPr="00CC144B">
        <w:rPr>
          <w:rStyle w:val="Style13ptBold"/>
        </w:rPr>
        <w:t>Gupta and</w:t>
      </w:r>
      <w:r>
        <w:t xml:space="preserve"> </w:t>
      </w:r>
      <w:proofErr w:type="spellStart"/>
      <w:r>
        <w:t>Haiyan</w:t>
      </w:r>
      <w:proofErr w:type="spellEnd"/>
      <w:r>
        <w:t xml:space="preserve"> </w:t>
      </w:r>
      <w:r w:rsidRPr="00CC144B">
        <w:rPr>
          <w:rStyle w:val="Style13ptBold"/>
        </w:rPr>
        <w:t>Wang 14</w:t>
      </w:r>
      <w:r>
        <w:t xml:space="preserve"> (2/24/14, Michel D. </w:t>
      </w:r>
      <w:proofErr w:type="spellStart"/>
      <w:r>
        <w:t>Dingman</w:t>
      </w:r>
      <w:proofErr w:type="spellEnd"/>
      <w:r>
        <w:t xml:space="preserve"> chair in strategy and </w:t>
      </w:r>
      <w:proofErr w:type="spellStart"/>
      <w:r>
        <w:t>globalisation</w:t>
      </w:r>
      <w:proofErr w:type="spellEnd"/>
      <w:r>
        <w:t xml:space="preserve"> at the University of Maryland’s Smith School of Business and coauthor of The Silk Road Rediscovered (Wiley, 2014), Getting China and India Right (Wiley, 2009), and The Quest for Global Dominance (Wiley, 2008). </w:t>
      </w:r>
      <w:proofErr w:type="spellStart"/>
      <w:r>
        <w:t>Haiyan</w:t>
      </w:r>
      <w:proofErr w:type="spellEnd"/>
      <w:r>
        <w:t xml:space="preserve"> Wang is a Managing partner of the China India Institute and coauthor of The Silk Road Rediscovered (Wiley, 2014), Getting China and India Right (Wiley, 2009), and The Quest for Global Dominance (Wiley, 2008). “Asia isn’t going to lead technologically anytime soon” </w:t>
      </w:r>
      <w:hyperlink r:id="rId33" w:anchor=".VbwYPjZRG_T" w:history="1">
        <w:r w:rsidRPr="004C51A3">
          <w:rPr>
            <w:rStyle w:val="Hyperlink"/>
          </w:rPr>
          <w:t>http://europesworld.org/2014/02/24/asia-isnt-going-to-lead-technologically-anytime-soon/#.VbwYPjZRG_T</w:t>
        </w:r>
      </w:hyperlink>
      <w:r>
        <w:t xml:space="preserve"> Accessed 7/31/15) EK</w:t>
      </w:r>
    </w:p>
    <w:p w14:paraId="2BB4EDF7" w14:textId="77777777" w:rsidR="00E82525" w:rsidRPr="002F5D43" w:rsidRDefault="00E82525" w:rsidP="00E82525">
      <w:pPr>
        <w:rPr>
          <w:rStyle w:val="Emphasis"/>
        </w:rPr>
      </w:pPr>
      <w:r w:rsidRPr="006E4AC3">
        <w:rPr>
          <w:rStyle w:val="Emphasis"/>
          <w:highlight w:val="yellow"/>
        </w:rPr>
        <w:t>Chinese insiders</w:t>
      </w:r>
      <w:r w:rsidRPr="002F5D43">
        <w:rPr>
          <w:rStyle w:val="Emphasis"/>
        </w:rPr>
        <w:t xml:space="preserve">, unlike those western observers who claim that China is about to overtake the U.S. and other advanced economies in the innovation game, appear to </w:t>
      </w:r>
      <w:proofErr w:type="spellStart"/>
      <w:r w:rsidRPr="006E4AC3">
        <w:rPr>
          <w:rStyle w:val="Emphasis"/>
          <w:highlight w:val="yellow"/>
        </w:rPr>
        <w:t>recognise</w:t>
      </w:r>
      <w:proofErr w:type="spellEnd"/>
      <w:r w:rsidRPr="006E4AC3">
        <w:rPr>
          <w:rStyle w:val="Emphasis"/>
          <w:highlight w:val="yellow"/>
        </w:rPr>
        <w:t xml:space="preserve"> the challenges that still lie ahead.</w:t>
      </w:r>
      <w:r w:rsidRPr="002F5D43">
        <w:rPr>
          <w:sz w:val="16"/>
        </w:rPr>
        <w:t xml:space="preserve"> In mid-2013, at workshops for three groups of senior executives from some of China’s largest state-owned enterprises, we conducted a confidential survey that revealed that over half of them believed China would be a bigger economic power than the U.S. by 2025, but only 13% believed that it would also overtake the U.S. technologically. </w:t>
      </w:r>
      <w:r w:rsidRPr="002F5D43">
        <w:rPr>
          <w:rStyle w:val="Emphasis"/>
        </w:rPr>
        <w:t xml:space="preserve">Fifth, the prospects are that </w:t>
      </w:r>
      <w:r w:rsidRPr="006E4AC3">
        <w:rPr>
          <w:rStyle w:val="Emphasis"/>
          <w:highlight w:val="yellow"/>
        </w:rPr>
        <w:t>in the long run some of today’s big emerging economies will close the gap in tech</w:t>
      </w:r>
      <w:r w:rsidRPr="002F5D43">
        <w:rPr>
          <w:rStyle w:val="Emphasis"/>
        </w:rPr>
        <w:t xml:space="preserve">nological </w:t>
      </w:r>
      <w:r w:rsidRPr="006E4AC3">
        <w:rPr>
          <w:rStyle w:val="Emphasis"/>
          <w:highlight w:val="yellow"/>
        </w:rPr>
        <w:t>innovation with the U.S., Europe, Japan and South Korea, and the most likely candidates for doing so are China and India</w:t>
      </w:r>
      <w:r w:rsidRPr="002F5D43">
        <w:rPr>
          <w:rStyle w:val="Emphasis"/>
        </w:rPr>
        <w:t>.</w:t>
      </w:r>
      <w:r w:rsidRPr="002F5D43">
        <w:rPr>
          <w:sz w:val="16"/>
        </w:rPr>
        <w:t xml:space="preserve"> Despite the economic turmoil engulfing almost all emerging economies, the IMF predicts that in 2014, the Chinese and Indian economies will grow by 7% and 5-6% respectively – significantly faster than Brazil or Russia. China is very likely to emerge as the world’s largest economy by 2025, and India as the third largest by 2030. With their growing economic size, these two countries are almost certain to increase further their investment in R&amp;D, and they also have some of the strongest institutions of higher education in the emerging world. They will benefit, too, from network linkages between the large numbers of highly skilled Chinese and Indian immigrants in key technology hubs such as Silicon Valley and institutions back in their homelands. </w:t>
      </w:r>
      <w:r w:rsidRPr="002F5D43">
        <w:rPr>
          <w:rStyle w:val="Emphasis"/>
        </w:rPr>
        <w:t xml:space="preserve">The eventual rise of China, India and a few other economies as </w:t>
      </w:r>
      <w:r w:rsidRPr="006E4AC3">
        <w:rPr>
          <w:rStyle w:val="Emphasis"/>
          <w:highlight w:val="yellow"/>
        </w:rPr>
        <w:t>technology powers will be the culmination of a trend towards the emergence of a multi-polar world economy that has been underway for the last two to three decades</w:t>
      </w:r>
      <w:r w:rsidRPr="002F5D43">
        <w:rPr>
          <w:rStyle w:val="Emphasis"/>
        </w:rPr>
        <w:t xml:space="preserve">. </w:t>
      </w:r>
      <w:r w:rsidRPr="002F5D43">
        <w:rPr>
          <w:sz w:val="16"/>
        </w:rPr>
        <w:t xml:space="preserve">This is almost certain to have positive implications for all economies, including today’s developed economies. Much innovation constitutes ‘public’ goods, either right off the bat or after patents expire or competitors figure out how to legally reverse engineer a pioneer’s ideas. </w:t>
      </w:r>
      <w:r w:rsidRPr="006E4AC3">
        <w:rPr>
          <w:rStyle w:val="Emphasis"/>
          <w:highlight w:val="yellow"/>
        </w:rPr>
        <w:t>The emergence of new innovation hubs therefore has strong non-zero-sum characteristics that will benefit not just the newcomers but established players, too.</w:t>
      </w:r>
    </w:p>
    <w:p w14:paraId="718474CF" w14:textId="77777777" w:rsidR="00E82525" w:rsidRPr="0087016F" w:rsidRDefault="00E82525" w:rsidP="0087016F">
      <w:pPr>
        <w:rPr>
          <w:sz w:val="16"/>
        </w:rPr>
      </w:pPr>
    </w:p>
    <w:p w14:paraId="4A0FDA43" w14:textId="3500C838" w:rsidR="0087016F" w:rsidRDefault="00B063AA" w:rsidP="00B063AA">
      <w:pPr>
        <w:pStyle w:val="Heading2"/>
      </w:pPr>
      <w:r>
        <w:t xml:space="preserve">--- Impacts --- </w:t>
      </w:r>
    </w:p>
    <w:p w14:paraId="463F8FEE" w14:textId="72CDCD88" w:rsidR="00997C5E" w:rsidRDefault="00997C5E" w:rsidP="00E82525">
      <w:pPr>
        <w:pStyle w:val="Heading3"/>
      </w:pPr>
      <w:r>
        <w:t xml:space="preserve">Impact D: China Econ Resilient </w:t>
      </w:r>
    </w:p>
    <w:p w14:paraId="0F816A0A" w14:textId="77777777" w:rsidR="00997C5E" w:rsidRDefault="00997C5E" w:rsidP="00997C5E"/>
    <w:p w14:paraId="719C4436" w14:textId="77777777" w:rsidR="00997C5E" w:rsidRDefault="00997C5E" w:rsidP="00997C5E">
      <w:pPr>
        <w:pStyle w:val="Heading4"/>
      </w:pPr>
      <w:r>
        <w:t>Chinese economy resilient – predicted growth and empirics disprove collapse</w:t>
      </w:r>
    </w:p>
    <w:p w14:paraId="12F1C741" w14:textId="77777777" w:rsidR="00997C5E" w:rsidRPr="00984EDB" w:rsidRDefault="00997C5E" w:rsidP="00997C5E">
      <w:proofErr w:type="spellStart"/>
      <w:r w:rsidRPr="00984EDB">
        <w:rPr>
          <w:rStyle w:val="Style13ptBold"/>
        </w:rPr>
        <w:t>Fingleton</w:t>
      </w:r>
      <w:proofErr w:type="spellEnd"/>
      <w:r w:rsidRPr="00984EDB">
        <w:rPr>
          <w:rStyle w:val="Style13ptBold"/>
        </w:rPr>
        <w:t xml:space="preserve"> 6/28</w:t>
      </w:r>
      <w:r>
        <w:t xml:space="preserve"> </w:t>
      </w:r>
      <w:proofErr w:type="spellStart"/>
      <w:r>
        <w:t>Eamonn</w:t>
      </w:r>
      <w:proofErr w:type="spellEnd"/>
      <w:r>
        <w:t>, East Asian economy export and editor for Forbes magazine, June 28</w:t>
      </w:r>
      <w:r w:rsidRPr="00984EDB">
        <w:rPr>
          <w:vertAlign w:val="superscript"/>
        </w:rPr>
        <w:t>th</w:t>
      </w:r>
      <w:r>
        <w:t xml:space="preserve">, 2015, “Chinese Stock Prices May Be Crazy, But the Economy Will Keep on </w:t>
      </w:r>
      <w:proofErr w:type="spellStart"/>
      <w:r>
        <w:t>Truckin</w:t>
      </w:r>
      <w:proofErr w:type="spellEnd"/>
      <w:r>
        <w:t>', Says Top China Watcher” (</w:t>
      </w:r>
      <w:hyperlink r:id="rId34" w:history="1">
        <w:r w:rsidRPr="00862E6A">
          <w:rPr>
            <w:rStyle w:val="Hyperlink"/>
          </w:rPr>
          <w:t>http://www.forbes.com/sites/eamonnfingleton/2015/06/28/chinese-stock-prices-may-be-crazy-but-the-economy-isnt/</w:t>
        </w:r>
      </w:hyperlink>
      <w:r>
        <w:t>) 7/31/15 ANH</w:t>
      </w:r>
    </w:p>
    <w:p w14:paraId="6075B0FF" w14:textId="77777777" w:rsidR="00997C5E" w:rsidRDefault="00997C5E" w:rsidP="00997C5E">
      <w:pPr>
        <w:rPr>
          <w:sz w:val="16"/>
        </w:rPr>
      </w:pPr>
      <w:r w:rsidRPr="00984EDB">
        <w:rPr>
          <w:rStyle w:val="StyleUnderline"/>
        </w:rPr>
        <w:t>With the Shanghai index down nearly 20 percent from vertiginous heights reached in mid-May, a lot of people are wondering what next – and not a few are suggesting the Chinese economy is headed off a cliff.</w:t>
      </w:r>
      <w:r w:rsidRPr="00984EDB">
        <w:rPr>
          <w:sz w:val="16"/>
        </w:rPr>
        <w:t xml:space="preserve"> </w:t>
      </w:r>
      <w:r w:rsidRPr="00984EDB">
        <w:rPr>
          <w:rStyle w:val="Emphasis"/>
        </w:rPr>
        <w:t xml:space="preserve">Pat Choate begs to differ. “The connection between Chinese stocks and the real economy is zero,” </w:t>
      </w:r>
      <w:r w:rsidRPr="00984EDB">
        <w:rPr>
          <w:sz w:val="16"/>
        </w:rPr>
        <w:t>he pronounces. “</w:t>
      </w:r>
      <w:r w:rsidRPr="00984EDB">
        <w:rPr>
          <w:rStyle w:val="StyleUnderline"/>
        </w:rPr>
        <w:t>Chinese corporations do not need high stock prices to keep expanding. They are government-owned entities financed by a government-owned banking sector.</w:t>
      </w:r>
      <w:r w:rsidRPr="00984EDB">
        <w:rPr>
          <w:sz w:val="16"/>
        </w:rPr>
        <w:t xml:space="preserve">” An institutional economist who was Ross Perot’s running mate in the 1996 presidential election, he ranks among America’s most experienced China watchers. As such, </w:t>
      </w:r>
      <w:r w:rsidRPr="00984EDB">
        <w:rPr>
          <w:rStyle w:val="StyleUnderline"/>
        </w:rPr>
        <w:t xml:space="preserve">he has never fallen for the story that the Chinese economy has been teetering on the brink of disaster (a story that has been a hardy perennial at least as far back as 2001 </w:t>
      </w:r>
      <w:r w:rsidRPr="00984EDB">
        <w:rPr>
          <w:sz w:val="16"/>
        </w:rPr>
        <w:t xml:space="preserve">when Gordon Chang published The Coming Collapse of China). </w:t>
      </w:r>
      <w:r w:rsidRPr="00984EDB">
        <w:rPr>
          <w:rStyle w:val="Emphasis"/>
        </w:rPr>
        <w:t>He estimates that China’s GDP growth over the next five years is likely to average between 5 and 6 percent</w:t>
      </w:r>
      <w:r w:rsidRPr="00984EDB">
        <w:rPr>
          <w:sz w:val="16"/>
        </w:rPr>
        <w:t xml:space="preserve">. That is lower than the 7.4 percent achieved in 2014 but, as he points out, it is </w:t>
      </w:r>
      <w:r w:rsidRPr="00984EDB">
        <w:rPr>
          <w:rStyle w:val="Emphasis"/>
        </w:rPr>
        <w:t>far faster than any other major economy is likely to achieve</w:t>
      </w:r>
      <w:r w:rsidRPr="00984EDB">
        <w:rPr>
          <w:sz w:val="16"/>
        </w:rPr>
        <w:t>. It is moreover to be expected that as China’s share of total global economic output increases, its GDP growth will inevitably begin to tail off. That said</w:t>
      </w:r>
      <w:proofErr w:type="gramStart"/>
      <w:r w:rsidRPr="00984EDB">
        <w:rPr>
          <w:sz w:val="16"/>
        </w:rPr>
        <w:t>,</w:t>
      </w:r>
      <w:proofErr w:type="gramEnd"/>
      <w:r w:rsidRPr="00984EDB">
        <w:rPr>
          <w:sz w:val="16"/>
        </w:rPr>
        <w:t xml:space="preserve"> Choate believes </w:t>
      </w:r>
      <w:r w:rsidRPr="00984EDB">
        <w:rPr>
          <w:rStyle w:val="StyleUnderline"/>
        </w:rPr>
        <w:t>China still has major opportunities ahead in, for instance, building fast train networks and otherwise improving its infrastructure. Meanwhile it is likely to acquire ever more of the West’s most valuable production technologies</w:t>
      </w:r>
      <w:r w:rsidRPr="00984EDB">
        <w:rPr>
          <w:sz w:val="16"/>
        </w:rPr>
        <w:t xml:space="preserve">, enabling it therefore powerfully to leverage its worker productivity. An ironic factor in all this is that many Chinese blue chips do not seem particularly expensive. Although price-earnings ratios of 80 and more have been widely publicized, the companies involved tend to be of secondary importance. By contrast, </w:t>
      </w:r>
      <w:proofErr w:type="spellStart"/>
      <w:r w:rsidRPr="00984EDB">
        <w:rPr>
          <w:sz w:val="16"/>
        </w:rPr>
        <w:t>Petrochina</w:t>
      </w:r>
      <w:proofErr w:type="spellEnd"/>
      <w:r w:rsidRPr="00984EDB">
        <w:rPr>
          <w:sz w:val="16"/>
        </w:rPr>
        <w:t xml:space="preserve">, recently China’s big gest corporation by market capitalization, was on a trailing PE of 16.7 — not remarkably higher than Exxon Mobil’s 12.6. The small premium indeed would seem justified given China’s greater economic growth prospects. Similarly China Mobile is on a PE of 15.0, versus 20.0 for </w:t>
      </w:r>
      <w:proofErr w:type="spellStart"/>
      <w:r w:rsidRPr="00984EDB">
        <w:rPr>
          <w:sz w:val="16"/>
        </w:rPr>
        <w:t>Verizo</w:t>
      </w:r>
      <w:proofErr w:type="spellEnd"/>
      <w:r w:rsidRPr="00984EDB">
        <w:rPr>
          <w:sz w:val="16"/>
        </w:rPr>
        <w:t>. (Full disclosure: Verizon’s latest year’s earnings were depressed by special items and the company is on a prospective PE of 12.0.)</w:t>
      </w:r>
    </w:p>
    <w:p w14:paraId="5C52DAAF" w14:textId="77777777" w:rsidR="00997C5E" w:rsidRPr="00997C5E" w:rsidRDefault="00997C5E" w:rsidP="00997C5E"/>
    <w:p w14:paraId="03585E56" w14:textId="77777777" w:rsidR="00B063AA" w:rsidRDefault="00B063AA" w:rsidP="00E82525">
      <w:pPr>
        <w:pStyle w:val="Heading3"/>
      </w:pPr>
      <w:r>
        <w:t>Impact Turn</w:t>
      </w:r>
    </w:p>
    <w:p w14:paraId="7027B06D" w14:textId="77777777" w:rsidR="00B063AA" w:rsidRDefault="00B063AA" w:rsidP="00B063AA">
      <w:pPr>
        <w:rPr>
          <w:rStyle w:val="Style13ptBold"/>
        </w:rPr>
      </w:pPr>
      <w:r>
        <w:rPr>
          <w:rStyle w:val="Style13ptBold"/>
        </w:rPr>
        <w:t xml:space="preserve">China’s strategy of bolstering tech at the expense of the US post the NSA revelations guarantees its collapse. The impact is inevitable. </w:t>
      </w:r>
    </w:p>
    <w:p w14:paraId="3DA845BA" w14:textId="77777777" w:rsidR="00B063AA" w:rsidRDefault="00B063AA" w:rsidP="00B063AA">
      <w:proofErr w:type="spellStart"/>
      <w:r w:rsidRPr="005E3E6F">
        <w:rPr>
          <w:rStyle w:val="Style13ptBold"/>
        </w:rPr>
        <w:t>Abrami</w:t>
      </w:r>
      <w:proofErr w:type="spellEnd"/>
      <w:r w:rsidRPr="005E3E6F">
        <w:rPr>
          <w:rStyle w:val="Style13ptBold"/>
        </w:rPr>
        <w:t>, 15</w:t>
      </w:r>
      <w:r w:rsidRPr="005E3E6F">
        <w:t xml:space="preserve"> (Regina, Senior Lecturer in Political Science and a Senior Fellow in the Management Department of Wharton School of Business, and Director of the Global Program, the Lauder Institute of Management and </w:t>
      </w:r>
      <w:proofErr w:type="spellStart"/>
      <w:r w:rsidRPr="005E3E6F">
        <w:t>International"Innovation</w:t>
      </w:r>
      <w:proofErr w:type="spellEnd"/>
      <w:r w:rsidRPr="005E3E6F">
        <w:t xml:space="preserve"> Policy in China: Building a </w:t>
      </w:r>
      <w:proofErr w:type="spellStart"/>
      <w:r w:rsidRPr="005E3E6F">
        <w:t>Thucydides's</w:t>
      </w:r>
      <w:proofErr w:type="spellEnd"/>
      <w:r w:rsidRPr="005E3E6F">
        <w:t xml:space="preserve"> Tech Trap?" 7/20/15, https://blogs.nottingham.ac.uk/chinapolicyinstitute/2015/07/20/innovation-policy-in-china-building-a-thucydidess-tech-trap/</w:t>
      </w:r>
    </w:p>
    <w:p w14:paraId="7B87BB6C" w14:textId="77777777" w:rsidR="00B063AA" w:rsidRPr="005E3E6F" w:rsidRDefault="00B063AA" w:rsidP="00B063AA">
      <w:pPr>
        <w:rPr>
          <w:rStyle w:val="StyleUnderline"/>
        </w:rPr>
      </w:pPr>
      <w:r w:rsidRPr="005E3E6F">
        <w:rPr>
          <w:rStyle w:val="StyleUnderline"/>
        </w:rPr>
        <w:t>China is building a trap that will impede its</w:t>
      </w:r>
      <w:r w:rsidRPr="005E3E6F">
        <w:rPr>
          <w:sz w:val="16"/>
        </w:rPr>
        <w:t xml:space="preserve"> </w:t>
      </w:r>
      <w:proofErr w:type="gramStart"/>
      <w:r w:rsidRPr="005E3E6F">
        <w:rPr>
          <w:sz w:val="16"/>
        </w:rPr>
        <w:t>long term</w:t>
      </w:r>
      <w:proofErr w:type="gramEnd"/>
      <w:r w:rsidRPr="005E3E6F">
        <w:rPr>
          <w:sz w:val="16"/>
        </w:rPr>
        <w:t xml:space="preserve"> political and economic strategic </w:t>
      </w:r>
      <w:r w:rsidRPr="005E3E6F">
        <w:rPr>
          <w:rStyle w:val="StyleUnderline"/>
        </w:rPr>
        <w:t>interests.</w:t>
      </w:r>
      <w:r w:rsidRPr="005E3E6F">
        <w:rPr>
          <w:sz w:val="16"/>
        </w:rPr>
        <w:t xml:space="preserve"> Put simply, </w:t>
      </w:r>
      <w:r w:rsidRPr="005E3E6F">
        <w:rPr>
          <w:rStyle w:val="StyleUnderline"/>
        </w:rPr>
        <w:t xml:space="preserve">reliance on market-distorting policies is </w:t>
      </w:r>
      <w:r w:rsidRPr="005E3E6F">
        <w:rPr>
          <w:sz w:val="16"/>
        </w:rPr>
        <w:t xml:space="preserve">a </w:t>
      </w:r>
      <w:r w:rsidRPr="005E3E6F">
        <w:rPr>
          <w:rStyle w:val="StyleUnderline"/>
        </w:rPr>
        <w:t>sure</w:t>
      </w:r>
      <w:r w:rsidRPr="005E3E6F">
        <w:rPr>
          <w:sz w:val="16"/>
        </w:rPr>
        <w:t xml:space="preserve"> means </w:t>
      </w:r>
      <w:r w:rsidRPr="005E3E6F">
        <w:rPr>
          <w:rStyle w:val="StyleUnderline"/>
        </w:rPr>
        <w:t xml:space="preserve">to </w:t>
      </w:r>
      <w:r w:rsidRPr="005E3E6F">
        <w:rPr>
          <w:sz w:val="16"/>
        </w:rPr>
        <w:t xml:space="preserve">do two things: (1) further tensions with the United States and the European Union, and (2) </w:t>
      </w:r>
      <w:r w:rsidRPr="005E3E6F">
        <w:rPr>
          <w:rStyle w:val="StyleUnderline"/>
        </w:rPr>
        <w:t>calcify China’s existing knowledge economy</w:t>
      </w:r>
      <w:r w:rsidRPr="005E3E6F">
        <w:rPr>
          <w:sz w:val="16"/>
        </w:rPr>
        <w:t xml:space="preserve">. In the context of WTO regulations, a highly mobile, educated Chinese elite, venture capitalists, and angel </w:t>
      </w:r>
      <w:proofErr w:type="gramStart"/>
      <w:r w:rsidRPr="005E3E6F">
        <w:rPr>
          <w:sz w:val="16"/>
        </w:rPr>
        <w:t>investors</w:t>
      </w:r>
      <w:proofErr w:type="gramEnd"/>
      <w:r w:rsidRPr="005E3E6F">
        <w:rPr>
          <w:sz w:val="16"/>
        </w:rPr>
        <w:t xml:space="preserve"> top-down protectionism is an archaic, ill-equipped means to develop disruptive capabilities. Instead of seeding potentially far-reaching ideas, </w:t>
      </w:r>
      <w:r w:rsidRPr="005E3E6F">
        <w:rPr>
          <w:rStyle w:val="StyleUnderline"/>
        </w:rPr>
        <w:t>China’s innovation</w:t>
      </w:r>
      <w:r w:rsidRPr="005E3E6F">
        <w:rPr>
          <w:sz w:val="16"/>
        </w:rPr>
        <w:t xml:space="preserve"> </w:t>
      </w:r>
      <w:r w:rsidRPr="005E3E6F">
        <w:rPr>
          <w:rStyle w:val="StyleUnderline"/>
        </w:rPr>
        <w:t>policies channel energies to state administrators and their dictates, creating a culture of compliance instead of creativity</w:t>
      </w:r>
      <w:r w:rsidRPr="005E3E6F">
        <w:rPr>
          <w:sz w:val="16"/>
        </w:rPr>
        <w:t xml:space="preserve">. Take the case of China’s recently proposed banking regulations. They require an increasing share of only “secure and controllable” technologies in the sector. To obtain this designation, firms need to demonstrate that a given piece of hardware or software can be “self-controlled.” In published rules, such status seems to be contingent on three things: (a) the Chinese government’s ability to maintain and control accessibility (i.e., “backdoors” and source codes); (b) foreign supplier provision of R&amp;D centers in China; and (c) the origin of a product’s intellectual property being China. </w:t>
      </w:r>
      <w:r w:rsidRPr="005E3E6F">
        <w:rPr>
          <w:rStyle w:val="StyleUnderline"/>
        </w:rPr>
        <w:t xml:space="preserve">Improved </w:t>
      </w:r>
      <w:proofErr w:type="spellStart"/>
      <w:r w:rsidRPr="005E3E6F">
        <w:rPr>
          <w:rStyle w:val="StyleUnderline"/>
        </w:rPr>
        <w:t>cybersecurity</w:t>
      </w:r>
      <w:proofErr w:type="spellEnd"/>
      <w:r w:rsidRPr="005E3E6F">
        <w:rPr>
          <w:rStyle w:val="StyleUnderline"/>
        </w:rPr>
        <w:t xml:space="preserve"> is the stated</w:t>
      </w:r>
      <w:r w:rsidRPr="005E3E6F">
        <w:rPr>
          <w:sz w:val="16"/>
        </w:rPr>
        <w:t xml:space="preserve"> official </w:t>
      </w:r>
      <w:r w:rsidRPr="005E3E6F">
        <w:rPr>
          <w:rStyle w:val="StyleUnderline"/>
        </w:rPr>
        <w:t>motive</w:t>
      </w:r>
      <w:r w:rsidRPr="005E3E6F">
        <w:rPr>
          <w:sz w:val="16"/>
        </w:rPr>
        <w:t xml:space="preserve"> for these regulations, </w:t>
      </w:r>
      <w:r w:rsidRPr="005E3E6F">
        <w:rPr>
          <w:rStyle w:val="StyleUnderline"/>
        </w:rPr>
        <w:t xml:space="preserve">but </w:t>
      </w:r>
      <w:r w:rsidRPr="005E3E6F">
        <w:rPr>
          <w:sz w:val="16"/>
        </w:rPr>
        <w:t xml:space="preserve">critics have described </w:t>
      </w:r>
      <w:r w:rsidRPr="005E3E6F">
        <w:rPr>
          <w:rStyle w:val="StyleUnderline"/>
        </w:rPr>
        <w:t>the</w:t>
      </w:r>
      <w:r w:rsidRPr="005E3E6F">
        <w:rPr>
          <w:sz w:val="16"/>
        </w:rPr>
        <w:t xml:space="preserve">se proposed </w:t>
      </w:r>
      <w:r w:rsidRPr="005E3E6F">
        <w:rPr>
          <w:rStyle w:val="StyleUnderline"/>
        </w:rPr>
        <w:t>regulations as an intolerable mix of protectionism and forced technology transfer aimed to eliminate foreign firms from China’s</w:t>
      </w:r>
      <w:r w:rsidRPr="005E3E6F">
        <w:rPr>
          <w:sz w:val="16"/>
        </w:rPr>
        <w:t xml:space="preserve"> lucrative </w:t>
      </w:r>
      <w:r w:rsidRPr="005E3E6F">
        <w:rPr>
          <w:rStyle w:val="StyleUnderline"/>
        </w:rPr>
        <w:t>ICT sector</w:t>
      </w:r>
      <w:r w:rsidRPr="005E3E6F">
        <w:rPr>
          <w:sz w:val="16"/>
        </w:rPr>
        <w:t xml:space="preserve">. It would not be the first time. The phrase, “de-I.O.E.,” dates to 2008 when Wang </w:t>
      </w:r>
      <w:proofErr w:type="spellStart"/>
      <w:r w:rsidRPr="005E3E6F">
        <w:rPr>
          <w:sz w:val="16"/>
        </w:rPr>
        <w:t>Jian</w:t>
      </w:r>
      <w:proofErr w:type="spellEnd"/>
      <w:r w:rsidRPr="005E3E6F">
        <w:rPr>
          <w:sz w:val="16"/>
        </w:rPr>
        <w:t xml:space="preserve">, now </w:t>
      </w:r>
      <w:proofErr w:type="spellStart"/>
      <w:r w:rsidRPr="005E3E6F">
        <w:rPr>
          <w:sz w:val="16"/>
        </w:rPr>
        <w:t>Alibaba’s</w:t>
      </w:r>
      <w:proofErr w:type="spellEnd"/>
      <w:r w:rsidRPr="005E3E6F">
        <w:rPr>
          <w:sz w:val="16"/>
        </w:rPr>
        <w:t xml:space="preserve"> Chief Technology Officer and former Assistant Managing Director at Microsoft Research Asia, moved to do away with the company’s existing IT </w:t>
      </w:r>
      <w:proofErr w:type="gramStart"/>
      <w:r w:rsidRPr="005E3E6F">
        <w:rPr>
          <w:sz w:val="16"/>
        </w:rPr>
        <w:t>network which</w:t>
      </w:r>
      <w:proofErr w:type="gramEnd"/>
      <w:r w:rsidRPr="005E3E6F">
        <w:rPr>
          <w:sz w:val="16"/>
        </w:rPr>
        <w:t xml:space="preserve"> depended on the three big players, IBM (I), Oracle (0), and EMC (E). Wang’s long game was a shift to cloud computing to globalize the company’s operations, cut costs, and ultimately create an alternative to the dominant mobile operating systems found in China – namely, Android and </w:t>
      </w:r>
      <w:proofErr w:type="spellStart"/>
      <w:r w:rsidRPr="005E3E6F">
        <w:rPr>
          <w:sz w:val="16"/>
        </w:rPr>
        <w:t>iOS</w:t>
      </w:r>
      <w:proofErr w:type="spellEnd"/>
      <w:r w:rsidRPr="005E3E6F">
        <w:rPr>
          <w:sz w:val="16"/>
        </w:rPr>
        <w:t xml:space="preserve"> (Apple). </w:t>
      </w:r>
      <w:proofErr w:type="spellStart"/>
      <w:r w:rsidRPr="005E3E6F">
        <w:rPr>
          <w:sz w:val="16"/>
        </w:rPr>
        <w:t>Aliyun</w:t>
      </w:r>
      <w:proofErr w:type="spellEnd"/>
      <w:r w:rsidRPr="005E3E6F">
        <w:rPr>
          <w:sz w:val="16"/>
        </w:rPr>
        <w:t xml:space="preserve"> was </w:t>
      </w:r>
      <w:proofErr w:type="spellStart"/>
      <w:r w:rsidRPr="005E3E6F">
        <w:rPr>
          <w:sz w:val="16"/>
        </w:rPr>
        <w:t>Alibaba’s</w:t>
      </w:r>
      <w:proofErr w:type="spellEnd"/>
      <w:r w:rsidRPr="005E3E6F">
        <w:rPr>
          <w:sz w:val="16"/>
        </w:rPr>
        <w:t xml:space="preserve"> cloud result, with its mobile platform operating system, </w:t>
      </w:r>
      <w:proofErr w:type="spellStart"/>
      <w:r w:rsidRPr="005E3E6F">
        <w:rPr>
          <w:sz w:val="16"/>
        </w:rPr>
        <w:t>YunOS</w:t>
      </w:r>
      <w:proofErr w:type="spellEnd"/>
      <w:r w:rsidRPr="005E3E6F">
        <w:rPr>
          <w:sz w:val="16"/>
        </w:rPr>
        <w:t xml:space="preserve"> released in 2011. The Chinese government has supported </w:t>
      </w:r>
      <w:proofErr w:type="spellStart"/>
      <w:r w:rsidRPr="005E3E6F">
        <w:rPr>
          <w:sz w:val="16"/>
        </w:rPr>
        <w:t>Alibaba’s</w:t>
      </w:r>
      <w:proofErr w:type="spellEnd"/>
      <w:r w:rsidRPr="005E3E6F">
        <w:rPr>
          <w:sz w:val="16"/>
        </w:rPr>
        <w:t xml:space="preserve"> efforts </w:t>
      </w:r>
      <w:proofErr w:type="gramStart"/>
      <w:r w:rsidRPr="005E3E6F">
        <w:rPr>
          <w:sz w:val="16"/>
        </w:rPr>
        <w:t>wholeheartedly,</w:t>
      </w:r>
      <w:proofErr w:type="gramEnd"/>
      <w:r w:rsidRPr="005E3E6F">
        <w:rPr>
          <w:sz w:val="16"/>
        </w:rPr>
        <w:t xml:space="preserve"> making </w:t>
      </w:r>
      <w:proofErr w:type="spellStart"/>
      <w:r w:rsidRPr="005E3E6F">
        <w:rPr>
          <w:sz w:val="16"/>
        </w:rPr>
        <w:t>YunOS</w:t>
      </w:r>
      <w:proofErr w:type="spellEnd"/>
      <w:r w:rsidRPr="005E3E6F">
        <w:rPr>
          <w:sz w:val="16"/>
        </w:rPr>
        <w:t xml:space="preserve"> the only approved mobile operating system on the 2014 central government procurement list. With this climate for business, there can be little wonder that China’s Academy of Sciences thought it prudent to develop products in this area as well, releasing the more patriotically named “China Operating System” (COS) in 2014. </w:t>
      </w:r>
      <w:proofErr w:type="spellStart"/>
      <w:r w:rsidRPr="005E3E6F">
        <w:rPr>
          <w:sz w:val="16"/>
        </w:rPr>
        <w:t>YunOS</w:t>
      </w:r>
      <w:proofErr w:type="spellEnd"/>
      <w:r w:rsidRPr="005E3E6F">
        <w:rPr>
          <w:sz w:val="16"/>
        </w:rPr>
        <w:t xml:space="preserve"> and COS, nonetheless, remain market duds. Android continues to rule in China, even as the number of foreign ICT products getting kicked off China’s central government procurement list continues to grow. It prevails because of the ecosystem that put it where it is today, and perhaps especially the Open Handset Alliance which brings together 84 firms of varying national origin, to ensure open source standards for their industry, including compatible versions of Android. Indeed, where Chinese firms have responded to market-driven needs, they have usually excelled, often incrementally innovating along the way. “Pony” Ma (Ma </w:t>
      </w:r>
      <w:proofErr w:type="spellStart"/>
      <w:r w:rsidRPr="005E3E6F">
        <w:rPr>
          <w:sz w:val="16"/>
        </w:rPr>
        <w:t>Huateng</w:t>
      </w:r>
      <w:proofErr w:type="spellEnd"/>
      <w:r w:rsidRPr="005E3E6F">
        <w:rPr>
          <w:sz w:val="16"/>
        </w:rPr>
        <w:t xml:space="preserve">), </w:t>
      </w:r>
      <w:proofErr w:type="spellStart"/>
      <w:r w:rsidRPr="005E3E6F">
        <w:rPr>
          <w:sz w:val="16"/>
        </w:rPr>
        <w:t>Tencent</w:t>
      </w:r>
      <w:proofErr w:type="spellEnd"/>
      <w:r w:rsidRPr="005E3E6F">
        <w:rPr>
          <w:sz w:val="16"/>
        </w:rPr>
        <w:t xml:space="preserve"> founder, in describing the instant messaging service, We Chat, for example, described its success as the result of “micro-innovations.” Similar incremental innovations occur at all points along China-based supply chains, including cost reductions, process improvements, and quality performance changes, each geared to suit customer preferences and enhance producer margins. As a result, Chinese firms have at times won the “fight for the middle,” ultimately acquiring a dominant market share at home and abroad in many lower and mid-market product segments. Therefore, </w:t>
      </w:r>
      <w:r w:rsidRPr="005E3E6F">
        <w:rPr>
          <w:rStyle w:val="StyleUnderline"/>
        </w:rPr>
        <w:t>the Chinese government’s push to frame homegrown innovation as a zero sum game with the world is a sure-fire way to ensure that the only gates closing down technologically will not be China’s but everyone else’s</w:t>
      </w:r>
      <w:r w:rsidRPr="005E3E6F">
        <w:rPr>
          <w:sz w:val="16"/>
        </w:rPr>
        <w:t xml:space="preserve">. Not only will </w:t>
      </w:r>
      <w:r w:rsidRPr="005E3E6F">
        <w:rPr>
          <w:rStyle w:val="StyleUnderline"/>
        </w:rPr>
        <w:t>trade disputes</w:t>
      </w:r>
      <w:r w:rsidRPr="005E3E6F">
        <w:rPr>
          <w:sz w:val="16"/>
        </w:rPr>
        <w:t xml:space="preserve"> with China continue as a result but</w:t>
      </w:r>
      <w:proofErr w:type="gramStart"/>
      <w:r w:rsidRPr="005E3E6F">
        <w:rPr>
          <w:sz w:val="16"/>
        </w:rPr>
        <w:t>,</w:t>
      </w:r>
      <w:proofErr w:type="gramEnd"/>
      <w:r w:rsidRPr="005E3E6F">
        <w:rPr>
          <w:sz w:val="16"/>
        </w:rPr>
        <w:t xml:space="preserve"> as seems the case already, leaders </w:t>
      </w:r>
      <w:r w:rsidRPr="005E3E6F">
        <w:rPr>
          <w:rStyle w:val="StyleUnderline"/>
        </w:rPr>
        <w:t>will take</w:t>
      </w:r>
      <w:r w:rsidRPr="005E3E6F">
        <w:rPr>
          <w:sz w:val="16"/>
        </w:rPr>
        <w:t xml:space="preserve"> their disputes to </w:t>
      </w:r>
      <w:r w:rsidRPr="005E3E6F">
        <w:rPr>
          <w:rStyle w:val="StyleUnderline"/>
        </w:rPr>
        <w:t>the front page</w:t>
      </w:r>
      <w:r w:rsidRPr="005E3E6F">
        <w:rPr>
          <w:sz w:val="16"/>
        </w:rPr>
        <w:t xml:space="preserve">. Hacking, snooping, and stealing are hardly new in the business of international ICT competition, but when dominant powers openly point fingers, as Obama and others now do, </w:t>
      </w:r>
      <w:r w:rsidRPr="005E3E6F">
        <w:rPr>
          <w:rStyle w:val="StyleUnderline"/>
        </w:rPr>
        <w:t>it is time for the Chinese government to consider that it may have picked an unnecessary fight</w:t>
      </w:r>
      <w:r w:rsidRPr="005E3E6F">
        <w:rPr>
          <w:sz w:val="16"/>
        </w:rPr>
        <w:t xml:space="preserve">. Chinese firms are feisty enough in their own right. Surely making it easier for the rest of the world to restrain them cannot be China’s end game? </w:t>
      </w:r>
      <w:r w:rsidRPr="005E3E6F">
        <w:rPr>
          <w:rStyle w:val="StyleUnderline"/>
        </w:rPr>
        <w:t xml:space="preserve">State-led </w:t>
      </w:r>
      <w:proofErr w:type="spellStart"/>
      <w:r w:rsidRPr="005E3E6F">
        <w:rPr>
          <w:rStyle w:val="StyleUnderline"/>
        </w:rPr>
        <w:t>technonationalism</w:t>
      </w:r>
      <w:proofErr w:type="spellEnd"/>
      <w:r w:rsidRPr="005E3E6F">
        <w:rPr>
          <w:rStyle w:val="StyleUnderline"/>
        </w:rPr>
        <w:t xml:space="preserve"> has no place in today’s world of spatially expansive value chains.</w:t>
      </w:r>
    </w:p>
    <w:p w14:paraId="7A0DED5F" w14:textId="77777777" w:rsidR="00B063AA" w:rsidRPr="00B063AA" w:rsidRDefault="00B063AA" w:rsidP="00B063AA"/>
    <w:p w14:paraId="5695A1D9" w14:textId="77777777" w:rsidR="0087016F" w:rsidRDefault="0087016F" w:rsidP="0087016F"/>
    <w:p w14:paraId="5D351C3F" w14:textId="77777777" w:rsidR="0087016F" w:rsidRPr="0087016F" w:rsidRDefault="0087016F" w:rsidP="0087016F"/>
    <w:sectPr w:rsidR="0087016F" w:rsidRPr="0087016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ake Forest"/>
    <w:docVar w:name="VerbatimMac" w:val="True"/>
    <w:docVar w:name="VerbatimVersion" w:val="5.0"/>
  </w:docVars>
  <w:rsids>
    <w:rsidRoot w:val="00F23265"/>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0F8"/>
    <w:rsid w:val="0008785F"/>
    <w:rsid w:val="00090CBE"/>
    <w:rsid w:val="000A2D8A"/>
    <w:rsid w:val="000D26A6"/>
    <w:rsid w:val="000D2B90"/>
    <w:rsid w:val="000D6ED8"/>
    <w:rsid w:val="000D717B"/>
    <w:rsid w:val="000E2ABF"/>
    <w:rsid w:val="000F5E33"/>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5D76"/>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C7165"/>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30EE"/>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4674B"/>
    <w:rsid w:val="00752712"/>
    <w:rsid w:val="00753A84"/>
    <w:rsid w:val="007611F5"/>
    <w:rsid w:val="007619E4"/>
    <w:rsid w:val="00761E75"/>
    <w:rsid w:val="0076280F"/>
    <w:rsid w:val="0076495E"/>
    <w:rsid w:val="00765FC8"/>
    <w:rsid w:val="00793F46"/>
    <w:rsid w:val="00794599"/>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57932"/>
    <w:rsid w:val="00862105"/>
    <w:rsid w:val="00864E76"/>
    <w:rsid w:val="0087016F"/>
    <w:rsid w:val="00872581"/>
    <w:rsid w:val="0087459D"/>
    <w:rsid w:val="0087680F"/>
    <w:rsid w:val="00876D81"/>
    <w:rsid w:val="00877EA3"/>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6AF2"/>
    <w:rsid w:val="00957187"/>
    <w:rsid w:val="00957B8E"/>
    <w:rsid w:val="009603E1"/>
    <w:rsid w:val="00961C9D"/>
    <w:rsid w:val="00963065"/>
    <w:rsid w:val="0097151F"/>
    <w:rsid w:val="00973777"/>
    <w:rsid w:val="00976E78"/>
    <w:rsid w:val="009775C0"/>
    <w:rsid w:val="00990634"/>
    <w:rsid w:val="00991733"/>
    <w:rsid w:val="00992078"/>
    <w:rsid w:val="00997C5E"/>
    <w:rsid w:val="009A1467"/>
    <w:rsid w:val="009A6464"/>
    <w:rsid w:val="009B69F5"/>
    <w:rsid w:val="009C5FF7"/>
    <w:rsid w:val="009C6292"/>
    <w:rsid w:val="009D15DB"/>
    <w:rsid w:val="009F1CBB"/>
    <w:rsid w:val="009F3305"/>
    <w:rsid w:val="009F6FB2"/>
    <w:rsid w:val="00A071C0"/>
    <w:rsid w:val="00A20085"/>
    <w:rsid w:val="00A22670"/>
    <w:rsid w:val="00A24B35"/>
    <w:rsid w:val="00A25B69"/>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063AA"/>
    <w:rsid w:val="00B12933"/>
    <w:rsid w:val="00B12B88"/>
    <w:rsid w:val="00B13BC8"/>
    <w:rsid w:val="00B24662"/>
    <w:rsid w:val="00B3569C"/>
    <w:rsid w:val="00B43676"/>
    <w:rsid w:val="00B60125"/>
    <w:rsid w:val="00B6656B"/>
    <w:rsid w:val="00B71625"/>
    <w:rsid w:val="00B75C54"/>
    <w:rsid w:val="00B92A93"/>
    <w:rsid w:val="00BA17A8"/>
    <w:rsid w:val="00BA3C33"/>
    <w:rsid w:val="00BA79C7"/>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74B"/>
    <w:rsid w:val="00D43A8C"/>
    <w:rsid w:val="00D53072"/>
    <w:rsid w:val="00D5466B"/>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2525"/>
    <w:rsid w:val="00E8322E"/>
    <w:rsid w:val="00E903E0"/>
    <w:rsid w:val="00EA1115"/>
    <w:rsid w:val="00EA39EB"/>
    <w:rsid w:val="00EA58CE"/>
    <w:rsid w:val="00EB33FF"/>
    <w:rsid w:val="00EC2759"/>
    <w:rsid w:val="00EC7106"/>
    <w:rsid w:val="00ED0120"/>
    <w:rsid w:val="00ED1465"/>
    <w:rsid w:val="00ED4E12"/>
    <w:rsid w:val="00EE051B"/>
    <w:rsid w:val="00EE54B4"/>
    <w:rsid w:val="00EF2B5C"/>
    <w:rsid w:val="00EF7794"/>
    <w:rsid w:val="00F0089C"/>
    <w:rsid w:val="00F02046"/>
    <w:rsid w:val="00F053D8"/>
    <w:rsid w:val="00F07888"/>
    <w:rsid w:val="00F1313D"/>
    <w:rsid w:val="00F201E7"/>
    <w:rsid w:val="00F21C79"/>
    <w:rsid w:val="00F23265"/>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E210EC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063AA"/>
    <w:pPr>
      <w:spacing w:after="160" w:line="259" w:lineRule="auto"/>
    </w:pPr>
    <w:rPr>
      <w:rFonts w:ascii="Times New Roman" w:hAnsi="Times New Roman"/>
      <w:sz w:val="22"/>
    </w:rPr>
  </w:style>
  <w:style w:type="paragraph" w:styleId="Heading1">
    <w:name w:val="heading 1"/>
    <w:aliases w:val="Pocket"/>
    <w:basedOn w:val="Normal"/>
    <w:next w:val="Normal"/>
    <w:link w:val="Heading1Char"/>
    <w:uiPriority w:val="9"/>
    <w:qFormat/>
    <w:rsid w:val="00B063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063A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063A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B063A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B063AA"/>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B063AA"/>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B063AA"/>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9"/>
    <w:rsid w:val="00B063AA"/>
    <w:rPr>
      <w:rFonts w:ascii="Times New Roman" w:eastAsiaTheme="majorEastAsia" w:hAnsi="Times New Roman"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063AA"/>
    <w:rPr>
      <w:b/>
      <w:sz w:val="26"/>
      <w:u w:val="none"/>
    </w:rPr>
  </w:style>
  <w:style w:type="character" w:customStyle="1" w:styleId="StyleUnderline">
    <w:name w:val="Style Underline"/>
    <w:aliases w:val="Intense Emphasis,Underline,Style Bold Underline,Style,apple-style-span + 6 pt,Bold,Kern at 16 pt,Intense Emphasis1,Intense Emphasis2,HHeading 3 + 12 pt,Cards + Font: 12 pt Char,Bold Cite Char,Citation Char Char Char,ci,c,Intense Emphasis11"/>
    <w:basedOn w:val="DefaultParagraphFont"/>
    <w:uiPriority w:val="6"/>
    <w:qFormat/>
    <w:rsid w:val="00B063AA"/>
    <w:rPr>
      <w:b w:val="0"/>
      <w:sz w:val="22"/>
      <w:u w:val="single"/>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
    <w:basedOn w:val="DefaultParagraphFont"/>
    <w:uiPriority w:val="7"/>
    <w:qFormat/>
    <w:rsid w:val="00B063AA"/>
    <w:rPr>
      <w:rFonts w:ascii="Times New Roman" w:hAnsi="Times New Roman"/>
      <w:b/>
      <w:i w:val="0"/>
      <w:iCs/>
      <w:sz w:val="22"/>
      <w:u w:val="single"/>
      <w:bdr w:val="single" w:sz="8" w:space="0" w:color="auto"/>
    </w:rPr>
  </w:style>
  <w:style w:type="character" w:styleId="FollowedHyperlink">
    <w:name w:val="FollowedHyperlink"/>
    <w:basedOn w:val="DefaultParagraphFont"/>
    <w:uiPriority w:val="99"/>
    <w:semiHidden/>
    <w:unhideWhenUsed/>
    <w:rsid w:val="00B063AA"/>
    <w:rPr>
      <w:color w:val="auto"/>
      <w:u w:val="none"/>
    </w:rPr>
  </w:style>
  <w:style w:type="character" w:styleId="Hyperlink">
    <w:name w:val="Hyperlink"/>
    <w:aliases w:val="heading 1 (block title),Important,Read,Card Text,Internet Link,Analytic Text"/>
    <w:basedOn w:val="DefaultParagraphFont"/>
    <w:uiPriority w:val="99"/>
    <w:unhideWhenUsed/>
    <w:rsid w:val="00B063AA"/>
    <w:rPr>
      <w:color w:val="auto"/>
      <w:u w:val="none"/>
    </w:rPr>
  </w:style>
  <w:style w:type="paragraph" w:styleId="DocumentMap">
    <w:name w:val="Document Map"/>
    <w:basedOn w:val="Normal"/>
    <w:link w:val="DocumentMapChar"/>
    <w:uiPriority w:val="99"/>
    <w:semiHidden/>
    <w:unhideWhenUsed/>
    <w:rsid w:val="00B063A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063AA"/>
    <w:rPr>
      <w:rFonts w:ascii="Lucida Grande" w:hAnsi="Lucida Grande" w:cs="Lucida Grande"/>
    </w:rPr>
  </w:style>
  <w:style w:type="character" w:customStyle="1" w:styleId="UnderlineCharChar">
    <w:name w:val="Underline Char Char"/>
    <w:basedOn w:val="DefaultParagraphFont"/>
    <w:rsid w:val="0087016F"/>
    <w:rPr>
      <w:noProof w:val="0"/>
      <w:u w:val="single"/>
      <w:lang w:val="en-US" w:eastAsia="en-US" w:bidi="ar-SA"/>
    </w:rPr>
  </w:style>
  <w:style w:type="character" w:customStyle="1" w:styleId="underline">
    <w:name w:val="underline"/>
    <w:link w:val="textbold"/>
    <w:qFormat/>
    <w:locked/>
    <w:rsid w:val="00A25B69"/>
    <w:rPr>
      <w:b/>
      <w:u w:val="single"/>
    </w:rPr>
  </w:style>
  <w:style w:type="paragraph" w:customStyle="1" w:styleId="textbold">
    <w:name w:val="text bold"/>
    <w:basedOn w:val="Normal"/>
    <w:link w:val="underline"/>
    <w:uiPriority w:val="7"/>
    <w:qFormat/>
    <w:rsid w:val="00A25B69"/>
    <w:pPr>
      <w:spacing w:after="0" w:line="240" w:lineRule="auto"/>
      <w:ind w:left="720"/>
    </w:pPr>
    <w:rPr>
      <w:rFonts w:asciiTheme="minorHAnsi" w:hAnsiTheme="minorHAnsi"/>
      <w:b/>
      <w:sz w:val="24"/>
      <w:u w:val="single"/>
    </w:rPr>
  </w:style>
  <w:style w:type="character" w:customStyle="1" w:styleId="Box">
    <w:name w:val="Box"/>
    <w:basedOn w:val="DefaultParagraphFont"/>
    <w:uiPriority w:val="1"/>
    <w:qFormat/>
    <w:rsid w:val="001B5D76"/>
    <w:rPr>
      <w:b/>
      <w:bCs w:val="0"/>
      <w:u w:val="single"/>
      <w:bdr w:val="single" w:sz="4" w:space="0" w:color="auto" w:frame="1"/>
    </w:rPr>
  </w:style>
  <w:style w:type="paragraph" w:customStyle="1" w:styleId="card">
    <w:name w:val="card"/>
    <w:basedOn w:val="Normal"/>
    <w:link w:val="cardChar"/>
    <w:qFormat/>
    <w:rsid w:val="001B5D76"/>
    <w:pPr>
      <w:spacing w:after="0" w:line="240" w:lineRule="auto"/>
      <w:ind w:left="288" w:right="288"/>
    </w:pPr>
    <w:rPr>
      <w:rFonts w:ascii="Georgia" w:eastAsia="Times New Roman" w:hAnsi="Georgia" w:cs="Calibri"/>
      <w:sz w:val="20"/>
      <w:szCs w:val="20"/>
    </w:rPr>
  </w:style>
  <w:style w:type="character" w:customStyle="1" w:styleId="cardChar">
    <w:name w:val="card Char"/>
    <w:basedOn w:val="DefaultParagraphFont"/>
    <w:link w:val="card"/>
    <w:rsid w:val="001B5D76"/>
    <w:rPr>
      <w:rFonts w:ascii="Georgia" w:eastAsia="Times New Roman" w:hAnsi="Georgia" w:cs="Calibri"/>
      <w:sz w:val="20"/>
      <w:szCs w:val="20"/>
    </w:rPr>
  </w:style>
  <w:style w:type="character" w:customStyle="1" w:styleId="DebateUnderline">
    <w:name w:val="Debate Underline"/>
    <w:qFormat/>
    <w:rsid w:val="001B5D76"/>
    <w:rPr>
      <w:rFonts w:ascii="Times New Roman" w:hAnsi="Times New Roman"/>
      <w:sz w:val="24"/>
      <w:u w:val="thick"/>
    </w:rPr>
  </w:style>
  <w:style w:type="character" w:customStyle="1" w:styleId="tagChar">
    <w:name w:val="tag Char"/>
    <w:aliases w:val="TAG Char Char,TAG Char1,Heading 2 Char2 Char Char,Heading 2 Char Char Char Char Char,Heading 2 Char Char1 Char Char,Heading 2 Char2 Char1,Heading 2 Char1 Char Char1,Heading 2 Char Char Char Char1,TAG Char,Heading 2 Char1 Char Char Char1"/>
    <w:basedOn w:val="DefaultParagraphFont"/>
    <w:qFormat/>
    <w:rsid w:val="00857932"/>
    <w:rPr>
      <w:rFonts w:ascii="Times New Roman" w:eastAsia="Times New Roman" w:hAnsi="Times New Roman" w:cs="Times New Roman"/>
      <w:b/>
      <w:sz w:val="24"/>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063AA"/>
    <w:pPr>
      <w:spacing w:after="160" w:line="259" w:lineRule="auto"/>
    </w:pPr>
    <w:rPr>
      <w:rFonts w:ascii="Times New Roman" w:hAnsi="Times New Roman"/>
      <w:sz w:val="22"/>
    </w:rPr>
  </w:style>
  <w:style w:type="paragraph" w:styleId="Heading1">
    <w:name w:val="heading 1"/>
    <w:aliases w:val="Pocket"/>
    <w:basedOn w:val="Normal"/>
    <w:next w:val="Normal"/>
    <w:link w:val="Heading1Char"/>
    <w:uiPriority w:val="9"/>
    <w:qFormat/>
    <w:rsid w:val="00B063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063A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063A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B063A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B063AA"/>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B063AA"/>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B063AA"/>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9"/>
    <w:rsid w:val="00B063AA"/>
    <w:rPr>
      <w:rFonts w:ascii="Times New Roman" w:eastAsiaTheme="majorEastAsia" w:hAnsi="Times New Roman"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063AA"/>
    <w:rPr>
      <w:b/>
      <w:sz w:val="26"/>
      <w:u w:val="none"/>
    </w:rPr>
  </w:style>
  <w:style w:type="character" w:customStyle="1" w:styleId="StyleUnderline">
    <w:name w:val="Style Underline"/>
    <w:aliases w:val="Intense Emphasis,Underline,Style Bold Underline,Style,apple-style-span + 6 pt,Bold,Kern at 16 pt,Intense Emphasis1,Intense Emphasis2,HHeading 3 + 12 pt,Cards + Font: 12 pt Char,Bold Cite Char,Citation Char Char Char,ci,c,Intense Emphasis11"/>
    <w:basedOn w:val="DefaultParagraphFont"/>
    <w:uiPriority w:val="6"/>
    <w:qFormat/>
    <w:rsid w:val="00B063AA"/>
    <w:rPr>
      <w:b w:val="0"/>
      <w:sz w:val="22"/>
      <w:u w:val="single"/>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
    <w:basedOn w:val="DefaultParagraphFont"/>
    <w:uiPriority w:val="7"/>
    <w:qFormat/>
    <w:rsid w:val="00B063AA"/>
    <w:rPr>
      <w:rFonts w:ascii="Times New Roman" w:hAnsi="Times New Roman"/>
      <w:b/>
      <w:i w:val="0"/>
      <w:iCs/>
      <w:sz w:val="22"/>
      <w:u w:val="single"/>
      <w:bdr w:val="single" w:sz="8" w:space="0" w:color="auto"/>
    </w:rPr>
  </w:style>
  <w:style w:type="character" w:styleId="FollowedHyperlink">
    <w:name w:val="FollowedHyperlink"/>
    <w:basedOn w:val="DefaultParagraphFont"/>
    <w:uiPriority w:val="99"/>
    <w:semiHidden/>
    <w:unhideWhenUsed/>
    <w:rsid w:val="00B063AA"/>
    <w:rPr>
      <w:color w:val="auto"/>
      <w:u w:val="none"/>
    </w:rPr>
  </w:style>
  <w:style w:type="character" w:styleId="Hyperlink">
    <w:name w:val="Hyperlink"/>
    <w:aliases w:val="heading 1 (block title),Important,Read,Card Text,Internet Link,Analytic Text"/>
    <w:basedOn w:val="DefaultParagraphFont"/>
    <w:uiPriority w:val="99"/>
    <w:unhideWhenUsed/>
    <w:rsid w:val="00B063AA"/>
    <w:rPr>
      <w:color w:val="auto"/>
      <w:u w:val="none"/>
    </w:rPr>
  </w:style>
  <w:style w:type="paragraph" w:styleId="DocumentMap">
    <w:name w:val="Document Map"/>
    <w:basedOn w:val="Normal"/>
    <w:link w:val="DocumentMapChar"/>
    <w:uiPriority w:val="99"/>
    <w:semiHidden/>
    <w:unhideWhenUsed/>
    <w:rsid w:val="00B063A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063AA"/>
    <w:rPr>
      <w:rFonts w:ascii="Lucida Grande" w:hAnsi="Lucida Grande" w:cs="Lucida Grande"/>
    </w:rPr>
  </w:style>
  <w:style w:type="character" w:customStyle="1" w:styleId="UnderlineCharChar">
    <w:name w:val="Underline Char Char"/>
    <w:basedOn w:val="DefaultParagraphFont"/>
    <w:rsid w:val="0087016F"/>
    <w:rPr>
      <w:noProof w:val="0"/>
      <w:u w:val="single"/>
      <w:lang w:val="en-US" w:eastAsia="en-US" w:bidi="ar-SA"/>
    </w:rPr>
  </w:style>
  <w:style w:type="character" w:customStyle="1" w:styleId="underline">
    <w:name w:val="underline"/>
    <w:link w:val="textbold"/>
    <w:qFormat/>
    <w:locked/>
    <w:rsid w:val="00A25B69"/>
    <w:rPr>
      <w:b/>
      <w:u w:val="single"/>
    </w:rPr>
  </w:style>
  <w:style w:type="paragraph" w:customStyle="1" w:styleId="textbold">
    <w:name w:val="text bold"/>
    <w:basedOn w:val="Normal"/>
    <w:link w:val="underline"/>
    <w:uiPriority w:val="7"/>
    <w:qFormat/>
    <w:rsid w:val="00A25B69"/>
    <w:pPr>
      <w:spacing w:after="0" w:line="240" w:lineRule="auto"/>
      <w:ind w:left="720"/>
    </w:pPr>
    <w:rPr>
      <w:rFonts w:asciiTheme="minorHAnsi" w:hAnsiTheme="minorHAnsi"/>
      <w:b/>
      <w:sz w:val="24"/>
      <w:u w:val="single"/>
    </w:rPr>
  </w:style>
  <w:style w:type="character" w:customStyle="1" w:styleId="Box">
    <w:name w:val="Box"/>
    <w:basedOn w:val="DefaultParagraphFont"/>
    <w:uiPriority w:val="1"/>
    <w:qFormat/>
    <w:rsid w:val="001B5D76"/>
    <w:rPr>
      <w:b/>
      <w:bCs w:val="0"/>
      <w:u w:val="single"/>
      <w:bdr w:val="single" w:sz="4" w:space="0" w:color="auto" w:frame="1"/>
    </w:rPr>
  </w:style>
  <w:style w:type="paragraph" w:customStyle="1" w:styleId="card">
    <w:name w:val="card"/>
    <w:basedOn w:val="Normal"/>
    <w:link w:val="cardChar"/>
    <w:qFormat/>
    <w:rsid w:val="001B5D76"/>
    <w:pPr>
      <w:spacing w:after="0" w:line="240" w:lineRule="auto"/>
      <w:ind w:left="288" w:right="288"/>
    </w:pPr>
    <w:rPr>
      <w:rFonts w:ascii="Georgia" w:eastAsia="Times New Roman" w:hAnsi="Georgia" w:cs="Calibri"/>
      <w:sz w:val="20"/>
      <w:szCs w:val="20"/>
    </w:rPr>
  </w:style>
  <w:style w:type="character" w:customStyle="1" w:styleId="cardChar">
    <w:name w:val="card Char"/>
    <w:basedOn w:val="DefaultParagraphFont"/>
    <w:link w:val="card"/>
    <w:rsid w:val="001B5D76"/>
    <w:rPr>
      <w:rFonts w:ascii="Georgia" w:eastAsia="Times New Roman" w:hAnsi="Georgia" w:cs="Calibri"/>
      <w:sz w:val="20"/>
      <w:szCs w:val="20"/>
    </w:rPr>
  </w:style>
  <w:style w:type="character" w:customStyle="1" w:styleId="DebateUnderline">
    <w:name w:val="Debate Underline"/>
    <w:qFormat/>
    <w:rsid w:val="001B5D76"/>
    <w:rPr>
      <w:rFonts w:ascii="Times New Roman" w:hAnsi="Times New Roman"/>
      <w:sz w:val="24"/>
      <w:u w:val="thick"/>
    </w:rPr>
  </w:style>
  <w:style w:type="character" w:customStyle="1" w:styleId="tagChar">
    <w:name w:val="tag Char"/>
    <w:aliases w:val="TAG Char Char,TAG Char1,Heading 2 Char2 Char Char,Heading 2 Char Char Char Char Char,Heading 2 Char Char1 Char Char,Heading 2 Char2 Char1,Heading 2 Char1 Char Char1,Heading 2 Char Char Char Char1,TAG Char,Heading 2 Char1 Char Char Char1"/>
    <w:basedOn w:val="DefaultParagraphFont"/>
    <w:qFormat/>
    <w:rsid w:val="00857932"/>
    <w:rPr>
      <w:rFonts w:ascii="Times New Roman" w:eastAsia="Times New Roman" w:hAnsi="Times New Roman" w:cs="Times New Roman"/>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joc.com/economy-watch/chinas-growth-tied-technology-consultant-says_20120328.html" TargetMode="External"/><Relationship Id="rId21" Type="http://schemas.openxmlformats.org/officeDocument/2006/relationships/hyperlink" Target="https://asunews.asu.edu/20140409-china-conference-outcomes" TargetMode="External"/><Relationship Id="rId22" Type="http://schemas.openxmlformats.org/officeDocument/2006/relationships/hyperlink" Target="http://www.gatestoneinstitute.org/4269/china-on-the-edge" TargetMode="External"/><Relationship Id="rId23" Type="http://schemas.openxmlformats.org/officeDocument/2006/relationships/hyperlink" Target="https://hbr.org/2011/04/watch-out-for-rising-us-china" TargetMode="External"/><Relationship Id="rId24" Type="http://schemas.openxmlformats.org/officeDocument/2006/relationships/hyperlink" Target="http://www.chinabusinessreview.com/where-does-china-rank-in-the-world/" TargetMode="External"/><Relationship Id="rId25" Type="http://schemas.openxmlformats.org/officeDocument/2006/relationships/hyperlink" Target="http://europesworld.org/2014/02/24/the-flaws-in-chinas-plan-to-lead-world-technology/" TargetMode="External"/><Relationship Id="rId26" Type="http://schemas.openxmlformats.org/officeDocument/2006/relationships/hyperlink" Target="http://europesworld.org/2014/02/24/asia-isnt-going-to-lead-technologically-anytime-soon/" TargetMode="External"/><Relationship Id="rId27" Type="http://schemas.openxmlformats.org/officeDocument/2006/relationships/hyperlink" Target="http://www.forbes.com/sites/rebeccafannin/2015/05/27/china-still-reigns-but-india-identified-as-a-next-tech-leader-in-meekers-new-internet-report/" TargetMode="External"/><Relationship Id="rId28" Type="http://schemas.openxmlformats.org/officeDocument/2006/relationships/hyperlink" Target="http://www.computerworld.com/article/2483690/it-careers/india-to-overtake-u-s--on-number-of-developers-by-2017.html" TargetMode="External"/><Relationship Id="rId29" Type="http://schemas.openxmlformats.org/officeDocument/2006/relationships/hyperlink" Target="http://www.statista.com/chart/2799/emerging-markets-to-lead-tech-sector-growth-in-2015"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forbes.com/sites/alanmcglade/2014/02/06/why-south-korea-will-be-the-next-global-hub-for-tech-startups/" TargetMode="External"/><Relationship Id="rId31" Type="http://schemas.openxmlformats.org/officeDocument/2006/relationships/hyperlink" Target="http://www.toptechnews.com/article/index.php?story_id=13100A20NR0F" TargetMode="External"/><Relationship Id="rId32" Type="http://schemas.openxmlformats.org/officeDocument/2006/relationships/hyperlink" Target="http://www.slate.com/articles/technology/future_tense/2012/01/u_s_scientists_are_not_competing_with_china_or_any_other_country_.html" TargetMode="External"/><Relationship Id="rId9" Type="http://schemas.openxmlformats.org/officeDocument/2006/relationships/hyperlink" Target="http://www.forbes.com/sites/kenrapoza/2015/06/21/china-sees-itself-building-american-style-entrepreneurial-class/2/" TargetMode="External"/><Relationship Id="rId6" Type="http://schemas.openxmlformats.org/officeDocument/2006/relationships/webSettings" Target="webSettings.xml"/><Relationship Id="rId7" Type="http://schemas.openxmlformats.org/officeDocument/2006/relationships/hyperlink" Target="http://english.cntv.cn/2014/09/11/VIDE1410383282174272.shtml" TargetMode="External"/><Relationship Id="rId8" Type="http://schemas.openxmlformats.org/officeDocument/2006/relationships/hyperlink" Target="http://www.scmp.com/comment/insight-opinion/article/1835035/three-reasons-why-china-has-makings-global-technology-leader" TargetMode="External"/><Relationship Id="rId33" Type="http://schemas.openxmlformats.org/officeDocument/2006/relationships/hyperlink" Target="http://europesworld.org/2014/02/24/asia-isnt-going-to-lead-technologically-anytime-soon/" TargetMode="External"/><Relationship Id="rId34" Type="http://schemas.openxmlformats.org/officeDocument/2006/relationships/hyperlink" Target="http://www.forbes.com/sites/eamonnfingleton/2015/06/28/chinese-stock-prices-may-be-crazy-but-the-economy-isnt/" TargetMode="External"/><Relationship Id="rId35" Type="http://schemas.openxmlformats.org/officeDocument/2006/relationships/fontTable" Target="fontTable.xml"/><Relationship Id="rId36" Type="http://schemas.openxmlformats.org/officeDocument/2006/relationships/theme" Target="theme/theme1.xml"/><Relationship Id="rId10" Type="http://schemas.openxmlformats.org/officeDocument/2006/relationships/hyperlink" Target="http://www.wsj.com/articles/SB10001424052702303819704579320544231396168" TargetMode="External"/><Relationship Id="rId11" Type="http://schemas.openxmlformats.org/officeDocument/2006/relationships/hyperlink" Target="http://english.cri.cn/12394/2015/07/29/4021s889289.htm" TargetMode="External"/><Relationship Id="rId12" Type="http://schemas.openxmlformats.org/officeDocument/2006/relationships/hyperlink" Target="http://www.seattletimes.com/business/china-set-to-become-a-leader-in-the-world-of-technology/" TargetMode="External"/><Relationship Id="rId13" Type="http://schemas.openxmlformats.org/officeDocument/2006/relationships/hyperlink" Target="http://www.itif.org/publications/2015/06/09/beyond-usa-freedom-act-how-us-surveillance-still-subverts-us-competitiveness" TargetMode="External"/><Relationship Id="rId14" Type="http://schemas.openxmlformats.org/officeDocument/2006/relationships/hyperlink" Target="http://allvideo24h.com/Video-worlds-top-tech-companies-ask-congress-to-relax-nsa-spying-laws.html" TargetMode="External"/><Relationship Id="rId15" Type="http://schemas.openxmlformats.org/officeDocument/2006/relationships/hyperlink" Target="http://www.ncbi.nlm.nih.gov/pmc/articles/PMC4356591/" TargetMode="External"/><Relationship Id="rId16" Type="http://schemas.openxmlformats.org/officeDocument/2006/relationships/hyperlink" Target="http://www.rollcall.com/news/Gordon-Bock-STEM-Education-Is-Key-to-a-Competitive-America-214160-1.html" TargetMode="External"/><Relationship Id="rId17" Type="http://schemas.openxmlformats.org/officeDocument/2006/relationships/hyperlink" Target="http://www.extremetech.com/internet/206445-the-us-is-in-danger-of-losing-its-technological-edge" TargetMode="External"/><Relationship Id="rId18" Type="http://schemas.openxmlformats.org/officeDocument/2006/relationships/hyperlink" Target="http://www.csmonitor.com/Technology/Breakthroughs-Voices/2015/0401/Stop-China-s-plan-to-weaken-American-innovation" TargetMode="External"/><Relationship Id="rId19" Type="http://schemas.openxmlformats.org/officeDocument/2006/relationships/hyperlink" Target="http://iems.ust.hk/wp-content/uploads/2015/02/IEMSWP2015-1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atduff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679829-8700-4B4D-9831-6898EB2FF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13</Pages>
  <Words>29776</Words>
  <Characters>169724</Characters>
  <Application>Microsoft Macintosh Word</Application>
  <DocSecurity>0</DocSecurity>
  <Lines>1414</Lines>
  <Paragraphs>398</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199102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Cat Duffy</dc:creator>
  <cp:keywords>5.0</cp:keywords>
  <dc:description/>
  <cp:lastModifiedBy>David Weston</cp:lastModifiedBy>
  <cp:revision>2</cp:revision>
  <dcterms:created xsi:type="dcterms:W3CDTF">2015-08-01T19:20:00Z</dcterms:created>
  <dcterms:modified xsi:type="dcterms:W3CDTF">2015-08-01T19:20:00Z</dcterms:modified>
  <cp:category/>
</cp:coreProperties>
</file>