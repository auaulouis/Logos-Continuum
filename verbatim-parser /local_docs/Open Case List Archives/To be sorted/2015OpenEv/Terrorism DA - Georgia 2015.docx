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F575A5" w14:textId="601665A9" w:rsidR="00B45FE9" w:rsidRDefault="00C87A48" w:rsidP="006E71A2">
      <w:pPr>
        <w:pStyle w:val="Heading1"/>
      </w:pPr>
      <w:r>
        <w:t>Terrorism DA</w:t>
      </w:r>
      <w:r w:rsidR="00F236DB">
        <w:t xml:space="preserve"> – GDI 2015</w:t>
      </w:r>
      <w:bookmarkStart w:id="0" w:name="_GoBack"/>
      <w:bookmarkEnd w:id="0"/>
    </w:p>
    <w:p w14:paraId="7923BE8B" w14:textId="77777777" w:rsidR="00E808C4" w:rsidRPr="00E808C4" w:rsidRDefault="00E808C4" w:rsidP="00E808C4"/>
    <w:p w14:paraId="6A109616" w14:textId="5F3549C6" w:rsidR="00C87A48" w:rsidRDefault="0009046F" w:rsidP="006E71A2">
      <w:pPr>
        <w:pStyle w:val="Heading1"/>
      </w:pPr>
      <w:r>
        <w:t>***</w:t>
      </w:r>
      <w:r w:rsidR="00C87A48">
        <w:t>Neg</w:t>
      </w:r>
      <w:r>
        <w:t>***</w:t>
      </w:r>
    </w:p>
    <w:p w14:paraId="0F2BA3A6" w14:textId="77777777" w:rsidR="000B091F" w:rsidRDefault="000B091F" w:rsidP="000B091F"/>
    <w:p w14:paraId="1E75A214" w14:textId="2D743541" w:rsidR="008445F9" w:rsidRDefault="000B091F" w:rsidP="008445F9">
      <w:pPr>
        <w:pStyle w:val="Heading3"/>
      </w:pPr>
      <w:r>
        <w:t>1NC – Terrorism DA</w:t>
      </w:r>
      <w:r w:rsidR="00763AC5">
        <w:t xml:space="preserve"> </w:t>
      </w:r>
    </w:p>
    <w:p w14:paraId="0AA80F59" w14:textId="77777777" w:rsidR="00571EA3" w:rsidRDefault="00571EA3" w:rsidP="00571EA3">
      <w:pPr>
        <w:pStyle w:val="Heading4"/>
      </w:pPr>
      <w:r>
        <w:t>Terrorist threats are real and rising but metadata prevents attacks</w:t>
      </w:r>
    </w:p>
    <w:p w14:paraId="6C6170E4" w14:textId="77777777" w:rsidR="00571EA3" w:rsidRPr="009374AF" w:rsidRDefault="00571EA3" w:rsidP="00571EA3">
      <w:pPr>
        <w:rPr>
          <w:b/>
          <w:sz w:val="26"/>
        </w:rPr>
      </w:pPr>
      <w:r>
        <w:rPr>
          <w:rStyle w:val="StyleStyleBold12pt"/>
        </w:rPr>
        <w:t xml:space="preserve">Carafano et al 15 </w:t>
      </w:r>
      <w:r w:rsidRPr="009374AF">
        <w:rPr>
          <w:sz w:val="18"/>
          <w:szCs w:val="18"/>
        </w:rPr>
        <w:t>[James Jay, Ph.D., Charles "Cully" Stimson, Steven P. Bucci, Ph.D., John Malcolm and Paul Rosenzweig, Backgrounder #3018 on National Security and Defense, Heritage FoundationMay 21, 2015, Section 215 of the PATRIOT Act and Metadata Collection: Responsible Options for the Way Forward]</w:t>
      </w:r>
    </w:p>
    <w:p w14:paraId="47EA82C8" w14:textId="133999DD" w:rsidR="00571EA3" w:rsidRDefault="00571EA3" w:rsidP="00571EA3">
      <w:pPr>
        <w:rPr>
          <w:sz w:val="8"/>
        </w:rPr>
      </w:pPr>
      <w:r w:rsidRPr="00594B8E">
        <w:rPr>
          <w:rStyle w:val="StyleBoldUnderline"/>
          <w:highlight w:val="yellow"/>
        </w:rPr>
        <w:t>The threat of</w:t>
      </w:r>
      <w:r w:rsidRPr="008E3F0F">
        <w:rPr>
          <w:rStyle w:val="StyleBoldUnderline"/>
        </w:rPr>
        <w:t xml:space="preserve"> international </w:t>
      </w:r>
      <w:r w:rsidRPr="00594B8E">
        <w:rPr>
          <w:rStyle w:val="StyleBoldUnderline"/>
          <w:highlight w:val="yellow"/>
        </w:rPr>
        <w:t>terrorism is real and on the rise</w:t>
      </w:r>
      <w:r w:rsidRPr="00E52329">
        <w:rPr>
          <w:sz w:val="8"/>
        </w:rPr>
        <w:t xml:space="preserve">. The United States remains in a state of armed conflict against non-state actors: </w:t>
      </w:r>
      <w:r w:rsidRPr="00594B8E">
        <w:rPr>
          <w:rStyle w:val="StyleBoldUnderline"/>
          <w:highlight w:val="yellow"/>
        </w:rPr>
        <w:t>al-Qaeda, the Afghan Taliban, ISIS</w:t>
      </w:r>
      <w:r w:rsidRPr="008E3F0F">
        <w:rPr>
          <w:rStyle w:val="StyleBoldUnderline"/>
        </w:rPr>
        <w:t xml:space="preserve">, and associated forces. Winning </w:t>
      </w:r>
      <w:r w:rsidRPr="00594B8E">
        <w:rPr>
          <w:rStyle w:val="StyleBoldUnderline"/>
          <w:highlight w:val="yellow"/>
        </w:rPr>
        <w:t>this</w:t>
      </w:r>
      <w:r w:rsidRPr="008E3F0F">
        <w:rPr>
          <w:rStyle w:val="StyleBoldUnderline"/>
        </w:rPr>
        <w:t xml:space="preserve"> </w:t>
      </w:r>
      <w:r w:rsidRPr="00E52329">
        <w:rPr>
          <w:sz w:val="8"/>
        </w:rPr>
        <w:t>armed</w:t>
      </w:r>
      <w:r w:rsidRPr="008E3F0F">
        <w:rPr>
          <w:rStyle w:val="StyleBoldUnderline"/>
        </w:rPr>
        <w:t xml:space="preserve"> conflict </w:t>
      </w:r>
      <w:r w:rsidRPr="00594B8E">
        <w:rPr>
          <w:rStyle w:val="StyleBoldUnderline"/>
          <w:highlight w:val="yellow"/>
        </w:rPr>
        <w:t>requires a</w:t>
      </w:r>
      <w:r w:rsidRPr="008E3F0F">
        <w:rPr>
          <w:rStyle w:val="StyleBoldUnderline"/>
        </w:rPr>
        <w:t xml:space="preserve"> coordinated, sophisticated, and </w:t>
      </w:r>
      <w:r w:rsidRPr="00594B8E">
        <w:rPr>
          <w:rStyle w:val="StyleBoldUnderline"/>
          <w:highlight w:val="yellow"/>
        </w:rPr>
        <w:t>comprehensive strategy</w:t>
      </w:r>
      <w:r w:rsidRPr="008E3F0F">
        <w:rPr>
          <w:rStyle w:val="StyleBoldUnderline"/>
        </w:rPr>
        <w:t xml:space="preserve"> that harnesses all aspects of America’s national power.</w:t>
      </w:r>
      <w:r w:rsidRPr="00E52329">
        <w:rPr>
          <w:sz w:val="8"/>
        </w:rPr>
        <w:t xml:space="preserve"> For decades, over many armed conflicts, the United States has relied on and utilized the fruits of lawful signals intelligence to disrupt, degrade, detect, and ultimately defeat the enemies of the United States. Today, because of stunning advances in technology, </w:t>
      </w:r>
      <w:r w:rsidRPr="00594B8E">
        <w:rPr>
          <w:rStyle w:val="StyleBoldUnderline"/>
          <w:highlight w:val="yellow"/>
        </w:rPr>
        <w:t>we have the ability to search through billions of anonymous bits of</w:t>
      </w:r>
      <w:r w:rsidRPr="003B0B6F">
        <w:rPr>
          <w:rStyle w:val="StyleBoldUnderline"/>
        </w:rPr>
        <w:t xml:space="preserve"> telephone call </w:t>
      </w:r>
      <w:r w:rsidRPr="00594B8E">
        <w:rPr>
          <w:rStyle w:val="StyleBoldUnderline"/>
          <w:highlight w:val="yellow"/>
        </w:rPr>
        <w:t xml:space="preserve">data and draw connections among </w:t>
      </w:r>
      <w:r w:rsidRPr="00594B8E">
        <w:rPr>
          <w:rStyle w:val="StyleBoldUnderline"/>
        </w:rPr>
        <w:t>known and suspected</w:t>
      </w:r>
      <w:r w:rsidRPr="003B0B6F">
        <w:rPr>
          <w:rStyle w:val="StyleBoldUnderline"/>
        </w:rPr>
        <w:t xml:space="preserve"> foreign </w:t>
      </w:r>
      <w:r w:rsidRPr="00594B8E">
        <w:rPr>
          <w:rStyle w:val="StyleBoldUnderline"/>
          <w:highlight w:val="yellow"/>
        </w:rPr>
        <w:t>terrorists about whom we otherwise might never have known. Those connections</w:t>
      </w:r>
      <w:r w:rsidRPr="003B0B6F">
        <w:rPr>
          <w:rStyle w:val="StyleBoldUnderline"/>
        </w:rPr>
        <w:t xml:space="preserve"> and the connections made possible by other aspects of national power </w:t>
      </w:r>
      <w:r w:rsidRPr="00E52329">
        <w:rPr>
          <w:sz w:val="8"/>
        </w:rPr>
        <w:t>enable those who defend our freedoms to</w:t>
      </w:r>
      <w:r w:rsidRPr="009374AF">
        <w:rPr>
          <w:rStyle w:val="StyleBoldUnderline"/>
        </w:rPr>
        <w:t xml:space="preserve"> </w:t>
      </w:r>
      <w:r w:rsidRPr="00594B8E">
        <w:rPr>
          <w:rStyle w:val="StyleBoldUnderline"/>
          <w:highlight w:val="yellow"/>
        </w:rPr>
        <w:t>keep us safe</w:t>
      </w:r>
      <w:r w:rsidRPr="00E52329">
        <w:rPr>
          <w:sz w:val="8"/>
        </w:rPr>
        <w:t>.</w:t>
      </w:r>
    </w:p>
    <w:p w14:paraId="23D0735A" w14:textId="77777777" w:rsidR="00571EA3" w:rsidRDefault="00571EA3" w:rsidP="00571EA3">
      <w:pPr>
        <w:rPr>
          <w:sz w:val="8"/>
        </w:rPr>
      </w:pPr>
    </w:p>
    <w:p w14:paraId="0EE602CA" w14:textId="77777777" w:rsidR="00571EA3" w:rsidRDefault="00571EA3" w:rsidP="00571EA3">
      <w:pPr>
        <w:rPr>
          <w:sz w:val="8"/>
        </w:rPr>
      </w:pPr>
    </w:p>
    <w:p w14:paraId="2905B09D" w14:textId="77777777" w:rsidR="00571EA3" w:rsidRPr="00571EA3" w:rsidRDefault="00571EA3" w:rsidP="00571EA3">
      <w:pPr>
        <w:rPr>
          <w:sz w:val="8"/>
        </w:rPr>
      </w:pPr>
    </w:p>
    <w:p w14:paraId="4151E2B3" w14:textId="45F49DA5" w:rsidR="006A36E6" w:rsidRPr="00645D5E" w:rsidRDefault="006A36E6" w:rsidP="006A36E6">
      <w:pPr>
        <w:pStyle w:val="Heading4"/>
      </w:pPr>
      <w:r>
        <w:t xml:space="preserve">Metadata is vital to counter-terrorism intelligence – </w:t>
      </w:r>
      <w:r w:rsidR="00D659F5">
        <w:t xml:space="preserve">empirically </w:t>
      </w:r>
      <w:r>
        <w:t xml:space="preserve">stops attacks and can’t be replaced with other surveillance methods </w:t>
      </w:r>
    </w:p>
    <w:p w14:paraId="7D72D746" w14:textId="77777777" w:rsidR="006A36E6" w:rsidRPr="00FB7569" w:rsidRDefault="006A36E6" w:rsidP="006A36E6">
      <w:pPr>
        <w:rPr>
          <w:b/>
          <w:sz w:val="26"/>
        </w:rPr>
      </w:pPr>
      <w:proofErr w:type="gramStart"/>
      <w:r>
        <w:rPr>
          <w:rStyle w:val="StyleStyleBold12pt"/>
        </w:rPr>
        <w:t xml:space="preserve">Young 14 </w:t>
      </w:r>
      <w:r w:rsidRPr="005E45BF">
        <w:rPr>
          <w:szCs w:val="20"/>
        </w:rPr>
        <w:t>[Mark D., Senior Vice President and Chief Strategy Officer of National Security Partners, LLC.</w:t>
      </w:r>
      <w:proofErr w:type="gramEnd"/>
      <w:r w:rsidRPr="005E45BF">
        <w:rPr>
          <w:szCs w:val="20"/>
        </w:rPr>
        <w:t xml:space="preserve"> Previously he served as the Executive Director for the Directorate of Plans and Policy at United States Cyber Command, the Special Counsel for Defense Intelligence for the House Permanent Select Committee on Intelligence, and as a senior leader at the National Security Agency. 2014 I/S: A Journal of Law &amp; Policy for the Information Society, 10 ISJLP 367, “NSA SURVEILLANCE: ISSUES OF SECURITY, PRIVACY AND CIVIL LIBERTY: ARTICLE: National Insecurity: The Impacts of Illegal Disclosures of Classified Information”]</w:t>
      </w:r>
    </w:p>
    <w:p w14:paraId="39B98800" w14:textId="77777777" w:rsidR="006A36E6" w:rsidRPr="005E45BF" w:rsidRDefault="006A36E6" w:rsidP="006A36E6">
      <w:pPr>
        <w:rPr>
          <w:sz w:val="16"/>
          <w:szCs w:val="16"/>
        </w:rPr>
      </w:pPr>
      <w:r w:rsidRPr="005E45BF">
        <w:rPr>
          <w:sz w:val="16"/>
        </w:rPr>
        <w:t xml:space="preserve">Current examples of the NSA's contributions to national security are difficult to find because of the sensitivity of the agency's mission. In recent congressional testimony, however, the DNI said that SIGINT is the primary contributor to counterterrorism intelligence and that multiple empirical studies have shown that signal </w:t>
      </w:r>
      <w:r w:rsidRPr="005D77E5">
        <w:rPr>
          <w:rStyle w:val="StyleBoldUnderline"/>
        </w:rPr>
        <w:t xml:space="preserve">intelligence, provided by </w:t>
      </w:r>
      <w:r w:rsidRPr="0011396B">
        <w:rPr>
          <w:rStyle w:val="StyleBoldUnderline"/>
          <w:highlight w:val="yellow"/>
        </w:rPr>
        <w:t>the NSA, is the major contributor to answering the hardest intelligence challenges</w:t>
      </w:r>
      <w:r w:rsidRPr="005D77E5">
        <w:rPr>
          <w:rStyle w:val="StyleBoldUnderline"/>
        </w:rPr>
        <w:t xml:space="preserve"> faced by the U.S</w:t>
      </w:r>
      <w:r w:rsidRPr="005E45BF">
        <w:rPr>
          <w:sz w:val="16"/>
        </w:rPr>
        <w:t>. n33</w:t>
      </w:r>
      <w:r w:rsidRPr="005E45BF">
        <w:rPr>
          <w:sz w:val="12"/>
        </w:rPr>
        <w:t>¶</w:t>
      </w:r>
      <w:r w:rsidRPr="005E45BF">
        <w:rPr>
          <w:sz w:val="16"/>
        </w:rPr>
        <w:t xml:space="preserve"> Although the claims in these books are unconfirmed, </w:t>
      </w:r>
      <w:r w:rsidRPr="005D77E5">
        <w:rPr>
          <w:rStyle w:val="StyleBoldUnderline"/>
        </w:rPr>
        <w:t>publications</w:t>
      </w:r>
      <w:r w:rsidRPr="005E45BF">
        <w:rPr>
          <w:sz w:val="16"/>
        </w:rPr>
        <w:t xml:space="preserve"> such as Counter Strike: The Untold Story of America's Secret Campaign Against Al Qaeda by Eric Schmitt and Thom Shanker and Operation Dark Heart: Spycraft and Special Ops on the Frontlines of Afghanistan--and the Path to Victory by Lieutenant Colonel Anthony Shaffer </w:t>
      </w:r>
      <w:r w:rsidRPr="005D77E5">
        <w:rPr>
          <w:rStyle w:val="StyleBoldUnderline"/>
        </w:rPr>
        <w:t xml:space="preserve">suggest that </w:t>
      </w:r>
      <w:r w:rsidRPr="0011396B">
        <w:rPr>
          <w:rStyle w:val="StyleBoldUnderline"/>
          <w:highlight w:val="yellow"/>
        </w:rPr>
        <w:t>the NSA</w:t>
      </w:r>
      <w:r w:rsidRPr="005D77E5">
        <w:rPr>
          <w:rStyle w:val="StyleBoldUnderline"/>
        </w:rPr>
        <w:t xml:space="preserve"> may </w:t>
      </w:r>
      <w:r w:rsidRPr="0011396B">
        <w:rPr>
          <w:rStyle w:val="StyleBoldUnderline"/>
          <w:highlight w:val="yellow"/>
        </w:rPr>
        <w:t>have</w:t>
      </w:r>
      <w:r w:rsidRPr="005D77E5">
        <w:rPr>
          <w:rStyle w:val="StyleBoldUnderline"/>
        </w:rPr>
        <w:t xml:space="preserve"> </w:t>
      </w:r>
      <w:r w:rsidRPr="0011396B">
        <w:rPr>
          <w:rStyle w:val="Emphasis"/>
          <w:highlight w:val="yellow"/>
        </w:rPr>
        <w:t>prevented significant terrorist attacks</w:t>
      </w:r>
      <w:r w:rsidRPr="0011396B">
        <w:rPr>
          <w:rStyle w:val="StyleBoldUnderline"/>
          <w:highlight w:val="yellow"/>
        </w:rPr>
        <w:t xml:space="preserve"> and </w:t>
      </w:r>
      <w:r w:rsidRPr="0011396B">
        <w:rPr>
          <w:rStyle w:val="Emphasis"/>
          <w:highlight w:val="yellow"/>
        </w:rPr>
        <w:t>provided critical intelligence</w:t>
      </w:r>
      <w:r w:rsidRPr="005D77E5">
        <w:rPr>
          <w:rStyle w:val="StyleBoldUnderline"/>
        </w:rPr>
        <w:t xml:space="preserve"> during U.S. military operations</w:t>
      </w:r>
      <w:r w:rsidRPr="005E45BF">
        <w:rPr>
          <w:sz w:val="16"/>
        </w:rPr>
        <w:t>.</w:t>
      </w:r>
      <w:r w:rsidRPr="005E45BF">
        <w:rPr>
          <w:sz w:val="12"/>
        </w:rPr>
        <w:t>¶</w:t>
      </w:r>
      <w:r w:rsidRPr="005E45BF">
        <w:rPr>
          <w:sz w:val="16"/>
        </w:rPr>
        <w:t xml:space="preserve"> </w:t>
      </w:r>
      <w:r w:rsidRPr="005D77E5">
        <w:rPr>
          <w:rStyle w:val="StyleBoldUnderline"/>
        </w:rPr>
        <w:t xml:space="preserve">These books, together with the claims of senior intelligence officials before Congress, strongly suggest that </w:t>
      </w:r>
      <w:r w:rsidRPr="0011396B">
        <w:rPr>
          <w:rStyle w:val="StyleBoldUnderline"/>
          <w:highlight w:val="yellow"/>
        </w:rPr>
        <w:t>the NSA's efforts are the most effective shield</w:t>
      </w:r>
      <w:r w:rsidRPr="005D77E5">
        <w:rPr>
          <w:rStyle w:val="StyleBoldUnderline"/>
        </w:rPr>
        <w:t xml:space="preserve"> against the acts of violence that harm U.S. and allied military members, Americans, and our national security interests</w:t>
      </w:r>
      <w:r w:rsidRPr="005E45BF">
        <w:rPr>
          <w:sz w:val="16"/>
        </w:rPr>
        <w:t xml:space="preserve">. In response to apparent disclosures of NSA activities, President Obama directed the declassification of sensitive NSA collection conducted under the Foreign Intelligence Surveillance Act (FISA). In September 2013, multiple documents concerning "bulk telephony metadata" collection under Section 501 of FISA were declassified and publically released by the ODNI. </w:t>
      </w:r>
      <w:proofErr w:type="gramStart"/>
      <w:r w:rsidRPr="005E45BF">
        <w:rPr>
          <w:sz w:val="16"/>
        </w:rPr>
        <w:t>n34</w:t>
      </w:r>
      <w:proofErr w:type="gramEnd"/>
      <w:r w:rsidRPr="005E45BF">
        <w:rPr>
          <w:sz w:val="16"/>
        </w:rPr>
        <w:t xml:space="preserve"> These disclosures included a Foreign Intelligence Surveillance Court finding of reasonable grounds that the call records were relevant to an authorized terrorism investigation. n35 The same order required the [*376] NSA to establish "mandatory procedures strictly to control access to and use of the archived data collected pursuant to [the court's] order." n36 Additionally, the order mandated that the NSA's General Counsel monitor the designation of those with access to the data and act as an approval authority for the actual queries analysts wished to make of the data. </w:t>
      </w:r>
      <w:proofErr w:type="gramStart"/>
      <w:r w:rsidRPr="005E45BF">
        <w:rPr>
          <w:sz w:val="16"/>
        </w:rPr>
        <w:t>n37</w:t>
      </w:r>
      <w:proofErr w:type="gramEnd"/>
      <w:r w:rsidRPr="005E45BF">
        <w:rPr>
          <w:sz w:val="12"/>
        </w:rPr>
        <w:t>¶</w:t>
      </w:r>
      <w:r w:rsidRPr="005E45BF">
        <w:rPr>
          <w:sz w:val="16"/>
        </w:rPr>
        <w:t xml:space="preserve"> In late October 2013, the ODNI released a number of additional documents related to the NSA's alleged collection programs. These documents include a 2009 NSA congressional notification describing the failure to comply with a Foreign Intelligence Surveillance Court order, n38 and a March 2009 Internal NSA Memorandum of Understanding required for access and query privileges of data collected through the NSA's bulk telephony metadata program. </w:t>
      </w:r>
      <w:proofErr w:type="gramStart"/>
      <w:r w:rsidRPr="005E45BF">
        <w:rPr>
          <w:sz w:val="16"/>
        </w:rPr>
        <w:t>n39</w:t>
      </w:r>
      <w:proofErr w:type="gramEnd"/>
      <w:r w:rsidRPr="005E45BF">
        <w:rPr>
          <w:sz w:val="16"/>
        </w:rPr>
        <w:t xml:space="preserve"> These documents describe the legal justifications for and technical detail about how the NSA collects and uses intelligence.</w:t>
      </w:r>
      <w:r w:rsidRPr="005E45BF">
        <w:rPr>
          <w:sz w:val="12"/>
        </w:rPr>
        <w:t>¶</w:t>
      </w:r>
      <w:r w:rsidRPr="005E45BF">
        <w:rPr>
          <w:sz w:val="16"/>
        </w:rPr>
        <w:t xml:space="preserve"> This information was declassified and publically released to inform the public about what data was collected and analyzed by the NSA, to balance inaccurate speculations by the media about the NSA, and to facilitate the debate about U.S. Intelligence Community operations. When examined together, the information disclosed by Snowden and the declassified information released by the ODNI present a positive picture of prudent measures for national security. If the information about programs such as PRISM, FAIRVIEW, or OAKSTAR is accurate, then it appears as if the Intelligence Community has not only adjusted well to global technical advancements in telecommunications, but also learned significant lessons from the September 11, 2001 terrorist attacks.</w:t>
      </w:r>
      <w:r w:rsidRPr="005E45BF">
        <w:rPr>
          <w:sz w:val="12"/>
        </w:rPr>
        <w:t>¶</w:t>
      </w:r>
      <w:r w:rsidRPr="005E45BF">
        <w:rPr>
          <w:sz w:val="16"/>
        </w:rPr>
        <w:t xml:space="preserve"> [*377] It was known in early 2001 that the NSA's effectiveness was challenged by the "multiplicity of new types of communications links, by the widespread availability of low-cost encryption systems, and by changes in the international environment in which dangerous security threats can come from small, but well organized, terrorist groups as well as hostile nation states." n40 Any challenge about the value of an intelligence program must address the importance of data quantity and quality. First, </w:t>
      </w:r>
      <w:r w:rsidRPr="0011396B">
        <w:rPr>
          <w:sz w:val="16"/>
          <w:highlight w:val="yellow"/>
        </w:rPr>
        <w:t xml:space="preserve">since </w:t>
      </w:r>
      <w:r w:rsidRPr="0011396B">
        <w:rPr>
          <w:rStyle w:val="StyleBoldUnderline"/>
          <w:highlight w:val="yellow"/>
        </w:rPr>
        <w:t>intelligence analysis depends on having access to relevant information, logic dictates that more data is always better</w:t>
      </w:r>
      <w:r w:rsidRPr="005E45BF">
        <w:rPr>
          <w:sz w:val="16"/>
        </w:rPr>
        <w:t>. As noted by Mark Lowenthal</w:t>
      </w:r>
      <w:proofErr w:type="gramStart"/>
      <w:r w:rsidRPr="005E45BF">
        <w:rPr>
          <w:sz w:val="16"/>
        </w:rPr>
        <w:t>:</w:t>
      </w:r>
      <w:r w:rsidRPr="005E45BF">
        <w:rPr>
          <w:sz w:val="12"/>
        </w:rPr>
        <w:t>¶</w:t>
      </w:r>
      <w:proofErr w:type="gramEnd"/>
      <w:r w:rsidRPr="005E45BF">
        <w:rPr>
          <w:sz w:val="16"/>
        </w:rPr>
        <w:t xml:space="preserve"> The issue then becomes how to extract the intelligence from the mountain of information. One answer would be to increase the number of analysts who deal with the incoming intelligence, but that raises further demands on the budget. Another possible response, even less palatable, would be to collect less. But, even then, there would be no assurance that the "wheat" remained in the smaller volume still being collected. </w:t>
      </w:r>
      <w:proofErr w:type="gramStart"/>
      <w:r w:rsidRPr="005E45BF">
        <w:rPr>
          <w:sz w:val="16"/>
        </w:rPr>
        <w:t>n41</w:t>
      </w:r>
      <w:proofErr w:type="gramEnd"/>
      <w:r w:rsidRPr="005E45BF">
        <w:rPr>
          <w:sz w:val="12"/>
        </w:rPr>
        <w:t>¶</w:t>
      </w:r>
      <w:r w:rsidRPr="005E45BF">
        <w:rPr>
          <w:sz w:val="16"/>
        </w:rPr>
        <w:t xml:space="preserve"> Thus, quantity has an intelligence quality all its own. In addition, the type of information needed by the Intelligence Community is also important. Given the priorities noted in the National Security Strategy, the importance of NSA collection and analysis as noted in congressional testimony and the ever-present threats by terrorist groups and hostile nations the American public should vigorously endorse the type of programs viewed by Snowden as oppressive. It is troubling to see the disclosure of techniques allegedly used by the NSA to obtain "cryptographic details of commercial cryptographic information security systems through industry relationships," n42 and the rampant speculation about the monitoring of the mobile phones of the heads of state from Europe.</w:t>
      </w:r>
      <w:r w:rsidRPr="005E45BF">
        <w:rPr>
          <w:sz w:val="12"/>
        </w:rPr>
        <w:t>¶</w:t>
      </w:r>
      <w:r w:rsidRPr="005E45BF">
        <w:rPr>
          <w:sz w:val="16"/>
        </w:rPr>
        <w:t xml:space="preserve"> </w:t>
      </w:r>
      <w:r w:rsidRPr="005D77E5">
        <w:rPr>
          <w:rStyle w:val="StyleBoldUnderline"/>
        </w:rPr>
        <w:t>It is not only logic that leads one to believe in the value of NSA collection</w:t>
      </w:r>
      <w:r w:rsidRPr="0011396B">
        <w:rPr>
          <w:rStyle w:val="StyleBoldUnderline"/>
          <w:highlight w:val="yellow"/>
        </w:rPr>
        <w:t xml:space="preserve">, but also </w:t>
      </w:r>
      <w:r w:rsidRPr="0011396B">
        <w:rPr>
          <w:rStyle w:val="Emphasis"/>
          <w:highlight w:val="yellow"/>
        </w:rPr>
        <w:t>testimony by intelligence professionals</w:t>
      </w:r>
      <w:r w:rsidRPr="005E45BF">
        <w:rPr>
          <w:sz w:val="16"/>
        </w:rPr>
        <w:t>. For example</w:t>
      </w:r>
      <w:r w:rsidRPr="005D77E5">
        <w:rPr>
          <w:rStyle w:val="StyleBoldUnderline"/>
        </w:rPr>
        <w:t xml:space="preserve">, according to the House Intelligence Committee, </w:t>
      </w:r>
      <w:r w:rsidRPr="0011396B">
        <w:rPr>
          <w:rStyle w:val="StyleBoldUnderline"/>
          <w:highlight w:val="yellow"/>
        </w:rPr>
        <w:t xml:space="preserve">NSA activities have "been </w:t>
      </w:r>
      <w:r w:rsidRPr="0011396B">
        <w:rPr>
          <w:rStyle w:val="Emphasis"/>
          <w:highlight w:val="yellow"/>
        </w:rPr>
        <w:t>integral in preventing multiple terrorist attacks,</w:t>
      </w:r>
      <w:r>
        <w:rPr>
          <w:rStyle w:val="StyleBoldUnderline"/>
        </w:rPr>
        <w:t xml:space="preserve"> </w:t>
      </w:r>
      <w:r w:rsidRPr="005D77E5">
        <w:rPr>
          <w:rStyle w:val="StyleBoldUnderline"/>
        </w:rPr>
        <w:t>[*378]</w:t>
      </w:r>
      <w:r>
        <w:rPr>
          <w:rStyle w:val="StyleBoldUnderline"/>
        </w:rPr>
        <w:t xml:space="preserve"> </w:t>
      </w:r>
      <w:r w:rsidRPr="005D77E5">
        <w:rPr>
          <w:rStyle w:val="StyleBoldUnderline"/>
        </w:rPr>
        <w:t>including a plot to attack [sic] the New York Stock Exchange in 2009</w:t>
      </w:r>
      <w:r w:rsidRPr="005E45BF">
        <w:rPr>
          <w:sz w:val="16"/>
        </w:rPr>
        <w:t xml:space="preserve">." n43 </w:t>
      </w:r>
      <w:r w:rsidRPr="005D77E5">
        <w:rPr>
          <w:rStyle w:val="StyleBoldUnderline"/>
        </w:rPr>
        <w:t xml:space="preserve">The PRISM program, a program reported to provide the </w:t>
      </w:r>
      <w:r w:rsidRPr="0011396B">
        <w:rPr>
          <w:rStyle w:val="StyleBoldUnderline"/>
          <w:highlight w:val="yellow"/>
        </w:rPr>
        <w:t>NSA access to information</w:t>
      </w:r>
      <w:r w:rsidRPr="005D77E5">
        <w:rPr>
          <w:rStyle w:val="StyleBoldUnderline"/>
        </w:rPr>
        <w:t xml:space="preserve"> from some of the largest technology companies, </w:t>
      </w:r>
      <w:r w:rsidRPr="0011396B">
        <w:rPr>
          <w:rStyle w:val="StyleBoldUnderline"/>
          <w:highlight w:val="yellow"/>
        </w:rPr>
        <w:t>provided "critical leads" to disrupt more than fifty potential terrorist events in more than twenty countries</w:t>
      </w:r>
      <w:r w:rsidRPr="005D77E5">
        <w:rPr>
          <w:rStyle w:val="StyleBoldUnderline"/>
        </w:rPr>
        <w:t xml:space="preserve">. According to officials, the FISA authority--the congressional authorization to target communications of foreign persons who are located abroad for foreign intelligence purposes--contributed to more than ninety percent of these disruptions. </w:t>
      </w:r>
      <w:proofErr w:type="gramStart"/>
      <w:r w:rsidRPr="005D77E5">
        <w:rPr>
          <w:rStyle w:val="StyleBoldUnderline"/>
        </w:rPr>
        <w:t>n44</w:t>
      </w:r>
      <w:proofErr w:type="gramEnd"/>
      <w:r w:rsidRPr="005E45BF">
        <w:rPr>
          <w:rStyle w:val="StyleBoldUnderline"/>
          <w:sz w:val="12"/>
          <w:u w:val="none"/>
        </w:rPr>
        <w:t>¶</w:t>
      </w:r>
      <w:r w:rsidRPr="005E45BF">
        <w:rPr>
          <w:rStyle w:val="StyleBoldUnderline"/>
          <w:sz w:val="12"/>
        </w:rPr>
        <w:t xml:space="preserve"> </w:t>
      </w:r>
      <w:r w:rsidRPr="005E45BF">
        <w:rPr>
          <w:sz w:val="16"/>
        </w:rPr>
        <w:t>The Deputy Attorney General has noted that the FBI benefited from the NSA's Section 702 collection in the fall of 2009. Using Section 702 collection and "while monitoring the activities of [al-Qaeda] terrorists in Pakistan, the [NSA] noted contact from an individual in the U.S. that the [FBI] subsequently identified as Colorado-based Najibulla Zazi. The U.S. Intelligence Community, including the FBI and NSA, worked in concert to determine his relationship with [al-Qaeda], as well as identify any foreign or domestic terrorist links." n45</w:t>
      </w:r>
      <w:r w:rsidRPr="005E45BF">
        <w:rPr>
          <w:sz w:val="12"/>
        </w:rPr>
        <w:t>¶</w:t>
      </w:r>
      <w:r w:rsidRPr="005E45BF">
        <w:rPr>
          <w:sz w:val="16"/>
        </w:rPr>
        <w:t xml:space="preserve"> The FBI tracked Zazi as he traveled to New York to meet with co-conspirators, where they were planning to conduct a terrorist attack. Zazi and his co-conspirators were subsequently arrested. Zazi, upon indictment, pled guilty to conspiring to bomb the NYC subway system. Compelled collection (authorized under Foreign Intelligence Surveillance Act, FISA, Section 702) against foreign terrorists was critical to the discovery and disruption of this threat against the U.S. n46</w:t>
      </w:r>
      <w:r w:rsidRPr="005E45BF">
        <w:rPr>
          <w:sz w:val="12"/>
        </w:rPr>
        <w:t>¶</w:t>
      </w:r>
      <w:r w:rsidRPr="005E45BF">
        <w:rPr>
          <w:sz w:val="16"/>
        </w:rPr>
        <w:t xml:space="preserve"> Regardless of the accuracy of the information released by Snowden, the types of programs described by the material appear to directly contribute to national security; its release, regardless of its validity, will negatively impact U.S. security.</w:t>
      </w:r>
      <w:r w:rsidRPr="005E45BF">
        <w:rPr>
          <w:sz w:val="12"/>
        </w:rPr>
        <w:t>¶</w:t>
      </w:r>
      <w:r w:rsidRPr="005E45BF">
        <w:rPr>
          <w:sz w:val="16"/>
        </w:rPr>
        <w:t xml:space="preserve"> </w:t>
      </w:r>
      <w:r w:rsidRPr="005D77E5">
        <w:rPr>
          <w:rStyle w:val="StyleBoldUnderline"/>
        </w:rPr>
        <w:t>Homegrown Violent Extremists</w:t>
      </w:r>
      <w:r>
        <w:rPr>
          <w:rStyle w:val="StyleBoldUnderline"/>
        </w:rPr>
        <w:t xml:space="preserve"> </w:t>
      </w:r>
      <w:bookmarkStart w:id="1" w:name="r47"/>
      <w:r w:rsidRPr="005D77E5">
        <w:rPr>
          <w:rStyle w:val="StyleBoldUnderline"/>
        </w:rPr>
        <w:fldChar w:fldCharType="begin"/>
      </w:r>
      <w:r w:rsidRPr="005D77E5">
        <w:rPr>
          <w:rStyle w:val="StyleBoldUnderline"/>
        </w:rPr>
        <w:instrText xml:space="preserve"> HYPERLINK "http://www.lexisnexis.com.proxy-remote.galib.uga.edu/lnacui2api/frame.do?tokenKey=rsh-20.540398.3517086172&amp;target=results_DocumentContent&amp;returnToKey=20_T22140303181&amp;parent=docview&amp;rand=1433701263731&amp;reloadEntirePage=true" \l "n47" </w:instrText>
      </w:r>
      <w:r w:rsidRPr="005D77E5">
        <w:rPr>
          <w:rStyle w:val="StyleBoldUnderline"/>
        </w:rPr>
        <w:fldChar w:fldCharType="separate"/>
      </w:r>
      <w:r w:rsidRPr="005D77E5">
        <w:rPr>
          <w:rStyle w:val="StyleBoldUnderline"/>
        </w:rPr>
        <w:t>n47</w:t>
      </w:r>
      <w:r w:rsidRPr="005D77E5">
        <w:rPr>
          <w:rStyle w:val="StyleBoldUnderline"/>
        </w:rPr>
        <w:fldChar w:fldCharType="end"/>
      </w:r>
      <w:bookmarkEnd w:id="1"/>
      <w:r>
        <w:rPr>
          <w:rStyle w:val="StyleBoldUnderline"/>
        </w:rPr>
        <w:t xml:space="preserve"> </w:t>
      </w:r>
      <w:r w:rsidRPr="005D77E5">
        <w:rPr>
          <w:rStyle w:val="StyleBoldUnderline"/>
        </w:rPr>
        <w:t>continue to be inspired by global jihadist propaganda and the perceived success of plots such as the November 2009 attack at Fort Hood, Texas and the March 2012 attacks by an al-Qaeda-inspired extremist in Toulouse, France.</w:t>
      </w:r>
      <w:r>
        <w:rPr>
          <w:rStyle w:val="StyleBoldUnderline"/>
        </w:rPr>
        <w:t xml:space="preserve"> </w:t>
      </w:r>
      <w:bookmarkStart w:id="2" w:name="r48"/>
      <w:r w:rsidRPr="005D77E5">
        <w:rPr>
          <w:rStyle w:val="StyleBoldUnderline"/>
        </w:rPr>
        <w:fldChar w:fldCharType="begin"/>
      </w:r>
      <w:r w:rsidRPr="005D77E5">
        <w:rPr>
          <w:rStyle w:val="StyleBoldUnderline"/>
        </w:rPr>
        <w:instrText xml:space="preserve"> HYPERLINK "http://www.lexisnexis.com.proxy-remote.galib.uga.edu/lnacui2api/frame.do?tokenKey=rsh-20.540398.3517086172&amp;target=results_DocumentContent&amp;returnToKey=20_T22140303181&amp;parent=docview&amp;rand=1433701263731&amp;reloadEntirePage=true" \l "n48" </w:instrText>
      </w:r>
      <w:r w:rsidRPr="005D77E5">
        <w:rPr>
          <w:rStyle w:val="StyleBoldUnderline"/>
        </w:rPr>
        <w:fldChar w:fldCharType="separate"/>
      </w:r>
      <w:proofErr w:type="gramStart"/>
      <w:r w:rsidRPr="005D77E5">
        <w:rPr>
          <w:rStyle w:val="StyleBoldUnderline"/>
        </w:rPr>
        <w:t>n48</w:t>
      </w:r>
      <w:proofErr w:type="gramEnd"/>
      <w:r w:rsidRPr="005D77E5">
        <w:rPr>
          <w:rStyle w:val="StyleBoldUnderline"/>
        </w:rPr>
        <w:fldChar w:fldCharType="end"/>
      </w:r>
      <w:bookmarkEnd w:id="2"/>
      <w:r>
        <w:rPr>
          <w:rStyle w:val="StyleBoldUnderline"/>
        </w:rPr>
        <w:t xml:space="preserve"> </w:t>
      </w:r>
      <w:r w:rsidRPr="0011396B">
        <w:rPr>
          <w:rStyle w:val="Emphasis"/>
          <w:highlight w:val="yellow"/>
        </w:rPr>
        <w:t>The threat from terror groups remains constant, urgent</w:t>
      </w:r>
      <w:r w:rsidRPr="0011396B">
        <w:rPr>
          <w:rStyle w:val="StyleBoldUnderline"/>
          <w:highlight w:val="yellow"/>
        </w:rPr>
        <w:t>,</w:t>
      </w:r>
      <w:r w:rsidRPr="005D77E5">
        <w:rPr>
          <w:rStyle w:val="StyleBoldUnderline"/>
        </w:rPr>
        <w:t xml:space="preserve"> and of great concern to the U.S. Intelligence Community</w:t>
      </w:r>
      <w:r w:rsidRPr="005E45BF">
        <w:rPr>
          <w:sz w:val="16"/>
        </w:rPr>
        <w:t>. The revelations concerning the NSA's counterterrorism successes will motivate terror groups to reexamine how they communicate, plan, and execute these attacks.</w:t>
      </w:r>
      <w:r w:rsidRPr="005E45BF">
        <w:rPr>
          <w:sz w:val="12"/>
        </w:rPr>
        <w:t>¶</w:t>
      </w:r>
      <w:r w:rsidRPr="005E45BF">
        <w:rPr>
          <w:sz w:val="16"/>
        </w:rPr>
        <w:t xml:space="preserve"> </w:t>
      </w:r>
      <w:r w:rsidRPr="005E45BF">
        <w:rPr>
          <w:rFonts w:ascii="Verdana" w:hAnsi="Verdana"/>
          <w:color w:val="000000"/>
          <w:sz w:val="16"/>
          <w:szCs w:val="20"/>
        </w:rPr>
        <w:t xml:space="preserve">Despite these publically acknowledged examples of the value of the bulk metadata program, multiple reports and a federal district court opinion have denied its efficacy. The Privacy and Civil Liberties Oversight Board </w:t>
      </w:r>
      <w:bookmarkStart w:id="3" w:name="r49"/>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"n49" </w:instrText>
      </w:r>
      <w:r w:rsidRPr="005E45BF">
        <w:rPr>
          <w:rFonts w:ascii="Verdana" w:hAnsi="Verdana"/>
          <w:color w:val="000000"/>
          <w:sz w:val="16"/>
          <w:szCs w:val="20"/>
          <w:vertAlign w:val="superscript"/>
        </w:rPr>
        <w:fldChar w:fldCharType="separate"/>
      </w:r>
      <w:r w:rsidRPr="005E45BF">
        <w:rPr>
          <w:rFonts w:ascii="Verdana" w:hAnsi="Verdana"/>
          <w:color w:val="004B91"/>
          <w:sz w:val="16"/>
          <w:szCs w:val="16"/>
          <w:vertAlign w:val="superscript"/>
        </w:rPr>
        <w:t>n49</w:t>
      </w:r>
      <w:r w:rsidRPr="005E45BF">
        <w:rPr>
          <w:rFonts w:ascii="Verdana" w:hAnsi="Verdana"/>
          <w:color w:val="000000"/>
          <w:sz w:val="16"/>
          <w:szCs w:val="20"/>
          <w:vertAlign w:val="superscript"/>
        </w:rPr>
        <w:fldChar w:fldCharType="end"/>
      </w:r>
      <w:bookmarkEnd w:id="3"/>
      <w:r w:rsidRPr="005E45BF">
        <w:rPr>
          <w:rFonts w:ascii="Verdana" w:hAnsi="Verdana"/>
          <w:color w:val="000000"/>
          <w:sz w:val="16"/>
          <w:szCs w:val="20"/>
        </w:rPr>
        <w:t xml:space="preserve"> recommends discontinuing the program. The board noted, "an intelligence-gathering tool with significant ramifications for privacy and civil liberties cannot be regarded as justified merely because it provides </w:t>
      </w:r>
      <w:r w:rsidRPr="005E45BF">
        <w:rPr>
          <w:rFonts w:ascii="Verdana" w:hAnsi="Verdana"/>
          <w:i/>
          <w:iCs/>
          <w:color w:val="000000"/>
          <w:sz w:val="16"/>
          <w:szCs w:val="20"/>
        </w:rPr>
        <w:t>some</w:t>
      </w:r>
      <w:r w:rsidRPr="005E45BF">
        <w:rPr>
          <w:rFonts w:ascii="Verdana" w:hAnsi="Verdana"/>
          <w:color w:val="000000"/>
          <w:sz w:val="16"/>
          <w:szCs w:val="20"/>
        </w:rPr>
        <w:t xml:space="preserve"> value in protecting the nation from terrorism." </w:t>
      </w:r>
      <w:bookmarkStart w:id="4" w:name="r50"/>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"n50" </w:instrText>
      </w:r>
      <w:r w:rsidRPr="005E45BF">
        <w:rPr>
          <w:rFonts w:ascii="Verdana" w:hAnsi="Verdana"/>
          <w:color w:val="000000"/>
          <w:sz w:val="16"/>
          <w:szCs w:val="20"/>
          <w:vertAlign w:val="superscript"/>
        </w:rPr>
        <w:fldChar w:fldCharType="separate"/>
      </w:r>
      <w:r w:rsidRPr="005E45BF">
        <w:rPr>
          <w:rFonts w:ascii="Verdana" w:hAnsi="Verdana"/>
          <w:color w:val="004B91"/>
          <w:sz w:val="16"/>
          <w:szCs w:val="16"/>
          <w:vertAlign w:val="superscript"/>
        </w:rPr>
        <w:t>n50</w:t>
      </w:r>
      <w:r w:rsidRPr="005E45BF">
        <w:rPr>
          <w:rFonts w:ascii="Verdana" w:hAnsi="Verdana"/>
          <w:color w:val="000000"/>
          <w:sz w:val="16"/>
          <w:szCs w:val="20"/>
          <w:vertAlign w:val="superscript"/>
        </w:rPr>
        <w:fldChar w:fldCharType="end"/>
      </w:r>
      <w:bookmarkEnd w:id="4"/>
      <w:r w:rsidRPr="005E45BF">
        <w:rPr>
          <w:rFonts w:ascii="Verdana" w:hAnsi="Verdana"/>
          <w:color w:val="000000"/>
          <w:sz w:val="12"/>
          <w:szCs w:val="20"/>
        </w:rPr>
        <w:t>¶</w:t>
      </w:r>
      <w:r w:rsidRPr="005E45BF">
        <w:rPr>
          <w:rFonts w:ascii="Verdana" w:hAnsi="Verdana"/>
          <w:color w:val="000000"/>
          <w:sz w:val="16"/>
          <w:szCs w:val="20"/>
        </w:rPr>
        <w:t xml:space="preserve"> A panel of advisors that included former government officials such as Richard Clarke (former National Coordinator for Security, Infrastructure Protection, and Counterterrorism), Michael J. Morell (former deputy director of the CIA), and Cass Sunstein (former head of the Office of Information and Regulatory Affairs in the Obama [*380] White House) did not recommend the cessation of the bulk metadata program. In an unreleased report, commissioned by the president in August, the panel "went further than some of the agency's backers in Congress, who would make only cosmetic changes to it, but stopped short of calling for the program to be shut down, as its critics have urged." </w:t>
      </w:r>
      <w:bookmarkStart w:id="5" w:name="r51"/>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"n51" </w:instrText>
      </w:r>
      <w:r w:rsidRPr="005E45BF">
        <w:rPr>
          <w:rFonts w:ascii="Verdana" w:hAnsi="Verdana"/>
          <w:color w:val="000000"/>
          <w:sz w:val="16"/>
          <w:szCs w:val="20"/>
          <w:vertAlign w:val="superscript"/>
        </w:rPr>
        <w:fldChar w:fldCharType="separate"/>
      </w:r>
      <w:r w:rsidRPr="005E45BF">
        <w:rPr>
          <w:rFonts w:ascii="Verdana" w:hAnsi="Verdana"/>
          <w:color w:val="004B91"/>
          <w:sz w:val="16"/>
          <w:szCs w:val="16"/>
          <w:vertAlign w:val="superscript"/>
        </w:rPr>
        <w:t>n51</w:t>
      </w:r>
      <w:r w:rsidRPr="005E45BF">
        <w:rPr>
          <w:rFonts w:ascii="Verdana" w:hAnsi="Verdana"/>
          <w:color w:val="000000"/>
          <w:sz w:val="16"/>
          <w:szCs w:val="20"/>
          <w:vertAlign w:val="superscript"/>
        </w:rPr>
        <w:fldChar w:fldCharType="end"/>
      </w:r>
      <w:bookmarkEnd w:id="5"/>
      <w:r w:rsidRPr="005E45BF">
        <w:rPr>
          <w:rFonts w:ascii="Verdana" w:hAnsi="Verdana"/>
          <w:color w:val="000000"/>
          <w:sz w:val="16"/>
          <w:szCs w:val="20"/>
        </w:rPr>
        <w:t xml:space="preserve"> They did, however question its value: "The [NSA] uses the telephone data to search for links between people in an effort to identify hidden associates of terrorism suspects, but the report says it 'was not essential to preventing attacks.'" </w:t>
      </w:r>
      <w:bookmarkStart w:id="6" w:name="r52"/>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"n52" </w:instrText>
      </w:r>
      <w:r w:rsidRPr="005E45BF">
        <w:rPr>
          <w:rFonts w:ascii="Verdana" w:hAnsi="Verdana"/>
          <w:color w:val="000000"/>
          <w:sz w:val="16"/>
          <w:szCs w:val="20"/>
          <w:vertAlign w:val="superscript"/>
        </w:rPr>
        <w:fldChar w:fldCharType="separate"/>
      </w:r>
      <w:r w:rsidRPr="005E45BF">
        <w:rPr>
          <w:rFonts w:ascii="Verdana" w:hAnsi="Verdana"/>
          <w:color w:val="004B91"/>
          <w:sz w:val="16"/>
          <w:szCs w:val="16"/>
          <w:vertAlign w:val="superscript"/>
        </w:rPr>
        <w:t>n52</w:t>
      </w:r>
      <w:r w:rsidRPr="005E45BF">
        <w:rPr>
          <w:rFonts w:ascii="Verdana" w:hAnsi="Verdana"/>
          <w:color w:val="000000"/>
          <w:sz w:val="16"/>
          <w:szCs w:val="20"/>
          <w:vertAlign w:val="superscript"/>
        </w:rPr>
        <w:fldChar w:fldCharType="end"/>
      </w:r>
      <w:bookmarkEnd w:id="6"/>
      <w:r w:rsidRPr="005E45BF">
        <w:rPr>
          <w:rFonts w:ascii="Verdana" w:hAnsi="Verdana"/>
          <w:color w:val="000000"/>
          <w:sz w:val="12"/>
          <w:szCs w:val="20"/>
        </w:rPr>
        <w:t>¶</w:t>
      </w:r>
      <w:r w:rsidRPr="005E45BF">
        <w:rPr>
          <w:rFonts w:ascii="Verdana" w:hAnsi="Verdana"/>
          <w:color w:val="000000"/>
          <w:sz w:val="16"/>
          <w:szCs w:val="20"/>
        </w:rPr>
        <w:t xml:space="preserve"> The panel's report was provided to the president three days after a federal judge determined, in a case seeking an injunction to stop the NSA program, that the Government failed to cite a "single instance in which the analysis of the NSA's bulk metadata collection actually stopped an imminent attack or otherwise aided the government in achieving any objective that was time-sensitive in nature." </w:t>
      </w:r>
      <w:bookmarkStart w:id="7" w:name="r53"/>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"n53" </w:instrText>
      </w:r>
      <w:r w:rsidRPr="005E45BF">
        <w:rPr>
          <w:rFonts w:ascii="Verdana" w:hAnsi="Verdana"/>
          <w:color w:val="000000"/>
          <w:sz w:val="16"/>
          <w:szCs w:val="20"/>
          <w:vertAlign w:val="superscript"/>
        </w:rPr>
        <w:fldChar w:fldCharType="separate"/>
      </w:r>
      <w:r w:rsidRPr="005E45BF">
        <w:rPr>
          <w:rFonts w:ascii="Verdana" w:hAnsi="Verdana"/>
          <w:color w:val="004B91"/>
          <w:sz w:val="16"/>
          <w:szCs w:val="16"/>
          <w:vertAlign w:val="superscript"/>
        </w:rPr>
        <w:t>n53</w:t>
      </w:r>
      <w:r w:rsidRPr="005E45BF">
        <w:rPr>
          <w:rFonts w:ascii="Verdana" w:hAnsi="Verdana"/>
          <w:color w:val="000000"/>
          <w:sz w:val="16"/>
          <w:szCs w:val="20"/>
          <w:vertAlign w:val="superscript"/>
        </w:rPr>
        <w:fldChar w:fldCharType="end"/>
      </w:r>
      <w:bookmarkEnd w:id="7"/>
      <w:r w:rsidRPr="005E45BF">
        <w:rPr>
          <w:rFonts w:ascii="Verdana" w:hAnsi="Verdana"/>
          <w:color w:val="000000"/>
          <w:sz w:val="16"/>
          <w:szCs w:val="20"/>
        </w:rPr>
        <w:t xml:space="preserve"> United States District Judge Richard J. Leon came to a dramatically different conclusion than United States District Judge William Pauley in similar cases dealing with the same program. </w:t>
      </w:r>
      <w:bookmarkStart w:id="8" w:name="r54"/>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"n54" </w:instrText>
      </w:r>
      <w:r w:rsidRPr="005E45BF">
        <w:rPr>
          <w:rFonts w:ascii="Verdana" w:hAnsi="Verdana"/>
          <w:color w:val="000000"/>
          <w:sz w:val="16"/>
          <w:szCs w:val="20"/>
          <w:vertAlign w:val="superscript"/>
        </w:rPr>
        <w:fldChar w:fldCharType="separate"/>
      </w:r>
      <w:r w:rsidRPr="005E45BF">
        <w:rPr>
          <w:rFonts w:ascii="Verdana" w:hAnsi="Verdana"/>
          <w:color w:val="004B91"/>
          <w:sz w:val="16"/>
          <w:szCs w:val="16"/>
          <w:vertAlign w:val="superscript"/>
        </w:rPr>
        <w:t>n54</w:t>
      </w:r>
      <w:r w:rsidRPr="005E45BF">
        <w:rPr>
          <w:rFonts w:ascii="Verdana" w:hAnsi="Verdana"/>
          <w:color w:val="000000"/>
          <w:sz w:val="16"/>
          <w:szCs w:val="20"/>
          <w:vertAlign w:val="superscript"/>
        </w:rPr>
        <w:fldChar w:fldCharType="end"/>
      </w:r>
      <w:bookmarkEnd w:id="8"/>
      <w:r w:rsidRPr="005E45BF">
        <w:rPr>
          <w:rFonts w:ascii="Verdana" w:hAnsi="Verdana"/>
          <w:color w:val="000000"/>
          <w:sz w:val="12"/>
          <w:szCs w:val="20"/>
        </w:rPr>
        <w:t>¶</w:t>
      </w:r>
      <w:r w:rsidRPr="005E45BF">
        <w:rPr>
          <w:rFonts w:ascii="Verdana" w:hAnsi="Verdana"/>
          <w:color w:val="000000"/>
          <w:sz w:val="16"/>
          <w:szCs w:val="20"/>
        </w:rPr>
        <w:t xml:space="preserve"> </w:t>
      </w:r>
      <w:proofErr w:type="gramStart"/>
      <w:r w:rsidRPr="005E45BF">
        <w:rPr>
          <w:rFonts w:ascii="Verdana" w:hAnsi="Verdana"/>
          <w:color w:val="000000"/>
          <w:sz w:val="16"/>
          <w:szCs w:val="20"/>
        </w:rPr>
        <w:t>In</w:t>
      </w:r>
      <w:proofErr w:type="gramEnd"/>
      <w:r w:rsidRPr="005E45BF">
        <w:rPr>
          <w:rFonts w:ascii="Verdana" w:hAnsi="Verdana"/>
          <w:color w:val="000000"/>
          <w:sz w:val="16"/>
          <w:szCs w:val="20"/>
        </w:rPr>
        <w:t xml:space="preserve"> this volume, Mueller and Stewart claim that "the achievements of [the bulk metadata program] do seem to be decidedly underwhelming," despite acknowledging that in at least four cases, analysis of the metadata contributed to the arrest or locating of known terrorists or facilitators. </w:t>
      </w:r>
      <w:bookmarkStart w:id="9" w:name="r55"/>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"n55" </w:instrText>
      </w:r>
      <w:r w:rsidRPr="005E45BF">
        <w:rPr>
          <w:rFonts w:ascii="Verdana" w:hAnsi="Verdana"/>
          <w:color w:val="000000"/>
          <w:sz w:val="16"/>
          <w:szCs w:val="20"/>
          <w:vertAlign w:val="superscript"/>
        </w:rPr>
        <w:fldChar w:fldCharType="separate"/>
      </w:r>
      <w:proofErr w:type="gramStart"/>
      <w:r w:rsidRPr="005E45BF">
        <w:rPr>
          <w:rFonts w:ascii="Verdana" w:hAnsi="Verdana"/>
          <w:color w:val="004B91"/>
          <w:sz w:val="16"/>
          <w:szCs w:val="16"/>
          <w:vertAlign w:val="superscript"/>
        </w:rPr>
        <w:t>n55</w:t>
      </w:r>
      <w:proofErr w:type="gramEnd"/>
      <w:r w:rsidRPr="005E45BF">
        <w:rPr>
          <w:rFonts w:ascii="Verdana" w:hAnsi="Verdana"/>
          <w:color w:val="000000"/>
          <w:sz w:val="16"/>
          <w:szCs w:val="20"/>
          <w:vertAlign w:val="superscript"/>
        </w:rPr>
        <w:fldChar w:fldCharType="end"/>
      </w:r>
      <w:bookmarkEnd w:id="9"/>
      <w:r w:rsidRPr="005E45BF">
        <w:rPr>
          <w:rFonts w:ascii="Verdana" w:hAnsi="Verdana"/>
          <w:color w:val="000000"/>
          <w:sz w:val="16"/>
          <w:szCs w:val="20"/>
        </w:rPr>
        <w:t xml:space="preserve"> Their analysis is flawed in the same way as is Judge Leon's and the Privacy and Civil Liberties Board. </w:t>
      </w:r>
      <w:r w:rsidRPr="005E45BF">
        <w:rPr>
          <w:rStyle w:val="StyleBoldUnderline"/>
        </w:rPr>
        <w:t xml:space="preserve">The </w:t>
      </w:r>
      <w:r w:rsidRPr="0011396B">
        <w:rPr>
          <w:rStyle w:val="Emphasis"/>
          <w:highlight w:val="yellow"/>
        </w:rPr>
        <w:t>comments made by critics of the program appear to be motivated more by ideology</w:t>
      </w:r>
      <w:r w:rsidRPr="005E45BF">
        <w:rPr>
          <w:rStyle w:val="StyleBoldUnderline"/>
        </w:rPr>
        <w:t xml:space="preserve"> than dispassionate assessment of analytical tradecraft. The complexities, technology, and ambiguity of the modern security environment make it unlikely that any single intelligence source or program will provide a "smoking gun" on a national security</w:t>
      </w:r>
      <w:r>
        <w:rPr>
          <w:rStyle w:val="StyleBoldUnderline"/>
        </w:rPr>
        <w:t xml:space="preserve"> </w:t>
      </w:r>
      <w:bookmarkStart w:id="10" w:name="PAGE_381_8654"/>
      <w:bookmarkEnd w:id="10"/>
      <w:r w:rsidRPr="005E45BF">
        <w:rPr>
          <w:rStyle w:val="StyleBoldUnderline"/>
        </w:rPr>
        <w:t>threat</w:t>
      </w:r>
      <w:r w:rsidRPr="005E45BF">
        <w:rPr>
          <w:rFonts w:ascii="Verdana" w:hAnsi="Verdana"/>
          <w:color w:val="000000"/>
          <w:sz w:val="16"/>
          <w:szCs w:val="20"/>
        </w:rPr>
        <w:t xml:space="preserve">. </w:t>
      </w:r>
      <w:bookmarkStart w:id="11" w:name="r56"/>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"n56" </w:instrText>
      </w:r>
      <w:r w:rsidRPr="005E45BF">
        <w:rPr>
          <w:rFonts w:ascii="Verdana" w:hAnsi="Verdana"/>
          <w:color w:val="000000"/>
          <w:sz w:val="16"/>
          <w:szCs w:val="20"/>
          <w:vertAlign w:val="superscript"/>
        </w:rPr>
        <w:fldChar w:fldCharType="separate"/>
      </w:r>
      <w:proofErr w:type="gramStart"/>
      <w:r w:rsidRPr="005E45BF">
        <w:rPr>
          <w:rFonts w:ascii="Verdana" w:hAnsi="Verdana"/>
          <w:color w:val="004B91"/>
          <w:sz w:val="16"/>
          <w:szCs w:val="16"/>
          <w:vertAlign w:val="superscript"/>
        </w:rPr>
        <w:t>n56</w:t>
      </w:r>
      <w:proofErr w:type="gramEnd"/>
      <w:r w:rsidRPr="005E45BF">
        <w:rPr>
          <w:rFonts w:ascii="Verdana" w:hAnsi="Verdana"/>
          <w:color w:val="000000"/>
          <w:sz w:val="16"/>
          <w:szCs w:val="20"/>
          <w:vertAlign w:val="superscript"/>
        </w:rPr>
        <w:fldChar w:fldCharType="end"/>
      </w:r>
      <w:bookmarkEnd w:id="11"/>
      <w:r w:rsidRPr="005E45BF">
        <w:rPr>
          <w:rFonts w:ascii="Verdana" w:hAnsi="Verdana"/>
          <w:color w:val="000000"/>
          <w:sz w:val="16"/>
          <w:szCs w:val="20"/>
        </w:rPr>
        <w:t xml:space="preserve"> The Intelligence Community has sharpened its techniques since September 11, 2001 with this new reality in mind.</w:t>
      </w:r>
      <w:r w:rsidRPr="005E45BF">
        <w:rPr>
          <w:rFonts w:ascii="Verdana" w:hAnsi="Verdana"/>
          <w:color w:val="000000"/>
          <w:sz w:val="12"/>
          <w:szCs w:val="20"/>
        </w:rPr>
        <w:t>¶</w:t>
      </w:r>
      <w:r w:rsidRPr="005E45BF">
        <w:rPr>
          <w:rFonts w:ascii="Verdana" w:hAnsi="Verdana"/>
          <w:color w:val="000000"/>
          <w:sz w:val="16"/>
          <w:szCs w:val="20"/>
        </w:rPr>
        <w:t xml:space="preserve"> </w:t>
      </w:r>
      <w:r w:rsidRPr="005E45BF">
        <w:rPr>
          <w:rStyle w:val="StyleBoldUnderline"/>
        </w:rPr>
        <w:t>The complexity of the international system, incomplete and inconsistent information, and the "inherent limitations of the human mind" are perennial problems for intelligence professionals.</w:t>
      </w:r>
      <w:r>
        <w:rPr>
          <w:rStyle w:val="StyleBoldUnderline"/>
        </w:rPr>
        <w:t xml:space="preserve"> </w:t>
      </w:r>
      <w:bookmarkStart w:id="12" w:name="r57"/>
      <w:r w:rsidRPr="005E45BF">
        <w:rPr>
          <w:rStyle w:val="StyleBoldUnderline"/>
        </w:rPr>
        <w:fldChar w:fldCharType="begin"/>
      </w:r>
      <w:r w:rsidRPr="005E45BF">
        <w:rPr>
          <w:rStyle w:val="StyleBoldUnderline"/>
        </w:rPr>
        <w:instrText xml:space="preserve"> HYPERLINK "http://www.lexisnexis.com.proxy-remote.galib.uga.edu/lnacui2api/frame.do?tokenKey=rsh-20.540398.3517086172&amp;target=results_DocumentContent&amp;returnToKey=20_T22140303181&amp;parent=docview&amp;rand=1433701263731&amp;reloadEntirePage=true" \l "n57" </w:instrText>
      </w:r>
      <w:r w:rsidRPr="005E45BF">
        <w:rPr>
          <w:rStyle w:val="StyleBoldUnderline"/>
        </w:rPr>
        <w:fldChar w:fldCharType="separate"/>
      </w:r>
      <w:r w:rsidRPr="005E45BF">
        <w:rPr>
          <w:rStyle w:val="StyleBoldUnderline"/>
        </w:rPr>
        <w:t>n57</w:t>
      </w:r>
      <w:r w:rsidRPr="005E45BF">
        <w:rPr>
          <w:rStyle w:val="StyleBoldUnderline"/>
        </w:rPr>
        <w:fldChar w:fldCharType="end"/>
      </w:r>
      <w:bookmarkEnd w:id="12"/>
      <w:r>
        <w:rPr>
          <w:rStyle w:val="StyleBoldUnderline"/>
        </w:rPr>
        <w:t xml:space="preserve"> </w:t>
      </w:r>
      <w:r w:rsidRPr="005E45BF">
        <w:rPr>
          <w:rStyle w:val="StyleBoldUnderline"/>
        </w:rPr>
        <w:t>To overcome these realities, the Intelligence Community must apply a dizzying set of analytic techniques and mental discipline to review key assumptions about their operational tasks, validate the quality of the information collected and available to them, identify indicators of actualized threats, and continually strive to anticipate the thinking of those who seek to harm U.S. citizens or the security interests of the United States and our allies. This is no small task and it requires a mosaic of information, to include bulk metadata</w:t>
      </w:r>
      <w:r w:rsidRPr="005E45BF">
        <w:rPr>
          <w:rFonts w:ascii="Verdana" w:hAnsi="Verdana"/>
          <w:color w:val="000000"/>
          <w:sz w:val="16"/>
          <w:szCs w:val="20"/>
        </w:rPr>
        <w:t>.</w:t>
      </w:r>
      <w:r w:rsidRPr="005E45BF">
        <w:rPr>
          <w:rFonts w:ascii="Verdana" w:hAnsi="Verdana"/>
          <w:color w:val="000000"/>
          <w:sz w:val="12"/>
          <w:szCs w:val="20"/>
        </w:rPr>
        <w:t>¶</w:t>
      </w:r>
      <w:r w:rsidRPr="005E45BF">
        <w:rPr>
          <w:rFonts w:ascii="Verdana" w:hAnsi="Verdana"/>
          <w:color w:val="000000"/>
          <w:sz w:val="16"/>
          <w:szCs w:val="20"/>
        </w:rPr>
        <w:t xml:space="preserve"> Judge Leon at least acknowledged his unfamiliarity with the complexities of any conversation about bulk metadata collection and analysis. By staying his order to discontinue the program, he concedes that the data may be of critical importance to national security: "[I]n light of the significant national security interests at stake in this case and the novelty of the constitutional issues, I will stay my order pending appeal." </w:t>
      </w:r>
      <w:bookmarkStart w:id="13" w:name="r58"/>
      <w:r w:rsidRPr="005E45BF">
        <w:rPr>
          <w:rFonts w:ascii="Verdana" w:hAnsi="Verdana"/>
          <w:color w:val="000000"/>
          <w:sz w:val="16"/>
          <w:szCs w:val="20"/>
          <w:vertAlign w:val="superscript"/>
        </w:rPr>
        <w:fldChar w:fldCharType="begin"/>
      </w:r>
      <w:r w:rsidRPr="005E45BF">
        <w:rPr>
          <w:rFonts w:ascii="Verdana" w:hAnsi="Verdana"/>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"n58" </w:instrText>
      </w:r>
      <w:r w:rsidRPr="005E45BF">
        <w:rPr>
          <w:rFonts w:ascii="Verdana" w:hAnsi="Verdana"/>
          <w:color w:val="000000"/>
          <w:sz w:val="16"/>
          <w:szCs w:val="20"/>
          <w:vertAlign w:val="superscript"/>
        </w:rPr>
        <w:fldChar w:fldCharType="separate"/>
      </w:r>
      <w:r w:rsidRPr="005E45BF">
        <w:rPr>
          <w:rFonts w:ascii="Verdana" w:hAnsi="Verdana"/>
          <w:color w:val="004B91"/>
          <w:sz w:val="16"/>
          <w:szCs w:val="16"/>
          <w:vertAlign w:val="superscript"/>
        </w:rPr>
        <w:t>n58</w:t>
      </w:r>
      <w:r w:rsidRPr="005E45BF">
        <w:rPr>
          <w:rFonts w:ascii="Verdana" w:hAnsi="Verdana"/>
          <w:color w:val="000000"/>
          <w:sz w:val="16"/>
          <w:szCs w:val="20"/>
          <w:vertAlign w:val="superscript"/>
        </w:rPr>
        <w:fldChar w:fldCharType="end"/>
      </w:r>
      <w:bookmarkEnd w:id="13"/>
      <w:r w:rsidRPr="005E45BF">
        <w:rPr>
          <w:rFonts w:ascii="Verdana" w:hAnsi="Verdana"/>
          <w:color w:val="000000"/>
          <w:sz w:val="12"/>
          <w:szCs w:val="20"/>
        </w:rPr>
        <w:t>¶</w:t>
      </w:r>
      <w:r w:rsidRPr="005E45BF">
        <w:rPr>
          <w:rFonts w:ascii="Verdana" w:hAnsi="Verdana"/>
          <w:color w:val="000000"/>
          <w:sz w:val="16"/>
          <w:szCs w:val="20"/>
        </w:rPr>
        <w:t xml:space="preserve"> Examples of the efficacy of the program are provided below, yet the public should keep in mind the unsatisfying fact that intelligence analysis is a laborious process that requires reason and passion. The author concedes that none of these examples provides an irrefutable defense of the accessing of bulk </w:t>
      </w:r>
      <w:r w:rsidRPr="0011396B">
        <w:rPr>
          <w:rStyle w:val="StyleBoldUnderline"/>
          <w:highlight w:val="yellow"/>
        </w:rPr>
        <w:t>metadata</w:t>
      </w:r>
      <w:r w:rsidRPr="005E45BF">
        <w:rPr>
          <w:rFonts w:ascii="Verdana" w:hAnsi="Verdana"/>
          <w:color w:val="000000"/>
          <w:sz w:val="16"/>
          <w:szCs w:val="20"/>
        </w:rPr>
        <w:t xml:space="preserve">. The program </w:t>
      </w:r>
      <w:r w:rsidRPr="0011396B">
        <w:rPr>
          <w:rStyle w:val="StyleBoldUnderline"/>
          <w:highlight w:val="yellow"/>
        </w:rPr>
        <w:t>does</w:t>
      </w:r>
      <w:r w:rsidRPr="005E45BF">
        <w:rPr>
          <w:rFonts w:ascii="Verdana" w:hAnsi="Verdana"/>
          <w:color w:val="000000"/>
          <w:sz w:val="16"/>
          <w:szCs w:val="20"/>
        </w:rPr>
        <w:t xml:space="preserve">, however, </w:t>
      </w:r>
      <w:r w:rsidRPr="0011396B">
        <w:rPr>
          <w:rStyle w:val="StyleBoldUnderline"/>
          <w:highlight w:val="yellow"/>
        </w:rPr>
        <w:t>provide a valuable link in the national security chain</w:t>
      </w:r>
      <w:r w:rsidRPr="005E45BF">
        <w:rPr>
          <w:rFonts w:ascii="Verdana" w:hAnsi="Verdana"/>
          <w:color w:val="000000"/>
          <w:sz w:val="16"/>
          <w:szCs w:val="20"/>
        </w:rPr>
        <w:t>. Although frustrating to the intelligence professionals who devote a large portion of their professional lives to the protection of the security, and civil liberties, of all U.S. citizens the debate is welcome, yet certainly not new.</w:t>
      </w:r>
    </w:p>
    <w:p w14:paraId="16006D2D" w14:textId="77777777" w:rsidR="009C49A9" w:rsidRDefault="009C49A9" w:rsidP="000B091F"/>
    <w:p w14:paraId="7540E639" w14:textId="77777777" w:rsidR="00BD5E90" w:rsidRPr="007F7F51" w:rsidRDefault="00BD5E90" w:rsidP="00BD5E90">
      <w:pPr>
        <w:keepNext/>
        <w:keepLines/>
        <w:spacing w:before="200"/>
        <w:outlineLvl w:val="3"/>
        <w:rPr>
          <w:rFonts w:eastAsiaTheme="majorEastAsia" w:cstheme="majorBidi"/>
          <w:b/>
          <w:bCs/>
          <w:iCs/>
          <w:sz w:val="24"/>
        </w:rPr>
      </w:pPr>
      <w:r w:rsidRPr="007F7F51">
        <w:rPr>
          <w:rFonts w:eastAsiaTheme="majorEastAsia" w:cstheme="majorBidi"/>
          <w:b/>
          <w:bCs/>
          <w:iCs/>
          <w:sz w:val="24"/>
        </w:rPr>
        <w:t>Terrorism goes nuclear---high risk of theft and attacks escalate</w:t>
      </w:r>
    </w:p>
    <w:p w14:paraId="55CD20ED" w14:textId="77777777" w:rsidR="00BD5E90" w:rsidRPr="007F7F51" w:rsidRDefault="00BD5E90" w:rsidP="00BD5E90">
      <w:r w:rsidRPr="007F7F51">
        <w:rPr>
          <w:b/>
          <w:bCs/>
          <w:sz w:val="24"/>
        </w:rPr>
        <w:t>Dvorkin 12</w:t>
      </w:r>
      <w:r w:rsidRPr="007F7F51">
        <w:t xml:space="preserve"> (</w:t>
      </w:r>
      <w:r w:rsidRPr="00315282">
        <w:rPr>
          <w:sz w:val="18"/>
          <w:szCs w:val="18"/>
        </w:rPr>
        <w:t>Vladimir Z., 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p>
    <w:p w14:paraId="397506A1" w14:textId="77777777" w:rsidR="00BD5E90" w:rsidRPr="007F7F51" w:rsidRDefault="00BD5E90" w:rsidP="00BD5E90">
      <w:pPr>
        <w:rPr>
          <w:sz w:val="16"/>
        </w:rPr>
      </w:pPr>
      <w:r w:rsidRPr="007F7F51">
        <w:rPr>
          <w:sz w:val="16"/>
        </w:rPr>
        <w:t xml:space="preserve">Hundreds of scientific papers and </w:t>
      </w:r>
      <w:r w:rsidRPr="00BD5E90">
        <w:rPr>
          <w:sz w:val="16"/>
        </w:rPr>
        <w:t>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BD5E90">
        <w:rPr>
          <w:sz w:val="12"/>
        </w:rPr>
        <w:t>¶</w:t>
      </w:r>
      <w:r w:rsidRPr="00BD5E90">
        <w:rPr>
          <w:sz w:val="16"/>
        </w:rPr>
        <w:t xml:space="preserve"> At the same time, </w:t>
      </w:r>
      <w:r w:rsidRPr="00BD5E90">
        <w:rPr>
          <w:u w:val="single"/>
        </w:rPr>
        <w:t xml:space="preserve">these efforts fall short for a number of reasons, partly because various </w:t>
      </w:r>
      <w:r w:rsidRPr="0011396B">
        <w:rPr>
          <w:highlight w:val="yellow"/>
          <w:u w:val="single"/>
        </w:rPr>
        <w:t>acts of nuclear terrorism are possible</w:t>
      </w:r>
      <w:r w:rsidRPr="00BD5E90">
        <w:rPr>
          <w:u w:val="single"/>
        </w:rPr>
        <w:t>. Dispersal of radioactive material by detonation of conventional explosives (“</w:t>
      </w:r>
      <w:r w:rsidRPr="0011396B">
        <w:rPr>
          <w:highlight w:val="yellow"/>
          <w:u w:val="single"/>
        </w:rPr>
        <w:t>dirty bombs”) is a method that is most accessible</w:t>
      </w:r>
      <w:r w:rsidRPr="00BD5E90">
        <w:rPr>
          <w:u w:val="single"/>
        </w:rPr>
        <w:t xml:space="preserve"> for terrorists. </w:t>
      </w:r>
      <w:proofErr w:type="gramStart"/>
      <w:r w:rsidRPr="00BD5E90">
        <w:rPr>
          <w:u w:val="single"/>
        </w:rPr>
        <w:t>With the wide spread of radioactive sources, raw materials for such attacks have become much more accessible than weapons-useable nuclear material or nuclear weapons.</w:t>
      </w:r>
      <w:proofErr w:type="gramEnd"/>
      <w:r w:rsidRPr="00BD5E90">
        <w:rPr>
          <w:sz w:val="16"/>
        </w:rPr>
        <w:t xml:space="preserve"> The use of </w:t>
      </w:r>
      <w:r w:rsidRPr="00BD5E90">
        <w:rPr>
          <w:u w:val="single"/>
        </w:rPr>
        <w:t>“</w:t>
      </w:r>
      <w:r w:rsidRPr="0011396B">
        <w:rPr>
          <w:b/>
          <w:iCs/>
          <w:highlight w:val="yellow"/>
          <w:u w:val="single"/>
          <w:bdr w:val="single" w:sz="12" w:space="0" w:color="auto"/>
        </w:rPr>
        <w:t>dirty bombs</w:t>
      </w:r>
      <w:r w:rsidRPr="00BD5E90">
        <w:rPr>
          <w:u w:val="single"/>
        </w:rPr>
        <w:t>”</w:t>
      </w:r>
      <w:r w:rsidRPr="00BD5E90">
        <w:rPr>
          <w:sz w:val="16"/>
        </w:rPr>
        <w:t xml:space="preserve"> will not cause many immediate casualties, but it </w:t>
      </w:r>
      <w:r w:rsidRPr="00BD5E90">
        <w:rPr>
          <w:u w:val="single"/>
        </w:rPr>
        <w:t xml:space="preserve">will result into long-term radioactive contamination, </w:t>
      </w:r>
      <w:r w:rsidRPr="0011396B">
        <w:rPr>
          <w:highlight w:val="yellow"/>
          <w:u w:val="single"/>
        </w:rPr>
        <w:t xml:space="preserve">contributing to the spread of </w:t>
      </w:r>
      <w:r w:rsidRPr="0011396B">
        <w:rPr>
          <w:b/>
          <w:iCs/>
          <w:highlight w:val="yellow"/>
          <w:u w:val="single"/>
          <w:bdr w:val="single" w:sz="12" w:space="0" w:color="auto"/>
        </w:rPr>
        <w:t>panic and socio-economic destabilization</w:t>
      </w:r>
      <w:r w:rsidRPr="0011396B">
        <w:rPr>
          <w:highlight w:val="yellow"/>
          <w:u w:val="single"/>
        </w:rPr>
        <w:t>.</w:t>
      </w:r>
      <w:r w:rsidRPr="00BD5E90">
        <w:rPr>
          <w:sz w:val="12"/>
        </w:rPr>
        <w:t>¶</w:t>
      </w:r>
      <w:r w:rsidRPr="00BD5E90">
        <w:rPr>
          <w:sz w:val="16"/>
        </w:rPr>
        <w:t xml:space="preserve"> Severe </w:t>
      </w:r>
      <w:r w:rsidRPr="00BD5E90">
        <w:rPr>
          <w:u w:val="single"/>
        </w:rPr>
        <w:t xml:space="preserve">consequences can be </w:t>
      </w:r>
      <w:r w:rsidRPr="0011396B">
        <w:rPr>
          <w:highlight w:val="yellow"/>
          <w:u w:val="single"/>
        </w:rPr>
        <w:t>caused by sabotaging nuclear power plants, research reactors, and radioactive materials storage facilities.</w:t>
      </w:r>
      <w:r w:rsidRPr="00BD5E90">
        <w:rPr>
          <w:u w:val="single"/>
        </w:rPr>
        <w:t xml:space="preserve">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BD5E90">
        <w:rPr>
          <w:sz w:val="16"/>
        </w:rPr>
        <w:t xml:space="preserve"> The past few years have seen significant efforts made to enhance organizational and physical aspects of security at facilities, especially at nuclear power plants. </w:t>
      </w:r>
      <w:r w:rsidRPr="00BD5E90">
        <w:rPr>
          <w:u w:val="single"/>
        </w:rPr>
        <w:t xml:space="preserve">Efforts have also been made to improve security culture. But these efforts do not preclude the possibility that </w:t>
      </w:r>
      <w:r w:rsidRPr="0011396B">
        <w:rPr>
          <w:b/>
          <w:iCs/>
          <w:highlight w:val="yellow"/>
          <w:u w:val="single"/>
          <w:bdr w:val="single" w:sz="12" w:space="0" w:color="auto"/>
        </w:rPr>
        <w:t>well-trained terrorists may be able to penetrate nuclear facilities</w:t>
      </w:r>
      <w:r w:rsidRPr="00BD5E90">
        <w:rPr>
          <w:u w:val="single"/>
        </w:rPr>
        <w:t>.</w:t>
      </w:r>
      <w:r w:rsidRPr="00BD5E90">
        <w:rPr>
          <w:sz w:val="12"/>
        </w:rPr>
        <w:t>¶</w:t>
      </w:r>
      <w:r w:rsidRPr="00BD5E90">
        <w:rPr>
          <w:sz w:val="12"/>
          <w:u w:val="single"/>
        </w:rPr>
        <w:t xml:space="preserve"> </w:t>
      </w:r>
      <w:proofErr w:type="gramStart"/>
      <w:r w:rsidRPr="00BD5E90">
        <w:rPr>
          <w:u w:val="single"/>
        </w:rPr>
        <w:t>Some</w:t>
      </w:r>
      <w:proofErr w:type="gramEnd"/>
      <w:r w:rsidRPr="00BD5E90">
        <w:rPr>
          <w:u w:val="single"/>
        </w:rPr>
        <w:t xml:space="preserve"> estimates show that sabotage of a research reactor in a metropolis may expose hundreds of thousands to high doses of radiation. A formidable part of the city would become uninhabitable for a long time</w:t>
      </w:r>
      <w:r w:rsidRPr="00BD5E90">
        <w:rPr>
          <w:sz w:val="16"/>
        </w:rPr>
        <w:t>.</w:t>
      </w:r>
      <w:r w:rsidRPr="00BD5E90">
        <w:rPr>
          <w:sz w:val="12"/>
        </w:rPr>
        <w:t>¶</w:t>
      </w:r>
      <w:r w:rsidRPr="00BD5E90">
        <w:rPr>
          <w:sz w:val="16"/>
        </w:rPr>
        <w:t xml:space="preserve"> </w:t>
      </w:r>
      <w:proofErr w:type="gramStart"/>
      <w:r w:rsidRPr="00BD5E90">
        <w:rPr>
          <w:sz w:val="16"/>
        </w:rPr>
        <w:t>Of</w:t>
      </w:r>
      <w:proofErr w:type="gramEnd"/>
      <w:r w:rsidRPr="00BD5E90">
        <w:rPr>
          <w:sz w:val="16"/>
        </w:rPr>
        <w:t xml:space="preserve"> all the scenarios, it </w:t>
      </w:r>
      <w:r w:rsidRPr="00BD5E90">
        <w:rPr>
          <w:u w:val="single"/>
        </w:rPr>
        <w:t xml:space="preserve">is building an improvised nuclear device by terrorists that poses the maximum risk. </w:t>
      </w:r>
      <w:r w:rsidRPr="0011396B">
        <w:rPr>
          <w:b/>
          <w:highlight w:val="yellow"/>
          <w:u w:val="single"/>
        </w:rPr>
        <w:t>There are no engineering problems that cannot be solved if terrorists decide to build a simple “gun-type” nuclear device</w:t>
      </w:r>
      <w:r w:rsidRPr="00BD5E90">
        <w:rPr>
          <w:b/>
          <w:u w:val="single"/>
        </w:rPr>
        <w:t>.</w:t>
      </w:r>
      <w:r w:rsidRPr="00BD5E90">
        <w:rPr>
          <w:sz w:val="16"/>
        </w:rPr>
        <w:t xml:space="preserve"> </w:t>
      </w:r>
      <w:r w:rsidRPr="00BD5E90">
        <w:rPr>
          <w:u w:val="single"/>
        </w:rPr>
        <w:t>Information on the design of such devices, as well as implosion-type devices, is available in the public domain</w:t>
      </w:r>
      <w:r w:rsidRPr="00BD5E90">
        <w:rPr>
          <w:sz w:val="16"/>
        </w:rPr>
        <w:t xml:space="preserve">. It is the acquisition of weapons-grade uranium that presents the sole serious obstacle. Despite numerous preventive measures taken, we cannot rule out the possibility that </w:t>
      </w:r>
      <w:r w:rsidRPr="00BD5E90">
        <w:rPr>
          <w:u w:val="single"/>
        </w:rPr>
        <w:t xml:space="preserve">such materials can be bought on the black market. </w:t>
      </w:r>
      <w:r w:rsidRPr="0011396B">
        <w:rPr>
          <w:b/>
          <w:iCs/>
          <w:highlight w:val="yellow"/>
          <w:u w:val="single"/>
          <w:bdr w:val="single" w:sz="12" w:space="0" w:color="auto"/>
        </w:rPr>
        <w:t>Theft of weapons-grade uranium is also possible</w:t>
      </w:r>
      <w:r w:rsidRPr="00BD5E90">
        <w:rPr>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BD5E90">
        <w:rPr>
          <w:sz w:val="12"/>
        </w:rPr>
        <w:t>¶</w:t>
      </w:r>
      <w:r w:rsidRPr="00BD5E90">
        <w:rPr>
          <w:sz w:val="12"/>
          <w:u w:val="single"/>
        </w:rPr>
        <w:t xml:space="preserve"> </w:t>
      </w:r>
      <w:r w:rsidRPr="0011396B">
        <w:rPr>
          <w:highlight w:val="yellow"/>
          <w:u w:val="single"/>
        </w:rPr>
        <w:t>A terrorist “gun-type” uranium bomb can have a yield</w:t>
      </w:r>
      <w:r w:rsidRPr="00BD5E90">
        <w:rPr>
          <w:u w:val="single"/>
        </w:rPr>
        <w:t xml:space="preserve"> of least 10-15 kt, which is </w:t>
      </w:r>
      <w:r w:rsidRPr="0011396B">
        <w:rPr>
          <w:b/>
          <w:iCs/>
          <w:highlight w:val="yellow"/>
          <w:u w:val="single"/>
          <w:bdr w:val="single" w:sz="12" w:space="0" w:color="auto"/>
        </w:rPr>
        <w:t>comparable to the yield of the bomb dropped on Hiroshima</w:t>
      </w:r>
      <w:r w:rsidRPr="0011396B">
        <w:rPr>
          <w:highlight w:val="yellow"/>
          <w:u w:val="single"/>
        </w:rPr>
        <w:t>.</w:t>
      </w:r>
      <w:r w:rsidRPr="00BD5E90">
        <w:rPr>
          <w:sz w:val="16"/>
        </w:rPr>
        <w:t xml:space="preserve"> </w:t>
      </w:r>
      <w:r w:rsidRPr="00BD5E90">
        <w:rPr>
          <w:u w:val="single"/>
        </w:rPr>
        <w:t>The explosion of such a bomb in a modern metropolis can kill and wound hundreds of thousands and cause serious economic damage. There will also be long-term sociopsychological and political consequences</w:t>
      </w:r>
      <w:r w:rsidRPr="00BD5E90">
        <w:rPr>
          <w:sz w:val="16"/>
        </w:rPr>
        <w:t>.</w:t>
      </w:r>
      <w:r w:rsidRPr="00BD5E90">
        <w:rPr>
          <w:sz w:val="12"/>
        </w:rPr>
        <w:t>¶</w:t>
      </w:r>
      <w:r w:rsidRPr="00BD5E90">
        <w:rPr>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BD5E90">
        <w:rPr>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BD5E90">
        <w:rPr>
          <w:sz w:val="16"/>
        </w:rPr>
        <w:t>.</w:t>
      </w:r>
      <w:r w:rsidRPr="00BD5E90">
        <w:rPr>
          <w:sz w:val="12"/>
        </w:rPr>
        <w:t>¶</w:t>
      </w:r>
      <w:r w:rsidRPr="00BD5E90">
        <w:rPr>
          <w:sz w:val="16"/>
        </w:rPr>
        <w:t xml:space="preserve"> </w:t>
      </w:r>
      <w:proofErr w:type="gramStart"/>
      <w:r w:rsidRPr="00BD5E90">
        <w:rPr>
          <w:sz w:val="16"/>
        </w:rPr>
        <w:t>If</w:t>
      </w:r>
      <w:proofErr w:type="gramEnd"/>
      <w:r w:rsidRPr="00BD5E90">
        <w:rPr>
          <w:sz w:val="16"/>
        </w:rPr>
        <w:t xml:space="preserve"> a nuclear terrorist act occurs, </w:t>
      </w:r>
      <w:r w:rsidRPr="00BD5E90">
        <w:rPr>
          <w:u w:val="single"/>
        </w:rPr>
        <w:t xml:space="preserve">nations will delegate tens of thousands of their secret services’ best personnel to investigate and attribute the attack. Radical Islamist groups are among those capable of such an act. </w:t>
      </w:r>
      <w:r w:rsidRPr="00BD5E90">
        <w:rPr>
          <w:sz w:val="16"/>
        </w:rPr>
        <w:t xml:space="preserve">We can imagine what would happen if they do so, </w:t>
      </w:r>
      <w:r w:rsidRPr="00BD5E90">
        <w:rPr>
          <w:u w:val="single"/>
        </w:rPr>
        <w:t xml:space="preserve">given the anti-Muslim sentiments and resentment that conventional terrorist attacks by Islamists have generated in developed democratic countries. </w:t>
      </w:r>
      <w:r w:rsidRPr="0011396B">
        <w:rPr>
          <w:highlight w:val="yellow"/>
          <w:u w:val="single"/>
        </w:rPr>
        <w:t xml:space="preserve">Mass deportation of the non-indigenous population and severe sanctions would follow such an attack in what will cause </w:t>
      </w:r>
      <w:r w:rsidRPr="0011396B">
        <w:rPr>
          <w:b/>
          <w:highlight w:val="yellow"/>
          <w:u w:val="single"/>
        </w:rPr>
        <w:t>violent protests in the Muslim world</w:t>
      </w:r>
      <w:r w:rsidRPr="0011396B">
        <w:rPr>
          <w:highlight w:val="yellow"/>
          <w:u w:val="single"/>
        </w:rPr>
        <w:t xml:space="preserve">. </w:t>
      </w:r>
      <w:r w:rsidRPr="0011396B">
        <w:rPr>
          <w:b/>
          <w:highlight w:val="yellow"/>
          <w:u w:val="single"/>
        </w:rPr>
        <w:t>Series of armed clashing terrorist attacks may follow</w:t>
      </w:r>
      <w:r w:rsidRPr="00BD5E90">
        <w:rPr>
          <w:u w:val="single"/>
        </w:rPr>
        <w:t>. The prediction that Samuel Huntington has made in his book “</w:t>
      </w:r>
      <w:r w:rsidRPr="00BD5E90">
        <w:rPr>
          <w:bCs/>
          <w:u w:val="single"/>
        </w:rPr>
        <w:t xml:space="preserve">The Clash of Civilizations </w:t>
      </w:r>
      <w:r w:rsidRPr="00BD5E90">
        <w:rPr>
          <w:u w:val="single"/>
        </w:rPr>
        <w:t>and the Remaking of World Order” may come true</w:t>
      </w:r>
      <w:r w:rsidRPr="00BD5E90">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BD5E90">
        <w:rPr>
          <w:u w:val="single"/>
        </w:rPr>
        <w:t xml:space="preserve">This is especially dangerous for Russia because these fault lines run across its territory. </w:t>
      </w:r>
      <w:r w:rsidRPr="00BD5E90">
        <w:rPr>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11396B">
        <w:rPr>
          <w:b/>
          <w:iCs/>
          <w:highlight w:val="yellow"/>
          <w:u w:val="single"/>
          <w:bdr w:val="single" w:sz="12" w:space="0" w:color="auto"/>
        </w:rPr>
        <w:t xml:space="preserve">The threat of nuclear terrorism is real, and a successful nuclear terrorist </w:t>
      </w:r>
      <w:proofErr w:type="gramStart"/>
      <w:r w:rsidRPr="0011396B">
        <w:rPr>
          <w:b/>
          <w:iCs/>
          <w:highlight w:val="yellow"/>
          <w:u w:val="single"/>
          <w:bdr w:val="single" w:sz="12" w:space="0" w:color="auto"/>
        </w:rPr>
        <w:t>attack</w:t>
      </w:r>
      <w:proofErr w:type="gramEnd"/>
      <w:r w:rsidRPr="0011396B">
        <w:rPr>
          <w:b/>
          <w:iCs/>
          <w:highlight w:val="yellow"/>
          <w:u w:val="single"/>
          <w:bdr w:val="single" w:sz="12" w:space="0" w:color="auto"/>
        </w:rPr>
        <w:t xml:space="preserve"> would lead to a radical transformation of the global order</w:t>
      </w:r>
      <w:r w:rsidRPr="0011396B">
        <w:rPr>
          <w:sz w:val="16"/>
          <w:highlight w:val="yellow"/>
        </w:rPr>
        <w:t>.</w:t>
      </w:r>
      <w:r w:rsidRPr="00BD5E90">
        <w:rPr>
          <w:sz w:val="16"/>
        </w:rPr>
        <w:t xml:space="preserve">  All of the threats on the revised list must become a subject of thorough studies by experts. States need to work hard to forge a common understanding of these threats and develop a strategy</w:t>
      </w:r>
      <w:r w:rsidRPr="007F7F51">
        <w:rPr>
          <w:sz w:val="16"/>
        </w:rPr>
        <w:t xml:space="preserve"> to combat them.</w:t>
      </w:r>
    </w:p>
    <w:p w14:paraId="69E79B62" w14:textId="77777777" w:rsidR="00BD5E90" w:rsidRDefault="00BD5E90" w:rsidP="000B091F"/>
    <w:p w14:paraId="31A69C8A" w14:textId="0D22315E" w:rsidR="006E71A2" w:rsidRPr="000B091F" w:rsidRDefault="0009046F" w:rsidP="006E71A2">
      <w:pPr>
        <w:pStyle w:val="Heading2"/>
      </w:pPr>
      <w:r>
        <w:t>**</w:t>
      </w:r>
      <w:r w:rsidR="006E71A2">
        <w:t>Uniqueness</w:t>
      </w:r>
      <w:r>
        <w:t>**</w:t>
      </w:r>
    </w:p>
    <w:p w14:paraId="7BD33DF7" w14:textId="68E55CAA" w:rsidR="00436FB6" w:rsidRDefault="00436FB6" w:rsidP="008445F9">
      <w:pPr>
        <w:pStyle w:val="Heading3"/>
      </w:pPr>
      <w:r>
        <w:t xml:space="preserve">UQ – Yes Terror Threat </w:t>
      </w:r>
    </w:p>
    <w:p w14:paraId="1797EB3F" w14:textId="332EC08A" w:rsidR="00436FB6" w:rsidRDefault="00436FB6" w:rsidP="00436FB6">
      <w:pPr>
        <w:pStyle w:val="Heading4"/>
      </w:pPr>
      <w:r>
        <w:t xml:space="preserve">Terrorist attacks on the rise – </w:t>
      </w:r>
      <w:r w:rsidR="00200632">
        <w:t>surveillance</w:t>
      </w:r>
      <w:r w:rsidR="00496E96">
        <w:t xml:space="preserve"> is key to prevent the next attack</w:t>
      </w:r>
    </w:p>
    <w:p w14:paraId="3A289E30" w14:textId="77777777" w:rsidR="00436FB6" w:rsidRDefault="00436FB6" w:rsidP="00436FB6">
      <w:r w:rsidRPr="00ED1CFD">
        <w:rPr>
          <w:rStyle w:val="Heading4Char"/>
        </w:rPr>
        <w:t>Zuckerman, Bucci and Carafano 13</w:t>
      </w:r>
      <w:r w:rsidRPr="00ED1CFD">
        <w:t xml:space="preserve"> </w:t>
      </w:r>
      <w:r w:rsidRPr="00315282">
        <w:rPr>
          <w:sz w:val="18"/>
          <w:szCs w:val="18"/>
        </w:rPr>
        <w:t>(Jessica, Policy Analyst, Western Hemisphere, Heritage Foundation, Steven P., Director of the Center for Foreign and National Security Policy at the Heritage Foundation, and James Jay, PhD, Vice President for the Institute for National SEcurity and Foreign Policy, "60 Terrorist Plots Since 9/11: Continued Lessons in Domestic Counterterrorism")</w:t>
      </w:r>
    </w:p>
    <w:p w14:paraId="43496A29" w14:textId="35075C78" w:rsidR="00436FB6" w:rsidRDefault="00436FB6" w:rsidP="00436FB6">
      <w:pPr>
        <w:rPr>
          <w:rStyle w:val="StyleBoldUnderline"/>
        </w:rPr>
      </w:pPr>
      <w:r w:rsidRPr="00660E3C">
        <w:rPr>
          <w:sz w:val="16"/>
        </w:rPr>
        <w:t>Strengthening the Domestic Counterterrorism Enterprise</w:t>
      </w:r>
      <w:r w:rsidR="00660E3C" w:rsidRPr="00660E3C">
        <w:rPr>
          <w:sz w:val="12"/>
        </w:rPr>
        <w:t>¶</w:t>
      </w:r>
      <w:r w:rsidRPr="00660E3C">
        <w:rPr>
          <w:sz w:val="16"/>
        </w:rPr>
        <w:t xml:space="preserve"> </w:t>
      </w:r>
      <w:r w:rsidRPr="00296D2D">
        <w:rPr>
          <w:rStyle w:val="StyleBoldUnderline"/>
        </w:rPr>
        <w:t>Three months after the attack at the Boston Marathon</w:t>
      </w:r>
      <w:r w:rsidRPr="00660E3C">
        <w:rPr>
          <w:sz w:val="16"/>
        </w:rPr>
        <w:t xml:space="preserve">, </w:t>
      </w:r>
      <w:r w:rsidRPr="00296D2D">
        <w:rPr>
          <w:rStyle w:val="StyleBoldUnderline"/>
        </w:rPr>
        <w:t>the pendulum of awareness of the terrorist threat has already begun to swing back</w:t>
      </w:r>
      <w:r w:rsidRPr="00660E3C">
        <w:rPr>
          <w:sz w:val="16"/>
        </w:rPr>
        <w:t xml:space="preserve">, just as it did after 9/11. Due to the resilience of the nation and its people, for most, life has returned to business as usual. </w:t>
      </w:r>
      <w:r w:rsidRPr="00296D2D">
        <w:rPr>
          <w:rStyle w:val="StyleBoldUnderline"/>
        </w:rPr>
        <w:t>The threat of terrorism against the United States</w:t>
      </w:r>
      <w:r w:rsidRPr="00660E3C">
        <w:rPr>
          <w:sz w:val="16"/>
        </w:rPr>
        <w:t xml:space="preserve">, however, </w:t>
      </w:r>
      <w:r w:rsidRPr="00296D2D">
        <w:rPr>
          <w:rStyle w:val="StyleBoldUnderline"/>
        </w:rPr>
        <w:t>remains</w:t>
      </w:r>
      <w:r w:rsidRPr="00660E3C">
        <w:rPr>
          <w:sz w:val="16"/>
        </w:rPr>
        <w:t>.</w:t>
      </w:r>
      <w:r w:rsidR="00660E3C" w:rsidRPr="00660E3C">
        <w:rPr>
          <w:sz w:val="12"/>
        </w:rPr>
        <w:t>¶</w:t>
      </w:r>
      <w:r w:rsidRPr="00660E3C">
        <w:rPr>
          <w:sz w:val="16"/>
        </w:rPr>
        <w:t xml:space="preserve"> </w:t>
      </w:r>
      <w:proofErr w:type="gramStart"/>
      <w:r w:rsidRPr="00660E3C">
        <w:rPr>
          <w:sz w:val="16"/>
        </w:rPr>
        <w:t>Expecting</w:t>
      </w:r>
      <w:proofErr w:type="gramEnd"/>
      <w:r w:rsidRPr="00660E3C">
        <w:rPr>
          <w:sz w:val="16"/>
        </w:rPr>
        <w:t xml:space="preserve"> to stop each and every threat that reaches a country’s borders is unreasonable, particularly in a free society committed to individual liberty. Nevertheless, </w:t>
      </w:r>
      <w:r w:rsidRPr="00296D2D">
        <w:rPr>
          <w:rStyle w:val="StyleBoldUnderline"/>
        </w:rPr>
        <w:t>there are important steps that America’s leaders can take to strengthen the U.S. domestic counterterrorism</w:t>
      </w:r>
      <w:r w:rsidRPr="00660E3C">
        <w:rPr>
          <w:sz w:val="16"/>
        </w:rPr>
        <w:t xml:space="preserve"> enterprise and continue to make the U.S. a harder target. Congress and the Administration should</w:t>
      </w:r>
      <w:proofErr w:type="gramStart"/>
      <w:r w:rsidRPr="00660E3C">
        <w:rPr>
          <w:sz w:val="16"/>
        </w:rPr>
        <w:t>:</w:t>
      </w:r>
      <w:r w:rsidR="00660E3C" w:rsidRPr="00660E3C">
        <w:rPr>
          <w:sz w:val="12"/>
        </w:rPr>
        <w:t>¶</w:t>
      </w:r>
      <w:proofErr w:type="gramEnd"/>
      <w:r w:rsidRPr="00660E3C">
        <w:rPr>
          <w:sz w:val="16"/>
        </w:rPr>
        <w:t xml:space="preserve"> Ensure a proactive approach to preventing terrorist attacks. Despite the persistent threat of terrorism, the Obama Administration continues to focus on reactive policies and prosecuting terrorists rather than on proactive efforts to enhance intelligence tools and thwart terrorist attempts. This strategy fails to recognize the pervasive nature of the threat posed by terrorist groups such as al-Qaeda and homegrown extremism. </w:t>
      </w:r>
      <w:r w:rsidRPr="00296D2D">
        <w:rPr>
          <w:rStyle w:val="StyleBoldUnderline"/>
        </w:rPr>
        <w:t>The Administration, and the nation as a whole, should continue to keep in place a robust, enduring, and proactive counterterrorism framework in order to identify and thwart terrorist threats</w:t>
      </w:r>
      <w:r w:rsidRPr="00660E3C">
        <w:rPr>
          <w:sz w:val="16"/>
        </w:rPr>
        <w:t xml:space="preserve"> long before the public is in danger.</w:t>
      </w:r>
      <w:r w:rsidR="00660E3C" w:rsidRPr="00660E3C">
        <w:rPr>
          <w:sz w:val="12"/>
        </w:rPr>
        <w:t>¶</w:t>
      </w:r>
      <w:r w:rsidRPr="00660E3C">
        <w:rPr>
          <w:sz w:val="16"/>
        </w:rPr>
        <w:t xml:space="preserve"> Maintain essential counterterrorism tools</w:t>
      </w:r>
      <w:r w:rsidRPr="00296D2D">
        <w:rPr>
          <w:rStyle w:val="StyleBoldUnderline"/>
        </w:rPr>
        <w:t>. Support for important investigative tools such as the PATRIOT Act is essential to maintaining the security of the U.S. and combating terrorist threats</w:t>
      </w:r>
      <w:r w:rsidRPr="00660E3C">
        <w:rPr>
          <w:sz w:val="16"/>
        </w:rPr>
        <w:t xml:space="preserve">. </w:t>
      </w:r>
      <w:r w:rsidRPr="00296D2D">
        <w:rPr>
          <w:rStyle w:val="StyleBoldUnderline"/>
        </w:rPr>
        <w:t xml:space="preserve">Key provisions within the act, such as the roving surveillance authority and business records </w:t>
      </w:r>
      <w:proofErr w:type="gramStart"/>
      <w:r w:rsidRPr="00296D2D">
        <w:rPr>
          <w:rStyle w:val="StyleBoldUnderline"/>
        </w:rPr>
        <w:t>provision,</w:t>
      </w:r>
      <w:proofErr w:type="gramEnd"/>
      <w:r w:rsidRPr="00296D2D">
        <w:rPr>
          <w:rStyle w:val="StyleBoldUnderline"/>
        </w:rPr>
        <w:t xml:space="preserve"> have proved essential for thwarting terror plots, </w:t>
      </w:r>
      <w:r w:rsidRPr="00660E3C">
        <w:rPr>
          <w:sz w:val="16"/>
        </w:rPr>
        <w:t xml:space="preserve">yet they require frequent reauthorization. In order to ensure that law enforcement and intelligence authorities have the essential counterterrorism tools they need, Congress should seek permanent authorization of the three sun setting provisions within the PATRIOT Act.[208] Furthermore, </w:t>
      </w:r>
      <w:r w:rsidRPr="00296D2D">
        <w:rPr>
          <w:rStyle w:val="StyleBoldUnderline"/>
        </w:rPr>
        <w:t>legitimate government surveillance programs are also a vital component of U.S. national security,</w:t>
      </w:r>
      <w:r w:rsidRPr="00660E3C">
        <w:rPr>
          <w:sz w:val="16"/>
        </w:rPr>
        <w:t xml:space="preserve"> and should be allowed to continue. Indeed, in testimony before the house, General Keith Alexander, the director of the National Security Agency (NSA), revealed that more than </w:t>
      </w:r>
      <w:r w:rsidRPr="00296D2D">
        <w:rPr>
          <w:rStyle w:val="StyleBoldUnderline"/>
        </w:rPr>
        <w:t>50 incidents of potential terrorism at home and abroad were stopped by the set of NSA surveillance programs</w:t>
      </w:r>
      <w:r w:rsidRPr="00660E3C">
        <w:rPr>
          <w:sz w:val="16"/>
        </w:rPr>
        <w:t xml:space="preserve"> that have recently come under scrutiny. That said</w:t>
      </w:r>
      <w:proofErr w:type="gramStart"/>
      <w:r w:rsidRPr="00660E3C">
        <w:rPr>
          <w:sz w:val="16"/>
        </w:rPr>
        <w:t>,</w:t>
      </w:r>
      <w:proofErr w:type="gramEnd"/>
      <w:r w:rsidRPr="00660E3C">
        <w:rPr>
          <w:sz w:val="16"/>
        </w:rPr>
        <w:t xml:space="preserve"> the need for effective counterterrorism operations does not relieve the government of its obligation to follow the law and respect individual privacy and liberty. In the American system, the government must do both equally well.</w:t>
      </w:r>
      <w:r w:rsidR="00660E3C" w:rsidRPr="00660E3C">
        <w:rPr>
          <w:sz w:val="12"/>
        </w:rPr>
        <w:t>¶</w:t>
      </w:r>
      <w:r w:rsidRPr="00660E3C">
        <w:rPr>
          <w:sz w:val="16"/>
        </w:rPr>
        <w:t xml:space="preserve"> Break down the silos of information. Washington should emphasize continued cooperation and information sharing among federal, state, and local law enforcement agencies to prevent terrorists from slipping through the cracks between the various jurisdictions. In particular, the FBI should make a more concerted effort to share information more broadly with state and local law enforcement. State and local law enforcement agencies are the front lines of the U.S. national security strategy. As a result, local authorities are able to recognize potential danger and identify patterns that the federal authorities may miss. They also take the lead in community outreach, which is crucial to identifying and stopping “lone wolf” actors and other homegrown extremists. Federal law enforcement, on the other hand, is not designed to fight against this kind of threat; it is built to battle cells, groups, and organizations, not individuals.</w:t>
      </w:r>
      <w:r w:rsidR="00660E3C" w:rsidRPr="00660E3C">
        <w:rPr>
          <w:sz w:val="12"/>
        </w:rPr>
        <w:t>¶</w:t>
      </w:r>
      <w:r w:rsidRPr="00660E3C">
        <w:rPr>
          <w:sz w:val="16"/>
        </w:rPr>
        <w:t xml:space="preserve"> </w:t>
      </w:r>
      <w:proofErr w:type="gramStart"/>
      <w:r w:rsidRPr="00660E3C">
        <w:rPr>
          <w:sz w:val="16"/>
        </w:rPr>
        <w:t>Streamline</w:t>
      </w:r>
      <w:proofErr w:type="gramEnd"/>
      <w:r w:rsidRPr="00660E3C">
        <w:rPr>
          <w:sz w:val="16"/>
        </w:rPr>
        <w:t xml:space="preserve"> the domestic counterterrorism system. The domestic counterterrorism enterprise should base future improvements on the reality that governments at all levels are fiscally in crisis. Rather than add additional components to the system, law enforcement officials should streamline the domestic counterterrorism enterprise by improving current capabilities, leveraging state and local law enforcement resources and authorities, and, in some cases, reducing components where the terrorist threat is not high and the financial support is too thin or could be allocated more effectively. For example, the Department of Homeland Security should dramatically reduce the number of fusion centers, many of which exist in low-risk areas or areas where similar capabilities exist. An easy way to reduce the number of fusion centers is to eliminate funding to those that are located outside the 31 urban areas designated as the highest risk.</w:t>
      </w:r>
      <w:r w:rsidR="00660E3C" w:rsidRPr="00660E3C">
        <w:rPr>
          <w:sz w:val="12"/>
        </w:rPr>
        <w:t>¶</w:t>
      </w:r>
      <w:r w:rsidRPr="00660E3C">
        <w:rPr>
          <w:sz w:val="16"/>
        </w:rPr>
        <w:t xml:space="preserve"> </w:t>
      </w:r>
      <w:proofErr w:type="gramStart"/>
      <w:r w:rsidRPr="00660E3C">
        <w:rPr>
          <w:sz w:val="16"/>
        </w:rPr>
        <w:t>Fully</w:t>
      </w:r>
      <w:proofErr w:type="gramEnd"/>
      <w:r w:rsidRPr="00660E3C">
        <w:rPr>
          <w:sz w:val="16"/>
        </w:rPr>
        <w:t xml:space="preserve"> implement a strategy to counter violent extremism. </w:t>
      </w:r>
      <w:r w:rsidRPr="00296D2D">
        <w:rPr>
          <w:rStyle w:val="StyleBoldUnderline"/>
        </w:rPr>
        <w:t>Countering violent extremism is an important complementary effort to an effective counterterrorism strategy</w:t>
      </w:r>
      <w:r w:rsidRPr="00660E3C">
        <w:rPr>
          <w:sz w:val="16"/>
        </w:rPr>
        <w:t xml:space="preserve">. In August 2011, the U.S. government released a strategic plan called “Empowering Local Partners to Prevent Violent Extremism in the United States.”[209] </w:t>
      </w:r>
      <w:proofErr w:type="gramStart"/>
      <w:r w:rsidRPr="00660E3C">
        <w:rPr>
          <w:sz w:val="16"/>
        </w:rPr>
        <w:t>The</w:t>
      </w:r>
      <w:proofErr w:type="gramEnd"/>
      <w:r w:rsidRPr="00660E3C">
        <w:rPr>
          <w:sz w:val="16"/>
        </w:rPr>
        <w:t xml:space="preserve"> plan focuses on outlining how federal agencies can assist local officials, groups, and private organizations in preventing violent extremism. It includes strengthening law enforcement cooperation and helping communities understand how to counter extremist propaganda (particularly online). Sadly, this plan is not a true strategy. It fails to assign responsibilities and does not direct action or resource investments. More direction and leadership must be applied to transform a laundry list of good ideas into an effective program to support communities in protecting and strengthening civil society.</w:t>
      </w:r>
      <w:r w:rsidR="00660E3C" w:rsidRPr="00660E3C">
        <w:rPr>
          <w:sz w:val="12"/>
        </w:rPr>
        <w:t>¶</w:t>
      </w:r>
      <w:r w:rsidRPr="00660E3C">
        <w:rPr>
          <w:sz w:val="16"/>
        </w:rPr>
        <w:t xml:space="preserve"> Vigilance Is Not Optional</w:t>
      </w:r>
      <w:r w:rsidR="00660E3C" w:rsidRPr="00660E3C">
        <w:rPr>
          <w:sz w:val="12"/>
        </w:rPr>
        <w:t>¶</w:t>
      </w:r>
      <w:r w:rsidRPr="00660E3C">
        <w:rPr>
          <w:sz w:val="16"/>
        </w:rPr>
        <w:t xml:space="preserve"> In a political environment of sequestration on the one hand and privacy concerns on the other, there are those on both sides of the aisle who argue that counterterrorism spending should be cut and U.S. intelligence agencies reigned in. As the above list indicates however, </w:t>
      </w:r>
      <w:r w:rsidRPr="00296D2D">
        <w:rPr>
          <w:rStyle w:val="Emphasis"/>
        </w:rPr>
        <w:t>the long war on terrorism is far from over</w:t>
      </w:r>
      <w:r w:rsidRPr="00660E3C">
        <w:rPr>
          <w:sz w:val="16"/>
        </w:rPr>
        <w:t xml:space="preserve">. Most disturbingly, </w:t>
      </w:r>
      <w:r w:rsidRPr="00296D2D">
        <w:rPr>
          <w:rStyle w:val="StyleBoldUnderline"/>
        </w:rPr>
        <w:t>an increasing number of Islamist-inspired terrorist attacks are originating within America’s borders. The rise of homegrown extremism is the next front in the fight against terrorism</w:t>
      </w:r>
      <w:r w:rsidRPr="00660E3C">
        <w:rPr>
          <w:sz w:val="16"/>
        </w:rPr>
        <w:t xml:space="preserve"> and should be taken seriously by the Administration.</w:t>
      </w:r>
      <w:r w:rsidR="00660E3C" w:rsidRPr="00660E3C">
        <w:rPr>
          <w:sz w:val="12"/>
        </w:rPr>
        <w:t>¶</w:t>
      </w:r>
      <w:r w:rsidRPr="00660E3C">
        <w:rPr>
          <w:sz w:val="16"/>
        </w:rPr>
        <w:t xml:space="preserve"> </w:t>
      </w:r>
      <w:r w:rsidRPr="00296D2D">
        <w:rPr>
          <w:rStyle w:val="StyleBoldUnderline"/>
        </w:rPr>
        <w:t>While there has not been another successful attack on the homeland on the scale of 9/11, the bombings in Boston reminded the country that the threat of terrorism is real and that continued vigilance is critical to keeping America safe</w:t>
      </w:r>
      <w:r w:rsidRPr="00660E3C">
        <w:rPr>
          <w:sz w:val="16"/>
        </w:rPr>
        <w:t xml:space="preserve">. Congress and the Administration must continue to upgrade and improve the counterterrorism capabilities of law enforcement and intelligence agencies as well exercise proper oversight of these capabilities. The American people are resilient, but the lesson of Boston is that </w:t>
      </w:r>
      <w:r w:rsidRPr="00296D2D">
        <w:rPr>
          <w:rStyle w:val="StyleBoldUnderline"/>
        </w:rPr>
        <w:t>the government can and should do more to prevent future terror attacks.</w:t>
      </w:r>
    </w:p>
    <w:p w14:paraId="338E18EB" w14:textId="77777777" w:rsidR="00436FB6" w:rsidRDefault="00436FB6" w:rsidP="00436FB6">
      <w:pPr>
        <w:rPr>
          <w:rStyle w:val="StyleBoldUnderline"/>
        </w:rPr>
      </w:pPr>
    </w:p>
    <w:p w14:paraId="630CD9F6" w14:textId="77777777" w:rsidR="00436FB6" w:rsidRDefault="00436FB6" w:rsidP="00436FB6">
      <w:pPr>
        <w:rPr>
          <w:rStyle w:val="StyleBoldUnderline"/>
        </w:rPr>
      </w:pPr>
    </w:p>
    <w:p w14:paraId="07098E60" w14:textId="4C6F471E" w:rsidR="00436FB6" w:rsidRPr="00C43EB1" w:rsidRDefault="00DA4B48" w:rsidP="00436FB6">
      <w:pPr>
        <w:pStyle w:val="Heading4"/>
      </w:pPr>
      <w:r>
        <w:t>The threat is rising</w:t>
      </w:r>
      <w:r w:rsidR="00436FB6" w:rsidRPr="00C43EB1">
        <w:t xml:space="preserve"> --- NSA surveillance </w:t>
      </w:r>
      <w:r w:rsidR="00436DE5">
        <w:t>disrupts</w:t>
      </w:r>
      <w:r w:rsidR="00B02522">
        <w:t xml:space="preserve"> attacks</w:t>
      </w:r>
    </w:p>
    <w:p w14:paraId="00F03A56" w14:textId="21177070" w:rsidR="00436FB6" w:rsidRPr="00580EB4" w:rsidRDefault="00436FB6" w:rsidP="00436FB6">
      <w:pPr>
        <w:rPr>
          <w:sz w:val="18"/>
          <w:szCs w:val="18"/>
        </w:rPr>
      </w:pPr>
      <w:proofErr w:type="gramStart"/>
      <w:r w:rsidRPr="00C43EB1">
        <w:rPr>
          <w:rStyle w:val="Heading4Char"/>
        </w:rPr>
        <w:t>Bolton</w:t>
      </w:r>
      <w:r w:rsidR="00890B52">
        <w:rPr>
          <w:sz w:val="18"/>
          <w:szCs w:val="18"/>
        </w:rPr>
        <w:t xml:space="preserve"> </w:t>
      </w:r>
      <w:r w:rsidRPr="00C43EB1">
        <w:rPr>
          <w:rStyle w:val="Heading4Char"/>
        </w:rPr>
        <w:t>15</w:t>
      </w:r>
      <w:r w:rsidRPr="00C43EB1">
        <w:rPr>
          <w:sz w:val="18"/>
          <w:szCs w:val="18"/>
        </w:rPr>
        <w:t>.</w:t>
      </w:r>
      <w:proofErr w:type="gramEnd"/>
      <w:r w:rsidRPr="00C43EB1">
        <w:rPr>
          <w:sz w:val="18"/>
          <w:szCs w:val="18"/>
        </w:rPr>
        <w:t xml:space="preserve"> </w:t>
      </w:r>
      <w:r w:rsidR="00890B52">
        <w:rPr>
          <w:sz w:val="18"/>
          <w:szCs w:val="18"/>
        </w:rPr>
        <w:t>[John R</w:t>
      </w:r>
      <w:proofErr w:type="gramStart"/>
      <w:r w:rsidR="00890B52">
        <w:rPr>
          <w:sz w:val="18"/>
          <w:szCs w:val="18"/>
        </w:rPr>
        <w:t>.,</w:t>
      </w:r>
      <w:proofErr w:type="gramEnd"/>
      <w:r w:rsidR="00890B52">
        <w:rPr>
          <w:sz w:val="18"/>
          <w:szCs w:val="18"/>
        </w:rPr>
        <w:t xml:space="preserve"> </w:t>
      </w:r>
      <w:r w:rsidRPr="00C43EB1">
        <w:rPr>
          <w:sz w:val="18"/>
          <w:szCs w:val="18"/>
        </w:rPr>
        <w:t xml:space="preserve">Formerly served as the U.S. permanent representative to the United Nations, and under secretary of state for arms control and international security. At AEI, Ambassador Bolton’s area of research is U.S. foreign and national security policy. </w:t>
      </w:r>
      <w:r w:rsidR="00890B52" w:rsidRPr="00C43EB1">
        <w:rPr>
          <w:sz w:val="18"/>
          <w:szCs w:val="18"/>
        </w:rPr>
        <w:t xml:space="preserve">4/28/ </w:t>
      </w:r>
      <w:r w:rsidRPr="00C43EB1">
        <w:rPr>
          <w:sz w:val="18"/>
          <w:szCs w:val="18"/>
        </w:rPr>
        <w:t>“NSA activities key to terrorism fight,” American Enterprise Institute, https://www.aei.org/publication/nsa-activities-key-to-terrorism-fight/.</w:t>
      </w:r>
    </w:p>
    <w:p w14:paraId="4581563A" w14:textId="285FFABB" w:rsidR="00436FB6" w:rsidRPr="00C43EB1" w:rsidRDefault="00436FB6" w:rsidP="00436FB6">
      <w:pPr>
        <w:rPr>
          <w:sz w:val="18"/>
          <w:szCs w:val="18"/>
        </w:rPr>
      </w:pPr>
      <w:r w:rsidRPr="00C43EB1">
        <w:rPr>
          <w:rStyle w:val="StyleBoldUnderline"/>
        </w:rPr>
        <w:t>Congress is poised to decide whether to re-authorize programs run by the National Security Agency that assess patterns of domestic and international telephone calls and emails to uncover linkages with known terrorists. These NSA activities</w:t>
      </w:r>
      <w:r w:rsidRPr="00C43EB1">
        <w:rPr>
          <w:sz w:val="18"/>
          <w:szCs w:val="18"/>
        </w:rPr>
        <w:t xml:space="preserve">, initiated after al-Qaeda’s deadly 9/11 attacks, </w:t>
      </w:r>
      <w:r w:rsidRPr="00C43EB1">
        <w:rPr>
          <w:rStyle w:val="StyleBoldUnderline"/>
          <w:b/>
        </w:rPr>
        <w:t>have played a vital role</w:t>
      </w:r>
      <w:r w:rsidRPr="00C43EB1">
        <w:rPr>
          <w:rStyle w:val="StyleBoldUnderline"/>
        </w:rPr>
        <w:t xml:space="preserve"> in protecting America and our citizens around the world from the still-metastasizing terrorist threat</w:t>
      </w:r>
      <w:r w:rsidRPr="00C43EB1">
        <w:rPr>
          <w:sz w:val="18"/>
          <w:szCs w:val="18"/>
        </w:rPr>
        <w:t>.</w:t>
      </w:r>
      <w:r w:rsidR="00F84FC5" w:rsidRPr="00F84FC5">
        <w:rPr>
          <w:sz w:val="12"/>
          <w:szCs w:val="18"/>
        </w:rPr>
        <w:t xml:space="preserve">¶ </w:t>
      </w:r>
      <w:r w:rsidRPr="00C43EB1">
        <w:rPr>
          <w:rStyle w:val="StyleBoldUnderline"/>
        </w:rPr>
        <w:t>The NSA programs do</w:t>
      </w:r>
      <w:r w:rsidR="00F84FC5">
        <w:rPr>
          <w:rStyle w:val="StyleBoldUnderline"/>
        </w:rPr>
        <w:t xml:space="preserve"> </w:t>
      </w:r>
      <w:r w:rsidRPr="00C43EB1">
        <w:rPr>
          <w:rStyle w:val="StyleBoldUnderline"/>
        </w:rPr>
        <w:t>not</w:t>
      </w:r>
      <w:r w:rsidR="00F84FC5">
        <w:rPr>
          <w:rStyle w:val="StyleBoldUnderline"/>
        </w:rPr>
        <w:t xml:space="preserve"> </w:t>
      </w:r>
      <w:r w:rsidRPr="00C43EB1">
        <w:rPr>
          <w:rStyle w:val="StyleBoldUnderline"/>
        </w:rPr>
        <w:t>involve listening to or reading conversations, but rather seek to detect communications networks. If patterns are found, and more detailed investigation seems warranted, then NSA or other federal authorities</w:t>
      </w:r>
      <w:r w:rsidRPr="00C43EB1">
        <w:rPr>
          <w:sz w:val="18"/>
          <w:szCs w:val="18"/>
        </w:rPr>
        <w:t xml:space="preserve">, consistent with the Fourth Amendment’s prohibition against unreasonable searches and seizures, </w:t>
      </w:r>
      <w:r w:rsidRPr="00C43EB1">
        <w:rPr>
          <w:rStyle w:val="StyleBoldUnderline"/>
        </w:rPr>
        <w:t>must obtain judicial approval for  more specific investigations</w:t>
      </w:r>
      <w:r w:rsidRPr="00C43EB1">
        <w:rPr>
          <w:sz w:val="18"/>
          <w:szCs w:val="18"/>
        </w:rPr>
        <w:t>. Indeed, even the collection of the so-called metadata is surrounded by procedural protections to prevent spying on U.S. citizens.</w:t>
      </w:r>
      <w:r w:rsidR="00F84FC5" w:rsidRPr="00F84FC5">
        <w:rPr>
          <w:sz w:val="12"/>
          <w:szCs w:val="18"/>
        </w:rPr>
        <w:t xml:space="preserve">¶ </w:t>
      </w:r>
      <w:r w:rsidRPr="00C43EB1">
        <w:rPr>
          <w:rStyle w:val="StyleBoldUnderline"/>
        </w:rPr>
        <w:t>Nonetheless, critics from the right and left have attacked the NSA for infringing on</w:t>
      </w:r>
      <w:r w:rsidRPr="00C43EB1">
        <w:rPr>
          <w:sz w:val="18"/>
          <w:szCs w:val="18"/>
        </w:rPr>
        <w:t xml:space="preserve"> the legitimate expectations of </w:t>
      </w:r>
      <w:r w:rsidRPr="00C43EB1">
        <w:rPr>
          <w:rStyle w:val="StyleBoldUnderline"/>
        </w:rPr>
        <w:t>privacy</w:t>
      </w:r>
      <w:r w:rsidRPr="00C43EB1">
        <w:rPr>
          <w:sz w:val="18"/>
          <w:szCs w:val="18"/>
        </w:rPr>
        <w:t xml:space="preserve"> Americans enjoy under our Constitution. Unfortunately, many of these critics have absolutely no idea what they are talking about; they are engaging in classic McCarthyite tactics, hoping to score political points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w:t>
      </w:r>
      <w:r w:rsidR="00F84FC5" w:rsidRPr="00F84FC5">
        <w:rPr>
          <w:sz w:val="12"/>
          <w:szCs w:val="18"/>
        </w:rPr>
        <w:t xml:space="preserve">¶ </w:t>
      </w:r>
      <w:proofErr w:type="gramStart"/>
      <w:r w:rsidRPr="00C43EB1">
        <w:rPr>
          <w:sz w:val="18"/>
          <w:szCs w:val="18"/>
        </w:rPr>
        <w:t>The</w:t>
      </w:r>
      <w:proofErr w:type="gramEnd"/>
      <w:r w:rsidRPr="00C43EB1">
        <w:rPr>
          <w:sz w:val="18"/>
          <w:szCs w:val="18"/>
        </w:rPr>
        <w:t xml:space="preserve"> ill-informed nature of the debate has facilitated scare-mongering, with one wild accusation about NSA’s activities after another being launched before the mundane reality catches up. And </w:t>
      </w:r>
      <w:r w:rsidRPr="00C43EB1">
        <w:rPr>
          <w:rStyle w:val="StyleBoldUnderline"/>
        </w:rPr>
        <w:t>there is an important asymmetry at work here as well. The critics can say whatever their imaginations conjure up, but NSA and its defenders are significantly limited in how they can respond. By definition, the programs’ success rests on the secrecy fundamental to all intelligence activities. Frequently, therefore, explaining what is not happening could well reveal information about NSA’s methods and capabilities that terrorists and others, in turn, could use to stymie future detection efforts</w:t>
      </w:r>
      <w:r w:rsidRPr="00C43EB1">
        <w:rPr>
          <w:sz w:val="18"/>
          <w:szCs w:val="18"/>
        </w:rPr>
        <w:t>.</w:t>
      </w:r>
      <w:r w:rsidR="00F84FC5" w:rsidRPr="00F84FC5">
        <w:rPr>
          <w:sz w:val="12"/>
          <w:szCs w:val="18"/>
        </w:rPr>
        <w:t xml:space="preserve">¶ </w:t>
      </w:r>
      <w:r w:rsidRPr="00C43EB1">
        <w:rPr>
          <w:sz w:val="18"/>
          <w:szCs w:val="18"/>
        </w:rPr>
        <w:t>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w:t>
      </w:r>
      <w:r w:rsidR="00F84FC5" w:rsidRPr="00F84FC5">
        <w:rPr>
          <w:sz w:val="12"/>
          <w:szCs w:val="18"/>
        </w:rPr>
        <w:t xml:space="preserve">¶ </w:t>
      </w:r>
      <w:r w:rsidRPr="00C43EB1">
        <w:rPr>
          <w:sz w:val="18"/>
          <w:szCs w:val="18"/>
        </w:rPr>
        <w:t xml:space="preserve">In fact, </w:t>
      </w:r>
      <w:r w:rsidRPr="00C43EB1">
        <w:rPr>
          <w:rStyle w:val="StyleBoldUnderline"/>
        </w:rPr>
        <w:t>just in the year since Congress last considered the NSA programs, the global terrorist threat has dramatically increased</w:t>
      </w:r>
      <w:r w:rsidRPr="00C43EB1">
        <w:rPr>
          <w:sz w:val="18"/>
          <w:szCs w:val="18"/>
        </w:rPr>
        <w:t xml:space="preserve">. </w:t>
      </w:r>
      <w:r w:rsidRPr="00C43EB1">
        <w:rPr>
          <w:rStyle w:val="StyleBoldUnderline"/>
        </w:rPr>
        <w:t>ISIS is carving out an entirely new state from what used to be Syria and Iraq</w:t>
      </w:r>
      <w:r w:rsidRPr="00C43EB1">
        <w:rPr>
          <w:sz w:val="18"/>
          <w:szCs w:val="18"/>
        </w:rPr>
        <w:t xml:space="preserve">, which no longer exist within the borders created from the former Ottoman Empire after World War I. </w:t>
      </w:r>
      <w:r w:rsidRPr="00C43EB1">
        <w:rPr>
          <w:rStyle w:val="StyleBoldUnderline"/>
        </w:rPr>
        <w:t>In already-chaotic Libya, ISIS has grown rapidly, eclipsing al-Qaeda there and across the region as the largest terrorist threat</w:t>
      </w:r>
      <w:r w:rsidRPr="00C43EB1">
        <w:rPr>
          <w:sz w:val="18"/>
          <w:szCs w:val="18"/>
        </w:rPr>
        <w:t xml:space="preserve">. </w:t>
      </w:r>
      <w:r w:rsidRPr="00C43EB1">
        <w:rPr>
          <w:rStyle w:val="StyleBoldUnderline"/>
        </w:rPr>
        <w:t>Boko Haram is expanding beyond Nigeria, declaring its own caliphate, even while pledging allegiance to ISIS. Yemen has descended into chaos, following Libya’s pattern, and Iran has expanded support for the terrorist Houthi coalition</w:t>
      </w:r>
      <w:r w:rsidRPr="00C43EB1">
        <w:rPr>
          <w:sz w:val="18"/>
          <w:szCs w:val="18"/>
        </w:rPr>
        <w:t xml:space="preserve">. </w:t>
      </w:r>
      <w:r w:rsidRPr="00C43EB1">
        <w:rPr>
          <w:rStyle w:val="StyleBoldUnderline"/>
        </w:rPr>
        <w:t>Afghanistan is likely to fall back under Taliban control if, as Obama continually reaffirms, he withdraws all American troops before the end of 2016</w:t>
      </w:r>
      <w:r w:rsidRPr="00C43EB1">
        <w:rPr>
          <w:sz w:val="18"/>
          <w:szCs w:val="18"/>
        </w:rPr>
        <w:t>.</w:t>
      </w:r>
      <w:r w:rsidR="00F84FC5" w:rsidRPr="00F84FC5">
        <w:rPr>
          <w:sz w:val="12"/>
          <w:szCs w:val="18"/>
        </w:rPr>
        <w:t xml:space="preserve">¶ </w:t>
      </w:r>
      <w:r w:rsidRPr="00C43EB1">
        <w:rPr>
          <w:rStyle w:val="StyleBoldUnderline"/>
          <w:b/>
        </w:rPr>
        <w:t>This is not the time to cripple our intelligence-gathering capabilities against the rising terrorist threat</w:t>
      </w:r>
      <w:r w:rsidRPr="00C43EB1">
        <w:rPr>
          <w:sz w:val="18"/>
          <w:szCs w:val="18"/>
        </w:rPr>
        <w:t>. Congress should unquestionably reauthorize the NSA programs, but only for three years. That would take us into a new presidency, hopefully one that inspires more confidence, where a calmer, more sensible debate can take place.</w:t>
      </w:r>
    </w:p>
    <w:p w14:paraId="7F1295CB" w14:textId="77777777" w:rsidR="00436FB6" w:rsidRDefault="00436FB6" w:rsidP="00436FB6">
      <w:pPr>
        <w:rPr>
          <w:rStyle w:val="StyleBoldUnderline"/>
        </w:rPr>
      </w:pPr>
    </w:p>
    <w:p w14:paraId="6637C6DC" w14:textId="469E12CE" w:rsidR="00436FB6" w:rsidRDefault="00436FB6" w:rsidP="00436FB6">
      <w:pPr>
        <w:pStyle w:val="Heading4"/>
      </w:pPr>
      <w:r>
        <w:t>Terrorist threats are high now –</w:t>
      </w:r>
      <w:proofErr w:type="gramStart"/>
      <w:r w:rsidR="00FE05B9">
        <w:t>intel</w:t>
      </w:r>
      <w:proofErr w:type="gramEnd"/>
      <w:r w:rsidR="00FE05B9">
        <w:t xml:space="preserve"> is key</w:t>
      </w:r>
      <w:r>
        <w:t xml:space="preserve"> </w:t>
      </w:r>
    </w:p>
    <w:p w14:paraId="04D4CF0D" w14:textId="7A63035F" w:rsidR="00436FB6" w:rsidRPr="00835A01" w:rsidRDefault="006F7527" w:rsidP="00436FB6">
      <w:r>
        <w:rPr>
          <w:rStyle w:val="Heading4Char"/>
        </w:rPr>
        <w:t xml:space="preserve">Collins </w:t>
      </w:r>
      <w:r w:rsidR="00436FB6" w:rsidRPr="00835A01">
        <w:rPr>
          <w:rStyle w:val="Heading4Char"/>
        </w:rPr>
        <w:t>15</w:t>
      </w:r>
      <w:r w:rsidR="00436FB6" w:rsidRPr="00835A01">
        <w:t xml:space="preserve"> </w:t>
      </w:r>
      <w:r w:rsidR="00436FB6" w:rsidRPr="00BE4FB0">
        <w:rPr>
          <w:sz w:val="18"/>
          <w:szCs w:val="18"/>
        </w:rPr>
        <w:t xml:space="preserve">(Eliza, wirter for Politico, </w:t>
      </w:r>
      <w:r w:rsidRPr="00BE4FB0">
        <w:rPr>
          <w:sz w:val="18"/>
          <w:szCs w:val="18"/>
        </w:rPr>
        <w:t xml:space="preserve">5/10, </w:t>
      </w:r>
      <w:r w:rsidR="00436FB6" w:rsidRPr="00BE4FB0">
        <w:rPr>
          <w:sz w:val="18"/>
          <w:szCs w:val="18"/>
        </w:rPr>
        <w:t>"Mike McCaul Warns of Growing Us Terrorist Threat")</w:t>
      </w:r>
    </w:p>
    <w:p w14:paraId="7317D320" w14:textId="0859A982" w:rsidR="00436FB6" w:rsidRPr="00FE05B9" w:rsidRDefault="00436FB6" w:rsidP="00436FB6">
      <w:pPr>
        <w:rPr>
          <w:sz w:val="16"/>
        </w:rPr>
      </w:pPr>
      <w:r w:rsidRPr="00ED65E3">
        <w:rPr>
          <w:rStyle w:val="StyleBoldUnderline"/>
        </w:rPr>
        <w:t>More people are being recruited by terrorist groups than the FBI estimates</w:t>
      </w:r>
      <w:r w:rsidRPr="00FE05B9">
        <w:rPr>
          <w:sz w:val="16"/>
        </w:rPr>
        <w:t>, the chairman of the House Homeland Security Committee said on Sunday.</w:t>
      </w:r>
      <w:r w:rsidR="00FE05B9" w:rsidRPr="00FE05B9">
        <w:rPr>
          <w:sz w:val="12"/>
        </w:rPr>
        <w:t>¶</w:t>
      </w:r>
      <w:r w:rsidRPr="00FE05B9">
        <w:rPr>
          <w:sz w:val="16"/>
        </w:rPr>
        <w:t xml:space="preserve"> FBI Director James Comey said last week that hundreds, maybe thousands of people, are being recruited on encrypted websites that the FBI can’t penetrate to carry out attacks in the U.S.</w:t>
      </w:r>
      <w:r w:rsidR="00FE05B9" w:rsidRPr="00FE05B9">
        <w:rPr>
          <w:sz w:val="12"/>
        </w:rPr>
        <w:t>¶</w:t>
      </w:r>
      <w:r w:rsidRPr="00FE05B9">
        <w:rPr>
          <w:sz w:val="16"/>
        </w:rPr>
        <w:t xml:space="preserve"> “</w:t>
      </w:r>
      <w:r w:rsidRPr="00ED65E3">
        <w:rPr>
          <w:rStyle w:val="StyleBoldUnderline"/>
        </w:rPr>
        <w:t xml:space="preserve">We have this phenomenon in the United States where they can be activated by the Internet. Really, </w:t>
      </w:r>
      <w:r w:rsidRPr="00ED65E3">
        <w:rPr>
          <w:rStyle w:val="Emphasis"/>
        </w:rPr>
        <w:t>terrorism has gone viral</w:t>
      </w:r>
      <w:r w:rsidRPr="00FE05B9">
        <w:rPr>
          <w:sz w:val="16"/>
        </w:rPr>
        <w:t>,” Rep. Mike McCaul (R-Texas) said on “Fox News Sunday.”</w:t>
      </w:r>
      <w:r w:rsidR="00FE05B9" w:rsidRPr="00FE05B9">
        <w:rPr>
          <w:sz w:val="12"/>
        </w:rPr>
        <w:t>¶</w:t>
      </w:r>
      <w:r w:rsidRPr="00FE05B9">
        <w:rPr>
          <w:sz w:val="16"/>
        </w:rPr>
        <w:t xml:space="preserve"> The Texas shooting was a textbook case of law enforcement intercepting a threat, McCaul said, but homegrown terrorism is nonetheless difficult to stop.</w:t>
      </w:r>
      <w:r w:rsidR="00FE05B9" w:rsidRPr="00FE05B9">
        <w:rPr>
          <w:sz w:val="12"/>
        </w:rPr>
        <w:t>¶</w:t>
      </w:r>
      <w:r w:rsidRPr="00FE05B9">
        <w:rPr>
          <w:sz w:val="16"/>
        </w:rPr>
        <w:t xml:space="preserve"> Late last week, </w:t>
      </w:r>
      <w:r w:rsidRPr="00ED65E3">
        <w:rPr>
          <w:rStyle w:val="Emphasis"/>
        </w:rPr>
        <w:t>the U.S. raised the threat level at all U.S. military bases</w:t>
      </w:r>
      <w:r w:rsidRPr="00FE05B9">
        <w:rPr>
          <w:sz w:val="16"/>
        </w:rPr>
        <w:t>.</w:t>
      </w:r>
      <w:r w:rsidR="00FE05B9" w:rsidRPr="00FE05B9">
        <w:rPr>
          <w:sz w:val="12"/>
        </w:rPr>
        <w:t>¶</w:t>
      </w:r>
      <w:r w:rsidRPr="00FE05B9">
        <w:rPr>
          <w:sz w:val="16"/>
        </w:rPr>
        <w:t xml:space="preserve"> “</w:t>
      </w:r>
      <w:r w:rsidRPr="00ED65E3">
        <w:rPr>
          <w:rStyle w:val="StyleBoldUnderline"/>
        </w:rPr>
        <w:t>This threat is like finding a needle in the haystack sometimes - and it’s going to get worse, not better</w:t>
      </w:r>
      <w:r w:rsidRPr="00FE05B9">
        <w:rPr>
          <w:sz w:val="16"/>
        </w:rPr>
        <w:t>,” McCaul warned.</w:t>
      </w:r>
    </w:p>
    <w:p w14:paraId="740B75AC" w14:textId="77777777" w:rsidR="00436FB6" w:rsidRDefault="00436FB6" w:rsidP="00436FB6"/>
    <w:p w14:paraId="76AE3BD8" w14:textId="39444C31" w:rsidR="00436FB6" w:rsidRDefault="00436FB6" w:rsidP="00436FB6">
      <w:pPr>
        <w:pStyle w:val="Heading4"/>
      </w:pPr>
      <w:r>
        <w:t xml:space="preserve">The threat is increasing – recruiting levels </w:t>
      </w:r>
    </w:p>
    <w:p w14:paraId="153AD11F" w14:textId="41F0A59D" w:rsidR="00436FB6" w:rsidRPr="00835A01" w:rsidRDefault="00436FB6" w:rsidP="00436FB6">
      <w:r w:rsidRPr="00FC300F">
        <w:rPr>
          <w:rStyle w:val="Heading4Char"/>
        </w:rPr>
        <w:t>VOA News 15</w:t>
      </w:r>
      <w:r w:rsidRPr="00FC300F">
        <w:t xml:space="preserve"> </w:t>
      </w:r>
      <w:r w:rsidRPr="00BE4FB0">
        <w:rPr>
          <w:sz w:val="18"/>
          <w:szCs w:val="18"/>
        </w:rPr>
        <w:t>(Homeland Security Chief: Global Terror Threat Has Entered 'New Phase'"</w:t>
      </w:r>
      <w:r w:rsidR="00FE05B9" w:rsidRPr="00BE4FB0">
        <w:rPr>
          <w:sz w:val="18"/>
          <w:szCs w:val="18"/>
        </w:rPr>
        <w:t xml:space="preserve"> 5/11</w:t>
      </w:r>
      <w:r w:rsidRPr="00BE4FB0">
        <w:rPr>
          <w:sz w:val="18"/>
          <w:szCs w:val="18"/>
        </w:rPr>
        <w:t>)</w:t>
      </w:r>
    </w:p>
    <w:p w14:paraId="0C754B49" w14:textId="6E401DB5" w:rsidR="00436FB6" w:rsidRPr="00ED65E3" w:rsidRDefault="00436FB6" w:rsidP="00436FB6">
      <w:pPr>
        <w:rPr>
          <w:rStyle w:val="StyleBoldUnderline"/>
        </w:rPr>
      </w:pPr>
      <w:r w:rsidRPr="00FE05B9">
        <w:rPr>
          <w:sz w:val="16"/>
        </w:rPr>
        <w:t xml:space="preserve">Appearing on the Fox News Sunday broadcast from Paris, Congressman Michael </w:t>
      </w:r>
      <w:r w:rsidRPr="00ED65E3">
        <w:rPr>
          <w:rStyle w:val="StyleBoldUnderline"/>
        </w:rPr>
        <w:t>McCaul</w:t>
      </w:r>
      <w:r w:rsidRPr="00FE05B9">
        <w:rPr>
          <w:sz w:val="16"/>
        </w:rPr>
        <w:t xml:space="preserve">, </w:t>
      </w:r>
      <w:r w:rsidRPr="00ED65E3">
        <w:rPr>
          <w:rStyle w:val="StyleBoldUnderline"/>
        </w:rPr>
        <w:t>chairman of the House Homeland Security Committee, said there has been an uptick in threat streams against local police and military bases</w:t>
      </w:r>
      <w:r w:rsidRPr="00FE05B9">
        <w:rPr>
          <w:sz w:val="16"/>
        </w:rPr>
        <w:t>.</w:t>
      </w:r>
      <w:r w:rsidR="00FE05B9" w:rsidRPr="00FE05B9">
        <w:rPr>
          <w:sz w:val="12"/>
        </w:rPr>
        <w:t>¶</w:t>
      </w:r>
      <w:r w:rsidRPr="00FE05B9">
        <w:rPr>
          <w:sz w:val="16"/>
        </w:rPr>
        <w:t xml:space="preserve"> "We're seeing these on an almost daily basis. It's very concerning. I'm over here with the French counter-terrorism experts on the Charlie Hebdo case, how we can stop foreign fighters coming out of Iraq and Syria to Europe. But then, we have this phenomenon in the United States where they (terrorists) can be activated by the Internet. </w:t>
      </w:r>
      <w:r w:rsidRPr="00ED65E3">
        <w:rPr>
          <w:rStyle w:val="StyleBoldUnderline"/>
        </w:rPr>
        <w:t>And, really, terrorism has gone viral</w:t>
      </w:r>
      <w:r w:rsidRPr="00FE05B9">
        <w:rPr>
          <w:sz w:val="16"/>
        </w:rPr>
        <w:t>," said McCaul.</w:t>
      </w:r>
      <w:r w:rsidR="00FE05B9" w:rsidRPr="00FE05B9">
        <w:rPr>
          <w:sz w:val="12"/>
        </w:rPr>
        <w:t>¶</w:t>
      </w:r>
      <w:r w:rsidRPr="00FE05B9">
        <w:rPr>
          <w:sz w:val="16"/>
        </w:rPr>
        <w:t xml:space="preserve"> McCaul said the potential terror threat may even be greater than the FBI has outlined. </w:t>
      </w:r>
      <w:r w:rsidRPr="00ED65E3">
        <w:rPr>
          <w:rStyle w:val="StyleBoldUnderline"/>
        </w:rPr>
        <w:t>He said the United States faces two threats: one from fighters coming out of the Middle East and the other from thousands at home who will take up the call to arms when the IS group sends out an Internet message</w:t>
      </w:r>
      <w:r w:rsidRPr="00FE05B9">
        <w:rPr>
          <w:sz w:val="16"/>
        </w:rPr>
        <w:t xml:space="preserve">. He warned </w:t>
      </w:r>
      <w:r w:rsidRPr="00ED65E3">
        <w:rPr>
          <w:rStyle w:val="Emphasis"/>
        </w:rPr>
        <w:t>the threat will only get worse</w:t>
      </w:r>
      <w:r w:rsidRPr="00FE05B9">
        <w:rPr>
          <w:sz w:val="16"/>
        </w:rPr>
        <w:t xml:space="preserve">, largely because </w:t>
      </w:r>
      <w:r w:rsidRPr="00ED65E3">
        <w:rPr>
          <w:rStyle w:val="StyleBoldUnderline"/>
        </w:rPr>
        <w:t>of the existence of so many failed states in the Middle East and North Africa.</w:t>
      </w:r>
    </w:p>
    <w:p w14:paraId="0AD5EBC4" w14:textId="77777777" w:rsidR="00436FB6" w:rsidRDefault="00436FB6" w:rsidP="00436FB6"/>
    <w:p w14:paraId="4BC2732D" w14:textId="4C0DE820" w:rsidR="00436FB6" w:rsidRDefault="004C5EDB" w:rsidP="00436FB6">
      <w:pPr>
        <w:pStyle w:val="Heading4"/>
      </w:pPr>
      <w:r>
        <w:t xml:space="preserve">Lone wolf risk </w:t>
      </w:r>
      <w:r w:rsidR="00A61CF8">
        <w:t xml:space="preserve">is </w:t>
      </w:r>
      <w:r w:rsidR="00A67549">
        <w:t>growing</w:t>
      </w:r>
      <w:r>
        <w:t xml:space="preserve"> </w:t>
      </w:r>
    </w:p>
    <w:p w14:paraId="7DC96F4B" w14:textId="150BE0C1" w:rsidR="00436FB6" w:rsidRPr="00FC300F" w:rsidRDefault="00436FB6" w:rsidP="00436FB6">
      <w:r w:rsidRPr="00FC300F">
        <w:rPr>
          <w:rStyle w:val="Heading4Char"/>
        </w:rPr>
        <w:t>Zenko 15</w:t>
      </w:r>
      <w:r w:rsidRPr="00FC300F">
        <w:t xml:space="preserve"> </w:t>
      </w:r>
      <w:r w:rsidRPr="00BE4FB0">
        <w:rPr>
          <w:sz w:val="18"/>
          <w:szCs w:val="18"/>
        </w:rPr>
        <w:t xml:space="preserve">(Micah, </w:t>
      </w:r>
      <w:r w:rsidR="00E9657E" w:rsidRPr="00BE4FB0">
        <w:rPr>
          <w:sz w:val="18"/>
          <w:szCs w:val="18"/>
        </w:rPr>
        <w:t xml:space="preserve">5/19, </w:t>
      </w:r>
      <w:r w:rsidRPr="00BE4FB0">
        <w:rPr>
          <w:sz w:val="18"/>
          <w:szCs w:val="18"/>
        </w:rPr>
        <w:t>Council on Foreign Relations, "Is US Foreign Policy Ignorning Homegrown Terrorists?")</w:t>
      </w:r>
    </w:p>
    <w:p w14:paraId="33BF8A4E" w14:textId="6D6398CD" w:rsidR="00436FB6" w:rsidRDefault="00436FB6" w:rsidP="00436FB6">
      <w:pPr>
        <w:rPr>
          <w:rStyle w:val="StyleBoldUnderline"/>
        </w:rPr>
      </w:pPr>
      <w:r w:rsidRPr="00FE05B9">
        <w:rPr>
          <w:sz w:val="16"/>
        </w:rPr>
        <w:t>On February 12, National Counterterrorism Center Director Nicholas Rasmussen told the Senate Select Committee on Intelligence</w:t>
      </w:r>
      <w:proofErr w:type="gramStart"/>
      <w:r w:rsidRPr="00FE05B9">
        <w:rPr>
          <w:sz w:val="16"/>
        </w:rPr>
        <w:t>:</w:t>
      </w:r>
      <w:r w:rsidR="00FE05B9" w:rsidRPr="00FE05B9">
        <w:rPr>
          <w:sz w:val="12"/>
        </w:rPr>
        <w:t>¶</w:t>
      </w:r>
      <w:proofErr w:type="gramEnd"/>
      <w:r w:rsidRPr="00FE05B9">
        <w:rPr>
          <w:sz w:val="16"/>
        </w:rPr>
        <w:t xml:space="preserve"> “</w:t>
      </w:r>
      <w:r w:rsidRPr="00ED65E3">
        <w:rPr>
          <w:rStyle w:val="StyleBoldUnderline"/>
        </w:rPr>
        <w:t>We face a much greater, more frequent, recurring threat from lone offenders and probably loose networks of individuals</w:t>
      </w:r>
      <w:r w:rsidRPr="00FE05B9">
        <w:rPr>
          <w:sz w:val="16"/>
        </w:rPr>
        <w:t xml:space="preserve">. </w:t>
      </w:r>
      <w:r w:rsidRPr="00ED65E3">
        <w:rPr>
          <w:rStyle w:val="StyleBoldUnderline"/>
        </w:rPr>
        <w:t>Measured in terms of frequency and numbers, it is attacks from those sources that are increasingly the most noteworthy</w:t>
      </w:r>
      <w:r w:rsidRPr="00FE05B9">
        <w:rPr>
          <w:sz w:val="16"/>
        </w:rPr>
        <w:t>…”</w:t>
      </w:r>
      <w:r w:rsidR="00FE05B9" w:rsidRPr="00FE05B9">
        <w:rPr>
          <w:sz w:val="12"/>
        </w:rPr>
        <w:t>¶</w:t>
      </w:r>
      <w:r w:rsidRPr="00FE05B9">
        <w:rPr>
          <w:sz w:val="16"/>
        </w:rPr>
        <w:t xml:space="preserve"> On February 26, during the annual worldwide threats hearing, Director of National Intelligence James Clapper warned</w:t>
      </w:r>
      <w:proofErr w:type="gramStart"/>
      <w:r w:rsidRPr="00FE05B9">
        <w:rPr>
          <w:sz w:val="16"/>
        </w:rPr>
        <w:t>:</w:t>
      </w:r>
      <w:r w:rsidR="00FE05B9" w:rsidRPr="00FE05B9">
        <w:rPr>
          <w:sz w:val="12"/>
        </w:rPr>
        <w:t>¶</w:t>
      </w:r>
      <w:proofErr w:type="gramEnd"/>
      <w:r w:rsidRPr="00FE05B9">
        <w:rPr>
          <w:sz w:val="16"/>
        </w:rPr>
        <w:t xml:space="preserve"> “</w:t>
      </w:r>
      <w:r w:rsidRPr="00ED65E3">
        <w:rPr>
          <w:rStyle w:val="StyleBoldUnderline"/>
        </w:rPr>
        <w:t>Home-grown violent extremists continue to pose the most likely threat to the homeland</w:t>
      </w:r>
      <w:r w:rsidRPr="00FE05B9">
        <w:rPr>
          <w:sz w:val="16"/>
        </w:rPr>
        <w:t>.”</w:t>
      </w:r>
      <w:r w:rsidR="00FE05B9" w:rsidRPr="00FE05B9">
        <w:rPr>
          <w:sz w:val="12"/>
        </w:rPr>
        <w:t>¶</w:t>
      </w:r>
      <w:r w:rsidRPr="00FE05B9">
        <w:rPr>
          <w:sz w:val="16"/>
        </w:rPr>
        <w:t xml:space="preserve"> Last Friday, Secretary of Homeland Security Jeh Johnson stated on MSNBC:</w:t>
      </w:r>
      <w:r w:rsidR="00FE05B9" w:rsidRPr="00FE05B9">
        <w:rPr>
          <w:sz w:val="12"/>
        </w:rPr>
        <w:t>¶</w:t>
      </w:r>
      <w:r w:rsidRPr="00FE05B9">
        <w:rPr>
          <w:sz w:val="16"/>
        </w:rPr>
        <w:t xml:space="preserve"> “</w:t>
      </w:r>
      <w:r w:rsidRPr="00ED65E3">
        <w:rPr>
          <w:rStyle w:val="StyleBoldUnderline"/>
        </w:rPr>
        <w:t>We’re in a new phase</w:t>
      </w:r>
      <w:r w:rsidRPr="00FE05B9">
        <w:rPr>
          <w:sz w:val="16"/>
        </w:rPr>
        <w:t>…in the global terrorist threat where, because of effective use of social media, the Internet, by ISIL, al-Qaeda, we have to be concerned about the independent actor who is here in the homeland who may strike with little or no warning…”</w:t>
      </w:r>
      <w:r w:rsidR="00FE05B9" w:rsidRPr="00FE05B9">
        <w:rPr>
          <w:sz w:val="12"/>
        </w:rPr>
        <w:t>¶</w:t>
      </w:r>
      <w:r w:rsidRPr="00FE05B9">
        <w:rPr>
          <w:sz w:val="16"/>
        </w:rPr>
        <w:t xml:space="preserve"> Finally, yesterday, former CIA deputy director Michael Morell described the messaging efforts of jihadist groups generally and the self-declared Islamic State (IS) more specifically:</w:t>
      </w:r>
      <w:r w:rsidR="00FE05B9" w:rsidRPr="00FE05B9">
        <w:rPr>
          <w:sz w:val="12"/>
        </w:rPr>
        <w:t>¶</w:t>
      </w:r>
      <w:r w:rsidRPr="00FE05B9">
        <w:rPr>
          <w:sz w:val="16"/>
        </w:rPr>
        <w:t xml:space="preserve"> “</w:t>
      </w:r>
      <w:r w:rsidRPr="00ED65E3">
        <w:rPr>
          <w:rStyle w:val="StyleBoldUnderline"/>
        </w:rPr>
        <w:t>Their narrative is pretty powerful: The West, the United States, the modern world, is a significant threat to their religion</w:t>
      </w:r>
      <w:r w:rsidRPr="00FE05B9">
        <w:rPr>
          <w:sz w:val="16"/>
        </w:rPr>
        <w:t xml:space="preserve">. Their answer to that is to establish a caliphate. And they are being attacked by the U.S. and other Western nations, and by these apostate regimes in the region. </w:t>
      </w:r>
      <w:r w:rsidRPr="00ED65E3">
        <w:rPr>
          <w:rStyle w:val="StyleBoldUnderline"/>
        </w:rPr>
        <w:t>Because they are being attacked they need support in two ways; people coming to fight for them, and people coming to stand up and attack coalition nations</w:t>
      </w:r>
      <w:r w:rsidRPr="00FE05B9">
        <w:rPr>
          <w:sz w:val="16"/>
        </w:rPr>
        <w:t xml:space="preserve"> in their home.”</w:t>
      </w:r>
      <w:r w:rsidR="00FE05B9" w:rsidRPr="00FE05B9">
        <w:rPr>
          <w:sz w:val="12"/>
        </w:rPr>
        <w:t>¶</w:t>
      </w:r>
      <w:r w:rsidRPr="00FE05B9">
        <w:rPr>
          <w:sz w:val="16"/>
        </w:rPr>
        <w:t xml:space="preserve"> In summary, the most likely—though not most lethal—</w:t>
      </w:r>
      <w:r w:rsidRPr="00ED65E3">
        <w:rPr>
          <w:rStyle w:val="StyleBoldUnderline"/>
        </w:rPr>
        <w:t>terror threats to Americans come from individuals living within the United States who are partially motivated to undertake self-directed attacks based upon their perception that the United States and the West are at war with the Muslim world.</w:t>
      </w:r>
    </w:p>
    <w:p w14:paraId="340F84D5" w14:textId="77777777" w:rsidR="008537FF" w:rsidRDefault="008537FF" w:rsidP="00436FB6">
      <w:pPr>
        <w:rPr>
          <w:rStyle w:val="StyleBoldUnderline"/>
        </w:rPr>
      </w:pPr>
    </w:p>
    <w:p w14:paraId="04253608" w14:textId="593A2828" w:rsidR="008537FF" w:rsidRPr="00C43EB1" w:rsidRDefault="008537FF" w:rsidP="008537FF">
      <w:pPr>
        <w:pStyle w:val="Heading4"/>
      </w:pPr>
      <w:r w:rsidRPr="00C43EB1">
        <w:t xml:space="preserve">Al-Qaeda </w:t>
      </w:r>
      <w:r w:rsidR="00480224">
        <w:t>planning attacks now – surveillance is key</w:t>
      </w:r>
    </w:p>
    <w:p w14:paraId="00B833EE" w14:textId="6769B0AB" w:rsidR="008537FF" w:rsidRPr="00952C77" w:rsidRDefault="008537FF" w:rsidP="008537FF">
      <w:pPr>
        <w:rPr>
          <w:sz w:val="18"/>
          <w:szCs w:val="18"/>
        </w:rPr>
      </w:pPr>
      <w:proofErr w:type="gramStart"/>
      <w:r w:rsidRPr="00C43EB1">
        <w:rPr>
          <w:rStyle w:val="Heading4Char"/>
        </w:rPr>
        <w:t>Wall Street Journal</w:t>
      </w:r>
      <w:r w:rsidR="00952C77">
        <w:rPr>
          <w:sz w:val="18"/>
          <w:szCs w:val="18"/>
        </w:rPr>
        <w:t xml:space="preserve"> </w:t>
      </w:r>
      <w:r w:rsidRPr="00C43EB1">
        <w:rPr>
          <w:rStyle w:val="Heading4Char"/>
        </w:rPr>
        <w:t>15</w:t>
      </w:r>
      <w:r w:rsidRPr="00C43EB1">
        <w:rPr>
          <w:sz w:val="18"/>
          <w:szCs w:val="18"/>
        </w:rPr>
        <w:t>.</w:t>
      </w:r>
      <w:proofErr w:type="gramEnd"/>
      <w:r w:rsidRPr="00C43EB1">
        <w:rPr>
          <w:sz w:val="18"/>
          <w:szCs w:val="18"/>
        </w:rPr>
        <w:t xml:space="preserve"> Cassell Bryan-Low. </w:t>
      </w:r>
      <w:proofErr w:type="gramStart"/>
      <w:r w:rsidRPr="00C43EB1">
        <w:rPr>
          <w:sz w:val="18"/>
          <w:szCs w:val="18"/>
        </w:rPr>
        <w:t>“U.K. MI5 Chief Andrew Parker Warns of Threat of al Qaeda Attack in West,” http://www.wsj.com/articles/u-k-mi5-chief-andrew-parker-warns-of-threat-of-al-qaeda-attack-in-west-1420757705.</w:t>
      </w:r>
      <w:proofErr w:type="gramEnd"/>
    </w:p>
    <w:p w14:paraId="2D522132" w14:textId="4860CFBD" w:rsidR="008537FF" w:rsidRPr="00C43EB1" w:rsidRDefault="008537FF" w:rsidP="008537FF">
      <w:pPr>
        <w:rPr>
          <w:sz w:val="18"/>
          <w:szCs w:val="18"/>
        </w:rPr>
      </w:pPr>
      <w:r w:rsidRPr="00C43EB1">
        <w:rPr>
          <w:sz w:val="18"/>
          <w:szCs w:val="18"/>
        </w:rPr>
        <w:t>LONDON—</w:t>
      </w:r>
      <w:r w:rsidRPr="00C43EB1">
        <w:rPr>
          <w:rStyle w:val="StyleBoldUnderline"/>
        </w:rPr>
        <w:t>The head of the U.K.’s domestic intelligence agency said Thursday that al Qaeda continued to pose an immediate threat and was planning large-scale attacks against the West</w:t>
      </w:r>
      <w:r w:rsidRPr="00C43EB1">
        <w:rPr>
          <w:sz w:val="18"/>
          <w:szCs w:val="18"/>
        </w:rPr>
        <w:t>.</w:t>
      </w:r>
      <w:r w:rsidR="00480224" w:rsidRPr="00480224">
        <w:rPr>
          <w:sz w:val="12"/>
          <w:szCs w:val="18"/>
        </w:rPr>
        <w:t xml:space="preserve">¶ </w:t>
      </w:r>
      <w:r w:rsidRPr="00C43EB1">
        <w:rPr>
          <w:sz w:val="18"/>
          <w:szCs w:val="18"/>
        </w:rPr>
        <w:t>In a rare public speech, MI5 chief</w:t>
      </w:r>
      <w:r w:rsidR="00480224">
        <w:rPr>
          <w:sz w:val="18"/>
          <w:szCs w:val="18"/>
        </w:rPr>
        <w:t xml:space="preserve"> </w:t>
      </w:r>
      <w:r w:rsidRPr="00C43EB1">
        <w:rPr>
          <w:sz w:val="18"/>
          <w:szCs w:val="18"/>
        </w:rPr>
        <w:t xml:space="preserve">Andrew </w:t>
      </w:r>
      <w:r w:rsidRPr="00C43EB1">
        <w:rPr>
          <w:rStyle w:val="StyleBoldUnderline"/>
        </w:rPr>
        <w:t>Parker</w:t>
      </w:r>
      <w:r w:rsidR="00480224">
        <w:rPr>
          <w:rStyle w:val="StyleBoldUnderline"/>
        </w:rPr>
        <w:t xml:space="preserve"> </w:t>
      </w:r>
      <w:r w:rsidRPr="00C43EB1">
        <w:rPr>
          <w:rStyle w:val="StyleBoldUnderline"/>
        </w:rPr>
        <w:t>said “a group of core al Qaeda terrorists in Syria is planning mass casualty attacks against the West</w:t>
      </w:r>
      <w:r w:rsidRPr="00C43EB1">
        <w:rPr>
          <w:sz w:val="18"/>
          <w:szCs w:val="18"/>
        </w:rPr>
        <w:t>,” without elaborating on how advanced such planning was. The comments underscore that the terrorist threat remains diverse despite the recent focus on Islamic State, which has gained territory in Syria and Iraq.</w:t>
      </w:r>
      <w:r w:rsidR="00480224" w:rsidRPr="00480224">
        <w:rPr>
          <w:sz w:val="12"/>
          <w:szCs w:val="18"/>
        </w:rPr>
        <w:t xml:space="preserve">¶ </w:t>
      </w:r>
      <w:proofErr w:type="gramStart"/>
      <w:r w:rsidRPr="00C43EB1">
        <w:rPr>
          <w:rStyle w:val="StyleBoldUnderline"/>
        </w:rPr>
        <w:t>The</w:t>
      </w:r>
      <w:proofErr w:type="gramEnd"/>
      <w:r w:rsidRPr="00C43EB1">
        <w:rPr>
          <w:rStyle w:val="StyleBoldUnderline"/>
        </w:rPr>
        <w:t xml:space="preserve"> comments, made at MI5’s London headquarters, come on the heels of</w:t>
      </w:r>
      <w:r w:rsidR="00480224">
        <w:rPr>
          <w:rStyle w:val="StyleBoldUnderline"/>
        </w:rPr>
        <w:t xml:space="preserve"> </w:t>
      </w:r>
      <w:hyperlink r:id="rId8" w:tgtFrame="_self" w:history="1">
        <w:r w:rsidRPr="00C43EB1">
          <w:rPr>
            <w:rStyle w:val="StyleBoldUnderline"/>
          </w:rPr>
          <w:t>Wednesday’s shooting attack in Paris</w:t>
        </w:r>
      </w:hyperlink>
      <w:r w:rsidRPr="00C43EB1">
        <w:rPr>
          <w:rStyle w:val="StyleBoldUnderline"/>
        </w:rPr>
        <w:t>, which left 12 people dead</w:t>
      </w:r>
      <w:r w:rsidRPr="00C43EB1">
        <w:rPr>
          <w:sz w:val="18"/>
          <w:szCs w:val="18"/>
        </w:rPr>
        <w:t xml:space="preserve">. While authorities haven’t yet confirmed any possible connections of the perpetrators to terrorist organizations, </w:t>
      </w:r>
      <w:r w:rsidRPr="00C43EB1">
        <w:rPr>
          <w:rStyle w:val="StyleBoldUnderline"/>
        </w:rPr>
        <w:t>intelligence officials have said that links to al Qaeda were a possibility</w:t>
      </w:r>
      <w:r w:rsidRPr="00C43EB1">
        <w:rPr>
          <w:sz w:val="18"/>
          <w:szCs w:val="18"/>
        </w:rPr>
        <w:t>.</w:t>
      </w:r>
      <w:r w:rsidR="00480224" w:rsidRPr="00480224">
        <w:rPr>
          <w:sz w:val="12"/>
          <w:szCs w:val="18"/>
        </w:rPr>
        <w:t xml:space="preserve">¶ </w:t>
      </w:r>
      <w:proofErr w:type="gramStart"/>
      <w:r w:rsidRPr="00C43EB1">
        <w:rPr>
          <w:sz w:val="18"/>
          <w:szCs w:val="18"/>
        </w:rPr>
        <w:t>In</w:t>
      </w:r>
      <w:proofErr w:type="gramEnd"/>
      <w:r w:rsidRPr="00C43EB1">
        <w:rPr>
          <w:sz w:val="18"/>
          <w:szCs w:val="18"/>
        </w:rPr>
        <w:t xml:space="preserve"> his remarks, Mr. Parker briefly addressed the Paris attack. “It is too early for us to come to judgments about the precise details or origin of the attack, but it is a terrible reminder of the intentions of those who wish us harm,” Mr. Parker said.</w:t>
      </w:r>
      <w:r w:rsidR="00480224" w:rsidRPr="00480224">
        <w:rPr>
          <w:sz w:val="12"/>
          <w:szCs w:val="18"/>
        </w:rPr>
        <w:t xml:space="preserve">¶ </w:t>
      </w:r>
      <w:r w:rsidRPr="00C43EB1">
        <w:rPr>
          <w:sz w:val="18"/>
          <w:szCs w:val="18"/>
        </w:rPr>
        <w:t xml:space="preserve">Speaking more generally, Mr. </w:t>
      </w:r>
      <w:r w:rsidRPr="00C43EB1">
        <w:rPr>
          <w:rStyle w:val="StyleBoldUnderline"/>
        </w:rPr>
        <w:t>Parker said, “we face a very serious level of threat that is complex to combat and unlikely to abate significantly for some time.”</w:t>
      </w:r>
      <w:r w:rsidRPr="00C43EB1">
        <w:rPr>
          <w:sz w:val="18"/>
          <w:szCs w:val="18"/>
        </w:rPr>
        <w:t xml:space="preserve"> </w:t>
      </w:r>
      <w:r w:rsidRPr="00C43EB1">
        <w:rPr>
          <w:rStyle w:val="StyleBoldUnderline"/>
        </w:rPr>
        <w:t>He added that in recent months, authorities have prevented three U.K. terrorist plots that “would certainly” have resulted in deaths</w:t>
      </w:r>
      <w:r w:rsidRPr="00C43EB1">
        <w:rPr>
          <w:sz w:val="18"/>
          <w:szCs w:val="18"/>
        </w:rPr>
        <w:t>.</w:t>
      </w:r>
      <w:r w:rsidR="00480224" w:rsidRPr="00480224">
        <w:rPr>
          <w:sz w:val="12"/>
          <w:szCs w:val="18"/>
        </w:rPr>
        <w:t xml:space="preserve">¶ </w:t>
      </w:r>
      <w:r w:rsidRPr="00C43EB1">
        <w:rPr>
          <w:rStyle w:val="StyleBoldUnderline"/>
        </w:rPr>
        <w:t>Mr. Parker said there had been an increase in the number of “crude but potentially deadly plots” and cited last year’s attacks in Canada and Australia as examples</w:t>
      </w:r>
      <w:r w:rsidRPr="00C43EB1">
        <w:rPr>
          <w:sz w:val="18"/>
          <w:szCs w:val="18"/>
        </w:rPr>
        <w:t>. “Such attacks are inherently harder for intelligence agencies to detect,” he said. “They are often the work of volatile individuals, motivated by terrorist propaganda rather than working as part of sophisticated networks. They often act spontaneously or after very short periods of prior training.”</w:t>
      </w:r>
      <w:r w:rsidR="00480224" w:rsidRPr="00480224">
        <w:rPr>
          <w:sz w:val="12"/>
          <w:szCs w:val="18"/>
        </w:rPr>
        <w:t xml:space="preserve">¶ </w:t>
      </w:r>
      <w:r w:rsidRPr="00C43EB1">
        <w:rPr>
          <w:rStyle w:val="StyleBoldUnderline"/>
        </w:rPr>
        <w:t>He focused in particular on the threat stemming from the conflict in Syria. There have been more than 20 terrorist plots outside of Syria and Iraq that were either directed or provoked by extremist groups in Syria</w:t>
      </w:r>
      <w:r w:rsidRPr="00C43EB1">
        <w:rPr>
          <w:sz w:val="18"/>
          <w:szCs w:val="18"/>
        </w:rPr>
        <w:t>, including those in Canada, Australia, Belgium and France, according to Mr. Parker.</w:t>
      </w:r>
      <w:r w:rsidR="00480224" w:rsidRPr="00480224">
        <w:rPr>
          <w:sz w:val="12"/>
          <w:szCs w:val="18"/>
        </w:rPr>
        <w:t xml:space="preserve">¶ </w:t>
      </w:r>
      <w:r w:rsidRPr="00C43EB1">
        <w:rPr>
          <w:sz w:val="18"/>
          <w:szCs w:val="18"/>
        </w:rPr>
        <w:t>Britain’s security agencies in August raised the assessment of the threat from international terrorism to “severe” from “substantial,” the second-highest level on its five-point scale, primarily because of the threat of Islamist militants in Syria. The change, which triggered a step-up in security measures such as visible police patrols, reflects an assessment that an attack is highly likely but that there isn’t intelligence to suggest an imminent terror strike.</w:t>
      </w:r>
      <w:r w:rsidR="00480224" w:rsidRPr="00480224">
        <w:rPr>
          <w:sz w:val="12"/>
          <w:szCs w:val="18"/>
        </w:rPr>
        <w:t xml:space="preserve">¶ </w:t>
      </w:r>
      <w:r w:rsidRPr="00C43EB1">
        <w:rPr>
          <w:sz w:val="18"/>
          <w:szCs w:val="18"/>
        </w:rPr>
        <w:t>The MI5 chief said some 600 extremists now had traveled from Britain to Syria and that a “significant proportion” of those had joined Islamic State, also known as ISIL.</w:t>
      </w:r>
      <w:r w:rsidR="00480224" w:rsidRPr="00480224">
        <w:rPr>
          <w:sz w:val="12"/>
          <w:szCs w:val="18"/>
        </w:rPr>
        <w:t xml:space="preserve">¶ </w:t>
      </w:r>
      <w:r w:rsidRPr="00C43EB1">
        <w:rPr>
          <w:sz w:val="18"/>
          <w:szCs w:val="18"/>
        </w:rPr>
        <w:t>He also talked about the stiff challenges intelligence agencies face, ranging from the difficulty in collecting intelligence in Syria, where the U.K. has no partner agency to work with to technological challenges more broadly.</w:t>
      </w:r>
      <w:r w:rsidR="00480224" w:rsidRPr="00480224">
        <w:rPr>
          <w:sz w:val="12"/>
          <w:szCs w:val="18"/>
        </w:rPr>
        <w:t xml:space="preserve">¶ </w:t>
      </w:r>
      <w:r w:rsidRPr="00C43EB1">
        <w:rPr>
          <w:rStyle w:val="StyleBoldUnderline"/>
        </w:rPr>
        <w:t>As the terrorism threat is increasing, intelligence agencies are finding their ability to counter them is decreasing</w:t>
      </w:r>
      <w:r w:rsidRPr="00C43EB1">
        <w:rPr>
          <w:sz w:val="18"/>
          <w:szCs w:val="18"/>
        </w:rPr>
        <w:t>, he said. The reasons include the increased availability—and use—of encryption that makes it harder for intelligence agencies to intercept communications.</w:t>
      </w:r>
      <w:r w:rsidR="00480224" w:rsidRPr="00480224">
        <w:rPr>
          <w:sz w:val="12"/>
          <w:szCs w:val="18"/>
        </w:rPr>
        <w:t xml:space="preserve">¶ </w:t>
      </w:r>
      <w:r w:rsidRPr="00C43EB1">
        <w:rPr>
          <w:sz w:val="18"/>
          <w:szCs w:val="18"/>
        </w:rPr>
        <w:t>“</w:t>
      </w:r>
      <w:r w:rsidRPr="00C43EB1">
        <w:rPr>
          <w:rStyle w:val="StyleBoldUnderline"/>
        </w:rPr>
        <w:t>Changes in the technology that people are using to communicate are making it harder for the agencies to maintain the capability to intercept the communications of terrorists,</w:t>
      </w:r>
      <w:r w:rsidRPr="00C43EB1">
        <w:rPr>
          <w:sz w:val="18"/>
          <w:szCs w:val="18"/>
        </w:rPr>
        <w:t xml:space="preserve">” he said. “The further </w:t>
      </w:r>
      <w:r w:rsidRPr="00C43EB1">
        <w:rPr>
          <w:rStyle w:val="StyleBoldUnderline"/>
        </w:rPr>
        <w:t>reduction of this capability will seriously harm our ability to investigate and disrupt such threats in the future</w:t>
      </w:r>
      <w:r w:rsidRPr="00C43EB1">
        <w:rPr>
          <w:sz w:val="18"/>
          <w:szCs w:val="18"/>
        </w:rPr>
        <w:t>.”</w:t>
      </w:r>
      <w:r w:rsidR="00480224" w:rsidRPr="00480224">
        <w:rPr>
          <w:sz w:val="12"/>
          <w:szCs w:val="18"/>
        </w:rPr>
        <w:t xml:space="preserve">¶ </w:t>
      </w:r>
      <w:r w:rsidRPr="00C43EB1">
        <w:rPr>
          <w:sz w:val="18"/>
          <w:szCs w:val="18"/>
        </w:rPr>
        <w:t>Mr. Parker also waded into Britain’s feud with Internet companies over how much they should help in combating terrorist activity. British authorities say they remain frustrated that U.S. Internet companies don’t feel obliged to comply with U.K. warrants requesting information about users.</w:t>
      </w:r>
      <w:r w:rsidR="00480224" w:rsidRPr="00480224">
        <w:rPr>
          <w:sz w:val="12"/>
          <w:szCs w:val="18"/>
        </w:rPr>
        <w:t xml:space="preserve">¶ </w:t>
      </w:r>
      <w:r w:rsidRPr="00C43EB1">
        <w:rPr>
          <w:sz w:val="18"/>
          <w:szCs w:val="18"/>
        </w:rPr>
        <w:t>He said intelligence agents need to be able to access communication among terrorists if they are to do their job, which means including the assistance of companies which hold relevant data. “Currently this picture is patchy,” he said.</w:t>
      </w:r>
      <w:r w:rsidR="00480224" w:rsidRPr="00480224">
        <w:rPr>
          <w:sz w:val="12"/>
          <w:szCs w:val="18"/>
        </w:rPr>
        <w:t xml:space="preserve">¶ </w:t>
      </w:r>
      <w:r w:rsidRPr="00C43EB1">
        <w:rPr>
          <w:rStyle w:val="StyleBoldUnderline"/>
        </w:rPr>
        <w:t>He</w:t>
      </w:r>
      <w:r w:rsidRPr="00C43EB1">
        <w:rPr>
          <w:sz w:val="18"/>
          <w:szCs w:val="18"/>
        </w:rPr>
        <w:t xml:space="preserve"> also </w:t>
      </w:r>
      <w:r w:rsidRPr="00C43EB1">
        <w:rPr>
          <w:rStyle w:val="StyleBoldUnderline"/>
        </w:rPr>
        <w:t>defended the communications-data gathering work by intelligence agencies, which has come under criticism following the disclosure</w:t>
      </w:r>
      <w:r w:rsidRPr="00C43EB1">
        <w:rPr>
          <w:sz w:val="18"/>
          <w:szCs w:val="18"/>
        </w:rPr>
        <w:t xml:space="preserve"> of mass-surveillance techniques </w:t>
      </w:r>
      <w:r w:rsidRPr="00C43EB1">
        <w:rPr>
          <w:rStyle w:val="StyleBoldUnderline"/>
        </w:rPr>
        <w:t>by</w:t>
      </w:r>
      <w:r w:rsidRPr="00C43EB1">
        <w:rPr>
          <w:sz w:val="18"/>
          <w:szCs w:val="18"/>
        </w:rPr>
        <w:t xml:space="preserve"> former U.S. National Security Agency contractor</w:t>
      </w:r>
      <w:r w:rsidR="00480224">
        <w:rPr>
          <w:sz w:val="18"/>
          <w:szCs w:val="18"/>
        </w:rPr>
        <w:t xml:space="preserve"> </w:t>
      </w:r>
      <w:hyperlink r:id="rId9" w:history="1">
        <w:r w:rsidRPr="00C43EB1">
          <w:rPr>
            <w:rStyle w:val="StyleBoldUnderline"/>
          </w:rPr>
          <w:t>Edward Snowden</w:t>
        </w:r>
      </w:hyperlink>
      <w:r w:rsidRPr="00C43EB1">
        <w:rPr>
          <w:rStyle w:val="StyleBoldUnderline"/>
        </w:rPr>
        <w:t>.</w:t>
      </w:r>
      <w:r w:rsidR="00480224" w:rsidRPr="00480224">
        <w:rPr>
          <w:sz w:val="12"/>
          <w:szCs w:val="18"/>
        </w:rPr>
        <w:t xml:space="preserve">¶ </w:t>
      </w:r>
      <w:r w:rsidRPr="00C43EB1">
        <w:rPr>
          <w:sz w:val="18"/>
          <w:szCs w:val="18"/>
        </w:rPr>
        <w:t>“MI5 does not browse through the private lives of the population at large,” he said. “</w:t>
      </w:r>
      <w:r w:rsidRPr="00C43EB1">
        <w:rPr>
          <w:rStyle w:val="StyleBoldUnderline"/>
        </w:rPr>
        <w:t>We need to have powerful capabilities that enable us to range widely, with the potential to reach anyone who might threaten national security</w:t>
      </w:r>
      <w:r w:rsidRPr="00C43EB1">
        <w:rPr>
          <w:sz w:val="18"/>
          <w:szCs w:val="18"/>
        </w:rPr>
        <w:t>—but with our efforts always concentrated on the tiniest minority who actually present threats.”</w:t>
      </w:r>
    </w:p>
    <w:p w14:paraId="42D05621" w14:textId="77777777" w:rsidR="008537FF" w:rsidRPr="00C43EB1" w:rsidRDefault="008537FF" w:rsidP="008537FF"/>
    <w:p w14:paraId="5267B1F3" w14:textId="77777777" w:rsidR="008537FF" w:rsidRDefault="008537FF" w:rsidP="00436FB6">
      <w:pPr>
        <w:rPr>
          <w:rStyle w:val="StyleBoldUnderline"/>
        </w:rPr>
      </w:pPr>
    </w:p>
    <w:p w14:paraId="66992202" w14:textId="77777777" w:rsidR="00763AC5" w:rsidRDefault="00763AC5" w:rsidP="00436FB6">
      <w:pPr>
        <w:rPr>
          <w:rStyle w:val="StyleBoldUnderline"/>
        </w:rPr>
      </w:pPr>
    </w:p>
    <w:p w14:paraId="61BCD47A" w14:textId="77777777" w:rsidR="00763AC5" w:rsidRDefault="00763AC5" w:rsidP="00763AC5">
      <w:pPr>
        <w:pStyle w:val="Heading3"/>
      </w:pPr>
      <w:bookmarkStart w:id="14" w:name="_Toc294184001"/>
      <w:r>
        <w:t xml:space="preserve">AT: NSA Reform </w:t>
      </w:r>
      <w:bookmarkEnd w:id="14"/>
      <w:r>
        <w:t>Thumper</w:t>
      </w:r>
    </w:p>
    <w:p w14:paraId="24303C7D" w14:textId="1B21FA17" w:rsidR="00763AC5" w:rsidRDefault="00763AC5" w:rsidP="00763AC5">
      <w:pPr>
        <w:pStyle w:val="Heading4"/>
      </w:pPr>
      <w:r>
        <w:t xml:space="preserve">New NSA reforms </w:t>
      </w:r>
      <w:r w:rsidR="005A785C">
        <w:t>allow</w:t>
      </w:r>
      <w:r>
        <w:t xml:space="preserve"> </w:t>
      </w:r>
      <w:r w:rsidR="005A785C">
        <w:t xml:space="preserve">metadata </w:t>
      </w:r>
    </w:p>
    <w:p w14:paraId="698D5E06" w14:textId="7E8C43EA" w:rsidR="00763AC5" w:rsidRPr="008D0DCB" w:rsidRDefault="005A785C" w:rsidP="00763AC5">
      <w:r>
        <w:rPr>
          <w:rStyle w:val="Heading4Char"/>
        </w:rPr>
        <w:t>Lake 5-</w:t>
      </w:r>
      <w:r w:rsidR="00763AC5" w:rsidRPr="008D0DCB">
        <w:rPr>
          <w:rStyle w:val="Heading4Char"/>
        </w:rPr>
        <w:t>20</w:t>
      </w:r>
      <w:r w:rsidR="00763AC5" w:rsidRPr="008D0DCB">
        <w:t xml:space="preserve"> (Eli, Bloomberg View, "Congress Falls out of Love with the Surveillance State")</w:t>
      </w:r>
    </w:p>
    <w:p w14:paraId="6F5D0B7B" w14:textId="5146506C" w:rsidR="00763AC5" w:rsidRPr="00FE21CD" w:rsidRDefault="00763AC5" w:rsidP="00763AC5">
      <w:pPr>
        <w:rPr>
          <w:sz w:val="16"/>
        </w:rPr>
      </w:pPr>
      <w:r w:rsidRPr="00ED65E3">
        <w:rPr>
          <w:rStyle w:val="StyleBoldUnderline"/>
        </w:rPr>
        <w:t>There is urgency to</w:t>
      </w:r>
      <w:r w:rsidRPr="00FE21CD">
        <w:rPr>
          <w:sz w:val="16"/>
        </w:rPr>
        <w:t xml:space="preserve"> </w:t>
      </w:r>
      <w:r w:rsidRPr="00ED65E3">
        <w:rPr>
          <w:rStyle w:val="StyleBoldUnderline"/>
        </w:rPr>
        <w:t>act</w:t>
      </w:r>
      <w:r w:rsidRPr="00FE21CD">
        <w:rPr>
          <w:sz w:val="16"/>
        </w:rPr>
        <w:t xml:space="preserve">. </w:t>
      </w:r>
      <w:r w:rsidRPr="00ED65E3">
        <w:rPr>
          <w:rStyle w:val="StyleBoldUnderline"/>
        </w:rPr>
        <w:t>The Patriot Act provision on NSA bulk metadata collection expires June 1.</w:t>
      </w:r>
      <w:r w:rsidR="00FE21CD" w:rsidRPr="00FE21CD">
        <w:rPr>
          <w:sz w:val="12"/>
        </w:rPr>
        <w:t>¶</w:t>
      </w:r>
      <w:r w:rsidRPr="00FE21CD">
        <w:rPr>
          <w:sz w:val="16"/>
        </w:rPr>
        <w:t xml:space="preserve"> Nunes told us </w:t>
      </w:r>
      <w:r w:rsidRPr="00ED65E3">
        <w:rPr>
          <w:rStyle w:val="StyleBoldUnderline"/>
        </w:rPr>
        <w:t>the chances of just reauthorizing section 215 of the Patriot Act when an alternative bill was on the floor were slim</w:t>
      </w:r>
      <w:r w:rsidRPr="00FE21CD">
        <w:rPr>
          <w:sz w:val="16"/>
        </w:rPr>
        <w:t>. He said he reluctantly endorsed the slimmed-down approach to data collection: "Do you want to keep something and hope the changes can work, or risk the whole program going dark?"</w:t>
      </w:r>
      <w:r w:rsidR="00FE21CD" w:rsidRPr="00FE21CD">
        <w:rPr>
          <w:sz w:val="12"/>
        </w:rPr>
        <w:t>¶</w:t>
      </w:r>
      <w:r w:rsidRPr="00FE21CD">
        <w:rPr>
          <w:sz w:val="16"/>
        </w:rPr>
        <w:t xml:space="preserve"> </w:t>
      </w:r>
      <w:r w:rsidRPr="00ED65E3">
        <w:rPr>
          <w:rStyle w:val="Emphasis"/>
        </w:rPr>
        <w:t>To be sure, the new bill still allows the FBI and NSA to search the numbers dialed and times and dates of phone calls to find the confederates of terrorists in the United States</w:t>
      </w:r>
      <w:r w:rsidRPr="00FE21CD">
        <w:rPr>
          <w:sz w:val="16"/>
        </w:rPr>
        <w:t>. But no longer would the NSA be allowed to store those records. Eventually, President Obama made it known that he favors the changes as well. Nunes told us Obama met with the chairmen and ranking members of the House and Senate intelligence committees last Monday and said he supported the new legislation.</w:t>
      </w:r>
    </w:p>
    <w:p w14:paraId="5F8E5ED3" w14:textId="77777777" w:rsidR="00763AC5" w:rsidRDefault="00763AC5" w:rsidP="00763AC5"/>
    <w:p w14:paraId="73D8A947" w14:textId="01840CF7" w:rsidR="00763AC5" w:rsidRPr="00C43EB1" w:rsidRDefault="00763AC5" w:rsidP="00763AC5">
      <w:pPr>
        <w:pStyle w:val="Heading4"/>
      </w:pPr>
      <w:r w:rsidRPr="00C43EB1">
        <w:t>NSA still has sufficient surveillance authority</w:t>
      </w:r>
    </w:p>
    <w:p w14:paraId="75899435" w14:textId="3AD04A75" w:rsidR="00763AC5" w:rsidRPr="005A785C" w:rsidRDefault="00763AC5" w:rsidP="00763AC5">
      <w:pPr>
        <w:rPr>
          <w:sz w:val="18"/>
          <w:szCs w:val="18"/>
        </w:rPr>
      </w:pPr>
      <w:proofErr w:type="gramStart"/>
      <w:r w:rsidRPr="00C43EB1">
        <w:rPr>
          <w:rStyle w:val="Heading4Char"/>
        </w:rPr>
        <w:t>Salon</w:t>
      </w:r>
      <w:r w:rsidRPr="00C43EB1">
        <w:rPr>
          <w:sz w:val="18"/>
          <w:szCs w:val="18"/>
        </w:rPr>
        <w:t xml:space="preserve">, </w:t>
      </w:r>
      <w:r w:rsidR="005A785C">
        <w:rPr>
          <w:rStyle w:val="Heading4Char"/>
        </w:rPr>
        <w:t>6-</w:t>
      </w:r>
      <w:r w:rsidRPr="00C43EB1">
        <w:rPr>
          <w:rStyle w:val="Heading4Char"/>
        </w:rPr>
        <w:t>1</w:t>
      </w:r>
      <w:r w:rsidR="00362D98">
        <w:rPr>
          <w:sz w:val="18"/>
          <w:szCs w:val="18"/>
        </w:rPr>
        <w:t xml:space="preserve"> [</w:t>
      </w:r>
      <w:r w:rsidRPr="00C43EB1">
        <w:rPr>
          <w:sz w:val="18"/>
          <w:szCs w:val="18"/>
        </w:rPr>
        <w:t>Marcy Wheeler.</w:t>
      </w:r>
      <w:proofErr w:type="gramEnd"/>
      <w:r w:rsidRPr="00C43EB1">
        <w:rPr>
          <w:sz w:val="18"/>
          <w:szCs w:val="18"/>
        </w:rPr>
        <w:t xml:space="preserve"> </w:t>
      </w:r>
      <w:proofErr w:type="gramStart"/>
      <w:r w:rsidRPr="00C43EB1">
        <w:rPr>
          <w:sz w:val="18"/>
          <w:szCs w:val="18"/>
        </w:rPr>
        <w:t>“Reports of the Patriot Act’s death are greatly exaggerated,” http://www.salon.com/2015/06/01/reports_of_the_patriot_acts_death_are_greatly_exaggerated/.</w:t>
      </w:r>
      <w:r w:rsidR="00362D98">
        <w:rPr>
          <w:sz w:val="18"/>
          <w:szCs w:val="18"/>
        </w:rPr>
        <w:t>]</w:t>
      </w:r>
      <w:proofErr w:type="gramEnd"/>
    </w:p>
    <w:p w14:paraId="29133A54" w14:textId="3366E3A8" w:rsidR="00763AC5" w:rsidRPr="005A785C" w:rsidRDefault="00763AC5" w:rsidP="00763AC5">
      <w:pPr>
        <w:rPr>
          <w:sz w:val="16"/>
          <w:szCs w:val="18"/>
        </w:rPr>
      </w:pPr>
      <w:r w:rsidRPr="00C43EB1">
        <w:rPr>
          <w:rStyle w:val="StyleBoldUnderline"/>
        </w:rPr>
        <w:t>The PATRIOT Act-authorized</w:t>
      </w:r>
      <w:r w:rsidR="005A785C">
        <w:rPr>
          <w:rStyle w:val="StyleBoldUnderline"/>
        </w:rPr>
        <w:t xml:space="preserve"> </w:t>
      </w:r>
      <w:hyperlink r:id="rId10" w:history="1">
        <w:r w:rsidRPr="00C43EB1">
          <w:rPr>
            <w:rStyle w:val="StyleBoldUnderline"/>
          </w:rPr>
          <w:t>phone dragnet</w:t>
        </w:r>
      </w:hyperlink>
      <w:r w:rsidR="005A785C">
        <w:rPr>
          <w:rStyle w:val="StyleBoldUnderline"/>
        </w:rPr>
        <w:t xml:space="preserve"> </w:t>
      </w:r>
      <w:r w:rsidRPr="00C43EB1">
        <w:rPr>
          <w:rStyle w:val="StyleBoldUnderline"/>
        </w:rPr>
        <w:t>expired last night</w:t>
      </w:r>
      <w:r w:rsidRPr="005A785C">
        <w:rPr>
          <w:sz w:val="16"/>
          <w:szCs w:val="18"/>
        </w:rPr>
        <w:t>. For the first time since 2006, the NSA won’t receive</w:t>
      </w:r>
      <w:r w:rsidR="005A785C" w:rsidRPr="005A785C">
        <w:rPr>
          <w:sz w:val="16"/>
          <w:szCs w:val="18"/>
        </w:rPr>
        <w:t xml:space="preserve"> </w:t>
      </w:r>
      <w:r w:rsidRPr="005A785C">
        <w:rPr>
          <w:sz w:val="16"/>
          <w:szCs w:val="18"/>
        </w:rPr>
        <w:t>records of the phone calls you make within the United States.</w:t>
      </w:r>
      <w:r w:rsidR="005A785C" w:rsidRPr="005A785C">
        <w:rPr>
          <w:sz w:val="12"/>
          <w:szCs w:val="18"/>
        </w:rPr>
        <w:t>¶</w:t>
      </w:r>
      <w:r w:rsidR="005A785C" w:rsidRPr="005A785C">
        <w:rPr>
          <w:sz w:val="16"/>
          <w:szCs w:val="18"/>
        </w:rPr>
        <w:t xml:space="preserve"> </w:t>
      </w:r>
      <w:r w:rsidRPr="00C43EB1">
        <w:rPr>
          <w:rStyle w:val="StyleBoldUnderline"/>
        </w:rPr>
        <w:t>But that doesn’t mean spying on Americans has stopped. The NSA still obtains records of calls — potentially</w:t>
      </w:r>
      <w:r w:rsidR="005A785C">
        <w:rPr>
          <w:rStyle w:val="StyleBoldUnderline"/>
        </w:rPr>
        <w:t xml:space="preserve"> </w:t>
      </w:r>
      <w:r w:rsidRPr="00C43EB1">
        <w:rPr>
          <w:rStyle w:val="StyleBoldUnderline"/>
        </w:rPr>
        <w:t>all</w:t>
      </w:r>
      <w:r w:rsidR="005A785C">
        <w:rPr>
          <w:rStyle w:val="StyleBoldUnderline"/>
        </w:rPr>
        <w:t xml:space="preserve"> </w:t>
      </w:r>
      <w:r w:rsidRPr="00C43EB1">
        <w:rPr>
          <w:rStyle w:val="StyleBoldUnderline"/>
        </w:rPr>
        <w:t>calls — you make with people overseas. It still tracks Americans’ Internet communications using metadata obtained overseas</w:t>
      </w:r>
      <w:r w:rsidRPr="005A785C">
        <w:rPr>
          <w:sz w:val="16"/>
          <w:szCs w:val="18"/>
        </w:rPr>
        <w:t xml:space="preserve">. </w:t>
      </w:r>
      <w:r w:rsidRPr="00C43EB1">
        <w:rPr>
          <w:rStyle w:val="StyleBoldUnderline"/>
        </w:rPr>
        <w:t>The FBI can still access the</w:t>
      </w:r>
      <w:r w:rsidR="005A785C">
        <w:rPr>
          <w:rStyle w:val="StyleBoldUnderline"/>
        </w:rPr>
        <w:t xml:space="preserve"> </w:t>
      </w:r>
      <w:r w:rsidRPr="00C43EB1">
        <w:rPr>
          <w:rStyle w:val="StyleBoldUnderline"/>
        </w:rPr>
        <w:t>content</w:t>
      </w:r>
      <w:r w:rsidR="005A785C">
        <w:rPr>
          <w:rStyle w:val="StyleBoldUnderline"/>
        </w:rPr>
        <w:t xml:space="preserve"> </w:t>
      </w:r>
      <w:r w:rsidRPr="00C43EB1">
        <w:rPr>
          <w:rStyle w:val="StyleBoldUnderline"/>
        </w:rPr>
        <w:t>of any communications Americans have with foreigners targeted under PRISM without a warrant or even any evidence of wrong doing</w:t>
      </w:r>
      <w:r w:rsidRPr="005A785C">
        <w:rPr>
          <w:sz w:val="16"/>
          <w:szCs w:val="18"/>
        </w:rPr>
        <w:t>.</w:t>
      </w:r>
      <w:r w:rsidR="005A785C" w:rsidRPr="005A785C">
        <w:rPr>
          <w:sz w:val="16"/>
          <w:szCs w:val="18"/>
        </w:rPr>
        <w:t xml:space="preserve"> </w:t>
      </w:r>
      <w:r w:rsidRPr="00C43EB1">
        <w:rPr>
          <w:rStyle w:val="StyleBoldUnderline"/>
        </w:rPr>
        <w:t>FBI can still, and indeed does, obtain phone records of individuals in conjunction with national security investigations without any court review</w:t>
      </w:r>
      <w:r w:rsidRPr="005A785C">
        <w:rPr>
          <w:sz w:val="16"/>
          <w:szCs w:val="18"/>
        </w:rPr>
        <w:t>.</w:t>
      </w:r>
      <w:r w:rsidR="005A785C" w:rsidRPr="005A785C">
        <w:rPr>
          <w:sz w:val="12"/>
          <w:szCs w:val="18"/>
        </w:rPr>
        <w:t>¶</w:t>
      </w:r>
      <w:r w:rsidR="005A785C" w:rsidRPr="005A785C">
        <w:rPr>
          <w:sz w:val="16"/>
          <w:szCs w:val="18"/>
        </w:rPr>
        <w:t xml:space="preserve"> </w:t>
      </w:r>
      <w:r w:rsidRPr="00C43EB1">
        <w:rPr>
          <w:rStyle w:val="StyleBoldUnderline"/>
        </w:rPr>
        <w:t>Not even the spying conducted under Section 215 — the authority that had been used to collect all of Americans’ phone records, but which is also used to collect certain kinds of</w:t>
      </w:r>
      <w:r w:rsidR="005A785C">
        <w:rPr>
          <w:rStyle w:val="StyleBoldUnderline"/>
        </w:rPr>
        <w:t xml:space="preserve"> </w:t>
      </w:r>
      <w:r w:rsidRPr="00C43EB1">
        <w:rPr>
          <w:rStyle w:val="StyleBoldUnderline"/>
        </w:rPr>
        <w:t>Internet data — or the two other expiring provisions will stop</w:t>
      </w:r>
      <w:r w:rsidRPr="005A785C">
        <w:rPr>
          <w:sz w:val="16"/>
          <w:szCs w:val="18"/>
        </w:rPr>
        <w:t xml:space="preserve">. </w:t>
      </w:r>
      <w:r w:rsidRPr="00C43EB1">
        <w:rPr>
          <w:rStyle w:val="StyleBoldUnderline"/>
        </w:rPr>
        <w:t>Because they’re tied to more focused investigations</w:t>
      </w:r>
      <w:r w:rsidRPr="005A785C">
        <w:rPr>
          <w:sz w:val="16"/>
          <w:szCs w:val="18"/>
        </w:rPr>
        <w:t xml:space="preserve"> (though the Internet collection is probably not targeted at one individual), </w:t>
      </w:r>
      <w:r w:rsidRPr="00C43EB1">
        <w:rPr>
          <w:rStyle w:val="StyleBoldUnderline"/>
        </w:rPr>
        <w:t>they will probably continue under a grandfather clause allowing ongoing investigations using those authorities to continue</w:t>
      </w:r>
      <w:r w:rsidRPr="005A785C">
        <w:rPr>
          <w:sz w:val="16"/>
          <w:szCs w:val="18"/>
        </w:rPr>
        <w:t>.</w:t>
      </w:r>
    </w:p>
    <w:p w14:paraId="6D5EBAF9" w14:textId="77777777" w:rsidR="00436FB6" w:rsidRDefault="00436FB6" w:rsidP="00436FB6">
      <w:pPr>
        <w:rPr>
          <w:rStyle w:val="StyleBoldUnderline"/>
        </w:rPr>
      </w:pPr>
    </w:p>
    <w:p w14:paraId="71FD2596" w14:textId="77777777" w:rsidR="00436FB6" w:rsidRPr="00436FB6" w:rsidRDefault="00436FB6" w:rsidP="00436FB6"/>
    <w:p w14:paraId="47CA1757" w14:textId="7EBB1253" w:rsidR="00C87A48" w:rsidRDefault="0009046F" w:rsidP="006E71A2">
      <w:pPr>
        <w:pStyle w:val="Heading2"/>
      </w:pPr>
      <w:r>
        <w:t>**</w:t>
      </w:r>
      <w:r w:rsidR="006E71A2">
        <w:t>Link</w:t>
      </w:r>
      <w:r>
        <w:t>**</w:t>
      </w:r>
    </w:p>
    <w:p w14:paraId="01253EEA" w14:textId="77777777" w:rsidR="00360CB4" w:rsidRDefault="00360CB4" w:rsidP="00360CB4"/>
    <w:p w14:paraId="1CACFF6D" w14:textId="46BDF2A9" w:rsidR="0002637D" w:rsidRDefault="00036EAF" w:rsidP="0019239E">
      <w:pPr>
        <w:pStyle w:val="Heading3"/>
      </w:pPr>
      <w:r>
        <w:t>2NC Link</w:t>
      </w:r>
      <w:r w:rsidR="00890252">
        <w:t xml:space="preserve"> Ext</w:t>
      </w:r>
      <w:r>
        <w:t xml:space="preserve"> – Metadata </w:t>
      </w:r>
    </w:p>
    <w:p w14:paraId="4193205E" w14:textId="77777777" w:rsidR="0002637D" w:rsidRPr="00C44675" w:rsidRDefault="0002637D" w:rsidP="0002637D">
      <w:pPr>
        <w:pStyle w:val="Heading4"/>
      </w:pPr>
      <w:r>
        <w:t xml:space="preserve">Metadata is an essential counter terrorism tool – key to </w:t>
      </w:r>
      <w:proofErr w:type="gramStart"/>
      <w:r w:rsidRPr="00315282">
        <w:rPr>
          <w:u w:val="single"/>
        </w:rPr>
        <w:t>intel</w:t>
      </w:r>
      <w:proofErr w:type="gramEnd"/>
      <w:r w:rsidRPr="00315282">
        <w:rPr>
          <w:u w:val="single"/>
        </w:rPr>
        <w:t xml:space="preserve"> and tracking</w:t>
      </w:r>
    </w:p>
    <w:p w14:paraId="444D898B" w14:textId="77777777" w:rsidR="0002637D" w:rsidRPr="00315282" w:rsidRDefault="0002637D" w:rsidP="0002637D">
      <w:pPr>
        <w:rPr>
          <w:sz w:val="18"/>
          <w:szCs w:val="18"/>
        </w:rPr>
      </w:pPr>
      <w:r>
        <w:rPr>
          <w:rStyle w:val="StyleStyleBold12pt"/>
        </w:rPr>
        <w:t xml:space="preserve">Fleitz 15 </w:t>
      </w:r>
      <w:r w:rsidRPr="00315282">
        <w:rPr>
          <w:sz w:val="18"/>
          <w:szCs w:val="18"/>
        </w:rPr>
        <w:t>[Fred, senior vice president for policy and programs for the Center for Security Policy. He worked in national-security positions for 25 years with the CIA, the State Department, and the House Intelligence Committee, “NSA Data Collection: Necessary, or Unconstitutional?”</w:t>
      </w:r>
    </w:p>
    <w:p w14:paraId="6DA279B4" w14:textId="77777777" w:rsidR="0002637D" w:rsidRPr="00315282" w:rsidRDefault="0002637D" w:rsidP="0002637D">
      <w:pPr>
        <w:rPr>
          <w:sz w:val="18"/>
          <w:szCs w:val="18"/>
        </w:rPr>
      </w:pPr>
      <w:r w:rsidRPr="00315282">
        <w:rPr>
          <w:sz w:val="18"/>
          <w:szCs w:val="18"/>
        </w:rPr>
        <w:t>http://www.nationalreview.com/article/418207/nsa-data-collection-necessary-or-unconstitutional-fred-fleitz]</w:t>
      </w:r>
    </w:p>
    <w:p w14:paraId="0D23D0ED" w14:textId="77777777" w:rsidR="0002637D" w:rsidRPr="00D03DED" w:rsidRDefault="0002637D" w:rsidP="0002637D">
      <w:pPr>
        <w:rPr>
          <w:sz w:val="16"/>
        </w:rPr>
      </w:pPr>
      <w:r w:rsidRPr="00D03DED">
        <w:rPr>
          <w:sz w:val="16"/>
        </w:rPr>
        <w:t xml:space="preserve">While its detractors refuse to admit it, </w:t>
      </w:r>
      <w:r w:rsidRPr="00D03DED">
        <w:rPr>
          <w:rStyle w:val="StyleBoldUnderline"/>
        </w:rPr>
        <w:t>the</w:t>
      </w:r>
      <w:r w:rsidRPr="00D03DED">
        <w:rPr>
          <w:sz w:val="16"/>
        </w:rPr>
        <w:t xml:space="preserve"> 215 </w:t>
      </w:r>
      <w:r w:rsidRPr="00D03DED">
        <w:rPr>
          <w:rStyle w:val="StyleBoldUnderline"/>
        </w:rPr>
        <w:t>program has been</w:t>
      </w:r>
      <w:r w:rsidRPr="00D03DED">
        <w:rPr>
          <w:sz w:val="16"/>
        </w:rPr>
        <w:t xml:space="preserve"> a </w:t>
      </w:r>
      <w:r w:rsidRPr="00D03DED">
        <w:rPr>
          <w:rStyle w:val="StyleBoldUnderline"/>
        </w:rPr>
        <w:t>successful</w:t>
      </w:r>
      <w:r w:rsidRPr="00D03DED">
        <w:rPr>
          <w:sz w:val="16"/>
        </w:rPr>
        <w:t xml:space="preserve"> tool in </w:t>
      </w:r>
      <w:r w:rsidRPr="00D03DED">
        <w:rPr>
          <w:rStyle w:val="StyleBoldUnderline"/>
        </w:rPr>
        <w:t>stopping</w:t>
      </w:r>
      <w:r w:rsidRPr="00D03DED">
        <w:rPr>
          <w:sz w:val="16"/>
        </w:rPr>
        <w:t xml:space="preserve"> terrorist </w:t>
      </w:r>
      <w:r w:rsidRPr="00D03DED">
        <w:rPr>
          <w:rStyle w:val="StyleBoldUnderline"/>
        </w:rPr>
        <w:t>attacks. It has been strongly defended by</w:t>
      </w:r>
      <w:r w:rsidRPr="00D03DED">
        <w:rPr>
          <w:sz w:val="16"/>
        </w:rPr>
        <w:t xml:space="preserve"> many </w:t>
      </w:r>
      <w:r w:rsidRPr="00D03DED">
        <w:rPr>
          <w:rStyle w:val="StyleBoldUnderline"/>
        </w:rPr>
        <w:t>intelligence officials</w:t>
      </w:r>
      <w:r w:rsidRPr="00D03DED">
        <w:rPr>
          <w:sz w:val="16"/>
        </w:rPr>
        <w:t xml:space="preserve"> and members of Congress, including Senator Dianne Feinstein (D., Calif.), vice chairman of the Senate Intelligence Committee, who said during a January 14, 2014, Judiciary Committee hearing that </w:t>
      </w:r>
      <w:r w:rsidRPr="00D03DED">
        <w:rPr>
          <w:rStyle w:val="StyleBoldUnderline"/>
        </w:rPr>
        <w:t>this</w:t>
      </w:r>
      <w:r w:rsidRPr="00D03DED">
        <w:rPr>
          <w:sz w:val="16"/>
        </w:rPr>
        <w:t xml:space="preserve"> program had </w:t>
      </w:r>
      <w:r w:rsidRPr="00D03DED">
        <w:rPr>
          <w:rStyle w:val="StyleBoldUnderline"/>
        </w:rPr>
        <w:t>helped stop</w:t>
      </w:r>
      <w:r w:rsidRPr="00D03DED">
        <w:rPr>
          <w:sz w:val="16"/>
        </w:rPr>
        <w:t xml:space="preserve"> terrorist </w:t>
      </w:r>
      <w:r w:rsidRPr="00D03DED">
        <w:rPr>
          <w:rStyle w:val="StyleBoldUnderline"/>
        </w:rPr>
        <w:t>plots to bomb</w:t>
      </w:r>
      <w:r w:rsidRPr="00D03DED">
        <w:rPr>
          <w:sz w:val="16"/>
        </w:rPr>
        <w:t xml:space="preserve"> the New York City </w:t>
      </w:r>
      <w:r w:rsidRPr="00D03DED">
        <w:rPr>
          <w:rStyle w:val="StyleBoldUnderline"/>
        </w:rPr>
        <w:t>subways, the New York stock exchange, and a Danish newspaper.</w:t>
      </w:r>
      <w:r w:rsidRPr="00D03DED">
        <w:rPr>
          <w:rStyle w:val="StyleBoldUnderline"/>
          <w:sz w:val="12"/>
          <w:u w:val="none"/>
        </w:rPr>
        <w:t>¶</w:t>
      </w:r>
      <w:r w:rsidRPr="00D03DED">
        <w:rPr>
          <w:sz w:val="16"/>
        </w:rPr>
        <w:t xml:space="preserve"> </w:t>
      </w:r>
      <w:r w:rsidRPr="00D03DED">
        <w:rPr>
          <w:rStyle w:val="StyleBoldUnderline"/>
        </w:rPr>
        <w:t>Former deputy CIA director</w:t>
      </w:r>
      <w:r w:rsidRPr="00D03DED">
        <w:rPr>
          <w:sz w:val="16"/>
        </w:rPr>
        <w:t xml:space="preserve"> Michael </w:t>
      </w:r>
      <w:r w:rsidRPr="00D03DED">
        <w:rPr>
          <w:rStyle w:val="StyleBoldUnderline"/>
        </w:rPr>
        <w:t>Morell said</w:t>
      </w:r>
      <w:r w:rsidRPr="00D03DED">
        <w:rPr>
          <w:sz w:val="16"/>
        </w:rPr>
        <w:t xml:space="preserve"> in a December 27, 2013, Washington Post op-ed: “Had the [metadata] program been in place more than a decade ago, </w:t>
      </w:r>
      <w:r w:rsidRPr="00D03DED">
        <w:rPr>
          <w:rStyle w:val="StyleBoldUnderline"/>
        </w:rPr>
        <w:t>it would likely have prevented 9/11. And it has the potential to prevent the next 9/11.”</w:t>
      </w:r>
      <w:r w:rsidRPr="00D03DED">
        <w:rPr>
          <w:sz w:val="12"/>
        </w:rPr>
        <w:t>¶</w:t>
      </w:r>
      <w:r w:rsidRPr="00D03DED">
        <w:rPr>
          <w:sz w:val="16"/>
        </w:rPr>
        <w:t xml:space="preserve"> Although 35 of 38 court decisions have found the 215 program to be constitutional, its opponents like to quote a December 2013 opinion by D.C. District Court Judge Richard Leon, which questioned its constitutionality. Instead of shutting down the program, however, Leon stayed his decision pending a government appeal. When this appeal was heard by a D.C. Circuit Court of Appeals panel last November, the judges did not accept the challengers’ contentions that the 215 program violated the Fourth Amendment’s protection against unreasonable searches. Opponents of the 215 program are now praising a decision on May 7 by a New York Court of Appeals panel that found that the program was not authorized by the Patriot Act. However, this decision fell far short of what the ACLU was seeking in the case, since the court did not order the 215 program halted, noting that the debate in Congress could render the issue moot. The court also did not find the 215 program to be unconstitutional or a violation of privacy rights, although it said it could revisit these issues if Congress passes new legislation to reauthorize the program. Indeed, if the 215 program continues, legal challenges to it are likely to be eventually decided by the Supreme Court. Despite the continuing need for the 215 program, it is in trouble because Republicans are sharply divided on it. RELATED: Republicans and the Patriot Act Much of the opposition from both sides of the political spectrum is a result of the deluge of Snowden leaks. The release of </w:t>
      </w:r>
      <w:r w:rsidRPr="00D03DED">
        <w:rPr>
          <w:rStyle w:val="StyleBoldUnderline"/>
        </w:rPr>
        <w:t>so much information out of context led to a media frenzy and wild claims that</w:t>
      </w:r>
      <w:r w:rsidRPr="00D03DED">
        <w:rPr>
          <w:sz w:val="16"/>
        </w:rPr>
        <w:t xml:space="preserve"> </w:t>
      </w:r>
      <w:r w:rsidRPr="00D03DED">
        <w:rPr>
          <w:rStyle w:val="StyleBoldUnderline"/>
        </w:rPr>
        <w:t>American intelligence is illegally spying on Americans</w:t>
      </w:r>
      <w:r w:rsidRPr="00D03DED">
        <w:rPr>
          <w:sz w:val="16"/>
        </w:rPr>
        <w:t xml:space="preserve">. Both </w:t>
      </w:r>
      <w:r w:rsidRPr="00D03DED">
        <w:rPr>
          <w:rStyle w:val="StyleBoldUnderline"/>
        </w:rPr>
        <w:t>intelligence officials and the White House did a poor job at defending the program, and conspiracy theories flourished</w:t>
      </w:r>
      <w:r w:rsidRPr="00D03DED">
        <w:rPr>
          <w:sz w:val="16"/>
        </w:rPr>
        <w:t xml:space="preserve">. And, of course, there also is in America a venerable history of suspicion of government and government secrecy. Senator Rand Paul (R., Ky.) has said that America’s Founding Fathers would be “appalled” at the 215 program. Actually, Senator Paul is probably right, if only because the Founding Fathers lived in the era of wooden ships and simple firearms and had no notion of modern warfare and weapons of mass destruction. I suspect they would be appalled at many aspects of modern society. If Senator Lee is really worried about privacy threats, he should focus on the unregulated gathering of such data on Americans by technology companies. In an April 25 National Review article, Senator Mike Lee (R., Utah) made a similar argument when he expressed his concerns about the U.S. governments gathering data “to paint a fairly complete picture of the private lives of every person in this country.” In fact, although there is no evidence that the NSA has ever done or ever intended to do such a thing, it is being done, and on a huge scale, by Google, Facebook, other social-media sites, and data brokers. According to a March 9, 2014, 60 Minutes report, Acxiom, a data broker, claims that it has on average 1,500 pieces of information each on more than 200 million Americans. If Senator Lee is really worried about privacy threats, he should focus on the unregulated gathering of such data on Americans by technology companies. From what people have told me as I’ve traveled around the country giving talks on this topic, I know that a major factor driving Republicans to oppose the 215 program is Obama-administration policies and scandals. These abuses include the effort by the IRS to discriminate against conservative groups, and the Justice Department’s seizing the phone records and e-mails of Fox News correspondent James Rosen and his parents. Many Republicans complain that they have been repeatedly lied to by the Obama administration — about Obamacare, the 2012 attacks on the U.S. consulate in Benghazi, the Iran nuclear talks, and other issues. MORE NSA RAND PAUL’S FAUX-LIBERTARIAN OPPOSITION TO THE PATRIOT ACT WHY WE SHOULDN’T TRUST THE NSA WITH OUR METADATA WHY RAND’S SECOND FILIBUSTER FLOPPED As a </w:t>
      </w:r>
      <w:proofErr w:type="gramStart"/>
      <w:r w:rsidRPr="00D03DED">
        <w:rPr>
          <w:sz w:val="16"/>
        </w:rPr>
        <w:t>result,</w:t>
      </w:r>
      <w:proofErr w:type="gramEnd"/>
      <w:r w:rsidRPr="00D03DED">
        <w:rPr>
          <w:sz w:val="16"/>
        </w:rPr>
        <w:t xml:space="preserve"> some Republican members of Congress are loath to extend an intelligence program that they fear could be used by the Obama administration against its political enemies. Although I understand this concern, the realities are that </w:t>
      </w:r>
      <w:r w:rsidRPr="00D03DED">
        <w:rPr>
          <w:rStyle w:val="StyleBoldUnderline"/>
        </w:rPr>
        <w:t>the</w:t>
      </w:r>
      <w:r w:rsidRPr="00D03DED">
        <w:rPr>
          <w:sz w:val="16"/>
        </w:rPr>
        <w:t xml:space="preserve"> 215 </w:t>
      </w:r>
      <w:r w:rsidRPr="00D03DED">
        <w:rPr>
          <w:rStyle w:val="StyleBoldUnderline"/>
        </w:rPr>
        <w:t>program is subject to intense oversight and has been an effective counterterrorism tool.</w:t>
      </w:r>
      <w:r w:rsidRPr="00D03DED">
        <w:rPr>
          <w:sz w:val="16"/>
        </w:rPr>
        <w:t xml:space="preserve"> Abuse of this program is purely theoretical. Shutting it down because of the Obama administration’s scandals and failings makes no sense. At the other end of the political spectrum, the metadata program has been broadly opposed by the Left and by electronic-privacy advocates. However, this opposition goes beyond the metadata program: These groups are also pushing for granting privacy rights to foreign citizens on foreign soil (which President Obama tacitly supports), negotiating international treaties banning Internet spying, and preventing the NSA from exploiting software vulnerabilities. President Obama has struggled to deal with controversy sparked by the Snowden leaks. In August 2013, he named a panel to look at reforming NSA collection, though he eventually ignored most of its recommendations, probably because they were so radical and naïve. These included recommendations similar to those by the Left mentioned above, such as extending the Privacy Act of 1974 to non-U.S. persons; calling for U.S. electronic surveillance to be guided by Article 12 of the Universal Declaration of Human Rights and Article 17 of the International Covenant on Civil and Political Rights; codes of conduct between intelligence agencies on electronic surveillance against foreign citizens, and barring U.S. intelligence agencies from cracking Internet encryption methods and penetrating computer software. People who make such recommendations are oblivious to the reality that </w:t>
      </w:r>
      <w:r w:rsidRPr="00D03DED">
        <w:rPr>
          <w:rStyle w:val="StyleBoldUnderline"/>
        </w:rPr>
        <w:t xml:space="preserve">we need aggressive intelligence collection </w:t>
      </w:r>
      <w:r w:rsidRPr="00D03DED">
        <w:rPr>
          <w:sz w:val="16"/>
        </w:rPr>
        <w:t xml:space="preserve">to keep our nation safe in a dangerous world. They also do not understand that adopting such standards would severely undermine or shut down many crucial intelligence-collection programs but would be completely ignored by America’s enemies and adversaries. President Obama also instructed intelligence officials to defend the 215 </w:t>
      </w:r>
      <w:proofErr w:type="gramStart"/>
      <w:r w:rsidRPr="00D03DED">
        <w:rPr>
          <w:sz w:val="16"/>
        </w:rPr>
        <w:t>program</w:t>
      </w:r>
      <w:proofErr w:type="gramEnd"/>
      <w:r w:rsidRPr="00D03DED">
        <w:rPr>
          <w:sz w:val="16"/>
        </w:rPr>
        <w:t xml:space="preserve"> and work to block legislative language that would overly restrict it. This led Jeb Bush to remark last month, “I would say the best part of the Obama administration has been his continuance of the protections of the homeland using the big metadata programs, the NSA being enhanced.” However, Bush may need to retract this statement. According to a House Intelligence Committee source, the White House gave up on defending the metadata program late last year in response to its supporters on the left, especially deep-pocketed Democratic contributors in Silicon Valley. Congress also has struggled with NSA reform. Last May, the House passed the 2014 USA Freedom Act, which would put significant restrictions on the 215 program, including a mandate that metadata be retained by the phone companies, not the NSA. Although I viewed this as a bad bill, I endorsed it in a June 23, 2014, National Review article because I believed that, regardless of the merits and capabilities of the metadata program, it has been so damaged by fear-mongering attacks by the press and some politicians that it could not continue in its current form. Unfortunately, the House version of the USA Freedom Act was made substantially worse by Patrick Leahy, then-chairman of the Senate Judiciary Committee, who added restrictions that would effectively kill the metadata program and interfere with the operation of the Foreign Intelligence Surveillance Court. Because of Leahy’s changes to the House version of the 2014 USA Freedom Act, it did not garner a filibuster-proof majority last November, and the Senate failed to pass it. The top members of the Senate Intelligence Committee – then-chairman Feinstein and Saxby Chambliss — said Leahy’s bill went too far. Former CIA director Michael Hayden and former attorney general Michael Mukasey condemned the bill in a November 17, 2014, Wall Street Journal op-ed titled “NSA Reform That Only ISIS Could Love.” The challenge for Congress now is to pass legislation to extend the metadata program before it expires at the end of this month. Members of Congress and staff have been working over the past three months to devise a 2015 version of the USA Freedom Act. On April 30, the House Judiciary Committee approved this bill by a vote of 25 to 2. An identical version has been sponsored in the Senate by Senators Leahy and Lee. The House’s 2015 USA Freedom Act is slightly better than the 2014 Senate version. The metadata program would continue, although the data would be held by phone companies. NSA searches of metadata databases would be narrowed. The bill also would create a panel of experts to advise the Foreign Intelligence Surveillance Court on privacy, civil liberties, and technological matters. Significant FISC decisions would be declassified. The bill includes concessions to the House Intelligence Committee, such as allowing the NSA authority to conduct surveillance for 72 hours without obtaining a warrant on foreign targets </w:t>
      </w:r>
      <w:proofErr w:type="gramStart"/>
      <w:r w:rsidRPr="00D03DED">
        <w:rPr>
          <w:sz w:val="16"/>
        </w:rPr>
        <w:t>who</w:t>
      </w:r>
      <w:proofErr w:type="gramEnd"/>
      <w:r w:rsidRPr="00D03DED">
        <w:rPr>
          <w:sz w:val="16"/>
        </w:rPr>
        <w:t xml:space="preserve"> enter the United States, and to monitor domestic targets on whom it has a probable-cause warrant when they travel overseas. The NSA will also be allowed to use the Patriot Act to collect data domestically in an emergency. The Left and privacy groups are split over the 2015 version of the USA Freedom Act. Some have endorsed it, because they believe that it is the best they can get and that it will open the door to greater reform down the road. These groups are pressuring Congress to remove the concessions made to the House Intelligence Committee. Several of these groups have stepped up their efforts to amend the bill in the light of the May 7 New York Court of Appeals decision. Others on the left, such as the ACLU and the New York Times, do not support the 2015 USA Freedom Act, since they would prefer that the electronic-surveillance provisions of the Patriot Act be allowed to expire. Senator McConnell has enlisted freshman Senator Tom Cotton (R., Ark.) to help push a clean reauthorization of the Patriot Act, which would retain the 215 program in its current form. Cotton, who now serves on the Senate Intelligence Committee and who supported the House version of the USA Freedom Act when he was a member of that body last year, has become a rising star in the Senate because of his outspoken opposition to the Obama administration’s nuclear diplomacy with Iran. He reportedly is holding classified meetings with other Republican senators to explain the metadata program and to dispel the misinformation about it spread by its opponents. The shock of the Snowden leaks is fading, and the grandstanding against the NSA by Senator Paul, other libertarians, and the Left is becoming tiresome. Senators Richard Burr (R., N.C.), Jeff Sessions (R., Ala.), and Marco Rubio (R., Fla.) have also spoken out in defense of the NSA and in support of McConnell’s Patriot Act bill. Rubio suggested during a May 7 floor speech that if the 215 program isn’t reauthorized and there is then another terrorist attack within the United States, Congress will be under fire to explain whether the program could have helped prevent such an attack. With three GOP senators already running for president, the 215 program has become an issue in the presidential campaign. Senator Paul has criticized Rubio and Bush for supporting the program and opposes the 2015 USA Freedom Act, preferring that the Patriot Act be repealed. Senator Ted Cruz (R., Tex.) also opposes the metadata program but supports the USA Freedom Act. Senator Burr, the chairman of the Senate Intelligence Committee, has criticized Paul and Cruz for their attacks on the 215 program as weakening their standing on national defense; Burr claims that their position “tells me that they don’t want to learn what bulk data collection is.” Security-minded Republicans therefore must work to strengthen the House bill and fend off efforts by Democrats and libertarians to weaken it. We may hope that growing concerns about future ISIS terrorism in the United States will allow Republican congressional leaders to limit the damage to the metadata program from the House bill and move it in McConnell’s direction. McConnell’s bill, which I strongly support, is unlikely to pass. The Snowden leaks and anti-NSA hysteria have done too much damage to the 215 program for it to continue without substantial changes. Moreover, support for the House bill is probably too strong to allow the McConnell version to become law. </w:t>
      </w:r>
      <w:r w:rsidRPr="00D03DED">
        <w:rPr>
          <w:sz w:val="12"/>
        </w:rPr>
        <w:t>¶</w:t>
      </w:r>
      <w:r w:rsidRPr="00D03DED">
        <w:rPr>
          <w:sz w:val="16"/>
        </w:rPr>
        <w:t xml:space="preserve"> Passage of the 2015 USA Freedom Act is far from an ideal outcome, since this bill would needlessly undermine an effective counterterrorism tool that is needed to protect our country. But this may be only a short-term setback for American national security: Already the shock of the Snowden leaks is fading, and the grandstanding against the NSA by Senator Paul, other libertarians, and the Left is becoming tiresome. This could mean the metadata program might be revised in a few years under a new Republican president. Unfortunately, before that time comes, </w:t>
      </w:r>
      <w:r w:rsidRPr="00D03DED">
        <w:rPr>
          <w:rStyle w:val="Emphasis"/>
        </w:rPr>
        <w:t>there is a real danger of an ISIS terrorist attack in the United States if Congress seriously weakens the metadata program.</w:t>
      </w:r>
      <w:r w:rsidRPr="00D03DED">
        <w:rPr>
          <w:sz w:val="16"/>
        </w:rPr>
        <w:t xml:space="preserve"> Congress needs to think long and hard about such an outcome as it moves ahead with legislation on this issue this month.</w:t>
      </w:r>
    </w:p>
    <w:p w14:paraId="7E76484B" w14:textId="3AFC73FF" w:rsidR="00060D43" w:rsidRPr="004B0C30" w:rsidRDefault="0002637D" w:rsidP="004B0C30">
      <w:pPr>
        <w:pStyle w:val="Heading4"/>
        <w:rPr>
          <w:rFonts w:ascii="Times" w:eastAsia="Times New Roman" w:hAnsi="Times" w:cs="Times New Roman"/>
          <w:color w:val="000000"/>
          <w:sz w:val="16"/>
        </w:rPr>
      </w:pPr>
      <w:r w:rsidRPr="00706AF5">
        <w:rPr>
          <w:rFonts w:ascii="Times" w:eastAsia="Times New Roman" w:hAnsi="Times" w:cs="Times New Roman"/>
          <w:color w:val="000000"/>
          <w:sz w:val="16"/>
        </w:rPr>
        <w:br/>
      </w:r>
      <w:r w:rsidRPr="00A01E09">
        <w:rPr>
          <w:rFonts w:ascii="Times" w:eastAsia="Times New Roman" w:hAnsi="Times" w:cs="Times New Roman"/>
          <w:color w:val="000000"/>
          <w:sz w:val="16"/>
        </w:rPr>
        <w:br/>
      </w:r>
      <w:r w:rsidR="00060D43">
        <w:t>Metadata</w:t>
      </w:r>
      <w:r w:rsidR="00060D43" w:rsidRPr="00C43EB1">
        <w:t xml:space="preserve"> </w:t>
      </w:r>
      <w:r w:rsidR="00060D43" w:rsidRPr="00060D43">
        <w:rPr>
          <w:u w:val="single"/>
        </w:rPr>
        <w:t>casts a wide net</w:t>
      </w:r>
      <w:r w:rsidR="00060D43" w:rsidRPr="00C43EB1">
        <w:t xml:space="preserve"> </w:t>
      </w:r>
      <w:r w:rsidR="00060D43">
        <w:t>– alternatives can’t fill in</w:t>
      </w:r>
    </w:p>
    <w:p w14:paraId="5F6B9C44" w14:textId="59E67D7E" w:rsidR="00060D43" w:rsidRPr="00B406AC" w:rsidRDefault="00060D43" w:rsidP="00060D43">
      <w:pPr>
        <w:rPr>
          <w:sz w:val="18"/>
          <w:szCs w:val="18"/>
        </w:rPr>
      </w:pPr>
      <w:r w:rsidRPr="00C43EB1">
        <w:rPr>
          <w:rStyle w:val="Heading4Char"/>
        </w:rPr>
        <w:t>Yoo</w:t>
      </w:r>
      <w:r w:rsidR="00B406AC">
        <w:rPr>
          <w:rStyle w:val="Heading4Char"/>
        </w:rPr>
        <w:t xml:space="preserve"> </w:t>
      </w:r>
      <w:r w:rsidR="00B406AC" w:rsidRPr="00C43EB1">
        <w:rPr>
          <w:rStyle w:val="Heading4Char"/>
        </w:rPr>
        <w:t>15</w:t>
      </w:r>
      <w:proofErr w:type="gramStart"/>
      <w:r w:rsidRPr="00C43EB1">
        <w:rPr>
          <w:sz w:val="18"/>
          <w:szCs w:val="18"/>
        </w:rPr>
        <w:t>,.</w:t>
      </w:r>
      <w:proofErr w:type="gramEnd"/>
      <w:r w:rsidRPr="00C43EB1">
        <w:rPr>
          <w:sz w:val="18"/>
          <w:szCs w:val="18"/>
        </w:rPr>
        <w:t xml:space="preserve"> </w:t>
      </w:r>
      <w:r w:rsidR="00B406AC">
        <w:rPr>
          <w:sz w:val="18"/>
          <w:szCs w:val="18"/>
        </w:rPr>
        <w:t xml:space="preserve">[John, </w:t>
      </w:r>
      <w:r w:rsidRPr="00C43EB1">
        <w:rPr>
          <w:sz w:val="18"/>
          <w:szCs w:val="18"/>
        </w:rPr>
        <w:t xml:space="preserve">Emanuel Heller professor of law at the University of California at Berkeley and a Visiting Scholar at the </w:t>
      </w:r>
      <w:r w:rsidRPr="00B406AC">
        <w:rPr>
          <w:sz w:val="18"/>
          <w:szCs w:val="18"/>
        </w:rPr>
        <w:t xml:space="preserve">American Enterprise Institute, former official in the Office of Legal Counsel in the U.S. Department of Justice. </w:t>
      </w:r>
      <w:r w:rsidR="00B406AC" w:rsidRPr="00B406AC">
        <w:rPr>
          <w:sz w:val="18"/>
          <w:szCs w:val="18"/>
        </w:rPr>
        <w:t>5/8/20</w:t>
      </w:r>
      <w:r w:rsidR="00B406AC" w:rsidRPr="00C43EB1">
        <w:rPr>
          <w:sz w:val="18"/>
          <w:szCs w:val="18"/>
        </w:rPr>
        <w:t xml:space="preserve"> </w:t>
      </w:r>
      <w:r w:rsidR="00B406AC">
        <w:rPr>
          <w:sz w:val="18"/>
          <w:szCs w:val="18"/>
        </w:rPr>
        <w:t xml:space="preserve"> </w:t>
      </w:r>
      <w:r w:rsidRPr="00C43EB1">
        <w:rPr>
          <w:sz w:val="18"/>
          <w:szCs w:val="18"/>
        </w:rPr>
        <w:t>“Will Congress reject the dangerous NSA ruling by reauthorizing the Patriot Act?” American Enterprise Institute, https://www.aei.org/publication/will-congress-reject-todays-dangerous-nsa-ruling-by-reauthorizing-the-patriot-act/.</w:t>
      </w:r>
    </w:p>
    <w:p w14:paraId="3E56D82F" w14:textId="77777777" w:rsidR="00060D43" w:rsidRPr="00C43EB1" w:rsidRDefault="00060D43" w:rsidP="00060D43">
      <w:pPr>
        <w:rPr>
          <w:sz w:val="18"/>
          <w:szCs w:val="18"/>
        </w:rPr>
      </w:pPr>
      <w:r w:rsidRPr="00C43EB1">
        <w:rPr>
          <w:sz w:val="18"/>
          <w:szCs w:val="18"/>
        </w:rPr>
        <w:t xml:space="preserve">Finally, the Court displays a deep misunderstanding of the challenges of counterterrorism policy, which Congress understands far better. </w:t>
      </w:r>
      <w:r w:rsidRPr="00C43EB1">
        <w:rPr>
          <w:rStyle w:val="StyleBoldUnderline"/>
        </w:rPr>
        <w:t>As</w:t>
      </w:r>
      <w:r w:rsidRPr="00C43EB1">
        <w:rPr>
          <w:sz w:val="18"/>
          <w:szCs w:val="18"/>
        </w:rPr>
        <w:t xml:space="preserve"> Judge Richard </w:t>
      </w:r>
      <w:r w:rsidRPr="00C43EB1">
        <w:rPr>
          <w:rStyle w:val="StyleBoldUnderline"/>
        </w:rPr>
        <w:t>Posner has recognized, an intelligence search “is a search for the needle in a haystack.”</w:t>
      </w:r>
      <w:r w:rsidRPr="00C43EB1">
        <w:rPr>
          <w:sz w:val="18"/>
          <w:szCs w:val="18"/>
        </w:rPr>
        <w:t xml:space="preserve"> </w:t>
      </w:r>
      <w:r w:rsidRPr="00C43EB1">
        <w:rPr>
          <w:rStyle w:val="StyleBoldUnderline"/>
        </w:rPr>
        <w:t>Rather than pursue suspects who have already committed a crime and whose identity is already known, intelligence agencies must search for clues among millions of potentially innocent connections, communications, and links</w:t>
      </w:r>
      <w:r w:rsidRPr="00C43EB1">
        <w:rPr>
          <w:sz w:val="18"/>
          <w:szCs w:val="18"/>
        </w:rPr>
        <w:t>. “</w:t>
      </w:r>
      <w:r w:rsidRPr="00C43EB1">
        <w:rPr>
          <w:rStyle w:val="StyleBoldUnderline"/>
        </w:rPr>
        <w:t>The intelligence services,” Posner writes, “</w:t>
      </w:r>
      <w:r w:rsidRPr="00C43EB1">
        <w:rPr>
          <w:rStyle w:val="StyleBoldUnderline"/>
          <w:b/>
        </w:rPr>
        <w:t>must cast a wide net with a fine mesh to catch the clues that may enable the next attack to be prevented</w:t>
      </w:r>
      <w:r w:rsidRPr="00C43EB1">
        <w:rPr>
          <w:sz w:val="18"/>
          <w:szCs w:val="18"/>
        </w:rPr>
        <w:t xml:space="preserve">.” Our government can detect terrorists by examining phone and e-mail communications, as well as evidence of joint travel, shared assets, common histories or families, meetings, and so on. </w:t>
      </w:r>
      <w:r w:rsidRPr="00C43EB1">
        <w:rPr>
          <w:rStyle w:val="StyleBoldUnderline"/>
        </w:rPr>
        <w:t>If our intelligence agents locate a lead, they must quickly follow its many possible links to identify cells and the broader network of terrorists</w:t>
      </w:r>
      <w:r w:rsidRPr="00C43EB1">
        <w:rPr>
          <w:sz w:val="18"/>
          <w:szCs w:val="18"/>
        </w:rPr>
        <w:t xml:space="preserve">. </w:t>
      </w:r>
      <w:r w:rsidRPr="00C43EB1">
        <w:rPr>
          <w:rStyle w:val="StyleBoldUnderline"/>
        </w:rPr>
        <w:t xml:space="preserve">A database of call data would allow a fast search for possible links in the most important place — the </w:t>
      </w:r>
      <w:proofErr w:type="gramStart"/>
      <w:r w:rsidRPr="00C43EB1">
        <w:rPr>
          <w:rStyle w:val="StyleBoldUnderline"/>
        </w:rPr>
        <w:t>United</w:t>
      </w:r>
      <w:proofErr w:type="gramEnd"/>
      <w:r w:rsidRPr="00C43EB1">
        <w:rPr>
          <w:rStyle w:val="StyleBoldUnderline"/>
        </w:rPr>
        <w:t xml:space="preserve"> States, where terrorists can inflict the most damage</w:t>
      </w:r>
      <w:r w:rsidRPr="00C43EB1">
        <w:rPr>
          <w:sz w:val="18"/>
          <w:szCs w:val="18"/>
        </w:rPr>
        <w:t xml:space="preserve">. </w:t>
      </w:r>
      <w:r w:rsidRPr="00C43EB1">
        <w:rPr>
          <w:rStyle w:val="StyleBoldUnderline"/>
        </w:rPr>
        <w:t>Most of the calling records may well be innocent (just as most of the financial records of a suspected white-collar criminal may also be innocent), but the more complete the database, the better our intelligence agencies can pursue a lead into the U.S.</w:t>
      </w:r>
    </w:p>
    <w:p w14:paraId="1004E999" w14:textId="7ACAFE0C" w:rsidR="0002637D" w:rsidRDefault="0002637D" w:rsidP="0002637D">
      <w:pPr>
        <w:rPr>
          <w:rFonts w:ascii="Times" w:eastAsia="Times New Roman" w:hAnsi="Times"/>
          <w:sz w:val="16"/>
          <w:szCs w:val="20"/>
        </w:rPr>
      </w:pPr>
      <w:r w:rsidRPr="00A01E09">
        <w:rPr>
          <w:rFonts w:ascii="Times" w:eastAsia="Times New Roman" w:hAnsi="Times"/>
          <w:color w:val="000000"/>
          <w:sz w:val="16"/>
        </w:rPr>
        <w:br/>
      </w:r>
    </w:p>
    <w:p w14:paraId="2801291F" w14:textId="77777777" w:rsidR="004401CF" w:rsidRDefault="004401CF" w:rsidP="004401CF">
      <w:pPr>
        <w:pStyle w:val="Heading4"/>
      </w:pPr>
      <w:r w:rsidRPr="00627009">
        <w:rPr>
          <w:u w:val="single"/>
        </w:rPr>
        <w:t>Metadata is key</w:t>
      </w:r>
      <w:r>
        <w:t xml:space="preserve"> to tracking terrorist </w:t>
      </w:r>
      <w:r w:rsidRPr="00627009">
        <w:rPr>
          <w:u w:val="single"/>
        </w:rPr>
        <w:t>communication patterns</w:t>
      </w:r>
      <w:r>
        <w:t xml:space="preserve"> – now is key</w:t>
      </w:r>
    </w:p>
    <w:p w14:paraId="4F936094" w14:textId="77777777" w:rsidR="004401CF" w:rsidRPr="00FB7569" w:rsidRDefault="004401CF" w:rsidP="004401CF">
      <w:pPr>
        <w:rPr>
          <w:b/>
          <w:sz w:val="26"/>
        </w:rPr>
      </w:pPr>
      <w:r>
        <w:rPr>
          <w:rStyle w:val="StyleStyleBold12pt"/>
        </w:rPr>
        <w:t xml:space="preserve">McCarthy 15 </w:t>
      </w:r>
      <w:r w:rsidRPr="004C666C">
        <w:rPr>
          <w:rFonts w:ascii="Times" w:eastAsia="Times New Roman" w:hAnsi="Times"/>
          <w:color w:val="000000"/>
          <w:sz w:val="18"/>
          <w:szCs w:val="18"/>
        </w:rPr>
        <w:t>[Andrew C., policy fellow at the National Review Institute. May 23, “Why National-Security Republicans Lost the Patriot Act Debate”http://www.nationalreview.com/article/418807/why-national-security-republicans-lost-patriot-act-debate-andrew-c-mccarthy]</w:t>
      </w:r>
    </w:p>
    <w:p w14:paraId="73D53392" w14:textId="1B14BE0B" w:rsidR="00AE4D56" w:rsidRPr="00C2376D" w:rsidRDefault="004401CF" w:rsidP="00AE4D56">
      <w:pPr>
        <w:rPr>
          <w:rFonts w:ascii="Times" w:eastAsia="Times New Roman" w:hAnsi="Times"/>
          <w:color w:val="000000"/>
          <w:sz w:val="16"/>
        </w:rPr>
      </w:pPr>
      <w:r w:rsidRPr="00706AF5">
        <w:rPr>
          <w:rFonts w:ascii="Times" w:eastAsia="Times New Roman" w:hAnsi="Times"/>
          <w:color w:val="000000"/>
          <w:sz w:val="16"/>
        </w:rPr>
        <w:t xml:space="preserve">Yet the NSA program’s advocates have failed to offer a compelling defense. We have fallen into the trap of arguing the case on the opposition’s terms. They claim that the program has not stopped a single terrorist attack. Program advocates counter that it has, but this is not only hard to prove, it’s beside the point. First, intelligence doesn’t work that way: It is a mosaic drawing on several sources, and it is rare that one piece of it completes the picture. More important, </w:t>
      </w:r>
      <w:r w:rsidRPr="00706AF5">
        <w:rPr>
          <w:rStyle w:val="StyleBoldUnderline"/>
        </w:rPr>
        <w:t>the</w:t>
      </w:r>
      <w:r w:rsidRPr="00706AF5">
        <w:rPr>
          <w:rFonts w:ascii="Times" w:eastAsia="Times New Roman" w:hAnsi="Times"/>
          <w:color w:val="000000"/>
          <w:sz w:val="16"/>
        </w:rPr>
        <w:t xml:space="preserve"> </w:t>
      </w:r>
      <w:r w:rsidRPr="00706AF5">
        <w:rPr>
          <w:rStyle w:val="StyleBoldUnderline"/>
        </w:rPr>
        <w:t>principal purpose of the program is not to thwart individual attacks but to map terror cells and uncover their support networks</w:t>
      </w:r>
      <w:r w:rsidRPr="00706AF5">
        <w:rPr>
          <w:rFonts w:ascii="Times" w:eastAsia="Times New Roman" w:hAnsi="Times"/>
          <w:color w:val="000000"/>
          <w:sz w:val="16"/>
        </w:rPr>
        <w:t xml:space="preserve">. Consequently, the program could be quite valuable even if it never stopped a single terrorist attack. </w:t>
      </w:r>
      <w:r w:rsidRPr="00706AF5">
        <w:rPr>
          <w:rStyle w:val="StyleBoldUnderline"/>
        </w:rPr>
        <w:t>That is vital at a time when the jihadist threat is intensifying but gaps in our intelligence collection are widening</w:t>
      </w:r>
      <w:r w:rsidRPr="00706AF5">
        <w:rPr>
          <w:rFonts w:ascii="Times" w:eastAsia="Times New Roman" w:hAnsi="Times"/>
          <w:color w:val="000000"/>
          <w:sz w:val="16"/>
        </w:rPr>
        <w:t xml:space="preserve"> because of wrong-headed Obama policies (e.g., the decrease in interrogations of captured terrorists and the discouragement of focus by our intelligence analysts on jihadist ideology). </w:t>
      </w:r>
      <w:r w:rsidRPr="00706AF5">
        <w:rPr>
          <w:rFonts w:ascii="Times" w:eastAsia="Times New Roman" w:hAnsi="Times"/>
          <w:sz w:val="12"/>
          <w:szCs w:val="20"/>
        </w:rPr>
        <w:t>¶</w:t>
      </w:r>
      <w:r w:rsidRPr="00706AF5">
        <w:rPr>
          <w:rFonts w:ascii="Times" w:eastAsia="Times New Roman" w:hAnsi="Times"/>
          <w:sz w:val="16"/>
          <w:szCs w:val="20"/>
        </w:rPr>
        <w:t xml:space="preserve"> </w:t>
      </w:r>
      <w:r w:rsidRPr="00706AF5">
        <w:rPr>
          <w:rFonts w:ascii="Times" w:eastAsia="Times New Roman" w:hAnsi="Times"/>
          <w:color w:val="000000"/>
          <w:sz w:val="16"/>
        </w:rPr>
        <w:t xml:space="preserve">Advocates have also been counterproductively guarded in explaining why </w:t>
      </w:r>
      <w:r w:rsidRPr="00706AF5">
        <w:rPr>
          <w:rStyle w:val="StyleBoldUnderline"/>
        </w:rPr>
        <w:t xml:space="preserve">they need a full dataset: </w:t>
      </w:r>
      <w:r w:rsidRPr="00706AF5">
        <w:rPr>
          <w:rFonts w:ascii="Times" w:eastAsia="Times New Roman" w:hAnsi="Times"/>
          <w:color w:val="000000"/>
          <w:sz w:val="16"/>
        </w:rPr>
        <w:t xml:space="preserve">namely (we can infer), </w:t>
      </w:r>
      <w:r w:rsidRPr="00706AF5">
        <w:rPr>
          <w:rStyle w:val="StyleBoldUnderline"/>
        </w:rPr>
        <w:t>so they can run algorithms against it, based on known terrorist communication patterns, and thus discover latent terrorist communications</w:t>
      </w:r>
      <w:r w:rsidRPr="00706AF5">
        <w:rPr>
          <w:rFonts w:ascii="Times" w:eastAsia="Times New Roman" w:hAnsi="Times"/>
          <w:color w:val="000000"/>
          <w:sz w:val="16"/>
        </w:rPr>
        <w:t>. If this were better understood, most Americans would no more object to the anonymous storage of their phone number’s records (which cannot be further accessed without judicial supervision) than they do to the government’s possession of phone books that list their names and addresses (which are regularly accessed with no judicial supervision). Almost all of us would like to help the government identify and stop terrorists, especially if there is no risk to ourselves in doing so. The reluctance to talk openly about intelligence methods is understandable. Whatever the government tells the public it perforce tells the terrorists. But it’s not like transcontinental jihadist networks have an option to cease communicating just because they know our government is watching. What does the NSA gain by preserving the secrets of its methodology if the cost is losing the program?</w:t>
      </w:r>
    </w:p>
    <w:p w14:paraId="1FF2C136" w14:textId="77777777" w:rsidR="00AE4D56" w:rsidRDefault="00AE4D56" w:rsidP="004401CF">
      <w:pPr>
        <w:rPr>
          <w:rFonts w:ascii="Times" w:eastAsia="Times New Roman" w:hAnsi="Times"/>
          <w:color w:val="000000"/>
          <w:sz w:val="16"/>
        </w:rPr>
      </w:pPr>
    </w:p>
    <w:p w14:paraId="588117F5" w14:textId="77777777" w:rsidR="003F4C0A" w:rsidRDefault="003F4C0A" w:rsidP="004401CF">
      <w:pPr>
        <w:rPr>
          <w:rFonts w:ascii="Times" w:eastAsia="Times New Roman" w:hAnsi="Times"/>
          <w:color w:val="000000"/>
          <w:sz w:val="16"/>
        </w:rPr>
      </w:pPr>
    </w:p>
    <w:p w14:paraId="4B2117EF" w14:textId="0469CB19" w:rsidR="003F4C0A" w:rsidRDefault="003F4C0A" w:rsidP="009450C9">
      <w:pPr>
        <w:pStyle w:val="Heading3"/>
      </w:pPr>
      <w:r>
        <w:t>AT: Targeted Surveillance Turn</w:t>
      </w:r>
    </w:p>
    <w:p w14:paraId="044C60BC" w14:textId="77777777" w:rsidR="003F4C0A" w:rsidRPr="00C43EB1" w:rsidRDefault="003F4C0A" w:rsidP="003F4C0A">
      <w:pPr>
        <w:pStyle w:val="Heading4"/>
      </w:pPr>
      <w:r>
        <w:t>Metadata is necessary and</w:t>
      </w:r>
      <w:r w:rsidRPr="00C43EB1">
        <w:t xml:space="preserve"> targeted searches </w:t>
      </w:r>
      <w:r>
        <w:t>prevent</w:t>
      </w:r>
      <w:r w:rsidRPr="00C43EB1">
        <w:t xml:space="preserve"> the ability to identify networks and </w:t>
      </w:r>
      <w:r>
        <w:t>halt</w:t>
      </w:r>
      <w:r w:rsidRPr="00C43EB1">
        <w:t xml:space="preserve"> </w:t>
      </w:r>
      <w:r>
        <w:t>terrorist activities</w:t>
      </w:r>
    </w:p>
    <w:p w14:paraId="0127C6BF" w14:textId="77777777" w:rsidR="003F4C0A" w:rsidRPr="00103E8C" w:rsidRDefault="003F4C0A" w:rsidP="003F4C0A">
      <w:pPr>
        <w:rPr>
          <w:sz w:val="18"/>
          <w:szCs w:val="18"/>
        </w:rPr>
      </w:pPr>
      <w:proofErr w:type="gramStart"/>
      <w:r w:rsidRPr="00C43EB1">
        <w:rPr>
          <w:rStyle w:val="Heading4Char"/>
        </w:rPr>
        <w:t>Posner</w:t>
      </w:r>
      <w:r w:rsidRPr="00C43EB1">
        <w:rPr>
          <w:sz w:val="18"/>
          <w:szCs w:val="18"/>
        </w:rPr>
        <w:t xml:space="preserve">, </w:t>
      </w:r>
      <w:r w:rsidRPr="00C43EB1">
        <w:rPr>
          <w:rStyle w:val="Heading4Char"/>
        </w:rPr>
        <w:t>8</w:t>
      </w:r>
      <w:r w:rsidRPr="00C43EB1">
        <w:rPr>
          <w:sz w:val="18"/>
          <w:szCs w:val="18"/>
        </w:rPr>
        <w:t>.</w:t>
      </w:r>
      <w:proofErr w:type="gramEnd"/>
      <w:r w:rsidRPr="00C43EB1">
        <w:rPr>
          <w:sz w:val="18"/>
          <w:szCs w:val="18"/>
        </w:rPr>
        <w:t xml:space="preserve"> </w:t>
      </w:r>
      <w:r>
        <w:rPr>
          <w:sz w:val="18"/>
          <w:szCs w:val="18"/>
        </w:rPr>
        <w:t xml:space="preserve">[Richard A., </w:t>
      </w:r>
      <w:r w:rsidRPr="00C43EB1">
        <w:rPr>
          <w:sz w:val="18"/>
          <w:szCs w:val="18"/>
        </w:rPr>
        <w:t xml:space="preserve">Judge, United States Court of Appeals for the Seventh Circuit; Senior Lecturer in Law, </w:t>
      </w:r>
      <w:proofErr w:type="gramStart"/>
      <w:r w:rsidRPr="00C43EB1">
        <w:rPr>
          <w:sz w:val="18"/>
          <w:szCs w:val="18"/>
        </w:rPr>
        <w:t>The</w:t>
      </w:r>
      <w:proofErr w:type="gramEnd"/>
      <w:r w:rsidRPr="00C43EB1">
        <w:rPr>
          <w:sz w:val="18"/>
          <w:szCs w:val="18"/>
        </w:rPr>
        <w:t xml:space="preserve"> University of Chicago. </w:t>
      </w:r>
      <w:proofErr w:type="gramStart"/>
      <w:r w:rsidRPr="00C43EB1">
        <w:rPr>
          <w:sz w:val="18"/>
          <w:szCs w:val="18"/>
        </w:rPr>
        <w:t>“Privacy, Surveillance, and Law,” 75 University of Chicago Law Review 245, http://chicagounbound.uchicago.edu/cgi/viewcontent.cgi?article=2808&amp;context=journal_articles.</w:t>
      </w:r>
      <w:proofErr w:type="gramEnd"/>
    </w:p>
    <w:p w14:paraId="6E003492" w14:textId="77777777" w:rsidR="003F4C0A" w:rsidRPr="00C43EB1" w:rsidRDefault="003F4C0A" w:rsidP="003F4C0A">
      <w:pPr>
        <w:rPr>
          <w:sz w:val="18"/>
          <w:szCs w:val="18"/>
        </w:rPr>
      </w:pPr>
      <w:r w:rsidRPr="00C43EB1">
        <w:rPr>
          <w:sz w:val="18"/>
          <w:szCs w:val="18"/>
        </w:rPr>
        <w:t xml:space="preserve">What is most notable about the amendments, as indeed of the Terrorist Surveillance Program to which they seem addressed, is their backing away from reliance on warrants to prevent abuses of electronic surveillance. </w:t>
      </w:r>
      <w:r w:rsidRPr="00C43EB1">
        <w:rPr>
          <w:rStyle w:val="StyleBoldUnderline"/>
        </w:rPr>
        <w:t>The warrant is a poorly designed means for balancing the security and liberty interests involved in counterterrorist surveillance</w:t>
      </w:r>
      <w:r w:rsidRPr="00C43EB1">
        <w:rPr>
          <w:sz w:val="18"/>
          <w:szCs w:val="18"/>
        </w:rPr>
        <w:t xml:space="preserve">. </w:t>
      </w:r>
      <w:r w:rsidRPr="00C43EB1">
        <w:rPr>
          <w:rStyle w:val="StyleBoldUnderline"/>
        </w:rPr>
        <w:t>It is true that instead of requiring probable cause to believe that the target of an interception is a terrorist, FISA could be amended to require merely reasonable suspicion. But even that would be too restrictive from the standpoint of effective counterterrorism</w:t>
      </w:r>
      <w:r w:rsidRPr="00C43EB1">
        <w:rPr>
          <w:sz w:val="18"/>
          <w:szCs w:val="18"/>
        </w:rPr>
        <w:t xml:space="preserve">; </w:t>
      </w:r>
      <w:r w:rsidRPr="00C43EB1">
        <w:rPr>
          <w:rStyle w:val="StyleBoldUnderline"/>
          <w:b/>
        </w:rPr>
        <w:t>effective surveillance cannot be confined to suspected terrorists</w:t>
      </w:r>
      <w:r w:rsidRPr="00C43EB1">
        <w:rPr>
          <w:rStyle w:val="StyleBoldUnderline"/>
        </w:rPr>
        <w:t xml:space="preserve"> when the object is to discover who may be engaged in terrorism or ancillary activities</w:t>
      </w:r>
      <w:r w:rsidRPr="00C43EB1">
        <w:rPr>
          <w:sz w:val="18"/>
          <w:szCs w:val="18"/>
        </w:rPr>
        <w:t xml:space="preserve">. Further attenuation of FISA's standard for obtaining a warrant might be possible without running afoul of the Fourth Amendment. Conceivably the issuance of a warrant could be authorized on the basis of a showing that while the target was probably not a terrorist, national security required making assurance doubly sure by inter- cepting some of his electronic communications. A model might be the criterion for issuing a search warrant to the Canadian Security Intelligence Service, where a warrant can be issued on the basis of a factually supported "belief, on reasonable grounds, that [it] ... is required to enable the Service to investigate a threat to the security of Canada." 9 Such a criterion might pass muster under the Fourth Amendment, which requires probable cause for the issuance of a warrant but does not state what it is that there must be probable cause to believe. The Supreme Court has said that there must be probable cause to believe that the search will yield contraband or evidence of crime when the search is part of a criminal investigation." The Constitution binds the government more tightly when it is exerting its powers to convict people of crimes than in other areas of government activity. A search intended not to obtain evidence of crime but to obtain information about terrorism might, as under Canadian law, require only probable cause to believe that the search would yield such information. The lower the standard for getting a warrant, however, the more porous the filter that the requirement of a warrant creates, bearing in mind the ex parte character of a warrant proceeding. If all the application need state is that an interception might yield data having value as intelligence, judges would have no basis for refusing to issue the warrant. Alternatively, reliance on warrants could invite legislation to expand the reach of the criminal laws relating to terrorism in order to make it easier to establish probable cause to believe that a search will reveal evidence of a crime. That expansion could raise issues under the First Amendment, since the natural route for expanding criminal laws against terrorism is to criminalize extremist speech or even attendance at extremist (though peaceful) speeches and rallies, as activities that may be preparatory to or encouraging of terrorism. Warrants that satisfy FISA's standard as traditionally understood should continue to be required for all physical searches, because they are far greater intrusions on privacy than electronic interceptions, and for all electronic surveillance for which FISA's existing probable cause requirement can reasonably be satisfied (mainly cases in which the government wanted to intercept communications of a person who they had probable cause to believe was a terrorist). With these exceptions, civil libertarians' preoccupation with warrants is not only harmful to national security (and possibly to civil liberties if it induces legislation to expand the reach of the criminal law) but also anachronistic. </w:t>
      </w:r>
      <w:proofErr w:type="gramStart"/>
      <w:r w:rsidRPr="00C43EB1">
        <w:rPr>
          <w:sz w:val="18"/>
          <w:szCs w:val="18"/>
        </w:rPr>
        <w:t>The government's ready access to the vast databases that private and public entities compile for purposes unrelated to national security has enabled it to circumvent much of the protection of privacy that civil libertarians look to warrant requirements to secure.</w:t>
      </w:r>
      <w:proofErr w:type="gramEnd"/>
      <w:r w:rsidRPr="00C43EB1">
        <w:rPr>
          <w:sz w:val="18"/>
          <w:szCs w:val="18"/>
        </w:rPr>
        <w:t xml:space="preserve"> There are a number of possible measures, apart from requiring </w:t>
      </w:r>
      <w:proofErr w:type="gramStart"/>
      <w:r w:rsidRPr="00C43EB1">
        <w:rPr>
          <w:sz w:val="18"/>
          <w:szCs w:val="18"/>
        </w:rPr>
        <w:t>warrants, that</w:t>
      </w:r>
      <w:proofErr w:type="gramEnd"/>
      <w:r w:rsidRPr="00C43EB1">
        <w:rPr>
          <w:sz w:val="18"/>
          <w:szCs w:val="18"/>
        </w:rPr>
        <w:t xml:space="preserve"> Congress could adopt in order to minimize abuses of domestic surveillance. If all were adopted, the risk of such abuses would be slight. The temporary FISA amendments take tiny steps in this direction. Bolder steps would include the following: 1. Congress could create a steering committee for national security electronic surveillance, composed of the attorney general, the director of national intelligence, the secretary of homeland security, and a retired federal judge or justice appointed by the chief justice of the Supreme Court. The committee would monitor all such surveillance to assure compliance with the Constitution and federal statutes. The requirement in the temporary amendments that the attorney general and the director of national intelligence devise procedures for a new warrantless surveillance program is one of the tiny steps to which I referred." The other, and legally dubious one, is requiring submission of the procedures for approval by the Foreign Intelligence Surveillance Court; that court becomes in effect the steering committee. 2. The NSA could be required to submit to the steering committee, to departmental inspectors general, to the Privacy and Civil Liberties Oversight Board (a White House agency created by the Intelligence Reform Act), to the congressional intelligence and judiciary committees, and to an independent watchdog agency of Congress modeled on the GAO every six months a list of the names and other identifying information of all persons whose communications had been intercepted in the previous six months without a warrant, with a brief statement of why these persons had been targeted. 3. The responsible officials of the NSA could be required to certify annually to the watchdog groups that there had been no violations of the statute during the preceding year. False certification would be punishable as perjury. But lawsuits challenging the legality of the Terrorist Surveillance Program should be precluded. Such lawsuits would distract officials from their important duties to no purpose if the kind of statute that I am suggesting were enacted. The statute should sunset after five years. 4. The use of intercepted information for any purpose other than investigating threats to national security would be forbidden. Information could not be used as evidence or leads in a prosecution for ordinary crime-this to alleviate concern that wild talk bound to be picked up by electronic surveillance would lead to criminal investigations unrelated to national security. Violations of this provision would be made felonies punishable by substantial prison sentences and heavy fines. But the punishments must not be made too severe lest they cause intelligence officers to steer so far clear of possible illegality that they fail to conduct effective surveillance. The risk of abuses is not great enough to justify savage penalties in order to deter them, because intelligence officers have no interest in assisting in the enforcement of criminal laws unrelated to national security. A neglected point is that violations of privacy and civil liberties tend to emanate from the White House and the top management level of executive branch agencies rather than from the working or middle-management levels. 5. To limit the scope of surveillance, "threats to national security" should be narrowly defined as threats involving a potential for mass deaths or catastrophic damage to property or to the economy. That would exclude, for the time being anyway, ecoterrorism, animal-iights terrorism, and other political violence that, though criminal, does not threaten catastrophic harm (yet). Congressional action is also needed to protect the phone companies that cooperated with the NSA's surveillance program from potentially immense liability for allegedly having violated federal law protecting the privacy of telephone records; a number of suits are pending. The intelligence system is enormously dependent on informal assistance from private companies in communications, banking, and other industries. At times such assistance is made a legal duty, as in the federal law requiring banks to report cash transactions of $10,000 or more; and this is also a feature of the new amendments to FISA. Were it not for the threat of liability, which the amendments do not address, voluntary assistance would probably as in the past be all the government needed. But if voluntary assistance-even when tendered in a national emergency, as in the wake of the 9/11 terrorist attacks- places companies in legal jeopardy, such assistance will dry up. FISA needs to be amended not only to authorize more extensive domestic surveillance than its anachronistic terms permit but also to insulate from liability conduct that may have violated the Act or some other statute but that would be permitted under the amended regime. Until the temporary amendments were enacted, the type of approach that I am advocating (call it the "nonwarrant" approach) for regularizing domestic surveillance was getting little attention from Congress and the Bush Administration, possibly because the Administration wanted to retain a completely free hand and thought it could fend off the sort of restrictions that I have sketched. (It is remarkable how tepid the public reaction to the Terrorist Surveillance Program has been.) A related possibility is that the Administration's aggressive claims of presidential power prevented it from acknowledging the legitimacy of congressional controls over intelligence and hence of a legislative solution to the controversy over the program. Still another possibility was (and is) that because no one is in charge of domestic intelligence, authority over which is divided among the attorney general, the FBI director, the Department of Homeland Security, and the director of national intelligence (among others), no one is formulating a comprehensive legislative and public relations strategy for ending the controversy over the role of electronic surveillance in such intelligence. (At this writing, the only confirmed senior official in the Justice Department is the solicitor general.) And another possibility is the grip of our legalistic culture, which makes us think that the regulation of national security must be modeled on the regulation of criminal law enforcement. The temporary amendments suggest, however, that the logjam may be breaking, though one of the reasons, it appears, is that the Administration's decision to bring the Terrorist Surveillance Program under FISA resulted in a paper jam at the Foreign Intelligence Surveillance Court as the number of warrant applications soared. </w:t>
      </w:r>
      <w:r w:rsidRPr="00C43EB1">
        <w:rPr>
          <w:rStyle w:val="StyleBoldUnderline"/>
        </w:rPr>
        <w:t xml:space="preserve">We should be playing to our strengths, and one of the greatest of them is technology. </w:t>
      </w:r>
      <w:r w:rsidRPr="00C43EB1">
        <w:rPr>
          <w:rStyle w:val="StyleBoldUnderline"/>
          <w:b/>
        </w:rPr>
        <w:t>We may not be able to prevail against terrorism with one hand tied behind our back</w:t>
      </w:r>
      <w:r w:rsidRPr="00C43EB1">
        <w:rPr>
          <w:sz w:val="18"/>
          <w:szCs w:val="18"/>
        </w:rPr>
        <w:t xml:space="preserve">. </w:t>
      </w:r>
      <w:r w:rsidRPr="00C43EB1">
        <w:rPr>
          <w:rStyle w:val="StyleBoldUnderline"/>
        </w:rPr>
        <w:t>Critics of surveillance argue that since our enemies know that we monitor electronic communications, they will foil us by simply ceasing to use such communications</w:t>
      </w:r>
      <w:r w:rsidRPr="00C43EB1">
        <w:rPr>
          <w:sz w:val="18"/>
          <w:szCs w:val="18"/>
        </w:rPr>
        <w:t xml:space="preserve">. </w:t>
      </w:r>
      <w:r w:rsidRPr="00C43EB1">
        <w:rPr>
          <w:rStyle w:val="StyleBoldUnderline"/>
        </w:rPr>
        <w:t>That is wrong. We know it is wrong because we do intercept terrorist communications</w:t>
      </w:r>
      <w:r w:rsidRPr="00C43EB1">
        <w:rPr>
          <w:sz w:val="18"/>
          <w:szCs w:val="18"/>
        </w:rPr>
        <w:t xml:space="preserve">. 24 </w:t>
      </w:r>
      <w:r w:rsidRPr="00C43EB1">
        <w:rPr>
          <w:rStyle w:val="StyleBoldUnderline"/>
        </w:rPr>
        <w:t xml:space="preserve">But if it were true that our monitoring caused the terrorists to abandon the telephone and the internet, </w:t>
      </w:r>
      <w:r w:rsidRPr="00C43EB1">
        <w:rPr>
          <w:rStyle w:val="StyleBoldUnderline"/>
          <w:b/>
        </w:rPr>
        <w:t>that would be an enor- mous victory for counterterrorism</w:t>
      </w:r>
      <w:r w:rsidRPr="00C43EB1">
        <w:rPr>
          <w:rStyle w:val="StyleBoldUnderline"/>
        </w:rPr>
        <w:t xml:space="preserve">, as it is </w:t>
      </w:r>
      <w:r w:rsidRPr="00C43EB1">
        <w:rPr>
          <w:rStyle w:val="StyleBoldUnderline"/>
          <w:b/>
        </w:rPr>
        <w:t>extremely difficult to coordinate and execute a major terrorist attack if all communications among the plotters must be face to face to avoid detection</w:t>
      </w:r>
      <w:r w:rsidRPr="00C43EB1">
        <w:rPr>
          <w:sz w:val="18"/>
          <w:szCs w:val="18"/>
        </w:rPr>
        <w:t xml:space="preserve">. The greater danger is that encryption and other relatively cheap and simple countermeasures will defeat our surveillance. </w:t>
      </w:r>
      <w:r w:rsidRPr="00C43EB1">
        <w:rPr>
          <w:rStyle w:val="StyleBoldUnderline"/>
        </w:rPr>
        <w:t>Opponents of efforts to amend FISA point out that the Foreign Intelligence Surveillance Court has almost never turned down an application for a warrant. In 2005, for example, although more than 2,000 applications were filed, not a single one was denied in whole or in part</w:t>
      </w:r>
      <w:r w:rsidRPr="00C43EB1">
        <w:rPr>
          <w:sz w:val="18"/>
          <w:szCs w:val="18"/>
        </w:rPr>
        <w:t xml:space="preserve">. 5 </w:t>
      </w:r>
      <w:r w:rsidRPr="00C43EB1">
        <w:rPr>
          <w:rStyle w:val="StyleBoldUnderline"/>
        </w:rPr>
        <w:t>The inference the critics wish drawn is that FISA is not inhibiting surveillance</w:t>
      </w:r>
      <w:r w:rsidRPr="00C43EB1">
        <w:rPr>
          <w:sz w:val="18"/>
          <w:szCs w:val="18"/>
        </w:rPr>
        <w:t xml:space="preserve">. </w:t>
      </w:r>
      <w:r w:rsidRPr="00C43EB1">
        <w:rPr>
          <w:rStyle w:val="StyleBoldUnderline"/>
        </w:rPr>
        <w:t>The correct inference is that the Justice Department is too conservative in seeking warrants</w:t>
      </w:r>
      <w:r w:rsidRPr="00C43EB1">
        <w:rPr>
          <w:sz w:val="18"/>
          <w:szCs w:val="18"/>
        </w:rPr>
        <w:t xml:space="preserve">. </w:t>
      </w:r>
      <w:r w:rsidRPr="00C43EB1">
        <w:rPr>
          <w:rStyle w:val="StyleBoldUnderline"/>
        </w:rPr>
        <w:t>The analogy is to a person who has never missed a plane in his life because he contrives always to arrive at the airport eight hours before the scheduled departure time. The effect of our legalistic culture is to cause law enforcement agencies, notably the FBI, to avoid not only violating the law but also steering so close to the wind that they might be accused</w:t>
      </w:r>
      <w:r w:rsidRPr="00C43EB1">
        <w:rPr>
          <w:sz w:val="18"/>
          <w:szCs w:val="18"/>
        </w:rPr>
        <w:t xml:space="preserve">, albeit groundlessly, </w:t>
      </w:r>
      <w:r w:rsidRPr="00C43EB1">
        <w:rPr>
          <w:rStyle w:val="StyleBoldUnderline"/>
        </w:rPr>
        <w:t>of violating the law or of being "insensitive" to values that inform the law</w:t>
      </w:r>
      <w:r w:rsidRPr="00C43EB1">
        <w:rPr>
          <w:sz w:val="18"/>
          <w:szCs w:val="18"/>
        </w:rPr>
        <w:t>, even when those values have not been enacted into law.</w:t>
      </w:r>
    </w:p>
    <w:p w14:paraId="18EDC52C" w14:textId="77777777" w:rsidR="003F4C0A" w:rsidRPr="00D00D41" w:rsidRDefault="003F4C0A" w:rsidP="003F4C0A">
      <w:pPr>
        <w:rPr>
          <w:rFonts w:ascii="Times" w:eastAsia="Times New Roman" w:hAnsi="Times"/>
          <w:sz w:val="16"/>
          <w:szCs w:val="20"/>
        </w:rPr>
      </w:pPr>
      <w:r w:rsidRPr="00706AF5">
        <w:rPr>
          <w:rFonts w:ascii="Times" w:eastAsia="Times New Roman" w:hAnsi="Times"/>
          <w:color w:val="000000"/>
          <w:sz w:val="16"/>
        </w:rPr>
        <w:br/>
      </w:r>
    </w:p>
    <w:p w14:paraId="74B1D8DC" w14:textId="77777777" w:rsidR="003F4C0A" w:rsidRDefault="003F4C0A" w:rsidP="003F4C0A">
      <w:pPr>
        <w:pStyle w:val="Heading4"/>
      </w:pPr>
      <w:r>
        <w:t xml:space="preserve">No replacement for Metadata </w:t>
      </w:r>
    </w:p>
    <w:p w14:paraId="65D972BF" w14:textId="457FE94E" w:rsidR="003F4C0A" w:rsidRPr="00FB7569" w:rsidRDefault="004C666C" w:rsidP="003F4C0A">
      <w:pPr>
        <w:rPr>
          <w:b/>
          <w:sz w:val="26"/>
        </w:rPr>
      </w:pPr>
      <w:r>
        <w:rPr>
          <w:rStyle w:val="StyleStyleBold12pt"/>
        </w:rPr>
        <w:t xml:space="preserve">Sessions </w:t>
      </w:r>
      <w:r w:rsidR="003F4C0A">
        <w:rPr>
          <w:rStyle w:val="StyleStyleBold12pt"/>
        </w:rPr>
        <w:t xml:space="preserve">15 </w:t>
      </w:r>
      <w:r w:rsidR="003F4C0A" w:rsidRPr="004C666C">
        <w:rPr>
          <w:rFonts w:ascii="Times" w:eastAsia="Times New Roman" w:hAnsi="Times"/>
          <w:color w:val="000000"/>
          <w:sz w:val="18"/>
          <w:szCs w:val="18"/>
        </w:rPr>
        <w:t>[Jeff, U.S. Senator, May 20, “Why Should Terrorists Be Harder to Investigate than Routine Criminals?”http://www.nationalreview.com/article/418675/why-should-terrorists-be-harder-investigate-routine-criminals-jeff-sessions]</w:t>
      </w:r>
    </w:p>
    <w:p w14:paraId="4ABB08C6" w14:textId="6213E8EB" w:rsidR="003F4C0A" w:rsidRDefault="003F4C0A" w:rsidP="003F4C0A">
      <w:pPr>
        <w:rPr>
          <w:rFonts w:ascii="Times" w:eastAsia="Times New Roman" w:hAnsi="Times"/>
          <w:color w:val="000000"/>
          <w:sz w:val="16"/>
        </w:rPr>
      </w:pPr>
      <w:r w:rsidRPr="00A01E09">
        <w:rPr>
          <w:rFonts w:ascii="Times" w:eastAsia="Times New Roman" w:hAnsi="Times"/>
          <w:color w:val="000000"/>
          <w:sz w:val="16"/>
        </w:rPr>
        <w:t>The 9/11 attacks exposed the dangerous wall separating the intelligence and law-enforcement communities. In response, Congress developed a number of tools to eliminate those barriers so that critical information could be timely and appropriately shared to address radical Islamic terrorism. Among them was Section 215 of the USA Patriot Act. In 2006, the National Security Agency transitioned the bulk telephone-</w:t>
      </w:r>
      <w:r w:rsidRPr="00A01E09">
        <w:rPr>
          <w:rStyle w:val="StyleBoldUnderline"/>
        </w:rPr>
        <w:t>metadata</w:t>
      </w:r>
      <w:r w:rsidRPr="00A01E09">
        <w:rPr>
          <w:rFonts w:ascii="Times" w:eastAsia="Times New Roman" w:hAnsi="Times"/>
          <w:color w:val="000000"/>
          <w:sz w:val="16"/>
        </w:rPr>
        <w:t xml:space="preserve"> acquisition program authorized under the president’s Terrorist Surveillance Program to the business-records court-order authority of Section 215. Since shortly after 9/11, this program has been helping to keep Americans safe by acquiring non-content call records, i.e., telephone numbers and the date, time, and duration of a call. This program </w:t>
      </w:r>
      <w:r w:rsidRPr="00A01E09">
        <w:rPr>
          <w:rStyle w:val="StyleBoldUnderline"/>
        </w:rPr>
        <w:t>has yielded invaluable intelligence that has helped prevent attacks and uncovered terrorist plots.</w:t>
      </w:r>
      <w:r w:rsidRPr="00A01E09">
        <w:rPr>
          <w:rFonts w:ascii="Times" w:eastAsia="Times New Roman" w:hAnsi="Times"/>
          <w:color w:val="000000"/>
          <w:sz w:val="16"/>
        </w:rPr>
        <w:t xml:space="preserve"> Nevertheless, the Obama administration has built up unnecessary barriers that sacrifice the fragile operational efficiency of the program without actually accomplishing anything in terms of data security. Meanwhile, </w:t>
      </w:r>
      <w:r w:rsidRPr="00A01E09">
        <w:rPr>
          <w:rStyle w:val="StyleBoldUnderline"/>
        </w:rPr>
        <w:t>the threat level has</w:t>
      </w:r>
      <w:r w:rsidRPr="00A01E09">
        <w:rPr>
          <w:rFonts w:ascii="Times" w:eastAsia="Times New Roman" w:hAnsi="Times"/>
          <w:color w:val="000000"/>
          <w:sz w:val="16"/>
        </w:rPr>
        <w:t xml:space="preserve"> only </w:t>
      </w:r>
      <w:r w:rsidRPr="00A01E09">
        <w:rPr>
          <w:rStyle w:val="StyleBoldUnderline"/>
        </w:rPr>
        <w:t>increased. On the heels of an ISIS-inspired attack in Texas</w:t>
      </w:r>
      <w:r w:rsidRPr="00A01E09">
        <w:rPr>
          <w:rFonts w:ascii="Times" w:eastAsia="Times New Roman" w:hAnsi="Times"/>
          <w:color w:val="000000"/>
          <w:sz w:val="16"/>
        </w:rPr>
        <w:t xml:space="preserve">, the administration has greatly increased security at military bases, airports, railroads, and other potential targets. Just this year, </w:t>
      </w:r>
      <w:r w:rsidRPr="00A01E09">
        <w:rPr>
          <w:rStyle w:val="StyleBoldUnderline"/>
        </w:rPr>
        <w:t>the FBI has so far arrested at least 30 Americans for planning ISIS-inspired attacks in the U.S.</w:t>
      </w:r>
      <w:r w:rsidRPr="00A01E09">
        <w:rPr>
          <w:rFonts w:ascii="Times" w:eastAsia="Times New Roman" w:hAnsi="Times"/>
          <w:color w:val="000000"/>
          <w:sz w:val="16"/>
        </w:rPr>
        <w:t xml:space="preserve"> FBI director James Comey recently issued this chilling warning: The siren song sits in the pockets, on the mobile phones, of the people who are followers [of ISIS] on Twitter . . . It’s almost as if there’s a devil sitting on the shoulder, saying “Kill! Kill! Kill! Kill!” all day long. Most people would agree it should not be more difficult to investigate a terrorist plot than check fraud. As the National Academy of Sciences noted in its recent report, Section 215 of the Patriot Act simply “allow[s] the [Foreign Intelligence Surveillance Court] to require production of documents and other tangible things determined relevant to national security investigations, much like other courts do in criminal and grand jury investigations.” But unlike in the criminal context, Section 215 is subject to extraordinary oversight by the Executive and Judicial branches, as well as minimization procedures to protect Americans’ civil liberties. Moreover, information acquired under Section 215 can be accessed by only a limited number of trained intelligence professionals and only after the government has demonstrated to the court that there is a reasonable, articulable suspicion that a number or identifier is associated with a specific foreign-terrorist organization. Compare this with how a local district attorney can obtain the same type of information in a routine criminal case. He issues a grand-jury subpoena for phone records, which requires only a showing that the records are relevant to an investigation. The subpoena could require the production of much more detailed information than is acquired under Section 215, such as names and addresses of the callers. Indeed, the U.S. Drug Enforcement Agency and Internal Revenue Service can obtain telephone call records and bank records with an administrative subpoena without even a prosecutor’s approval, much less approval by a judge. The Supreme Court has long held this process constitutional under the Fourth Amendment because such information is already in the hands of a third-party — the phone companies — and therefore, a customer has no reasonable expectation of privacy in that information. But legislation known as the USA Freedom Act would prevent our intelligence officers from obtaining information in this manner at all. As former federal judge and attorney general Michael Mukasey said: The bill’s imposition of the warrant requirement on the NSA would be more burdensome than what any assistant U.S. attorney must do to get metadata in a routine criminal case, which is simply to aver that the information is needed in connection with a criminal investigation — period. The bill would also eliminate entirely the database through which the NSA is able to quickly access information to “connect the dots” in order to prevent terror attacks. This is significant because, as the National Academy of Sciences explained, in contrast to domestic law enforcement . . </w:t>
      </w:r>
      <w:r w:rsidRPr="00A01E09">
        <w:rPr>
          <w:rStyle w:val="StyleBoldUnderline"/>
        </w:rPr>
        <w:t>.</w:t>
      </w:r>
      <w:r>
        <w:rPr>
          <w:rStyle w:val="StyleBoldUnderline"/>
        </w:rPr>
        <w:t xml:space="preserve"> </w:t>
      </w:r>
      <w:r w:rsidRPr="00A01E09">
        <w:rPr>
          <w:rStyle w:val="StyleBoldUnderline"/>
        </w:rPr>
        <w:t>the world of intelligence analysis has many fewer tools available for investigation. In hostile foreign environments, personal interviews and observations and records review are much more limited</w:t>
      </w:r>
      <w:r w:rsidRPr="00A01E09">
        <w:rPr>
          <w:rFonts w:ascii="Times" w:eastAsia="Times New Roman" w:hAnsi="Times"/>
          <w:color w:val="000000"/>
          <w:sz w:val="16"/>
        </w:rPr>
        <w:t xml:space="preserve">. Accordingly, </w:t>
      </w:r>
      <w:r w:rsidRPr="00A01E09">
        <w:rPr>
          <w:rStyle w:val="StyleBoldUnderline"/>
        </w:rPr>
        <w:t>the role of bulk data as a way to understand the significance of past events is important, and the loss of this tool becomes more serious.</w:t>
      </w:r>
      <w:r w:rsidRPr="00A01E09">
        <w:rPr>
          <w:rFonts w:ascii="Times" w:eastAsia="Times New Roman" w:hAnsi="Times"/>
          <w:color w:val="000000"/>
          <w:sz w:val="16"/>
        </w:rPr>
        <w:t xml:space="preserve"> Instead, the USA Freedom Act relies on a nonexistent, untested system and the hope that private companies will agree to retain records long enough for the NSA to obtain data when it may be critical to preventing an imminent attack. But as </w:t>
      </w:r>
      <w:r w:rsidRPr="00A01E09">
        <w:rPr>
          <w:rStyle w:val="StyleBoldUnderline"/>
        </w:rPr>
        <w:t>the National Academy of Sciences noted, “</w:t>
      </w:r>
      <w:proofErr w:type="gramStart"/>
      <w:r w:rsidRPr="00A01E09">
        <w:rPr>
          <w:rStyle w:val="StyleBoldUnderline"/>
        </w:rPr>
        <w:t>there</w:t>
      </w:r>
      <w:proofErr w:type="gramEnd"/>
      <w:r w:rsidRPr="00A01E09">
        <w:rPr>
          <w:rStyle w:val="StyleBoldUnderline"/>
        </w:rPr>
        <w:t xml:space="preserve"> is no technological magic</w:t>
      </w:r>
      <w:r>
        <w:rPr>
          <w:rStyle w:val="StyleBoldUnderline"/>
        </w:rPr>
        <w:t xml:space="preserve"> </w:t>
      </w:r>
      <w:r w:rsidRPr="00A01E09">
        <w:rPr>
          <w:rStyle w:val="StyleBoldUnderline"/>
        </w:rPr>
        <w:t>.</w:t>
      </w:r>
      <w:r>
        <w:rPr>
          <w:rStyle w:val="StyleBoldUnderline"/>
        </w:rPr>
        <w:t xml:space="preserve"> </w:t>
      </w:r>
      <w:r w:rsidRPr="00A01E09">
        <w:rPr>
          <w:rStyle w:val="StyleBoldUnderline"/>
        </w:rPr>
        <w:t>.</w:t>
      </w:r>
      <w:r>
        <w:rPr>
          <w:rStyle w:val="StyleBoldUnderline"/>
        </w:rPr>
        <w:t xml:space="preserve"> </w:t>
      </w:r>
      <w:r w:rsidRPr="00A01E09">
        <w:rPr>
          <w:rStyle w:val="StyleBoldUnderline"/>
        </w:rPr>
        <w:t>.</w:t>
      </w:r>
      <w:r>
        <w:rPr>
          <w:rStyle w:val="StyleBoldUnderline"/>
        </w:rPr>
        <w:t xml:space="preserve"> </w:t>
      </w:r>
      <w:r w:rsidRPr="00A01E09">
        <w:rPr>
          <w:rStyle w:val="StyleBoldUnderline"/>
        </w:rPr>
        <w:t>that will fully substitute for bulk collection”</w:t>
      </w:r>
      <w:r w:rsidRPr="00A01E09">
        <w:rPr>
          <w:rFonts w:ascii="Times" w:eastAsia="Times New Roman" w:hAnsi="Times"/>
          <w:color w:val="000000"/>
          <w:sz w:val="16"/>
        </w:rPr>
        <w:t xml:space="preserve"> and service providers “have no incentive to cooperate, even if paid; indeed, their customers may object to such cooperation.” Moreover, requiring the government to obtain a court order every time it seeks to search data held by private companies would significantly delay investigations, giving terrorists a substantial operational advantage. In short, the USA Freedom Act would make it vastly more difficult for the NSA to stop a terrorist than it is to stop a tax cheat. Why make it much harder to investigate terrorists than common criminals?</w:t>
      </w:r>
    </w:p>
    <w:p w14:paraId="4F8FEBEA" w14:textId="77777777" w:rsidR="005B6870" w:rsidRDefault="005B6870" w:rsidP="003F4C0A">
      <w:pPr>
        <w:rPr>
          <w:rFonts w:ascii="Times" w:eastAsia="Times New Roman" w:hAnsi="Times"/>
          <w:color w:val="000000"/>
          <w:sz w:val="16"/>
        </w:rPr>
      </w:pPr>
    </w:p>
    <w:p w14:paraId="33CFAFAC" w14:textId="77777777" w:rsidR="0002637D" w:rsidRDefault="0002637D" w:rsidP="00036EAF"/>
    <w:p w14:paraId="00F62C76" w14:textId="2761A50A" w:rsidR="00036EAF" w:rsidRDefault="00036EAF" w:rsidP="00036EAF">
      <w:pPr>
        <w:pStyle w:val="Heading3"/>
      </w:pPr>
      <w:r>
        <w:t xml:space="preserve">2NC Link – </w:t>
      </w:r>
      <w:r w:rsidR="0023791E">
        <w:t>Perception</w:t>
      </w:r>
      <w:r>
        <w:t xml:space="preserve"> </w:t>
      </w:r>
    </w:p>
    <w:p w14:paraId="0F174800" w14:textId="42AE357F" w:rsidR="00EE55F2" w:rsidRPr="00C43EB1" w:rsidRDefault="00EE55F2" w:rsidP="00EE55F2">
      <w:pPr>
        <w:pStyle w:val="Heading4"/>
      </w:pPr>
      <w:r>
        <w:t xml:space="preserve">The plan is perceived as weakness – invites attacks </w:t>
      </w:r>
    </w:p>
    <w:p w14:paraId="10C69FA1" w14:textId="31A3520D" w:rsidR="00EE55F2" w:rsidRPr="00BB4F0F" w:rsidRDefault="00EE55F2" w:rsidP="00EE55F2">
      <w:pPr>
        <w:rPr>
          <w:sz w:val="18"/>
          <w:szCs w:val="18"/>
        </w:rPr>
      </w:pPr>
      <w:proofErr w:type="gramStart"/>
      <w:r w:rsidRPr="00C43EB1">
        <w:rPr>
          <w:rStyle w:val="Heading4Char"/>
        </w:rPr>
        <w:t>Daily Mail</w:t>
      </w:r>
      <w:r>
        <w:rPr>
          <w:sz w:val="18"/>
          <w:szCs w:val="18"/>
        </w:rPr>
        <w:t xml:space="preserve"> </w:t>
      </w:r>
      <w:r w:rsidRPr="00C43EB1">
        <w:rPr>
          <w:rStyle w:val="Heading4Char"/>
        </w:rPr>
        <w:t>15</w:t>
      </w:r>
      <w:r w:rsidRPr="00C43EB1">
        <w:rPr>
          <w:sz w:val="18"/>
          <w:szCs w:val="18"/>
        </w:rPr>
        <w:t>.</w:t>
      </w:r>
      <w:proofErr w:type="gramEnd"/>
      <w:r w:rsidRPr="00C43EB1">
        <w:rPr>
          <w:sz w:val="18"/>
          <w:szCs w:val="18"/>
        </w:rPr>
        <w:t xml:space="preserve"> “Head of CIA warns that US is at risk of lone wolf terror attack after NSA powers to monitor all phone calls expired – as Isis ‘watch carefully’ for security gaps,” </w:t>
      </w:r>
      <w:r>
        <w:rPr>
          <w:sz w:val="18"/>
          <w:szCs w:val="18"/>
        </w:rPr>
        <w:t xml:space="preserve"> 5-31-2015, </w:t>
      </w:r>
      <w:r w:rsidRPr="00C43EB1">
        <w:rPr>
          <w:sz w:val="18"/>
          <w:szCs w:val="18"/>
        </w:rPr>
        <w:t>http://www.dailymail.co.uk/news/article-3105089/Senate-makes-ditch-bid-extend-NSA-s-bulk-collection-phone-records-Rand-Paul-swears-block-legislation-let-Patriot-Act-expire.html.</w:t>
      </w:r>
    </w:p>
    <w:p w14:paraId="4D38E06E" w14:textId="4A9E2FF9" w:rsidR="00EE55F2" w:rsidRPr="00BB4F0F" w:rsidRDefault="00EE55F2" w:rsidP="00EE55F2">
      <w:pPr>
        <w:rPr>
          <w:sz w:val="16"/>
          <w:szCs w:val="18"/>
        </w:rPr>
      </w:pPr>
      <w:r w:rsidRPr="00C43EB1">
        <w:rPr>
          <w:rStyle w:val="StyleBoldUnderline"/>
        </w:rPr>
        <w:t>The head of the CIA has warned that Americans are now at risk after the Senate was unable to extend laws giving authorities special powers to fight terrorists</w:t>
      </w:r>
      <w:r w:rsidRPr="00BB4F0F">
        <w:rPr>
          <w:sz w:val="16"/>
          <w:szCs w:val="18"/>
        </w:rPr>
        <w:t>.</w:t>
      </w:r>
      <w:r w:rsidR="00BB4F0F" w:rsidRPr="00BB4F0F">
        <w:rPr>
          <w:sz w:val="12"/>
          <w:szCs w:val="18"/>
        </w:rPr>
        <w:t>¶</w:t>
      </w:r>
      <w:r w:rsidR="00BB4F0F" w:rsidRPr="00BB4F0F">
        <w:rPr>
          <w:sz w:val="16"/>
          <w:szCs w:val="18"/>
        </w:rPr>
        <w:t xml:space="preserve"> </w:t>
      </w:r>
      <w:r w:rsidRPr="00BB4F0F">
        <w:rPr>
          <w:sz w:val="16"/>
          <w:szCs w:val="18"/>
        </w:rPr>
        <w:t>Politicians in the upper house were unable to come to an agreement to extend key parts of the Patriot Act - that legalize controversial methods of surveillance by the National Security Agency (NSA) - which expired on Sunday.</w:t>
      </w:r>
      <w:r w:rsidR="00BB4F0F" w:rsidRPr="00BB4F0F">
        <w:rPr>
          <w:sz w:val="12"/>
          <w:szCs w:val="18"/>
        </w:rPr>
        <w:t>¶</w:t>
      </w:r>
      <w:r w:rsidR="00BB4F0F" w:rsidRPr="00BB4F0F">
        <w:rPr>
          <w:sz w:val="16"/>
          <w:szCs w:val="18"/>
        </w:rPr>
        <w:t xml:space="preserve"> </w:t>
      </w:r>
      <w:r w:rsidRPr="00BB4F0F">
        <w:rPr>
          <w:sz w:val="16"/>
          <w:szCs w:val="18"/>
        </w:rPr>
        <w:t>Attempts were frustrated by Presidential candidate Rand Paul, who has taken a firm stance against the extension of powers allowing the mass collection of phone records, wire taps and warrants without evidence.</w:t>
      </w:r>
      <w:r w:rsidR="00BB4F0F" w:rsidRPr="00BB4F0F">
        <w:rPr>
          <w:sz w:val="12"/>
          <w:szCs w:val="18"/>
        </w:rPr>
        <w:t>¶</w:t>
      </w:r>
      <w:r w:rsidR="00BB4F0F" w:rsidRPr="00BB4F0F">
        <w:rPr>
          <w:sz w:val="16"/>
          <w:szCs w:val="18"/>
        </w:rPr>
        <w:t xml:space="preserve"> </w:t>
      </w:r>
      <w:r w:rsidRPr="00BB4F0F">
        <w:rPr>
          <w:sz w:val="16"/>
          <w:szCs w:val="18"/>
        </w:rPr>
        <w:t>But the Head of the CIA John Brennan claims ordinary Americans, who expect the NSA to do their jobs, have been put at risk by 'political grandstanding and crusading for ideological causes' that fueled the debate.</w:t>
      </w:r>
      <w:r w:rsidR="00BB4F0F" w:rsidRPr="00BB4F0F">
        <w:rPr>
          <w:sz w:val="12"/>
          <w:szCs w:val="18"/>
        </w:rPr>
        <w:t>¶</w:t>
      </w:r>
      <w:r w:rsidR="00BB4F0F" w:rsidRPr="00BB4F0F">
        <w:rPr>
          <w:sz w:val="16"/>
          <w:szCs w:val="18"/>
        </w:rPr>
        <w:t xml:space="preserve"> </w:t>
      </w:r>
      <w:r w:rsidRPr="00BB4F0F">
        <w:rPr>
          <w:sz w:val="16"/>
          <w:szCs w:val="18"/>
        </w:rPr>
        <w:t xml:space="preserve">Speaking on CBS show Face The Nation, </w:t>
      </w:r>
      <w:r w:rsidRPr="00C43EB1">
        <w:rPr>
          <w:rStyle w:val="StyleBoldUnderline"/>
        </w:rPr>
        <w:t>he warned that the US</w:t>
      </w:r>
      <w:r w:rsidRPr="00BB4F0F">
        <w:rPr>
          <w:sz w:val="16"/>
          <w:szCs w:val="18"/>
        </w:rPr>
        <w:t xml:space="preserve"> - and Europe </w:t>
      </w:r>
      <w:r w:rsidRPr="00C43EB1">
        <w:rPr>
          <w:rStyle w:val="StyleBoldUnderline"/>
        </w:rPr>
        <w:t>- is now in danger from technologically 'sophisticated' terrorists who are watching developments carefully and 'looking for the seams to operate' within</w:t>
      </w:r>
      <w:r w:rsidRPr="00BB4F0F">
        <w:rPr>
          <w:sz w:val="16"/>
          <w:szCs w:val="18"/>
        </w:rPr>
        <w:t>.</w:t>
      </w:r>
      <w:r w:rsidR="00BB4F0F" w:rsidRPr="00BB4F0F">
        <w:rPr>
          <w:sz w:val="16"/>
          <w:szCs w:val="18"/>
        </w:rPr>
        <w:t xml:space="preserve"> </w:t>
      </w:r>
      <w:r w:rsidR="00BB4F0F" w:rsidRPr="00BB4F0F">
        <w:rPr>
          <w:sz w:val="12"/>
          <w:szCs w:val="18"/>
        </w:rPr>
        <w:t>¶</w:t>
      </w:r>
      <w:r w:rsidR="00BB4F0F" w:rsidRPr="00BB4F0F">
        <w:rPr>
          <w:sz w:val="16"/>
          <w:szCs w:val="18"/>
        </w:rPr>
        <w:t xml:space="preserve"> </w:t>
      </w:r>
      <w:r w:rsidRPr="00C43EB1">
        <w:rPr>
          <w:rStyle w:val="StyleBoldUnderline"/>
        </w:rPr>
        <w:t>He claimed that the authorities do not abuse the powers, extended in 2011 to help fight lone wolf terror suspects not connected to a specific group, and that without them, it's difficult for the NSA to protect America</w:t>
      </w:r>
      <w:r w:rsidRPr="00BB4F0F">
        <w:rPr>
          <w:sz w:val="16"/>
          <w:szCs w:val="18"/>
        </w:rPr>
        <w:t>.</w:t>
      </w:r>
      <w:r w:rsidR="00BB4F0F" w:rsidRPr="00BB4F0F">
        <w:rPr>
          <w:sz w:val="12"/>
          <w:szCs w:val="18"/>
        </w:rPr>
        <w:t>¶</w:t>
      </w:r>
      <w:r w:rsidR="00BB4F0F" w:rsidRPr="00BB4F0F">
        <w:rPr>
          <w:sz w:val="16"/>
          <w:szCs w:val="18"/>
        </w:rPr>
        <w:t xml:space="preserve"> </w:t>
      </w:r>
      <w:r w:rsidRPr="00C43EB1">
        <w:rPr>
          <w:rStyle w:val="StyleBoldUnderline"/>
        </w:rPr>
        <w:t xml:space="preserve">Mr Brennan said: 'I think terrorist elements have </w:t>
      </w:r>
      <w:r w:rsidRPr="00C43EB1">
        <w:rPr>
          <w:rStyle w:val="StyleBoldUnderline"/>
          <w:b/>
        </w:rPr>
        <w:t>watched very carefully what has happened here</w:t>
      </w:r>
      <w:r w:rsidRPr="00C43EB1">
        <w:rPr>
          <w:rStyle w:val="StyleBoldUnderline"/>
        </w:rPr>
        <w:t xml:space="preserve"> in the United States, whether or not it's disclosures of classified information or </w:t>
      </w:r>
      <w:r w:rsidRPr="00C43EB1">
        <w:rPr>
          <w:rStyle w:val="StyleBoldUnderline"/>
          <w:b/>
        </w:rPr>
        <w:t>whether it's changes in the law and policies</w:t>
      </w:r>
      <w:r w:rsidRPr="00C43EB1">
        <w:rPr>
          <w:rStyle w:val="StyleBoldUnderline"/>
        </w:rPr>
        <w:t xml:space="preserve">. </w:t>
      </w:r>
      <w:r w:rsidRPr="00C43EB1">
        <w:rPr>
          <w:rStyle w:val="StyleBoldUnderline"/>
          <w:b/>
        </w:rPr>
        <w:t>They are looking for the seams to operate within</w:t>
      </w:r>
      <w:r w:rsidRPr="00BB4F0F">
        <w:rPr>
          <w:sz w:val="16"/>
          <w:szCs w:val="18"/>
        </w:rPr>
        <w:t>.</w:t>
      </w:r>
      <w:r w:rsidR="00BB4F0F" w:rsidRPr="00BB4F0F">
        <w:rPr>
          <w:sz w:val="12"/>
          <w:szCs w:val="18"/>
        </w:rPr>
        <w:t>¶</w:t>
      </w:r>
      <w:r w:rsidR="00BB4F0F" w:rsidRPr="00BB4F0F">
        <w:rPr>
          <w:sz w:val="16"/>
          <w:szCs w:val="18"/>
        </w:rPr>
        <w:t xml:space="preserve"> </w:t>
      </w:r>
      <w:r w:rsidRPr="00BB4F0F">
        <w:rPr>
          <w:sz w:val="16"/>
          <w:szCs w:val="18"/>
        </w:rPr>
        <w:t xml:space="preserve">'And </w:t>
      </w:r>
      <w:r w:rsidRPr="00C43EB1">
        <w:rPr>
          <w:rStyle w:val="StyleBoldUnderline"/>
        </w:rPr>
        <w:t>this is something that we can't afford to do right now, because if you look at the horrific terrorist attacks and violence that is being perpetrated around the globe, we need to keep our country safe</w:t>
      </w:r>
      <w:r w:rsidRPr="00BB4F0F">
        <w:rPr>
          <w:sz w:val="16"/>
          <w:szCs w:val="18"/>
        </w:rPr>
        <w:t>. And our oceans are not keeping us safe the way they did a century ago.'</w:t>
      </w:r>
      <w:r w:rsidR="00BB4F0F" w:rsidRPr="00BB4F0F">
        <w:rPr>
          <w:sz w:val="12"/>
          <w:szCs w:val="18"/>
        </w:rPr>
        <w:t>¶</w:t>
      </w:r>
      <w:r w:rsidR="00BB4F0F" w:rsidRPr="00BB4F0F">
        <w:rPr>
          <w:sz w:val="16"/>
          <w:szCs w:val="18"/>
        </w:rPr>
        <w:t xml:space="preserve"> </w:t>
      </w:r>
      <w:r w:rsidRPr="00BB4F0F">
        <w:rPr>
          <w:sz w:val="16"/>
          <w:szCs w:val="18"/>
        </w:rPr>
        <w:t>The Patriot Act was passed in 2001 in the wake of the 9/11 terror attacks. Now that the provisions have expired, government agents will need to subpoena phone companies for the records.</w:t>
      </w:r>
      <w:r w:rsidR="00BB4F0F" w:rsidRPr="00BB4F0F">
        <w:rPr>
          <w:sz w:val="12"/>
          <w:szCs w:val="18"/>
        </w:rPr>
        <w:t>¶</w:t>
      </w:r>
      <w:r w:rsidR="00BB4F0F" w:rsidRPr="00BB4F0F">
        <w:rPr>
          <w:sz w:val="16"/>
          <w:szCs w:val="18"/>
        </w:rPr>
        <w:t xml:space="preserve"> </w:t>
      </w:r>
      <w:r w:rsidRPr="00BB4F0F">
        <w:rPr>
          <w:sz w:val="16"/>
          <w:szCs w:val="18"/>
        </w:rPr>
        <w:t>The White House previously justified collecting the records because of the Patriot Act's Section 215, which expired on Sunday.</w:t>
      </w:r>
      <w:r w:rsidR="00BB4F0F" w:rsidRPr="00BB4F0F">
        <w:rPr>
          <w:sz w:val="12"/>
          <w:szCs w:val="18"/>
        </w:rPr>
        <w:t>¶</w:t>
      </w:r>
      <w:r w:rsidR="00BB4F0F" w:rsidRPr="00BB4F0F">
        <w:rPr>
          <w:sz w:val="16"/>
          <w:szCs w:val="18"/>
        </w:rPr>
        <w:t xml:space="preserve"> </w:t>
      </w:r>
      <w:r w:rsidRPr="00C43EB1">
        <w:rPr>
          <w:rStyle w:val="StyleBoldUnderline"/>
        </w:rPr>
        <w:t>Two other provisions, added in 2011, also expired with it</w:t>
      </w:r>
      <w:r w:rsidRPr="00BB4F0F">
        <w:rPr>
          <w:sz w:val="16"/>
          <w:szCs w:val="18"/>
        </w:rPr>
        <w:t>. The first is a 'roving wiretap' provision which allows government agencies to keep tracking suspects as they switch devices.</w:t>
      </w:r>
      <w:r w:rsidR="00BB4F0F" w:rsidRPr="00BB4F0F">
        <w:rPr>
          <w:sz w:val="12"/>
          <w:szCs w:val="18"/>
        </w:rPr>
        <w:t>¶</w:t>
      </w:r>
      <w:r w:rsidR="00BB4F0F" w:rsidRPr="00BB4F0F">
        <w:rPr>
          <w:sz w:val="16"/>
          <w:szCs w:val="18"/>
        </w:rPr>
        <w:t xml:space="preserve"> </w:t>
      </w:r>
      <w:r w:rsidRPr="00C43EB1">
        <w:rPr>
          <w:rStyle w:val="StyleBoldUnderline"/>
        </w:rPr>
        <w:t>The second is a 'lone wolf' clause which allows warrants to be granted without any evidence linking a suspect to a foreign power or terrorist group</w:t>
      </w:r>
      <w:r w:rsidRPr="00BB4F0F">
        <w:rPr>
          <w:sz w:val="16"/>
          <w:szCs w:val="18"/>
        </w:rPr>
        <w:t>.</w:t>
      </w:r>
      <w:r w:rsidR="00BB4F0F" w:rsidRPr="00BB4F0F">
        <w:rPr>
          <w:sz w:val="12"/>
          <w:szCs w:val="18"/>
        </w:rPr>
        <w:t>¶</w:t>
      </w:r>
      <w:r w:rsidR="00BB4F0F" w:rsidRPr="00BB4F0F">
        <w:rPr>
          <w:sz w:val="16"/>
          <w:szCs w:val="18"/>
        </w:rPr>
        <w:t xml:space="preserve"> </w:t>
      </w:r>
      <w:r w:rsidRPr="00BB4F0F">
        <w:rPr>
          <w:sz w:val="16"/>
          <w:szCs w:val="18"/>
        </w:rPr>
        <w:t>Political struggles over the NSA and its data collection have become a national issue since whistleblower Edward Snowden revealed the extent of government programs in 2013.</w:t>
      </w:r>
      <w:r w:rsidR="00BB4F0F" w:rsidRPr="00BB4F0F">
        <w:rPr>
          <w:sz w:val="16"/>
          <w:szCs w:val="18"/>
        </w:rPr>
        <w:t xml:space="preserve"> </w:t>
      </w:r>
      <w:r w:rsidR="00BB4F0F" w:rsidRPr="00BB4F0F">
        <w:rPr>
          <w:sz w:val="12"/>
          <w:szCs w:val="18"/>
        </w:rPr>
        <w:t>¶</w:t>
      </w:r>
      <w:r w:rsidR="00BB4F0F" w:rsidRPr="00BB4F0F">
        <w:rPr>
          <w:sz w:val="16"/>
          <w:szCs w:val="18"/>
        </w:rPr>
        <w:t xml:space="preserve"> </w:t>
      </w:r>
      <w:r w:rsidRPr="00BB4F0F">
        <w:rPr>
          <w:sz w:val="16"/>
          <w:szCs w:val="18"/>
        </w:rPr>
        <w:t>The senate's efforts to pass a replacement bill were frustrated by Kentucky's junior senator Rand Paul, who has spoken at length against the NSA's activities, which he has excoriated as illegal and unconstitutional.</w:t>
      </w:r>
      <w:r w:rsidR="00BB4F0F" w:rsidRPr="00BB4F0F">
        <w:rPr>
          <w:sz w:val="12"/>
          <w:szCs w:val="18"/>
        </w:rPr>
        <w:t>¶</w:t>
      </w:r>
      <w:r w:rsidR="00BB4F0F" w:rsidRPr="00BB4F0F">
        <w:rPr>
          <w:sz w:val="16"/>
          <w:szCs w:val="18"/>
        </w:rPr>
        <w:t xml:space="preserve"> </w:t>
      </w:r>
      <w:r w:rsidRPr="00BB4F0F">
        <w:rPr>
          <w:sz w:val="16"/>
          <w:szCs w:val="18"/>
        </w:rPr>
        <w:t>Paul, a Republican who is running for president, came up against members of his own party, as well as the Obama administration.</w:t>
      </w:r>
      <w:r w:rsidR="00BB4F0F" w:rsidRPr="00BB4F0F">
        <w:rPr>
          <w:sz w:val="12"/>
          <w:szCs w:val="18"/>
        </w:rPr>
        <w:t>¶</w:t>
      </w:r>
      <w:r w:rsidR="00BB4F0F" w:rsidRPr="00BB4F0F">
        <w:rPr>
          <w:sz w:val="16"/>
          <w:szCs w:val="18"/>
        </w:rPr>
        <w:t xml:space="preserve"> </w:t>
      </w:r>
      <w:r w:rsidRPr="00BB4F0F">
        <w:rPr>
          <w:sz w:val="16"/>
          <w:szCs w:val="18"/>
        </w:rPr>
        <w:t>With his presidential campaign waning, he has been accused of irresponsible political opportunism by opponents, by fighting a bill on ideological grounds that may put ordinary people at risk.</w:t>
      </w:r>
      <w:r w:rsidR="00BB4F0F" w:rsidRPr="00BB4F0F">
        <w:rPr>
          <w:sz w:val="12"/>
          <w:szCs w:val="18"/>
        </w:rPr>
        <w:t>¶</w:t>
      </w:r>
      <w:r w:rsidR="00BB4F0F" w:rsidRPr="00BB4F0F">
        <w:rPr>
          <w:sz w:val="16"/>
          <w:szCs w:val="18"/>
        </w:rPr>
        <w:t xml:space="preserve"> </w:t>
      </w:r>
      <w:r w:rsidRPr="00BB4F0F">
        <w:rPr>
          <w:sz w:val="16"/>
          <w:szCs w:val="18"/>
        </w:rPr>
        <w:t>He was criticized by the White House Sunday night, which called the Patriot Act expiration an 'irresponsible lapse'.</w:t>
      </w:r>
      <w:r w:rsidR="00BB4F0F" w:rsidRPr="00BB4F0F">
        <w:rPr>
          <w:sz w:val="16"/>
          <w:szCs w:val="18"/>
        </w:rPr>
        <w:t xml:space="preserve"> </w:t>
      </w:r>
      <w:r w:rsidR="00BB4F0F" w:rsidRPr="00BB4F0F">
        <w:rPr>
          <w:sz w:val="12"/>
          <w:szCs w:val="18"/>
        </w:rPr>
        <w:t>¶</w:t>
      </w:r>
      <w:r w:rsidR="00BB4F0F" w:rsidRPr="00BB4F0F">
        <w:rPr>
          <w:sz w:val="16"/>
          <w:szCs w:val="18"/>
        </w:rPr>
        <w:t xml:space="preserve"> </w:t>
      </w:r>
      <w:r w:rsidRPr="00BB4F0F">
        <w:rPr>
          <w:sz w:val="16"/>
          <w:szCs w:val="18"/>
        </w:rPr>
        <w:t>While Brennan didn't mention Paul by name, he said on Face The Nation: 'Unfortunately I think there is a little too much political grandstanding and crusading for ideological causes that have really fuelled the debate on this issue.</w:t>
      </w:r>
      <w:r w:rsidR="00BB4F0F" w:rsidRPr="00BB4F0F">
        <w:rPr>
          <w:sz w:val="12"/>
          <w:szCs w:val="18"/>
        </w:rPr>
        <w:t>¶</w:t>
      </w:r>
      <w:r w:rsidR="00BB4F0F" w:rsidRPr="00BB4F0F">
        <w:rPr>
          <w:sz w:val="16"/>
          <w:szCs w:val="18"/>
        </w:rPr>
        <w:t xml:space="preserve"> </w:t>
      </w:r>
      <w:r w:rsidRPr="00BB4F0F">
        <w:rPr>
          <w:sz w:val="16"/>
          <w:szCs w:val="18"/>
        </w:rPr>
        <w:t>He added: 'These are authorities that have been used by the government to make sure that we're able to safeguard Americans. And the sad irony is that most Americans expect the government to protect them. And so although there's a lot of debate that goes on, on the Congress and the Hill on this issue, I think, when you go out to Boise or Tampa or Louisville, Americans are expecting their law enforcement and homeland security and intelligence professionals to do their work. And these authorities are important.'</w:t>
      </w:r>
      <w:r w:rsidR="00BB4F0F" w:rsidRPr="00BB4F0F">
        <w:rPr>
          <w:sz w:val="16"/>
          <w:szCs w:val="18"/>
        </w:rPr>
        <w:t xml:space="preserve"> </w:t>
      </w:r>
      <w:r w:rsidR="00BB4F0F" w:rsidRPr="00BB4F0F">
        <w:rPr>
          <w:sz w:val="12"/>
          <w:szCs w:val="18"/>
        </w:rPr>
        <w:t>¶</w:t>
      </w:r>
      <w:r w:rsidR="00BB4F0F" w:rsidRPr="00BB4F0F">
        <w:rPr>
          <w:sz w:val="16"/>
          <w:szCs w:val="18"/>
        </w:rPr>
        <w:t xml:space="preserve"> </w:t>
      </w:r>
      <w:r w:rsidRPr="00BB4F0F">
        <w:rPr>
          <w:sz w:val="16"/>
          <w:szCs w:val="18"/>
        </w:rPr>
        <w:t>Paul argued 'there must be another way' but even he agrees that the lapse in these powers are likely to be temporary as politicians work on the USA Freedom Act, which is expected to pass within the next week.</w:t>
      </w:r>
      <w:r w:rsidR="00BB4F0F" w:rsidRPr="00BB4F0F">
        <w:rPr>
          <w:sz w:val="12"/>
          <w:szCs w:val="18"/>
        </w:rPr>
        <w:t>¶</w:t>
      </w:r>
      <w:r w:rsidR="00BB4F0F" w:rsidRPr="00BB4F0F">
        <w:rPr>
          <w:sz w:val="16"/>
          <w:szCs w:val="18"/>
        </w:rPr>
        <w:t xml:space="preserve"> </w:t>
      </w:r>
      <w:r w:rsidRPr="00BB4F0F">
        <w:rPr>
          <w:sz w:val="16"/>
          <w:szCs w:val="18"/>
        </w:rPr>
        <w:t>Republican Senate Majority Leader Mitch McConnell called a rare Sunday session to try to pass the replacement law, but was unable to push it through in time.</w:t>
      </w:r>
      <w:r w:rsidR="00BB4F0F" w:rsidRPr="00BB4F0F">
        <w:rPr>
          <w:sz w:val="12"/>
          <w:szCs w:val="18"/>
        </w:rPr>
        <w:t>¶</w:t>
      </w:r>
      <w:r w:rsidR="00BB4F0F" w:rsidRPr="00BB4F0F">
        <w:rPr>
          <w:sz w:val="16"/>
          <w:szCs w:val="18"/>
        </w:rPr>
        <w:t xml:space="preserve"> </w:t>
      </w:r>
      <w:r w:rsidRPr="00BB4F0F">
        <w:rPr>
          <w:sz w:val="16"/>
          <w:szCs w:val="18"/>
        </w:rPr>
        <w:t>And although the replacement is set to pass this week, Paul said the expiration was 'a victory no matter how you look at it'.</w:t>
      </w:r>
      <w:r w:rsidR="00BB4F0F" w:rsidRPr="00BB4F0F">
        <w:rPr>
          <w:sz w:val="16"/>
          <w:szCs w:val="18"/>
        </w:rPr>
        <w:t xml:space="preserve"> </w:t>
      </w:r>
      <w:r w:rsidR="00BB4F0F" w:rsidRPr="00BB4F0F">
        <w:rPr>
          <w:sz w:val="12"/>
          <w:szCs w:val="18"/>
        </w:rPr>
        <w:t>¶</w:t>
      </w:r>
      <w:r w:rsidR="00BB4F0F" w:rsidRPr="00BB4F0F">
        <w:rPr>
          <w:sz w:val="16"/>
          <w:szCs w:val="18"/>
        </w:rPr>
        <w:t xml:space="preserve"> </w:t>
      </w:r>
      <w:proofErr w:type="gramStart"/>
      <w:r w:rsidRPr="00BB4F0F">
        <w:rPr>
          <w:sz w:val="16"/>
          <w:szCs w:val="18"/>
        </w:rPr>
        <w:t>In</w:t>
      </w:r>
      <w:proofErr w:type="gramEnd"/>
      <w:r w:rsidRPr="00BB4F0F">
        <w:rPr>
          <w:sz w:val="16"/>
          <w:szCs w:val="18"/>
        </w:rPr>
        <w:t xml:space="preserve"> a statement, he said: 'It might be short lived, but I hope that it provides a road for a robust debate, which will strengthen our intelligence community, while also respecting our Constitution.</w:t>
      </w:r>
      <w:r w:rsidR="00BB4F0F" w:rsidRPr="00BB4F0F">
        <w:rPr>
          <w:sz w:val="16"/>
          <w:szCs w:val="18"/>
        </w:rPr>
        <w:t xml:space="preserve"> </w:t>
      </w:r>
      <w:r w:rsidR="00BB4F0F" w:rsidRPr="00BB4F0F">
        <w:rPr>
          <w:sz w:val="12"/>
          <w:szCs w:val="18"/>
        </w:rPr>
        <w:t>¶</w:t>
      </w:r>
      <w:r w:rsidR="00BB4F0F" w:rsidRPr="00BB4F0F">
        <w:rPr>
          <w:sz w:val="16"/>
          <w:szCs w:val="18"/>
        </w:rPr>
        <w:t xml:space="preserve"> </w:t>
      </w:r>
      <w:r w:rsidRPr="00BB4F0F">
        <w:rPr>
          <w:sz w:val="16"/>
          <w:szCs w:val="18"/>
        </w:rPr>
        <w:t>He added: 'The expiration of the NSA's sweeping, all-encompassing and ineffectual powers will not relinquish functions necessary for protecting national security. The expiration will instead do what we should have done all along - rely on the Constitution for these powers.'</w:t>
      </w:r>
      <w:r w:rsidR="00BB4F0F" w:rsidRPr="00BB4F0F">
        <w:rPr>
          <w:sz w:val="16"/>
          <w:szCs w:val="18"/>
        </w:rPr>
        <w:t xml:space="preserve"> </w:t>
      </w:r>
      <w:r w:rsidR="00BB4F0F" w:rsidRPr="00BB4F0F">
        <w:rPr>
          <w:sz w:val="12"/>
          <w:szCs w:val="18"/>
        </w:rPr>
        <w:t>¶</w:t>
      </w:r>
      <w:r w:rsidR="00BB4F0F" w:rsidRPr="00BB4F0F">
        <w:rPr>
          <w:sz w:val="16"/>
          <w:szCs w:val="18"/>
        </w:rPr>
        <w:t xml:space="preserve"> </w:t>
      </w:r>
      <w:r w:rsidRPr="00BB4F0F">
        <w:rPr>
          <w:sz w:val="16"/>
          <w:szCs w:val="18"/>
        </w:rPr>
        <w:t>According to a top lawmaker, as of 8pm Sunday no NSA employee could access their enormous phone records database, which holds metadata on millions of phone conversations handed over by telecoms companies like Verizon and AT&amp;T.</w:t>
      </w:r>
      <w:r w:rsidR="00BB4F0F" w:rsidRPr="00BB4F0F">
        <w:rPr>
          <w:sz w:val="12"/>
          <w:szCs w:val="18"/>
        </w:rPr>
        <w:t>¶</w:t>
      </w:r>
      <w:r w:rsidR="00BB4F0F" w:rsidRPr="00BB4F0F">
        <w:rPr>
          <w:sz w:val="16"/>
          <w:szCs w:val="18"/>
        </w:rPr>
        <w:t xml:space="preserve"> </w:t>
      </w:r>
      <w:r w:rsidRPr="00BB4F0F">
        <w:rPr>
          <w:sz w:val="16"/>
          <w:szCs w:val="18"/>
        </w:rPr>
        <w:t>Senate Intelligence Committee chairman Richard Burr said on Sunday: 'There is no way to get any type of agreement tonight -- either an extension or passage of a bill. So at 8pm tonight, NSA employees can not query the database'.</w:t>
      </w:r>
      <w:r w:rsidR="00BB4F0F" w:rsidRPr="00BB4F0F">
        <w:rPr>
          <w:sz w:val="16"/>
          <w:szCs w:val="18"/>
        </w:rPr>
        <w:t xml:space="preserve"> </w:t>
      </w:r>
      <w:r w:rsidR="00BB4F0F" w:rsidRPr="00BB4F0F">
        <w:rPr>
          <w:sz w:val="12"/>
          <w:szCs w:val="18"/>
        </w:rPr>
        <w:t>¶</w:t>
      </w:r>
      <w:r w:rsidR="00BB4F0F" w:rsidRPr="00BB4F0F">
        <w:rPr>
          <w:sz w:val="16"/>
          <w:szCs w:val="18"/>
        </w:rPr>
        <w:t xml:space="preserve"> </w:t>
      </w:r>
      <w:proofErr w:type="gramStart"/>
      <w:r w:rsidRPr="00BB4F0F">
        <w:rPr>
          <w:sz w:val="16"/>
          <w:szCs w:val="18"/>
        </w:rPr>
        <w:t>In</w:t>
      </w:r>
      <w:proofErr w:type="gramEnd"/>
      <w:r w:rsidRPr="00BB4F0F">
        <w:rPr>
          <w:sz w:val="16"/>
          <w:szCs w:val="18"/>
        </w:rPr>
        <w:t xml:space="preserve"> a statement issued Sunday night, Obama's press secretary Josh Earnest, urged action to pass the USA Freedom Act as quickly as possible.</w:t>
      </w:r>
      <w:r w:rsidR="00BB4F0F" w:rsidRPr="00BB4F0F">
        <w:rPr>
          <w:sz w:val="12"/>
          <w:szCs w:val="18"/>
        </w:rPr>
        <w:t>¶</w:t>
      </w:r>
      <w:r w:rsidR="00BB4F0F" w:rsidRPr="00BB4F0F">
        <w:rPr>
          <w:sz w:val="16"/>
          <w:szCs w:val="18"/>
        </w:rPr>
        <w:t xml:space="preserve"> </w:t>
      </w:r>
      <w:r w:rsidRPr="00BB4F0F">
        <w:rPr>
          <w:sz w:val="16"/>
          <w:szCs w:val="18"/>
        </w:rPr>
        <w:t>He said: 'The Senate took an important - if late - step forward tonight. We call on the Senate to ensure this irresponsible lapse in authorities is as short-lived as possible.</w:t>
      </w:r>
      <w:r w:rsidR="00BB4F0F" w:rsidRPr="00BB4F0F">
        <w:rPr>
          <w:sz w:val="12"/>
          <w:szCs w:val="18"/>
        </w:rPr>
        <w:t>¶</w:t>
      </w:r>
      <w:r w:rsidR="00BB4F0F" w:rsidRPr="00BB4F0F">
        <w:rPr>
          <w:sz w:val="16"/>
          <w:szCs w:val="18"/>
        </w:rPr>
        <w:t xml:space="preserve"> </w:t>
      </w:r>
      <w:r w:rsidRPr="00BB4F0F">
        <w:rPr>
          <w:sz w:val="16"/>
          <w:szCs w:val="18"/>
        </w:rPr>
        <w:t>'On a matter as critical as our national security, individual Senators must put aside their partisan motivations and act swiftly. The American people deserve nothing less.'</w:t>
      </w:r>
      <w:r w:rsidR="00BB4F0F" w:rsidRPr="00BB4F0F">
        <w:rPr>
          <w:sz w:val="12"/>
          <w:szCs w:val="18"/>
        </w:rPr>
        <w:t>¶</w:t>
      </w:r>
      <w:r w:rsidR="00BB4F0F" w:rsidRPr="00BB4F0F">
        <w:rPr>
          <w:sz w:val="16"/>
          <w:szCs w:val="18"/>
        </w:rPr>
        <w:t xml:space="preserve"> </w:t>
      </w:r>
      <w:r w:rsidRPr="00BB4F0F">
        <w:rPr>
          <w:sz w:val="16"/>
          <w:szCs w:val="18"/>
        </w:rPr>
        <w:t>Some lawmakers have said the lapse raises alarming questions about how US authorities can keep the homeland safe with a diminished security toolbox.</w:t>
      </w:r>
      <w:r w:rsidR="00BB4F0F" w:rsidRPr="00BB4F0F">
        <w:rPr>
          <w:sz w:val="12"/>
          <w:szCs w:val="18"/>
        </w:rPr>
        <w:t>¶</w:t>
      </w:r>
      <w:r w:rsidR="00BB4F0F" w:rsidRPr="00BB4F0F">
        <w:rPr>
          <w:sz w:val="16"/>
          <w:szCs w:val="18"/>
        </w:rPr>
        <w:t xml:space="preserve"> </w:t>
      </w:r>
      <w:r w:rsidRPr="00BB4F0F">
        <w:rPr>
          <w:sz w:val="16"/>
          <w:szCs w:val="18"/>
        </w:rPr>
        <w:t>'I think it's very very unfortunate that we're in this position,' said Senator Mike Lee, a conservative Republican who supports the reform bill.</w:t>
      </w:r>
      <w:r w:rsidR="00BB4F0F" w:rsidRPr="00BB4F0F">
        <w:rPr>
          <w:sz w:val="12"/>
          <w:szCs w:val="18"/>
        </w:rPr>
        <w:t>¶</w:t>
      </w:r>
      <w:r w:rsidR="00BB4F0F" w:rsidRPr="00BB4F0F">
        <w:rPr>
          <w:sz w:val="16"/>
          <w:szCs w:val="18"/>
        </w:rPr>
        <w:t xml:space="preserve"> </w:t>
      </w:r>
      <w:r w:rsidRPr="00BB4F0F">
        <w:rPr>
          <w:sz w:val="16"/>
          <w:szCs w:val="18"/>
        </w:rPr>
        <w:t>'We've known this date was coming for four years. Four years. And I think it's inexcusable that we adjourned' for a weeklong break last week without resolving the issue.</w:t>
      </w:r>
      <w:r w:rsidR="00BB4F0F" w:rsidRPr="00BB4F0F">
        <w:rPr>
          <w:sz w:val="12"/>
          <w:szCs w:val="18"/>
        </w:rPr>
        <w:t>¶</w:t>
      </w:r>
      <w:r w:rsidR="00BB4F0F" w:rsidRPr="00BB4F0F">
        <w:rPr>
          <w:sz w:val="16"/>
          <w:szCs w:val="18"/>
        </w:rPr>
        <w:t xml:space="preserve"> </w:t>
      </w:r>
      <w:r w:rsidRPr="00BB4F0F">
        <w:rPr>
          <w:sz w:val="16"/>
          <w:szCs w:val="18"/>
        </w:rPr>
        <w:t>Lee, too, conceded that the reform bill would most likely pass in the coming week.</w:t>
      </w:r>
      <w:r w:rsidR="00BB4F0F" w:rsidRPr="00BB4F0F">
        <w:rPr>
          <w:sz w:val="12"/>
          <w:szCs w:val="18"/>
        </w:rPr>
        <w:t>¶</w:t>
      </w:r>
      <w:r w:rsidR="00BB4F0F" w:rsidRPr="00BB4F0F">
        <w:rPr>
          <w:sz w:val="16"/>
          <w:szCs w:val="18"/>
        </w:rPr>
        <w:t xml:space="preserve"> </w:t>
      </w:r>
      <w:r w:rsidRPr="00C43EB1">
        <w:rPr>
          <w:rStyle w:val="StyleBoldUnderline"/>
        </w:rPr>
        <w:t>With the clock ticking, CIA chief John Brennan warned Sunday that allowing vital surveillance programs to lapse could increase terror threats, and argued that the phone metadata dragnet has not abused civil liberties and only serves to safeguard citizens</w:t>
      </w:r>
      <w:r w:rsidRPr="00BB4F0F">
        <w:rPr>
          <w:sz w:val="16"/>
          <w:szCs w:val="18"/>
        </w:rPr>
        <w:t>.</w:t>
      </w:r>
      <w:r w:rsidR="00BB4F0F" w:rsidRPr="00BB4F0F">
        <w:rPr>
          <w:sz w:val="12"/>
          <w:szCs w:val="18"/>
        </w:rPr>
        <w:t>¶</w:t>
      </w:r>
      <w:r w:rsidR="00BB4F0F" w:rsidRPr="00BB4F0F">
        <w:rPr>
          <w:sz w:val="16"/>
          <w:szCs w:val="18"/>
        </w:rPr>
        <w:t xml:space="preserve"> </w:t>
      </w:r>
      <w:r w:rsidRPr="00BB4F0F">
        <w:rPr>
          <w:sz w:val="16"/>
          <w:szCs w:val="18"/>
        </w:rPr>
        <w:t>'This is something that we can't afford to do right now,' Brennan said of allowing the counterterrorism provisions to expire.</w:t>
      </w:r>
      <w:r w:rsidR="00BB4F0F" w:rsidRPr="00BB4F0F">
        <w:rPr>
          <w:sz w:val="12"/>
          <w:szCs w:val="18"/>
        </w:rPr>
        <w:t>¶</w:t>
      </w:r>
      <w:r w:rsidR="00BB4F0F" w:rsidRPr="00BB4F0F">
        <w:rPr>
          <w:sz w:val="16"/>
          <w:szCs w:val="18"/>
        </w:rPr>
        <w:t xml:space="preserve"> </w:t>
      </w:r>
      <w:r w:rsidRPr="00BB4F0F">
        <w:rPr>
          <w:sz w:val="16"/>
          <w:szCs w:val="18"/>
        </w:rPr>
        <w:t>'Because if you look at the horrific terrorist attacks and violence being perpetrated around the globe, we need to keep our country safe, and our oceans are not keeping us safe the way they did century ago,' he said on CBS talk show Face the Nation.</w:t>
      </w:r>
      <w:r w:rsidR="00BB4F0F" w:rsidRPr="00BB4F0F">
        <w:rPr>
          <w:sz w:val="12"/>
          <w:szCs w:val="18"/>
        </w:rPr>
        <w:t>¶</w:t>
      </w:r>
      <w:r w:rsidR="00BB4F0F" w:rsidRPr="00BB4F0F">
        <w:rPr>
          <w:sz w:val="16"/>
          <w:szCs w:val="18"/>
        </w:rPr>
        <w:t xml:space="preserve"> </w:t>
      </w:r>
      <w:r w:rsidRPr="00C43EB1">
        <w:rPr>
          <w:rStyle w:val="StyleBoldUnderline"/>
        </w:rPr>
        <w:t>Brennan added that online threats from groups like Isis would continue to grow over the next five to ten years.</w:t>
      </w:r>
      <w:r w:rsidR="00BB4F0F" w:rsidRPr="00BB4F0F">
        <w:rPr>
          <w:rStyle w:val="StyleBoldUnderline"/>
          <w:sz w:val="12"/>
          <w:u w:val="none"/>
        </w:rPr>
        <w:t>¶</w:t>
      </w:r>
      <w:r w:rsidR="00BB4F0F" w:rsidRPr="00BB4F0F">
        <w:rPr>
          <w:rStyle w:val="StyleBoldUnderline"/>
          <w:sz w:val="12"/>
        </w:rPr>
        <w:t xml:space="preserve"> </w:t>
      </w:r>
      <w:r w:rsidRPr="00C43EB1">
        <w:rPr>
          <w:rStyle w:val="StyleBoldUnderline"/>
        </w:rPr>
        <w:t xml:space="preserve">He said: 'Isis has been very sophisticated and adept at using the Internet to propagate its message and reach out to individuals. We see what is happening as far as thousands upon thousands of individuals, including many thousands from the </w:t>
      </w:r>
      <w:proofErr w:type="gramStart"/>
      <w:r w:rsidRPr="00C43EB1">
        <w:rPr>
          <w:rStyle w:val="StyleBoldUnderline"/>
        </w:rPr>
        <w:t>West, that</w:t>
      </w:r>
      <w:proofErr w:type="gramEnd"/>
      <w:r w:rsidRPr="00C43EB1">
        <w:rPr>
          <w:rStyle w:val="StyleBoldUnderline"/>
        </w:rPr>
        <w:t xml:space="preserve"> have traveled into Syria and Iraq. And a number of these individuals are traveling back</w:t>
      </w:r>
      <w:r w:rsidRPr="00BB4F0F">
        <w:rPr>
          <w:sz w:val="16"/>
          <w:szCs w:val="18"/>
        </w:rPr>
        <w:t>.</w:t>
      </w:r>
      <w:r w:rsidR="00BB4F0F" w:rsidRPr="00BB4F0F">
        <w:rPr>
          <w:sz w:val="12"/>
          <w:szCs w:val="18"/>
        </w:rPr>
        <w:t>¶</w:t>
      </w:r>
      <w:r w:rsidR="00BB4F0F" w:rsidRPr="00BB4F0F">
        <w:rPr>
          <w:sz w:val="16"/>
          <w:szCs w:val="18"/>
        </w:rPr>
        <w:t xml:space="preserve"> </w:t>
      </w:r>
      <w:r w:rsidRPr="00BB4F0F">
        <w:rPr>
          <w:sz w:val="16"/>
          <w:szCs w:val="18"/>
        </w:rPr>
        <w:t xml:space="preserve">'And what we see, </w:t>
      </w:r>
      <w:r w:rsidRPr="00C43EB1">
        <w:rPr>
          <w:rStyle w:val="StyleBoldUnderline"/>
        </w:rPr>
        <w:t>they're also using the Internet as a way to incite and encourage individuals to carry out acts of violence.</w:t>
      </w:r>
      <w:r w:rsidR="00BB4F0F" w:rsidRPr="00BB4F0F">
        <w:rPr>
          <w:rStyle w:val="StyleBoldUnderline"/>
          <w:sz w:val="12"/>
          <w:u w:val="none"/>
        </w:rPr>
        <w:t>¶</w:t>
      </w:r>
      <w:r w:rsidR="00BB4F0F" w:rsidRPr="00BB4F0F">
        <w:rPr>
          <w:rStyle w:val="StyleBoldUnderline"/>
          <w:sz w:val="12"/>
        </w:rPr>
        <w:t xml:space="preserve"> </w:t>
      </w:r>
      <w:r w:rsidRPr="00C43EB1">
        <w:rPr>
          <w:rStyle w:val="StyleBoldUnderline"/>
        </w:rPr>
        <w:t>'So as the director of FBI says, you know, this use of these websites and their Internet capabilities is something of great concern</w:t>
      </w:r>
      <w:r w:rsidRPr="00BB4F0F">
        <w:rPr>
          <w:sz w:val="16"/>
          <w:szCs w:val="18"/>
        </w:rPr>
        <w:t>. So yes, I think ISIS is a threat not just in the Middle East and South Asia and African regions but also to Europe as well as to the United States.'</w:t>
      </w:r>
    </w:p>
    <w:p w14:paraId="6A9A437E" w14:textId="77777777" w:rsidR="00036EAF" w:rsidRDefault="00036EAF" w:rsidP="00036EAF"/>
    <w:p w14:paraId="3B1C2F63" w14:textId="77777777" w:rsidR="00036EAF" w:rsidRPr="00036EAF" w:rsidRDefault="00036EAF" w:rsidP="00036EAF"/>
    <w:p w14:paraId="59ADE1D9" w14:textId="69A140EA" w:rsidR="00360CB4" w:rsidRDefault="00360CB4" w:rsidP="009450C9">
      <w:pPr>
        <w:pStyle w:val="Heading3"/>
      </w:pPr>
      <w:r>
        <w:t xml:space="preserve">2NC Link – </w:t>
      </w:r>
      <w:r w:rsidR="00036EAF">
        <w:t>Courts</w:t>
      </w:r>
    </w:p>
    <w:p w14:paraId="247DE1E1" w14:textId="52F7D79E" w:rsidR="00E93155" w:rsidRDefault="00746AF6" w:rsidP="00E93155">
      <w:pPr>
        <w:pStyle w:val="Heading4"/>
      </w:pPr>
      <w:r>
        <w:t>Judicial d</w:t>
      </w:r>
      <w:r w:rsidR="00E93155">
        <w:t xml:space="preserve">eference is critical to effective counter-terrorism operations – </w:t>
      </w:r>
      <w:r w:rsidR="00E93155" w:rsidRPr="00AC3794">
        <w:rPr>
          <w:rStyle w:val="StyleBoldUnderline"/>
        </w:rPr>
        <w:t>secrecy</w:t>
      </w:r>
      <w:r w:rsidR="00E93155">
        <w:t xml:space="preserve"> and </w:t>
      </w:r>
      <w:r w:rsidR="00E93155" w:rsidRPr="00AC3794">
        <w:rPr>
          <w:rStyle w:val="StyleBoldUnderline"/>
        </w:rPr>
        <w:t>expertise</w:t>
      </w:r>
    </w:p>
    <w:p w14:paraId="0C4F4165" w14:textId="77777777" w:rsidR="00E93155" w:rsidRDefault="00E93155" w:rsidP="00E93155">
      <w:r w:rsidRPr="00F1124E">
        <w:rPr>
          <w:rStyle w:val="StyleStyleBold12pt"/>
        </w:rPr>
        <w:t>Posner 12</w:t>
      </w:r>
      <w:r w:rsidRPr="00F1124E">
        <w:t xml:space="preserve"> </w:t>
      </w:r>
      <w:r w:rsidRPr="004C666C">
        <w:rPr>
          <w:sz w:val="18"/>
          <w:szCs w:val="18"/>
        </w:rPr>
        <w:t xml:space="preserve">(Eric A. – Kirkland &amp; Ellis Professor, University of Chicago Law School, “DEFERENCE TO THE EXECUTIVE IN THE UNITED STATES AFTER SEPTEMBER 11: </w:t>
      </w:r>
      <w:proofErr w:type="gramStart"/>
      <w:r w:rsidRPr="004C666C">
        <w:rPr>
          <w:sz w:val="18"/>
          <w:szCs w:val="18"/>
        </w:rPr>
        <w:t>CONGRESS ,</w:t>
      </w:r>
      <w:proofErr w:type="gramEnd"/>
      <w:r w:rsidRPr="004C666C">
        <w:rPr>
          <w:sz w:val="18"/>
          <w:szCs w:val="18"/>
        </w:rPr>
        <w:t xml:space="preserve"> THE COURTS , AND THE OFFICE OF LEGAL COUNSEL”, 1/11, Harvard Journal of Law &amp; Public Policy, http://www.harvard-jlpp.com/wp-content/uploads/2012/01/PosnerFinal.pdf)</w:t>
      </w:r>
    </w:p>
    <w:p w14:paraId="578C6C33" w14:textId="77777777" w:rsidR="00E93155" w:rsidRDefault="00E93155" w:rsidP="00E93155">
      <w:pPr>
        <w:rPr>
          <w:sz w:val="16"/>
        </w:rPr>
      </w:pPr>
      <w:r w:rsidRPr="004C666C">
        <w:rPr>
          <w:rStyle w:val="StyleBoldUnderline"/>
        </w:rPr>
        <w:t xml:space="preserve">The </w:t>
      </w:r>
      <w:r w:rsidRPr="004C666C">
        <w:rPr>
          <w:rStyle w:val="Emphasis"/>
        </w:rPr>
        <w:t>deference thesis</w:t>
      </w:r>
      <w:r w:rsidRPr="004C666C">
        <w:rPr>
          <w:sz w:val="16"/>
        </w:rPr>
        <w:t xml:space="preserve"> </w:t>
      </w:r>
      <w:r w:rsidRPr="004C666C">
        <w:rPr>
          <w:rStyle w:val="StyleBoldUnderline"/>
        </w:rPr>
        <w:t xml:space="preserve">states that during emergencies the </w:t>
      </w:r>
      <w:r w:rsidRPr="004C666C">
        <w:rPr>
          <w:rStyle w:val="Emphasis"/>
        </w:rPr>
        <w:t>legislature and judiciary</w:t>
      </w:r>
      <w:r w:rsidRPr="004C666C">
        <w:rPr>
          <w:sz w:val="16"/>
        </w:rPr>
        <w:t xml:space="preserve"> </w:t>
      </w:r>
      <w:r w:rsidRPr="004C666C">
        <w:rPr>
          <w:rStyle w:val="StyleBoldUnderline"/>
        </w:rPr>
        <w:t xml:space="preserve">should </w:t>
      </w:r>
      <w:r w:rsidRPr="004C666C">
        <w:rPr>
          <w:rStyle w:val="Emphasis"/>
        </w:rPr>
        <w:t>defer to the executive</w:t>
      </w:r>
      <w:r w:rsidRPr="004C666C">
        <w:rPr>
          <w:sz w:val="16"/>
        </w:rPr>
        <w:t xml:space="preserve">. 8 It assumes that </w:t>
      </w:r>
      <w:r w:rsidRPr="004C666C">
        <w:rPr>
          <w:rStyle w:val="StyleBoldUnderline"/>
        </w:rPr>
        <w:t>the executive is controlled by the President</w:t>
      </w:r>
      <w:r w:rsidRPr="004C666C">
        <w:rPr>
          <w:sz w:val="16"/>
        </w:rPr>
        <w:t xml:space="preserve">, but to the ex </w:t>
      </w:r>
      <w:r w:rsidRPr="004C666C">
        <w:rPr>
          <w:rFonts w:ascii="Cambria Math" w:hAnsi="Cambria Math" w:cs="Cambria Math"/>
          <w:sz w:val="16"/>
        </w:rPr>
        <w:t>‐</w:t>
      </w:r>
      <w:r w:rsidRPr="004C666C">
        <w:rPr>
          <w:sz w:val="16"/>
        </w:rPr>
        <w:t xml:space="preserve"> tent that the President could be bound by agents within the ex </w:t>
      </w:r>
      <w:r w:rsidRPr="004C666C">
        <w:rPr>
          <w:rFonts w:ascii="Cambria Math" w:hAnsi="Cambria Math" w:cs="Cambria Math"/>
          <w:sz w:val="16"/>
        </w:rPr>
        <w:t>‐</w:t>
      </w:r>
      <w:r w:rsidRPr="004C666C">
        <w:rPr>
          <w:sz w:val="16"/>
        </w:rPr>
        <w:t xml:space="preserve"> ecutive, the deference thesis also holds that those </w:t>
      </w:r>
      <w:r w:rsidRPr="004C666C">
        <w:rPr>
          <w:rStyle w:val="StyleBoldUnderline"/>
        </w:rPr>
        <w:t>agents should follow the President’s orders</w:t>
      </w:r>
      <w:r w:rsidRPr="004C666C">
        <w:rPr>
          <w:sz w:val="16"/>
        </w:rPr>
        <w:t xml:space="preserve">, not the other way around. In normal times, the three branches of government share power. For example, if the executive believes that a new, dangerous drug has become available, but possession of the drug is not yet illegal, the executive may not act on its own to detain and prosecute those who deal and use the drug. The legislature must first enact a statute that outlaws the drug. The executive also depends on the legislature for financial appropriations and other forms of support. The executive also faces constraints from the courts. If the executive arrests drug dealers and seeks to imprison them, it must first obtain the approval of courts. The courts ensure that the executive does not go beyond the bounds of the new law, does not violate earlier </w:t>
      </w:r>
      <w:r w:rsidRPr="004C666C">
        <w:rPr>
          <w:rFonts w:ascii="Cambria Math" w:hAnsi="Cambria Math" w:cs="Cambria Math"/>
          <w:sz w:val="16"/>
        </w:rPr>
        <w:t>‐</w:t>
      </w:r>
      <w:r w:rsidRPr="004C666C">
        <w:rPr>
          <w:sz w:val="16"/>
        </w:rPr>
        <w:t xml:space="preserve"> enacted laws that have not been superseded by the new law, and does not violate the Constitution. </w:t>
      </w:r>
      <w:r w:rsidRPr="004C666C">
        <w:rPr>
          <w:rStyle w:val="StyleBoldUnderline"/>
        </w:rPr>
        <w:t>In emergencies, the executive often will contemplate actions that do not have clear legislative authority and might be constitutionally dubious</w:t>
      </w:r>
      <w:r w:rsidRPr="004C666C">
        <w:rPr>
          <w:sz w:val="16"/>
        </w:rPr>
        <w:t xml:space="preserve">. For example, </w:t>
      </w:r>
      <w:r w:rsidRPr="004C666C">
        <w:rPr>
          <w:rStyle w:val="StyleBoldUnderline"/>
        </w:rPr>
        <w:t>after September 11</w:t>
      </w:r>
      <w:r w:rsidRPr="004C666C">
        <w:rPr>
          <w:sz w:val="16"/>
        </w:rPr>
        <w:t xml:space="preserve">, </w:t>
      </w:r>
      <w:r w:rsidRPr="004C666C">
        <w:rPr>
          <w:rStyle w:val="StyleBoldUnderline"/>
        </w:rPr>
        <w:t>the U.S</w:t>
      </w:r>
      <w:r w:rsidRPr="004C666C">
        <w:rPr>
          <w:sz w:val="16"/>
        </w:rPr>
        <w:t xml:space="preserve">. government </w:t>
      </w:r>
      <w:r w:rsidRPr="004C666C">
        <w:rPr>
          <w:rStyle w:val="StyleBoldUnderline"/>
        </w:rPr>
        <w:t xml:space="preserve">engaged in </w:t>
      </w:r>
      <w:r w:rsidRPr="004C666C">
        <w:rPr>
          <w:rStyle w:val="Emphasis"/>
        </w:rPr>
        <w:t>immigration sweeps</w:t>
      </w:r>
      <w:r w:rsidRPr="004C666C">
        <w:rPr>
          <w:sz w:val="16"/>
        </w:rPr>
        <w:t xml:space="preserve">, </w:t>
      </w:r>
      <w:r w:rsidRPr="004C666C">
        <w:rPr>
          <w:rStyle w:val="Emphasis"/>
        </w:rPr>
        <w:t>detained people</w:t>
      </w:r>
      <w:r w:rsidRPr="004C666C">
        <w:rPr>
          <w:rStyle w:val="StyleBoldUnderline"/>
        </w:rPr>
        <w:t xml:space="preserve"> without charg</w:t>
      </w:r>
      <w:r w:rsidRPr="004C666C">
        <w:rPr>
          <w:sz w:val="16"/>
        </w:rPr>
        <w:t xml:space="preserve">es, </w:t>
      </w:r>
      <w:r w:rsidRPr="004C666C">
        <w:rPr>
          <w:rStyle w:val="StyleBoldUnderline"/>
        </w:rPr>
        <w:t xml:space="preserve">used </w:t>
      </w:r>
      <w:r w:rsidRPr="004C666C">
        <w:rPr>
          <w:rStyle w:val="Emphasis"/>
        </w:rPr>
        <w:t>coercive interrogation</w:t>
      </w:r>
      <w:r w:rsidRPr="004C666C">
        <w:rPr>
          <w:rStyle w:val="StyleBoldUnderline"/>
        </w:rPr>
        <w:t>,</w:t>
      </w:r>
      <w:r w:rsidRPr="004C666C">
        <w:rPr>
          <w:sz w:val="16"/>
        </w:rPr>
        <w:t xml:space="preserve"> </w:t>
      </w:r>
      <w:r w:rsidRPr="004C666C">
        <w:rPr>
          <w:rStyle w:val="StyleBoldUnderline"/>
        </w:rPr>
        <w:t xml:space="preserve">and engaged in </w:t>
      </w:r>
      <w:r w:rsidRPr="004C666C">
        <w:rPr>
          <w:rStyle w:val="Emphasis"/>
        </w:rPr>
        <w:t>warrantless wiretapping</w:t>
      </w:r>
      <w:r w:rsidRPr="004C666C">
        <w:rPr>
          <w:sz w:val="16"/>
        </w:rPr>
        <w:t xml:space="preserve"> of American citizens. 9 Many, if not all, of these actions would have been considered violations of the law and the U.S. Constitution if they had been undertaken against normal criminal suspects the day before the attacks. After September 11, both </w:t>
      </w:r>
      <w:r w:rsidRPr="004C666C">
        <w:rPr>
          <w:rStyle w:val="StyleBoldUnderline"/>
        </w:rPr>
        <w:t xml:space="preserve">the legislature and the courts gave the executive </w:t>
      </w:r>
      <w:r w:rsidRPr="004C666C">
        <w:rPr>
          <w:rStyle w:val="Emphasis"/>
        </w:rPr>
        <w:t>some deference</w:t>
      </w:r>
      <w:r w:rsidRPr="004C666C">
        <w:rPr>
          <w:sz w:val="16"/>
        </w:rPr>
        <w:t xml:space="preserve">. The legislature gave explicit authori </w:t>
      </w:r>
      <w:r w:rsidRPr="004C666C">
        <w:rPr>
          <w:rFonts w:ascii="Cambria Math" w:hAnsi="Cambria Math" w:cs="Cambria Math"/>
          <w:sz w:val="16"/>
        </w:rPr>
        <w:t>‐</w:t>
      </w:r>
      <w:r w:rsidRPr="004C666C">
        <w:rPr>
          <w:sz w:val="16"/>
        </w:rPr>
        <w:t xml:space="preserve"> ties to the executive that it had initially lacked; 10 the courts did not block actions that they would have blocked during normal times. 11 But neither body was entirely passive. Congress ob </w:t>
      </w:r>
      <w:r w:rsidRPr="004C666C">
        <w:rPr>
          <w:rFonts w:ascii="Cambria Math" w:hAnsi="Cambria Math" w:cs="Cambria Math"/>
          <w:sz w:val="16"/>
        </w:rPr>
        <w:t>‐</w:t>
      </w:r>
      <w:r w:rsidRPr="004C666C">
        <w:rPr>
          <w:sz w:val="16"/>
        </w:rPr>
        <w:t xml:space="preserve"> jected to coercive interrogation and did not give the executive all the authorities that it requested. 12 After a slow start, the courts also resisted some of the assertions the executive made. There is some dispute about whether this resistance was mean </w:t>
      </w:r>
      <w:r w:rsidRPr="004C666C">
        <w:rPr>
          <w:rFonts w:ascii="Cambria Math" w:hAnsi="Cambria Math" w:cs="Cambria Math"/>
          <w:sz w:val="16"/>
        </w:rPr>
        <w:t>‐</w:t>
      </w:r>
      <w:r w:rsidRPr="004C666C">
        <w:rPr>
          <w:sz w:val="16"/>
        </w:rPr>
        <w:t xml:space="preserve"> ingful and caused the executive to change policy or merely re </w:t>
      </w:r>
      <w:r w:rsidRPr="004C666C">
        <w:rPr>
          <w:rFonts w:ascii="Cambria Math" w:hAnsi="Cambria Math" w:cs="Cambria Math"/>
          <w:sz w:val="16"/>
        </w:rPr>
        <w:t>‐</w:t>
      </w:r>
      <w:r w:rsidRPr="004C666C">
        <w:rPr>
          <w:sz w:val="16"/>
        </w:rPr>
        <w:t xml:space="preserve"> acted to the same stimuli that caused the executive to moderate certain policies independently. 13 In any event, </w:t>
      </w:r>
      <w:r w:rsidRPr="004C666C">
        <w:rPr>
          <w:rStyle w:val="StyleBoldUnderline"/>
        </w:rPr>
        <w:t>no one disputes that the courts gave the executive a nearly free pass over</w:t>
      </w:r>
      <w:r w:rsidRPr="004C666C">
        <w:rPr>
          <w:sz w:val="16"/>
        </w:rPr>
        <w:t xml:space="preserve"> at least the first five to seven years of </w:t>
      </w:r>
      <w:r w:rsidRPr="004C666C">
        <w:rPr>
          <w:rStyle w:val="StyleBoldUnderline"/>
        </w:rPr>
        <w:t xml:space="preserve">the </w:t>
      </w:r>
      <w:r w:rsidRPr="004C666C">
        <w:rPr>
          <w:rStyle w:val="Emphasis"/>
        </w:rPr>
        <w:t>conflict with al Qaeda</w:t>
      </w:r>
      <w:r w:rsidRPr="004C666C">
        <w:rPr>
          <w:sz w:val="16"/>
        </w:rPr>
        <w:t xml:space="preserve">. The deference thesis, then, can be strong </w:t>
      </w:r>
      <w:r w:rsidRPr="004C666C">
        <w:rPr>
          <w:rFonts w:ascii="Cambria Math" w:hAnsi="Cambria Math" w:cs="Cambria Math"/>
          <w:sz w:val="16"/>
        </w:rPr>
        <w:t>‐</w:t>
      </w:r>
      <w:r w:rsidRPr="004C666C">
        <w:rPr>
          <w:sz w:val="16"/>
        </w:rPr>
        <w:t xml:space="preserve"> form or weak </w:t>
      </w:r>
      <w:r w:rsidRPr="004C666C">
        <w:rPr>
          <w:rFonts w:ascii="Cambria Math" w:hAnsi="Cambria Math" w:cs="Cambria Math"/>
          <w:sz w:val="16"/>
        </w:rPr>
        <w:t>‐</w:t>
      </w:r>
      <w:r w:rsidRPr="004C666C">
        <w:rPr>
          <w:sz w:val="16"/>
        </w:rPr>
        <w:t xml:space="preserve"> form. This ambiguity has had unfortunate consequences for debates about post </w:t>
      </w:r>
      <w:r w:rsidRPr="004C666C">
        <w:rPr>
          <w:rFonts w:ascii="Cambria Math" w:hAnsi="Cambria Math" w:cs="Cambria Math"/>
          <w:sz w:val="16"/>
        </w:rPr>
        <w:t>‐</w:t>
      </w:r>
      <w:r w:rsidRPr="004C666C">
        <w:rPr>
          <w:sz w:val="16"/>
        </w:rPr>
        <w:t xml:space="preserve"> September 11 legal policies. Few people believe that the courts should impose exactly the same restrictions on the executive during an emergency as during normal times. Indeed, doctrine itself instructs courts to balance the security value of a course of action and its cost to civil liberties, implying that cer </w:t>
      </w:r>
      <w:r w:rsidRPr="004C666C">
        <w:rPr>
          <w:rFonts w:ascii="Cambria Math" w:hAnsi="Cambria Math" w:cs="Cambria Math"/>
          <w:sz w:val="16"/>
        </w:rPr>
        <w:t>‐</w:t>
      </w:r>
      <w:r w:rsidRPr="004C666C">
        <w:rPr>
          <w:sz w:val="16"/>
        </w:rPr>
        <w:t xml:space="preserve"> tain actions might be legally justified to counter high </w:t>
      </w:r>
      <w:r w:rsidRPr="004C666C">
        <w:rPr>
          <w:rFonts w:ascii="Cambria Math" w:hAnsi="Cambria Math" w:cs="Cambria Math"/>
          <w:sz w:val="16"/>
        </w:rPr>
        <w:t>‐</w:t>
      </w:r>
      <w:r w:rsidRPr="004C666C">
        <w:rPr>
          <w:sz w:val="16"/>
        </w:rPr>
        <w:t xml:space="preserve"> stakes threats but not to counter low </w:t>
      </w:r>
      <w:r w:rsidRPr="004C666C">
        <w:rPr>
          <w:rFonts w:ascii="Cambria Math" w:hAnsi="Cambria Math" w:cs="Cambria Math"/>
          <w:sz w:val="16"/>
        </w:rPr>
        <w:t>‐</w:t>
      </w:r>
      <w:r w:rsidRPr="004C666C">
        <w:rPr>
          <w:sz w:val="16"/>
        </w:rPr>
        <w:t xml:space="preserve"> stakes threats. 14 Nor does anyone believe that the executive should be completely unconstrained. The debate is best understood in the context of the U.S. gov </w:t>
      </w:r>
      <w:r w:rsidRPr="004C666C">
        <w:rPr>
          <w:rFonts w:ascii="Cambria Math" w:hAnsi="Cambria Math" w:cs="Cambria Math"/>
          <w:sz w:val="16"/>
        </w:rPr>
        <w:t>‐</w:t>
      </w:r>
      <w:r w:rsidRPr="004C666C">
        <w:rPr>
          <w:sz w:val="16"/>
        </w:rPr>
        <w:t xml:space="preserve"> ernment’s post </w:t>
      </w:r>
      <w:r w:rsidRPr="004C666C">
        <w:rPr>
          <w:rFonts w:ascii="Cambria Math" w:hAnsi="Cambria Math" w:cs="Cambria Math"/>
          <w:sz w:val="16"/>
        </w:rPr>
        <w:t>‐</w:t>
      </w:r>
      <w:r w:rsidRPr="004C666C">
        <w:rPr>
          <w:sz w:val="16"/>
        </w:rPr>
        <w:t xml:space="preserve"> September 11 policies. Defenders of these policies frequently invoked the deference thesis—not so much as a way of justifying any particular policy, but as a way of insisting that </w:t>
      </w:r>
      <w:r w:rsidRPr="004C666C">
        <w:rPr>
          <w:rStyle w:val="StyleBoldUnderline"/>
        </w:rPr>
        <w:t>the executive should be given the benefit of the doubt</w:t>
      </w:r>
      <w:r w:rsidRPr="004C666C">
        <w:rPr>
          <w:sz w:val="16"/>
        </w:rPr>
        <w:t xml:space="preserve">, at least in the short term. 15 The deference thesis rests on basic in </w:t>
      </w:r>
      <w:r w:rsidRPr="004C666C">
        <w:rPr>
          <w:rFonts w:ascii="Cambria Math" w:hAnsi="Cambria Math" w:cs="Cambria Math"/>
          <w:sz w:val="16"/>
        </w:rPr>
        <w:t>‐</w:t>
      </w:r>
      <w:r w:rsidRPr="004C666C">
        <w:rPr>
          <w:sz w:val="16"/>
        </w:rPr>
        <w:t xml:space="preserve"> tuitions about institutional competence: that </w:t>
      </w:r>
      <w:r w:rsidRPr="004C666C">
        <w:rPr>
          <w:rStyle w:val="StyleBoldUnderline"/>
        </w:rPr>
        <w:t xml:space="preserve">the executive can act </w:t>
      </w:r>
      <w:r w:rsidRPr="004C666C">
        <w:rPr>
          <w:rStyle w:val="Emphasis"/>
        </w:rPr>
        <w:t>more decisively</w:t>
      </w:r>
      <w:r w:rsidRPr="004C666C">
        <w:rPr>
          <w:rStyle w:val="StyleBoldUnderline"/>
        </w:rPr>
        <w:t xml:space="preserve"> and </w:t>
      </w:r>
      <w:r w:rsidRPr="004C666C">
        <w:rPr>
          <w:rStyle w:val="Emphasis"/>
        </w:rPr>
        <w:t>with greater secrecy</w:t>
      </w:r>
      <w:r w:rsidRPr="004C666C">
        <w:rPr>
          <w:rStyle w:val="StyleBoldUnderline"/>
        </w:rPr>
        <w:t xml:space="preserve"> than Congress or the courts</w:t>
      </w:r>
      <w:r w:rsidRPr="004C666C">
        <w:rPr>
          <w:sz w:val="16"/>
        </w:rPr>
        <w:t xml:space="preserve"> because it is a hierarchical body and commands forces that are trained and experienced in countering security threats. </w:t>
      </w:r>
      <w:r w:rsidRPr="004C666C">
        <w:rPr>
          <w:rStyle w:val="StyleBoldUnderline"/>
        </w:rPr>
        <w:t>The other branches lack expertise</w:t>
      </w:r>
      <w:r w:rsidRPr="004C666C">
        <w:rPr>
          <w:sz w:val="16"/>
        </w:rPr>
        <w:t>. Although they may have good ideas from time to time, and are free to volunteer them</w:t>
      </w:r>
      <w:r w:rsidRPr="004C666C">
        <w:rPr>
          <w:rStyle w:val="StyleBoldUnderline"/>
        </w:rPr>
        <w:t xml:space="preserve">, the ability of the executive to </w:t>
      </w:r>
      <w:r w:rsidRPr="004C666C">
        <w:rPr>
          <w:rStyle w:val="Emphasis"/>
        </w:rPr>
        <w:t>respond to security threats</w:t>
      </w:r>
      <w:r w:rsidRPr="004C666C">
        <w:rPr>
          <w:sz w:val="16"/>
        </w:rPr>
        <w:t xml:space="preserve"> </w:t>
      </w:r>
      <w:r w:rsidRPr="004C666C">
        <w:rPr>
          <w:rStyle w:val="StyleBoldUnderline"/>
        </w:rPr>
        <w:t xml:space="preserve">would be </w:t>
      </w:r>
      <w:r w:rsidRPr="004C666C">
        <w:rPr>
          <w:rStyle w:val="Emphasis"/>
        </w:rPr>
        <w:t>unacceptably hampered</w:t>
      </w:r>
      <w:r w:rsidRPr="004C666C">
        <w:rPr>
          <w:rStyle w:val="StyleBoldUnderline"/>
        </w:rPr>
        <w:t xml:space="preserve"> if Congress and the courts had </w:t>
      </w:r>
      <w:r w:rsidRPr="004C666C">
        <w:rPr>
          <w:rStyle w:val="Emphasis"/>
        </w:rPr>
        <w:t xml:space="preserve">the power to block it </w:t>
      </w:r>
      <w:r w:rsidRPr="004C666C">
        <w:rPr>
          <w:rStyle w:val="StyleBoldUnderline"/>
        </w:rPr>
        <w:t xml:space="preserve">to any significant degree. Secrecy is an </w:t>
      </w:r>
      <w:r w:rsidRPr="004C666C">
        <w:rPr>
          <w:rStyle w:val="Emphasis"/>
        </w:rPr>
        <w:t>important part</w:t>
      </w:r>
      <w:r w:rsidRPr="004C666C">
        <w:rPr>
          <w:rStyle w:val="StyleBoldUnderline"/>
        </w:rPr>
        <w:t xml:space="preserve"> of the argument.</w:t>
      </w:r>
      <w:r w:rsidRPr="004C666C">
        <w:rPr>
          <w:sz w:val="16"/>
        </w:rPr>
        <w:t xml:space="preserve"> </w:t>
      </w:r>
      <w:r w:rsidRPr="004C666C">
        <w:rPr>
          <w:rStyle w:val="StyleBoldUnderline"/>
        </w:rPr>
        <w:t xml:space="preserve">Policymaking depends </w:t>
      </w:r>
      <w:r w:rsidRPr="004C666C">
        <w:rPr>
          <w:rStyle w:val="Emphasis"/>
        </w:rPr>
        <w:t>on information</w:t>
      </w:r>
      <w:r w:rsidRPr="004C666C">
        <w:rPr>
          <w:sz w:val="16"/>
        </w:rPr>
        <w:t xml:space="preserve">, </w:t>
      </w:r>
      <w:r w:rsidRPr="004C666C">
        <w:rPr>
          <w:rStyle w:val="StyleBoldUnderline"/>
        </w:rPr>
        <w:t>and information during emergencies often must be kept secret.</w:t>
      </w:r>
      <w:r w:rsidRPr="004C666C">
        <w:rPr>
          <w:sz w:val="16"/>
        </w:rPr>
        <w:t xml:space="preserve"> </w:t>
      </w:r>
      <w:r w:rsidRPr="004C666C">
        <w:rPr>
          <w:rStyle w:val="StyleBoldUnderline"/>
        </w:rPr>
        <w:t xml:space="preserve">Congress and the courts are by nature and tradition </w:t>
      </w:r>
      <w:r w:rsidRPr="004C666C">
        <w:rPr>
          <w:rStyle w:val="Emphasis"/>
        </w:rPr>
        <w:t>open bodies</w:t>
      </w:r>
      <w:r w:rsidRPr="004C666C">
        <w:rPr>
          <w:sz w:val="16"/>
        </w:rPr>
        <w:t xml:space="preserve">; if they were to act in secret, </w:t>
      </w:r>
      <w:r w:rsidRPr="004C666C">
        <w:rPr>
          <w:rStyle w:val="StyleBoldUnderline"/>
        </w:rPr>
        <w:t>their value would be diminished</w:t>
      </w:r>
      <w:r w:rsidRPr="004C666C">
        <w:rPr>
          <w:sz w:val="16"/>
        </w:rPr>
        <w:t xml:space="preserve">. Meanwhile, the argument contin </w:t>
      </w:r>
      <w:r w:rsidRPr="004C666C">
        <w:rPr>
          <w:rFonts w:ascii="Cambria Math" w:hAnsi="Cambria Math" w:cs="Cambria Math"/>
          <w:sz w:val="16"/>
        </w:rPr>
        <w:t>‐</w:t>
      </w:r>
      <w:r w:rsidRPr="004C666C">
        <w:rPr>
          <w:sz w:val="16"/>
        </w:rPr>
        <w:t xml:space="preserve"> ues, </w:t>
      </w:r>
      <w:r w:rsidRPr="004C666C">
        <w:rPr>
          <w:rStyle w:val="StyleBoldUnderline"/>
        </w:rPr>
        <w:t xml:space="preserve">the fear of an out </w:t>
      </w:r>
      <w:r w:rsidRPr="004C666C">
        <w:rPr>
          <w:rStyle w:val="StyleBoldUnderline"/>
          <w:rFonts w:ascii="Cambria Math" w:hAnsi="Cambria Math" w:cs="Cambria Math"/>
        </w:rPr>
        <w:t>‐</w:t>
      </w:r>
      <w:r w:rsidRPr="004C666C">
        <w:rPr>
          <w:rStyle w:val="StyleBoldUnderline"/>
        </w:rPr>
        <w:t xml:space="preserve"> of </w:t>
      </w:r>
      <w:r w:rsidRPr="004C666C">
        <w:rPr>
          <w:rStyle w:val="StyleBoldUnderline"/>
          <w:rFonts w:ascii="Cambria Math" w:hAnsi="Cambria Math" w:cs="Cambria Math"/>
        </w:rPr>
        <w:t>‐</w:t>
      </w:r>
      <w:r w:rsidRPr="004C666C">
        <w:rPr>
          <w:rStyle w:val="StyleBoldUnderline"/>
        </w:rPr>
        <w:t xml:space="preserve"> control executive who would engage in abuses </w:t>
      </w:r>
      <w:r w:rsidRPr="004C666C">
        <w:rPr>
          <w:sz w:val="16"/>
        </w:rPr>
        <w:t xml:space="preserve">unless it was constrained by the other branches </w:t>
      </w:r>
      <w:r w:rsidRPr="004C666C">
        <w:rPr>
          <w:rStyle w:val="Emphasis"/>
        </w:rPr>
        <w:t>is exaggerated</w:t>
      </w:r>
      <w:r w:rsidRPr="004C666C">
        <w:rPr>
          <w:sz w:val="16"/>
        </w:rPr>
        <w:t xml:space="preserve">. </w:t>
      </w:r>
      <w:r w:rsidRPr="004C666C">
        <w:rPr>
          <w:rStyle w:val="StyleBoldUnderline"/>
        </w:rPr>
        <w:t>The President has strong electoral</w:t>
      </w:r>
      <w:r w:rsidRPr="004C666C">
        <w:rPr>
          <w:sz w:val="16"/>
        </w:rPr>
        <w:t xml:space="preserve"> and other political </w:t>
      </w:r>
      <w:r w:rsidRPr="004C666C">
        <w:rPr>
          <w:rStyle w:val="StyleBoldUnderline"/>
        </w:rPr>
        <w:t>incentives to act in the public interest</w:t>
      </w:r>
      <w:r w:rsidRPr="004C666C">
        <w:rPr>
          <w:sz w:val="16"/>
        </w:rPr>
        <w:t xml:space="preserve"> (at least, in the United States). </w:t>
      </w:r>
      <w:r w:rsidRPr="004C666C">
        <w:rPr>
          <w:rStyle w:val="StyleBoldUnderline"/>
        </w:rPr>
        <w:t xml:space="preserve">Even if the executive can conceal various “inputs” into </w:t>
      </w:r>
      <w:r w:rsidRPr="004C666C">
        <w:rPr>
          <w:rStyle w:val="Emphasis"/>
        </w:rPr>
        <w:t>counterterrorism policy</w:t>
      </w:r>
      <w:r w:rsidRPr="004C666C">
        <w:rPr>
          <w:rStyle w:val="StyleBoldUnderline"/>
        </w:rPr>
        <w:t>, it cannot conceal</w:t>
      </w:r>
      <w:r w:rsidRPr="004C666C">
        <w:rPr>
          <w:sz w:val="16"/>
        </w:rPr>
        <w:t xml:space="preserve"> the </w:t>
      </w:r>
      <w:r w:rsidRPr="004C666C">
        <w:rPr>
          <w:rStyle w:val="StyleBoldUnderline"/>
        </w:rPr>
        <w:t>“output”—the existence</w:t>
      </w:r>
      <w:r w:rsidRPr="004C666C">
        <w:rPr>
          <w:sz w:val="16"/>
        </w:rPr>
        <w:t xml:space="preserve">, or not, </w:t>
      </w:r>
      <w:r w:rsidRPr="004C666C">
        <w:rPr>
          <w:rStyle w:val="StyleBoldUnderline"/>
        </w:rPr>
        <w:t xml:space="preserve">of </w:t>
      </w:r>
      <w:r w:rsidRPr="004C666C">
        <w:rPr>
          <w:rStyle w:val="Emphasis"/>
        </w:rPr>
        <w:t>terrorist attacks</w:t>
      </w:r>
      <w:r w:rsidRPr="004C666C">
        <w:rPr>
          <w:rStyle w:val="StyleBoldUnderline"/>
        </w:rPr>
        <w:t xml:space="preserve"> that kill civilians</w:t>
      </w:r>
      <w:r w:rsidRPr="004C666C">
        <w:rPr>
          <w:sz w:val="16"/>
        </w:rPr>
        <w:t xml:space="preserve">. Thus, it was possible for defenders of the Bush Administra </w:t>
      </w:r>
      <w:r w:rsidRPr="004C666C">
        <w:rPr>
          <w:rFonts w:ascii="Cambria Math" w:hAnsi="Cambria Math" w:cs="Cambria Math"/>
          <w:sz w:val="16"/>
        </w:rPr>
        <w:t>‐</w:t>
      </w:r>
      <w:r w:rsidRPr="004C666C">
        <w:rPr>
          <w:sz w:val="16"/>
        </w:rPr>
        <w:t xml:space="preserve"> tion’s counterterrorism policies to express discomfort with cer </w:t>
      </w:r>
      <w:r w:rsidRPr="004C666C">
        <w:rPr>
          <w:rFonts w:ascii="Cambria Math" w:hAnsi="Cambria Math" w:cs="Cambria Math"/>
          <w:sz w:val="16"/>
        </w:rPr>
        <w:t>‐</w:t>
      </w:r>
      <w:r w:rsidRPr="004C666C">
        <w:rPr>
          <w:sz w:val="16"/>
        </w:rPr>
        <w:t xml:space="preserve"> tain policy choices, while arguing nonetheless that </w:t>
      </w:r>
      <w:r w:rsidRPr="004C666C">
        <w:rPr>
          <w:rStyle w:val="StyleBoldUnderline"/>
        </w:rPr>
        <w:t xml:space="preserve">Congress and the courts </w:t>
      </w:r>
      <w:r w:rsidRPr="004C666C">
        <w:rPr>
          <w:rStyle w:val="Emphasis"/>
        </w:rPr>
        <w:t>should not try to block executive po</w:t>
      </w:r>
      <w:r w:rsidRPr="00F1124E">
        <w:rPr>
          <w:rStyle w:val="Emphasis"/>
        </w:rPr>
        <w:t>licymaking</w:t>
      </w:r>
      <w:r w:rsidRPr="00F1124E">
        <w:rPr>
          <w:sz w:val="16"/>
        </w:rPr>
        <w:t xml:space="preserve"> </w:t>
      </w:r>
      <w:r w:rsidRPr="00F1124E">
        <w:rPr>
          <w:rStyle w:val="StyleBoldUnderline"/>
        </w:rPr>
        <w:t>or the duration of the emergency</w:t>
      </w:r>
      <w:r w:rsidRPr="00F1124E">
        <w:rPr>
          <w:sz w:val="16"/>
        </w:rPr>
        <w:t xml:space="preserve">—at least not as a matter of presumption. Critics of the Bush Administration argued that deference was not warranted—or at least not more than a lim </w:t>
      </w:r>
      <w:r w:rsidRPr="00F1124E">
        <w:rPr>
          <w:rFonts w:ascii="Cambria Math" w:hAnsi="Cambria Math" w:cs="Cambria Math"/>
          <w:sz w:val="16"/>
        </w:rPr>
        <w:t>‐</w:t>
      </w:r>
      <w:r w:rsidRPr="00F1124E">
        <w:rPr>
          <w:sz w:val="16"/>
        </w:rPr>
        <w:t xml:space="preserve"> ited amount of deference was warranted, although again these subtleties often were lost in the debate—for a variety of rea </w:t>
      </w:r>
      <w:r w:rsidRPr="00F1124E">
        <w:rPr>
          <w:rFonts w:ascii="Cambria Math" w:hAnsi="Cambria Math" w:cs="Cambria Math"/>
          <w:sz w:val="16"/>
        </w:rPr>
        <w:t>‐</w:t>
      </w:r>
      <w:r w:rsidRPr="00F1124E">
        <w:rPr>
          <w:sz w:val="16"/>
        </w:rPr>
        <w:t xml:space="preserve"> sons. I now turn to these arguments. </w:t>
      </w:r>
    </w:p>
    <w:p w14:paraId="72DBE4C3" w14:textId="77777777" w:rsidR="00746AF6" w:rsidRDefault="00746AF6" w:rsidP="00E93155">
      <w:pPr>
        <w:rPr>
          <w:sz w:val="16"/>
        </w:rPr>
      </w:pPr>
    </w:p>
    <w:p w14:paraId="173FA880" w14:textId="77777777" w:rsidR="00DC6D0C" w:rsidRDefault="00DC6D0C" w:rsidP="00E93155">
      <w:pPr>
        <w:rPr>
          <w:sz w:val="16"/>
        </w:rPr>
      </w:pPr>
    </w:p>
    <w:p w14:paraId="492D0D9F" w14:textId="77777777" w:rsidR="00DC6D0C" w:rsidRDefault="00DC6D0C" w:rsidP="00DC6D0C">
      <w:pPr>
        <w:pStyle w:val="Heading4"/>
      </w:pPr>
      <w:r>
        <w:t xml:space="preserve">Surveillance programs are state secrets – </w:t>
      </w:r>
      <w:r w:rsidRPr="0079384C">
        <w:rPr>
          <w:u w:val="single"/>
        </w:rPr>
        <w:t>case law proves</w:t>
      </w:r>
    </w:p>
    <w:p w14:paraId="60706A46" w14:textId="77777777" w:rsidR="00DC6D0C" w:rsidRDefault="00DC6D0C" w:rsidP="00DC6D0C">
      <w:pPr>
        <w:rPr>
          <w:sz w:val="16"/>
        </w:rPr>
      </w:pPr>
      <w:r w:rsidRPr="00596ED4">
        <w:rPr>
          <w:rStyle w:val="StyleStyleBold12pt"/>
        </w:rPr>
        <w:t>Bazzle 12</w:t>
      </w:r>
      <w:r>
        <w:rPr>
          <w:sz w:val="16"/>
        </w:rPr>
        <w:t xml:space="preserve"> </w:t>
      </w:r>
      <w:r w:rsidRPr="004C666C">
        <w:rPr>
          <w:sz w:val="18"/>
          <w:szCs w:val="18"/>
        </w:rPr>
        <w:t>(Tom – J.D., Georgetown University Law Center, 2011, “Shutting the Courthouse Doors: Invoking the State Secrets Privilege to Thwart Judicial Review in the Age of Terror”, 2012, 23 Geo. Mason U. Civ. Rts. L.J. 29, lexis)</w:t>
      </w:r>
    </w:p>
    <w:p w14:paraId="53A9DBAA" w14:textId="77777777" w:rsidR="00DC6D0C" w:rsidRPr="000471E1" w:rsidRDefault="00DC6D0C" w:rsidP="00DC6D0C">
      <w:pPr>
        <w:rPr>
          <w:sz w:val="14"/>
        </w:rPr>
      </w:pPr>
      <w:r w:rsidRPr="0079384C">
        <w:rPr>
          <w:sz w:val="14"/>
        </w:rPr>
        <w:t xml:space="preserve">A. No Harm, No Judicial Review: State Secrets and the Terrorist Surveillance Wiretapping Program </w:t>
      </w:r>
      <w:r w:rsidRPr="0079384C">
        <w:rPr>
          <w:rStyle w:val="StyleBoldUnderline"/>
        </w:rPr>
        <w:t>Revelation</w:t>
      </w:r>
      <w:r w:rsidRPr="0079384C">
        <w:rPr>
          <w:sz w:val="14"/>
        </w:rPr>
        <w:t xml:space="preserve">s in late 2005 and early 2006 </w:t>
      </w:r>
      <w:r w:rsidRPr="0079384C">
        <w:rPr>
          <w:rStyle w:val="StyleBoldUnderline"/>
        </w:rPr>
        <w:t>about the TSP - a secret terrorist surveillance wiretapping program operated by the NSA without judicial supervision</w:t>
      </w:r>
      <w:r w:rsidRPr="0079384C">
        <w:rPr>
          <w:sz w:val="14"/>
        </w:rPr>
        <w:t xml:space="preserve">, n66 whose existence the Bush Administration later confirmed n67 - </w:t>
      </w:r>
      <w:r w:rsidRPr="0079384C">
        <w:rPr>
          <w:rStyle w:val="StyleBoldUnderline"/>
        </w:rPr>
        <w:t>triggered numerous lawsuits against telecommunications providers</w:t>
      </w:r>
      <w:r w:rsidRPr="0079384C">
        <w:rPr>
          <w:sz w:val="14"/>
        </w:rPr>
        <w:t xml:space="preserve"> for violations of subscribers' constitutional and statutory rights. </w:t>
      </w:r>
      <w:proofErr w:type="gramStart"/>
      <w:r w:rsidRPr="0079384C">
        <w:rPr>
          <w:sz w:val="14"/>
        </w:rPr>
        <w:t>n68</w:t>
      </w:r>
      <w:proofErr w:type="gramEnd"/>
      <w:r w:rsidRPr="0079384C">
        <w:rPr>
          <w:sz w:val="14"/>
        </w:rPr>
        <w:t xml:space="preserve"> </w:t>
      </w:r>
      <w:r w:rsidRPr="0079384C">
        <w:rPr>
          <w:rStyle w:val="StyleBoldUnderline"/>
        </w:rPr>
        <w:t xml:space="preserve">These lawsuits were not the first legal challenges to </w:t>
      </w:r>
      <w:r w:rsidRPr="0079384C">
        <w:rPr>
          <w:rStyle w:val="Emphasis"/>
        </w:rPr>
        <w:t>government wiretapping</w:t>
      </w:r>
      <w:r w:rsidRPr="0079384C">
        <w:rPr>
          <w:sz w:val="14"/>
        </w:rPr>
        <w:t xml:space="preserve">, </w:t>
      </w:r>
      <w:r w:rsidRPr="0079384C">
        <w:rPr>
          <w:rStyle w:val="StyleBoldUnderline"/>
        </w:rPr>
        <w:t xml:space="preserve">nor were they the first time the government had </w:t>
      </w:r>
      <w:r w:rsidRPr="0079384C">
        <w:rPr>
          <w:rStyle w:val="Emphasis"/>
        </w:rPr>
        <w:t>invoked state secrets</w:t>
      </w:r>
      <w:r w:rsidRPr="0079384C">
        <w:rPr>
          <w:rStyle w:val="StyleBoldUnderline"/>
        </w:rPr>
        <w:t xml:space="preserve"> to </w:t>
      </w:r>
      <w:r w:rsidRPr="0079384C">
        <w:rPr>
          <w:rStyle w:val="Emphasis"/>
        </w:rPr>
        <w:t>thwart judicial inquiry</w:t>
      </w:r>
      <w:r w:rsidRPr="0079384C">
        <w:rPr>
          <w:sz w:val="14"/>
        </w:rPr>
        <w:t xml:space="preserve"> </w:t>
      </w:r>
      <w:r w:rsidRPr="0079384C">
        <w:rPr>
          <w:rStyle w:val="StyleBoldUnderline"/>
        </w:rPr>
        <w:t>of wiretapping challenges</w:t>
      </w:r>
      <w:r w:rsidRPr="0079384C">
        <w:rPr>
          <w:sz w:val="14"/>
        </w:rPr>
        <w:t xml:space="preserve">. </w:t>
      </w:r>
      <w:proofErr w:type="gramStart"/>
      <w:r w:rsidRPr="0079384C">
        <w:rPr>
          <w:sz w:val="14"/>
        </w:rPr>
        <w:t>n69</w:t>
      </w:r>
      <w:proofErr w:type="gramEnd"/>
      <w:r w:rsidRPr="0079384C">
        <w:rPr>
          <w:sz w:val="14"/>
        </w:rPr>
        <w:t xml:space="preserve"> Rather than revisit that history, this Article instead focuses only on post-9/11 circuit court decisions to consider the extent [*41] to which </w:t>
      </w:r>
      <w:r w:rsidRPr="0079384C">
        <w:rPr>
          <w:rStyle w:val="StyleBoldUnderline"/>
        </w:rPr>
        <w:t xml:space="preserve">courts have </w:t>
      </w:r>
      <w:r w:rsidRPr="0079384C">
        <w:rPr>
          <w:rStyle w:val="Emphasis"/>
        </w:rPr>
        <w:t>acquiesced to</w:t>
      </w:r>
      <w:r w:rsidRPr="0079384C">
        <w:rPr>
          <w:rStyle w:val="StyleBoldUnderline"/>
        </w:rPr>
        <w:t xml:space="preserve"> government assertions of the state secrets privilege</w:t>
      </w:r>
      <w:r w:rsidRPr="0079384C">
        <w:rPr>
          <w:sz w:val="14"/>
        </w:rPr>
        <w:t xml:space="preserve">. While circuit courts have tended to recognize state secrets claims in these cases, it is significant that many of these decisions actually reversed district court decisions that had rejected the state secrets claims. Perhaps the most thorough treatment of whether the state secrets privilege precludes judicial review of the terrorist surveillance program occurred in Hepting v. AT&amp;T Corp., where the plaintiffs argued that AT&amp;T's alleged warrantless wiretapping of its communications violated their First and Fourth Amendment rights. </w:t>
      </w:r>
      <w:proofErr w:type="gramStart"/>
      <w:r w:rsidRPr="0079384C">
        <w:rPr>
          <w:sz w:val="14"/>
        </w:rPr>
        <w:t>n70</w:t>
      </w:r>
      <w:proofErr w:type="gramEnd"/>
      <w:r w:rsidRPr="0079384C">
        <w:rPr>
          <w:sz w:val="14"/>
        </w:rPr>
        <w:t xml:space="preserve"> The Bush Administration intervened, moving for dismissal on state secrets grounds. </w:t>
      </w:r>
      <w:proofErr w:type="gramStart"/>
      <w:r w:rsidRPr="0079384C">
        <w:rPr>
          <w:sz w:val="14"/>
        </w:rPr>
        <w:t>n71</w:t>
      </w:r>
      <w:proofErr w:type="gramEnd"/>
      <w:r w:rsidRPr="0079384C">
        <w:rPr>
          <w:sz w:val="14"/>
        </w:rPr>
        <w:t xml:space="preserve"> After reviewing the purportedly secret evidence in camera, n72 the District Court for the Northern District of California denied the government's motion to dismiss, ruling that discovery should commence because the state secrets claim was inapplicable in light of the government's repeated admissions about the existence of the program. </w:t>
      </w:r>
      <w:proofErr w:type="gramStart"/>
      <w:r w:rsidRPr="0079384C">
        <w:rPr>
          <w:sz w:val="14"/>
        </w:rPr>
        <w:t>n73</w:t>
      </w:r>
      <w:proofErr w:type="gramEnd"/>
      <w:r w:rsidRPr="0079384C">
        <w:rPr>
          <w:sz w:val="14"/>
        </w:rPr>
        <w:t xml:space="preserve"> The district court's thoughtful opinion offers a framework for review of state secrets claims in the war-on-terror context. </w:t>
      </w:r>
      <w:r w:rsidRPr="0079384C">
        <w:rPr>
          <w:rStyle w:val="StyleBoldUnderline"/>
        </w:rPr>
        <w:t xml:space="preserve">The district court's threshold inquiry in resolving the state secrets claim </w:t>
      </w:r>
      <w:r w:rsidRPr="0079384C">
        <w:rPr>
          <w:rStyle w:val="Emphasis"/>
        </w:rPr>
        <w:t>was determining whether the NSA surveillance program</w:t>
      </w:r>
      <w:r w:rsidRPr="0079384C">
        <w:rPr>
          <w:rStyle w:val="StyleBoldUnderline"/>
        </w:rPr>
        <w:t xml:space="preserve"> that gave rise to the suit actually </w:t>
      </w:r>
      <w:r w:rsidRPr="0079384C">
        <w:rPr>
          <w:rStyle w:val="Emphasis"/>
        </w:rPr>
        <w:t>qualified as a "secret</w:t>
      </w:r>
      <w:r w:rsidRPr="0079384C">
        <w:rPr>
          <w:rStyle w:val="StyleBoldUnderline"/>
        </w:rPr>
        <w:t>.</w:t>
      </w:r>
      <w:r w:rsidRPr="0079384C">
        <w:rPr>
          <w:sz w:val="14"/>
        </w:rPr>
        <w:t>" n74 Because the government had disclosed the existence of the program and AT&amp;T admitted to assisting the government in classified matters when asked, the court concluded that state secrets did not foreclose discovery. n75 While the state secrets privilege did not support pre-discovery dismissal of the case, the court found that there was sufficient ambiguity about the extent of AT&amp;T's involvement in the program, and the contents of any communication records surveyed, so as to permit AT&amp;T to not disclose the extent of its participation in the TSP. n76 The court [*42] made clear, however, that if information about AT&amp;T's role in supporting the TSP became public during the course of the litigation, the government could no longer invoke state secrets to resist disclosing this information. n77</w:t>
      </w:r>
    </w:p>
    <w:p w14:paraId="002FE9E8" w14:textId="77777777" w:rsidR="00DC6D0C" w:rsidRDefault="00DC6D0C" w:rsidP="00E93155">
      <w:pPr>
        <w:rPr>
          <w:sz w:val="16"/>
        </w:rPr>
      </w:pPr>
    </w:p>
    <w:p w14:paraId="5F429743" w14:textId="77777777" w:rsidR="00746AF6" w:rsidRDefault="00746AF6" w:rsidP="00746AF6">
      <w:pPr>
        <w:pStyle w:val="Heading4"/>
      </w:pPr>
      <w:r>
        <w:t xml:space="preserve">Surveillance information is classified as a state secret – the plan </w:t>
      </w:r>
      <w:r w:rsidRPr="007158EF">
        <w:rPr>
          <w:u w:val="single"/>
        </w:rPr>
        <w:t>must circumvent</w:t>
      </w:r>
      <w:r>
        <w:t xml:space="preserve"> the doctrine</w:t>
      </w:r>
    </w:p>
    <w:p w14:paraId="18B1D12A" w14:textId="77777777" w:rsidR="00746AF6" w:rsidRPr="007158EF" w:rsidRDefault="00746AF6" w:rsidP="00746AF6">
      <w:pPr>
        <w:rPr>
          <w:sz w:val="16"/>
        </w:rPr>
      </w:pPr>
      <w:r w:rsidRPr="00596ED4">
        <w:rPr>
          <w:rStyle w:val="StyleStyleBold12pt"/>
        </w:rPr>
        <w:t>Bazzle 12</w:t>
      </w:r>
      <w:r>
        <w:rPr>
          <w:sz w:val="16"/>
        </w:rPr>
        <w:t xml:space="preserve"> </w:t>
      </w:r>
      <w:r w:rsidRPr="004C666C">
        <w:rPr>
          <w:sz w:val="18"/>
          <w:szCs w:val="18"/>
        </w:rPr>
        <w:t>(Tom – J.D., Georgetown University Law Center, 2011, “Shutting the Courthouse Doors: Invoking the State Secrets Privilege to Thwart Judicial Review in the Age of Terror”, 2012, 23 Geo. Mason U. Civ. Rts. L.J. 29, lexis)</w:t>
      </w:r>
    </w:p>
    <w:p w14:paraId="78B1FA57" w14:textId="77777777" w:rsidR="00746AF6" w:rsidRDefault="00746AF6" w:rsidP="00746AF6">
      <w:pPr>
        <w:rPr>
          <w:sz w:val="16"/>
        </w:rPr>
      </w:pPr>
      <w:r w:rsidRPr="007158EF">
        <w:rPr>
          <w:rStyle w:val="StyleBoldUnderline"/>
        </w:rPr>
        <w:t xml:space="preserve">The war on terror has led to an increased use of </w:t>
      </w:r>
      <w:r w:rsidRPr="007158EF">
        <w:rPr>
          <w:rStyle w:val="Emphasis"/>
        </w:rPr>
        <w:t>the state secrets privilege</w:t>
      </w:r>
      <w:r w:rsidRPr="007158EF">
        <w:rPr>
          <w:rStyle w:val="StyleBoldUnderline"/>
        </w:rPr>
        <w:t xml:space="preserve"> by the Executive Branch</w:t>
      </w:r>
      <w:r w:rsidRPr="007158EF">
        <w:rPr>
          <w:sz w:val="16"/>
        </w:rPr>
        <w:t xml:space="preserve"> - to dismiss legal challenges to widely publicized and controversial government actions - ostensibly aimed at protecting national security from terrorist threats. </w:t>
      </w:r>
      <w:proofErr w:type="gramStart"/>
      <w:r w:rsidRPr="007158EF">
        <w:rPr>
          <w:sz w:val="16"/>
        </w:rPr>
        <w:t>n1</w:t>
      </w:r>
      <w:proofErr w:type="gramEnd"/>
      <w:r w:rsidRPr="007158EF">
        <w:rPr>
          <w:sz w:val="16"/>
        </w:rPr>
        <w:t xml:space="preserve"> </w:t>
      </w:r>
      <w:r w:rsidRPr="007158EF">
        <w:rPr>
          <w:rStyle w:val="StyleBoldUnderline"/>
        </w:rPr>
        <w:t>Faced with complaints that allege</w:t>
      </w:r>
      <w:r w:rsidRPr="007158EF">
        <w:rPr>
          <w:sz w:val="16"/>
        </w:rPr>
        <w:t xml:space="preserve"> </w:t>
      </w:r>
      <w:r w:rsidRPr="007158EF">
        <w:rPr>
          <w:rStyle w:val="Emphasis"/>
        </w:rPr>
        <w:t>indiscriminate and warrantless surveillance</w:t>
      </w:r>
      <w:r w:rsidRPr="007158EF">
        <w:rPr>
          <w:sz w:val="16"/>
        </w:rPr>
        <w:t xml:space="preserve">, n2 </w:t>
      </w:r>
      <w:r w:rsidRPr="007158EF">
        <w:rPr>
          <w:sz w:val="16"/>
          <w:szCs w:val="16"/>
        </w:rPr>
        <w:t>tortious detention</w:t>
      </w:r>
      <w:r w:rsidRPr="007158EF">
        <w:rPr>
          <w:sz w:val="16"/>
        </w:rPr>
        <w:t xml:space="preserve">, and torture that flouts domestic and international law, n3 </w:t>
      </w:r>
      <w:r w:rsidRPr="007158EF">
        <w:rPr>
          <w:rStyle w:val="StyleBoldUnderline"/>
        </w:rPr>
        <w:t>courts have had to reconcile impassioned appeals for private justice with the government's unyielding insistence on protecting national security.</w:t>
      </w:r>
      <w:r w:rsidRPr="007158EF">
        <w:rPr>
          <w:sz w:val="16"/>
        </w:rPr>
        <w:t xml:space="preserve"> </w:t>
      </w:r>
      <w:r w:rsidRPr="007158EF">
        <w:rPr>
          <w:rStyle w:val="StyleBoldUnderline"/>
        </w:rPr>
        <w:t xml:space="preserve">Courts, </w:t>
      </w:r>
      <w:r w:rsidRPr="007158EF">
        <w:rPr>
          <w:rStyle w:val="Emphasis"/>
        </w:rPr>
        <w:t>almost unanimously</w:t>
      </w:r>
      <w:r w:rsidRPr="007158EF">
        <w:rPr>
          <w:sz w:val="16"/>
        </w:rPr>
        <w:t xml:space="preserve">, </w:t>
      </w:r>
      <w:r w:rsidRPr="007158EF">
        <w:rPr>
          <w:rStyle w:val="StyleBoldUnderline"/>
        </w:rPr>
        <w:t>have cast their lot with national security</w:t>
      </w:r>
      <w:r w:rsidRPr="007158EF">
        <w:rPr>
          <w:sz w:val="16"/>
        </w:rPr>
        <w:t xml:space="preserve">, </w:t>
      </w:r>
      <w:r w:rsidRPr="007158EF">
        <w:rPr>
          <w:rStyle w:val="Emphasis"/>
        </w:rPr>
        <w:t xml:space="preserve">granting considerable deference </w:t>
      </w:r>
      <w:r w:rsidRPr="007158EF">
        <w:rPr>
          <w:rStyle w:val="StyleBoldUnderline"/>
        </w:rPr>
        <w:t xml:space="preserve">to government assertions of the </w:t>
      </w:r>
      <w:r w:rsidRPr="007158EF">
        <w:rPr>
          <w:rStyle w:val="Emphasis"/>
        </w:rPr>
        <w:t>state secrets principle.</w:t>
      </w:r>
      <w:r w:rsidRPr="007158EF">
        <w:rPr>
          <w:sz w:val="16"/>
        </w:rPr>
        <w:t xml:space="preserve"> This deference to state secrets shows no signs of abating; indeed, the growing trend is for courts to dismiss these legal challenges pre-discovery, n4 even before the private litigants have had the chance to present actual, non-secret evidence to meet their burden of proof. Although many looked optimistically at President Obama's inauguration as a chance to break decisively from the Bush Administration's aggressive application of the state secrets  [*30]  privilege, n5 </w:t>
      </w:r>
      <w:r w:rsidRPr="007158EF">
        <w:rPr>
          <w:rStyle w:val="StyleBoldUnderline"/>
        </w:rPr>
        <w:t>the Obama Administration</w:t>
      </w:r>
      <w:r w:rsidRPr="007158EF">
        <w:rPr>
          <w:sz w:val="16"/>
        </w:rPr>
        <w:t xml:space="preserve"> </w:t>
      </w:r>
      <w:r w:rsidRPr="007158EF">
        <w:rPr>
          <w:rStyle w:val="StyleBoldUnderline"/>
        </w:rPr>
        <w:t xml:space="preserve">has largely disappointed on the state-secrets front, asserting the privilege with </w:t>
      </w:r>
      <w:r w:rsidRPr="007158EF">
        <w:rPr>
          <w:rStyle w:val="Emphasis"/>
        </w:rPr>
        <w:t>just as much fervor</w:t>
      </w:r>
      <w:r w:rsidRPr="007158EF">
        <w:rPr>
          <w:rStyle w:val="StyleBoldUnderline"/>
        </w:rPr>
        <w:t xml:space="preserve"> </w:t>
      </w:r>
      <w:r w:rsidRPr="007158EF">
        <w:rPr>
          <w:sz w:val="16"/>
        </w:rPr>
        <w:t xml:space="preserve">- </w:t>
      </w:r>
      <w:r w:rsidRPr="007158EF">
        <w:rPr>
          <w:rStyle w:val="StyleBoldUnderline"/>
        </w:rPr>
        <w:t xml:space="preserve">if not as much regularity n6 - </w:t>
      </w:r>
      <w:r w:rsidRPr="007158EF">
        <w:rPr>
          <w:rStyle w:val="Emphasis"/>
        </w:rPr>
        <w:t>as its predecessor</w:t>
      </w:r>
      <w:r w:rsidRPr="007158EF">
        <w:rPr>
          <w:sz w:val="16"/>
        </w:rPr>
        <w:t>. n7</w:t>
      </w:r>
    </w:p>
    <w:p w14:paraId="165CE325" w14:textId="77777777" w:rsidR="00746AF6" w:rsidRDefault="00746AF6" w:rsidP="00746AF6">
      <w:pPr>
        <w:rPr>
          <w:sz w:val="16"/>
        </w:rPr>
      </w:pPr>
    </w:p>
    <w:p w14:paraId="24AF53E0" w14:textId="77777777" w:rsidR="00746AF6" w:rsidRDefault="00746AF6" w:rsidP="00746AF6">
      <w:pPr>
        <w:pStyle w:val="Heading4"/>
      </w:pPr>
      <w:r>
        <w:t>Courts are normally minimalist – the aff collapses executive independence – key to counter terrorism</w:t>
      </w:r>
    </w:p>
    <w:p w14:paraId="04E391C9" w14:textId="572640DB" w:rsidR="00746AF6" w:rsidRDefault="00746AF6" w:rsidP="00746AF6">
      <w:r w:rsidRPr="00AD0DBF">
        <w:rPr>
          <w:rStyle w:val="StyleStyleBold12pt"/>
        </w:rPr>
        <w:t>Keynes 10</w:t>
      </w:r>
      <w:r>
        <w:t xml:space="preserve"> -- </w:t>
      </w:r>
      <w:r w:rsidRPr="004C666C">
        <w:rPr>
          <w:sz w:val="18"/>
          <w:szCs w:val="18"/>
        </w:rPr>
        <w:t>Professor of Political Science at Pennsylvania State University, University of Wisconsin Ph.D. (Edward, 2010, "Undeclared War: Twilight Zone of Constitutional Power," p. 83)</w:t>
      </w:r>
    </w:p>
    <w:p w14:paraId="295C7083" w14:textId="77777777" w:rsidR="00746AF6" w:rsidRPr="0063464C" w:rsidRDefault="00746AF6" w:rsidP="00746AF6">
      <w:pPr>
        <w:rPr>
          <w:sz w:val="16"/>
        </w:rPr>
      </w:pPr>
      <w:r w:rsidRPr="00DA1189">
        <w:rPr>
          <w:rStyle w:val="StyleBoldUnderline"/>
        </w:rPr>
        <w:t>While</w:t>
      </w:r>
      <w:r w:rsidRPr="0063464C">
        <w:rPr>
          <w:sz w:val="16"/>
        </w:rPr>
        <w:t xml:space="preserve"> the </w:t>
      </w:r>
      <w:r w:rsidRPr="00DA1189">
        <w:rPr>
          <w:rStyle w:val="StyleBoldUnderline"/>
        </w:rPr>
        <w:t>constitutional separation of powers does not preclude judicial review of war-powers</w:t>
      </w:r>
      <w:r w:rsidRPr="0063464C">
        <w:rPr>
          <w:sz w:val="16"/>
        </w:rPr>
        <w:t xml:space="preserve"> controversies or require absolute deference to congressional and presidential judgment that the political-question doctrine sometimes suggests, the </w:t>
      </w:r>
      <w:r w:rsidRPr="00DA1189">
        <w:rPr>
          <w:rStyle w:val="StyleBoldUnderline"/>
        </w:rPr>
        <w:t>separation of powers provides a</w:t>
      </w:r>
      <w:r w:rsidRPr="0063464C">
        <w:rPr>
          <w:sz w:val="16"/>
        </w:rPr>
        <w:t xml:space="preserve"> broad </w:t>
      </w:r>
      <w:r w:rsidRPr="00DA1189">
        <w:rPr>
          <w:rStyle w:val="StyleBoldUnderline"/>
        </w:rPr>
        <w:t>standard for judicial intervention in the</w:t>
      </w:r>
      <w:r w:rsidRPr="0063464C">
        <w:rPr>
          <w:sz w:val="16"/>
        </w:rPr>
        <w:t xml:space="preserve"> vast, complex, and </w:t>
      </w:r>
      <w:r w:rsidRPr="00DA1189">
        <w:rPr>
          <w:rStyle w:val="StyleBoldUnderline"/>
        </w:rPr>
        <w:t xml:space="preserve">uncertain realm of </w:t>
      </w:r>
      <w:r w:rsidRPr="004C666C">
        <w:rPr>
          <w:rStyle w:val="StyleBoldUnderline"/>
        </w:rPr>
        <w:t>foreign affairs</w:t>
      </w:r>
      <w:r w:rsidRPr="004C666C">
        <w:rPr>
          <w:sz w:val="16"/>
        </w:rPr>
        <w:t xml:space="preserve">. When the </w:t>
      </w:r>
      <w:r w:rsidRPr="004C666C">
        <w:rPr>
          <w:rStyle w:val="StyleBoldUnderline"/>
        </w:rPr>
        <w:t>courts</w:t>
      </w:r>
      <w:r w:rsidRPr="004C666C">
        <w:rPr>
          <w:sz w:val="16"/>
        </w:rPr>
        <w:t xml:space="preserve"> intervene in boundary disputes in order to protect an individual's constitutional rights or society's interest in constitutional government, they </w:t>
      </w:r>
      <w:r w:rsidRPr="004C666C">
        <w:rPr>
          <w:rStyle w:val="StyleBoldUnderline"/>
        </w:rPr>
        <w:t xml:space="preserve">should not </w:t>
      </w:r>
      <w:r w:rsidRPr="004C666C">
        <w:rPr>
          <w:rStyle w:val="StyleBoldUnderline"/>
          <w:b/>
        </w:rPr>
        <w:t>impair the performance</w:t>
      </w:r>
      <w:r w:rsidRPr="004C666C">
        <w:rPr>
          <w:rStyle w:val="StyleBoldUnderline"/>
        </w:rPr>
        <w:t xml:space="preserve"> of</w:t>
      </w:r>
      <w:r w:rsidRPr="004C666C">
        <w:rPr>
          <w:sz w:val="16"/>
        </w:rPr>
        <w:t xml:space="preserve"> legislative or </w:t>
      </w:r>
      <w:r w:rsidRPr="004C666C">
        <w:rPr>
          <w:rStyle w:val="StyleBoldUnderline"/>
        </w:rPr>
        <w:t xml:space="preserve">executive functions that are </w:t>
      </w:r>
      <w:r w:rsidRPr="004C666C">
        <w:rPr>
          <w:rStyle w:val="StyleBoldUnderline"/>
          <w:b/>
        </w:rPr>
        <w:t>essential to protecting national-security interests</w:t>
      </w:r>
      <w:r w:rsidRPr="004C666C">
        <w:rPr>
          <w:rStyle w:val="StyleBoldUnderline"/>
        </w:rPr>
        <w:t>.</w:t>
      </w:r>
      <w:r w:rsidRPr="004C666C">
        <w:rPr>
          <w:sz w:val="16"/>
        </w:rPr>
        <w:t xml:space="preserve">126 Although the courts do not owe Congress or the President absolute deference in defining the boundaries of legislative and executive power, the principle of </w:t>
      </w:r>
      <w:r w:rsidRPr="004C666C">
        <w:rPr>
          <w:rStyle w:val="StyleBoldUnderline"/>
        </w:rPr>
        <w:t xml:space="preserve">comity suggests that the judiciary should search for formulas that </w:t>
      </w:r>
      <w:r w:rsidRPr="004C666C">
        <w:rPr>
          <w:rStyle w:val="StyleBoldUnderline"/>
          <w:b/>
        </w:rPr>
        <w:t>least restrict each branch</w:t>
      </w:r>
      <w:r w:rsidRPr="004C666C">
        <w:rPr>
          <w:sz w:val="16"/>
        </w:rPr>
        <w:t xml:space="preserve"> in the performance of its functions, i.e., formulas that maximize each department's independence. As Robert Nagel recommends, </w:t>
      </w:r>
      <w:r w:rsidRPr="004C666C">
        <w:rPr>
          <w:rStyle w:val="StyleBoldUnderline"/>
        </w:rPr>
        <w:t>when the courts challenge</w:t>
      </w:r>
      <w:r w:rsidRPr="004C666C">
        <w:rPr>
          <w:sz w:val="16"/>
        </w:rPr>
        <w:t xml:space="preserve"> the exercise of legislative or </w:t>
      </w:r>
      <w:r w:rsidRPr="004C666C">
        <w:rPr>
          <w:rStyle w:val="StyleBoldUnderline"/>
        </w:rPr>
        <w:t>executive power, they should</w:t>
      </w:r>
      <w:r w:rsidRPr="004C666C">
        <w:rPr>
          <w:sz w:val="16"/>
        </w:rPr>
        <w:t xml:space="preserve"> pause to </w:t>
      </w:r>
      <w:r w:rsidRPr="004C666C">
        <w:rPr>
          <w:rStyle w:val="StyleBoldUnderline"/>
        </w:rPr>
        <w:t>examine the effect of their decisions on</w:t>
      </w:r>
      <w:r w:rsidRPr="004C666C">
        <w:rPr>
          <w:sz w:val="16"/>
        </w:rPr>
        <w:t xml:space="preserve"> the </w:t>
      </w:r>
      <w:r w:rsidRPr="004C666C">
        <w:rPr>
          <w:rStyle w:val="StyleBoldUnderline"/>
        </w:rPr>
        <w:t>other department's operation</w:t>
      </w:r>
      <w:r w:rsidRPr="004C666C">
        <w:rPr>
          <w:sz w:val="16"/>
        </w:rPr>
        <w:t xml:space="preserve">. In cases that involve conflicting claims of power, </w:t>
      </w:r>
      <w:r w:rsidRPr="004C666C">
        <w:rPr>
          <w:rStyle w:val="StyleBoldUnderline"/>
        </w:rPr>
        <w:t xml:space="preserve">the courts should </w:t>
      </w:r>
      <w:r w:rsidRPr="004C666C">
        <w:rPr>
          <w:sz w:val="16"/>
        </w:rPr>
        <w:t xml:space="preserve">first </w:t>
      </w:r>
      <w:r w:rsidRPr="004C666C">
        <w:rPr>
          <w:rStyle w:val="StyleBoldUnderline"/>
        </w:rPr>
        <w:t xml:space="preserve">determine how </w:t>
      </w:r>
      <w:r w:rsidRPr="004C666C">
        <w:rPr>
          <w:rStyle w:val="Emphasis"/>
        </w:rPr>
        <w:t>broadly and deeply their decisions cut into another department's functions</w:t>
      </w:r>
      <w:r w:rsidRPr="004C666C">
        <w:rPr>
          <w:sz w:val="16"/>
        </w:rPr>
        <w:t xml:space="preserve"> </w:t>
      </w:r>
      <w:r w:rsidRPr="004C666C">
        <w:rPr>
          <w:rStyle w:val="StyleBoldUnderline"/>
        </w:rPr>
        <w:t xml:space="preserve">before </w:t>
      </w:r>
      <w:r w:rsidRPr="004C666C">
        <w:rPr>
          <w:rStyle w:val="StyleBoldUnderline"/>
          <w:b/>
        </w:rPr>
        <w:t>marching into the political thicket</w:t>
      </w:r>
      <w:r w:rsidRPr="004C666C">
        <w:rPr>
          <w:sz w:val="16"/>
        </w:rPr>
        <w:t>.126</w:t>
      </w:r>
    </w:p>
    <w:p w14:paraId="3EEF3372" w14:textId="77777777" w:rsidR="000840EE" w:rsidRDefault="000840EE" w:rsidP="000840EE"/>
    <w:p w14:paraId="1AF773F1" w14:textId="77777777" w:rsidR="000840EE" w:rsidRPr="000840EE" w:rsidRDefault="000840EE" w:rsidP="000840EE"/>
    <w:p w14:paraId="484B4092" w14:textId="5CB3365B" w:rsidR="00360CB4" w:rsidRDefault="0009046F" w:rsidP="006E71A2">
      <w:pPr>
        <w:pStyle w:val="Heading2"/>
      </w:pPr>
      <w:r>
        <w:t>**</w:t>
      </w:r>
      <w:r w:rsidR="00360CB4">
        <w:t>Impact</w:t>
      </w:r>
      <w:r>
        <w:t>**</w:t>
      </w:r>
    </w:p>
    <w:p w14:paraId="413558A1" w14:textId="33E0A55A" w:rsidR="00FD4181" w:rsidRDefault="00EE58CF" w:rsidP="00EE58CF">
      <w:pPr>
        <w:pStyle w:val="Heading3"/>
      </w:pPr>
      <w:r>
        <w:t xml:space="preserve">2NC </w:t>
      </w:r>
      <w:r w:rsidR="00CC3C81">
        <w:t xml:space="preserve">Impact </w:t>
      </w:r>
      <w:r>
        <w:t>Framing</w:t>
      </w:r>
      <w:r w:rsidR="00CC3C81">
        <w:t xml:space="preserve"> </w:t>
      </w:r>
    </w:p>
    <w:p w14:paraId="56A5BBCD" w14:textId="77777777" w:rsidR="00EE58CF" w:rsidRPr="003A18A6" w:rsidRDefault="00EE58CF" w:rsidP="00EE58CF">
      <w:pPr>
        <w:pStyle w:val="Heading4"/>
      </w:pPr>
      <w:r>
        <w:t>Causes extinction – draws in Russia through miscalc</w:t>
      </w:r>
    </w:p>
    <w:p w14:paraId="2F227F84" w14:textId="77777777" w:rsidR="00EE58CF" w:rsidRPr="007A1669" w:rsidRDefault="00EE58CF" w:rsidP="00EE58CF">
      <w:pPr>
        <w:rPr>
          <w:sz w:val="14"/>
        </w:rPr>
      </w:pPr>
      <w:r w:rsidRPr="00E4037F">
        <w:rPr>
          <w:rStyle w:val="StyleStyleBold12pt"/>
        </w:rPr>
        <w:t>Barrett et al. 13</w:t>
      </w:r>
      <w:r w:rsidRPr="00E4037F">
        <w:t>—</w:t>
      </w:r>
      <w:r w:rsidRPr="007A1669">
        <w:rPr>
          <w:sz w:val="18"/>
          <w:szCs w:val="18"/>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14:paraId="5982AED6" w14:textId="77777777" w:rsidR="00EE58CF" w:rsidRPr="007A1669" w:rsidRDefault="00EE58CF" w:rsidP="00EE58CF">
      <w:pPr>
        <w:rPr>
          <w:sz w:val="16"/>
        </w:rPr>
      </w:pPr>
      <w:r w:rsidRPr="007A1669">
        <w:rPr>
          <w:rStyle w:val="StyleBoldUnderline"/>
        </w:rPr>
        <w:t xml:space="preserve">War involving significant fractions of the U.S. and Russian nuclear arsenals, which are by far the largest of any nations, could have </w:t>
      </w:r>
      <w:r w:rsidRPr="007A1669">
        <w:rPr>
          <w:rStyle w:val="Emphasis"/>
        </w:rPr>
        <w:t>globally catastrophic effects</w:t>
      </w:r>
      <w:r w:rsidRPr="007A1669">
        <w:rPr>
          <w:rStyle w:val="StyleBoldUnderline"/>
        </w:rPr>
        <w:t xml:space="preserve"> such as severely </w:t>
      </w:r>
      <w:r w:rsidRPr="007A1669">
        <w:rPr>
          <w:rStyle w:val="Emphasis"/>
        </w:rPr>
        <w:t>reducing food production</w:t>
      </w:r>
      <w:r w:rsidRPr="007A1669">
        <w:rPr>
          <w:rStyle w:val="StyleBoldUnderline"/>
        </w:rPr>
        <w:t xml:space="preserve"> for years,</w:t>
      </w:r>
      <w:r w:rsidRPr="007A1669">
        <w:rPr>
          <w:sz w:val="16"/>
        </w:rPr>
        <w:t xml:space="preserve"> 1 potentially </w:t>
      </w:r>
      <w:r w:rsidRPr="007A1669">
        <w:rPr>
          <w:rStyle w:val="StyleBoldUnderline"/>
        </w:rPr>
        <w:t xml:space="preserve">leading to </w:t>
      </w:r>
      <w:r w:rsidRPr="007A1669">
        <w:rPr>
          <w:rStyle w:val="Emphasis"/>
        </w:rPr>
        <w:t>collapse of modern civilization</w:t>
      </w:r>
      <w:r w:rsidRPr="007A1669">
        <w:rPr>
          <w:rStyle w:val="StyleBoldUnderline"/>
        </w:rPr>
        <w:t xml:space="preserve"> worldwide, and</w:t>
      </w:r>
      <w:r w:rsidRPr="007A1669">
        <w:rPr>
          <w:sz w:val="16"/>
        </w:rPr>
        <w:t xml:space="preserve"> even </w:t>
      </w:r>
      <w:r w:rsidRPr="007A1669">
        <w:rPr>
          <w:rStyle w:val="StyleBoldUnderline"/>
        </w:rPr>
        <w:t xml:space="preserve">the </w:t>
      </w:r>
      <w:r w:rsidRPr="007A1669">
        <w:rPr>
          <w:rStyle w:val="Emphasis"/>
        </w:rPr>
        <w:t>extinction</w:t>
      </w:r>
      <w:r w:rsidRPr="007A1669">
        <w:rPr>
          <w:rStyle w:val="StyleBoldUnderline"/>
        </w:rPr>
        <w:t xml:space="preserve"> of humanity.</w:t>
      </w:r>
      <w:r w:rsidRPr="007A1669">
        <w:rPr>
          <w:sz w:val="16"/>
        </w:rPr>
        <w:t xml:space="preserve"> 2 </w:t>
      </w:r>
      <w:r w:rsidRPr="007A1669">
        <w:rPr>
          <w:rStyle w:val="StyleBoldUnderline"/>
        </w:rPr>
        <w:t xml:space="preserve">Nuclear </w:t>
      </w:r>
      <w:proofErr w:type="gramStart"/>
      <w:r w:rsidRPr="007A1669">
        <w:rPr>
          <w:rStyle w:val="StyleBoldUnderline"/>
        </w:rPr>
        <w:t>war</w:t>
      </w:r>
      <w:proofErr w:type="gramEnd"/>
      <w:r w:rsidRPr="007A1669">
        <w:rPr>
          <w:rStyle w:val="StyleBoldUnderline"/>
        </w:rPr>
        <w:t xml:space="preserve"> between the U</w:t>
      </w:r>
      <w:r w:rsidRPr="007A1669">
        <w:rPr>
          <w:sz w:val="16"/>
        </w:rPr>
        <w:t xml:space="preserve">nited </w:t>
      </w:r>
      <w:r w:rsidRPr="007A1669">
        <w:rPr>
          <w:rStyle w:val="StyleBoldUnderline"/>
        </w:rPr>
        <w:t>S</w:t>
      </w:r>
      <w:r w:rsidRPr="007A1669">
        <w:rPr>
          <w:sz w:val="16"/>
        </w:rPr>
        <w:t xml:space="preserve">tates </w:t>
      </w:r>
      <w:r w:rsidRPr="007A1669">
        <w:rPr>
          <w:rStyle w:val="StyleBoldUnderline"/>
        </w:rPr>
        <w:t>and Russia could occur by various routes, including accidental</w:t>
      </w:r>
      <w:r w:rsidRPr="007A1669">
        <w:rPr>
          <w:sz w:val="16"/>
        </w:rPr>
        <w:t xml:space="preserve"> or unauthorized launch; deliberate first attack by one nation; and inadvertent attack. </w:t>
      </w:r>
      <w:r w:rsidRPr="007A1669">
        <w:rPr>
          <w:rStyle w:val="StyleBoldUnderline"/>
        </w:rPr>
        <w:t>In an</w:t>
      </w:r>
      <w:r w:rsidRPr="007A1669">
        <w:rPr>
          <w:sz w:val="16"/>
        </w:rPr>
        <w:t xml:space="preserve"> accidental or </w:t>
      </w:r>
      <w:r w:rsidRPr="007A1669">
        <w:rPr>
          <w:rStyle w:val="StyleBoldUnderline"/>
        </w:rPr>
        <w:t>unauthorized launch or detonation, system safeguards or procedures to maintain control over nuclear weapons fail in such a way that a nuclear weapon or missile launches or explodes without direction from leaders.</w:t>
      </w:r>
      <w:r w:rsidRPr="007A1669">
        <w:rPr>
          <w:sz w:val="16"/>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7A1669">
        <w:rPr>
          <w:rStyle w:val="StyleBoldUnderline"/>
        </w:rPr>
        <w:t>For purposes of deterrence, both U.S. and Soviet/Russian forces have maintained significant capabilities to have some forces survive a first attack by the other side and to launch a subsequent counter-attack</w:t>
      </w:r>
      <w:r w:rsidRPr="007A1669">
        <w:rPr>
          <w:sz w:val="16"/>
        </w:rPr>
        <w:t xml:space="preserve">. However, </w:t>
      </w:r>
      <w:r w:rsidRPr="007A1669">
        <w:rPr>
          <w:rStyle w:val="StyleBold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7A1669">
        <w:rPr>
          <w:sz w:val="16"/>
        </w:rPr>
        <w:t xml:space="preserve">. 5 </w:t>
      </w:r>
      <w:r w:rsidRPr="007A1669">
        <w:rPr>
          <w:rStyle w:val="StyleBoldUnderline"/>
        </w:rPr>
        <w:t>Many people believe that with the end of the Cold War and with improved relations between the U</w:t>
      </w:r>
      <w:r w:rsidRPr="007A1669">
        <w:rPr>
          <w:sz w:val="16"/>
        </w:rPr>
        <w:t xml:space="preserve">nited </w:t>
      </w:r>
      <w:r w:rsidRPr="007A1669">
        <w:rPr>
          <w:rStyle w:val="StyleBoldUnderline"/>
        </w:rPr>
        <w:t>S</w:t>
      </w:r>
      <w:r w:rsidRPr="007A1669">
        <w:rPr>
          <w:sz w:val="16"/>
        </w:rPr>
        <w:t xml:space="preserve">tates </w:t>
      </w:r>
      <w:r w:rsidRPr="007A1669">
        <w:rPr>
          <w:rStyle w:val="StyleBoldUnderline"/>
        </w:rPr>
        <w:t>and Russia, the risk of East-West nuclear war was significantly reduced</w:t>
      </w:r>
      <w:r w:rsidRPr="007A1669">
        <w:rPr>
          <w:sz w:val="16"/>
        </w:rPr>
        <w:t xml:space="preserve">. 6 </w:t>
      </w:r>
      <w:r w:rsidRPr="007A1669">
        <w:rPr>
          <w:rStyle w:val="Emphasis"/>
        </w:rPr>
        <w:t>However</w:t>
      </w:r>
      <w:r w:rsidRPr="007A1669">
        <w:rPr>
          <w:rStyle w:val="StyleBoldUnderline"/>
        </w:rPr>
        <w:t>, it also has been argued that inadvertent nuclear war between the U</w:t>
      </w:r>
      <w:r w:rsidRPr="007A1669">
        <w:rPr>
          <w:sz w:val="16"/>
        </w:rPr>
        <w:t xml:space="preserve">nited </w:t>
      </w:r>
      <w:r w:rsidRPr="007A1669">
        <w:rPr>
          <w:rStyle w:val="StyleBoldUnderline"/>
        </w:rPr>
        <w:t>S</w:t>
      </w:r>
      <w:r w:rsidRPr="007A1669">
        <w:rPr>
          <w:sz w:val="16"/>
        </w:rPr>
        <w:t xml:space="preserve">tates </w:t>
      </w:r>
      <w:r w:rsidRPr="007A1669">
        <w:rPr>
          <w:rStyle w:val="StyleBoldUnderline"/>
        </w:rPr>
        <w:t xml:space="preserve">and Russia has continued to present a </w:t>
      </w:r>
      <w:r w:rsidRPr="007A1669">
        <w:rPr>
          <w:rStyle w:val="Emphasis"/>
        </w:rPr>
        <w:t>substantial risk</w:t>
      </w:r>
      <w:r w:rsidRPr="007A1669">
        <w:rPr>
          <w:rStyle w:val="StyleBoldUnderline"/>
        </w:rPr>
        <w:t>.</w:t>
      </w:r>
      <w:r w:rsidRPr="007A1669">
        <w:rPr>
          <w:sz w:val="16"/>
        </w:rPr>
        <w:t xml:space="preserve"> 7 </w:t>
      </w:r>
      <w:r w:rsidRPr="007A1669">
        <w:rPr>
          <w:rStyle w:val="StyleBoldUnderline"/>
        </w:rPr>
        <w:t>While the U</w:t>
      </w:r>
      <w:r w:rsidRPr="007A1669">
        <w:rPr>
          <w:sz w:val="16"/>
        </w:rPr>
        <w:t xml:space="preserve">nited </w:t>
      </w:r>
      <w:r w:rsidRPr="007A1669">
        <w:rPr>
          <w:rStyle w:val="StyleBoldUnderline"/>
        </w:rPr>
        <w:t>S</w:t>
      </w:r>
      <w:r w:rsidRPr="007A1669">
        <w:rPr>
          <w:sz w:val="16"/>
        </w:rPr>
        <w:t xml:space="preserve">tates </w:t>
      </w:r>
      <w:r w:rsidRPr="007A1669">
        <w:rPr>
          <w:rStyle w:val="StyleBoldUnderline"/>
        </w:rPr>
        <w:t>and Russia are not actively threatening each other</w:t>
      </w:r>
      <w:r w:rsidRPr="007A1669">
        <w:rPr>
          <w:sz w:val="16"/>
        </w:rPr>
        <w:t xml:space="preserve"> with war, </w:t>
      </w:r>
      <w:r w:rsidRPr="007A1669">
        <w:rPr>
          <w:rStyle w:val="StyleBoldUnderline"/>
        </w:rPr>
        <w:t xml:space="preserve">they have </w:t>
      </w:r>
      <w:r w:rsidRPr="007A1669">
        <w:rPr>
          <w:rStyle w:val="Emphasis"/>
        </w:rPr>
        <w:t>remained ready</w:t>
      </w:r>
      <w:r w:rsidRPr="007A1669">
        <w:rPr>
          <w:rStyle w:val="StyleBoldUnderline"/>
        </w:rPr>
        <w:t xml:space="preserve"> to </w:t>
      </w:r>
      <w:r w:rsidRPr="007A1669">
        <w:rPr>
          <w:rStyle w:val="Emphasis"/>
        </w:rPr>
        <w:t>launch nuclear missiles</w:t>
      </w:r>
      <w:r w:rsidRPr="007A1669">
        <w:rPr>
          <w:rStyle w:val="StyleBoldUnderline"/>
        </w:rPr>
        <w:t xml:space="preserve"> in response to indications of attack.</w:t>
      </w:r>
      <w:r w:rsidRPr="007A1669">
        <w:rPr>
          <w:sz w:val="16"/>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7A1669">
        <w:rPr>
          <w:rStyle w:val="Emphasis"/>
        </w:rPr>
        <w:t>terrorist groups</w:t>
      </w:r>
      <w:r w:rsidRPr="007A1669">
        <w:rPr>
          <w:rStyle w:val="StyleBoldUnderline"/>
        </w:rPr>
        <w:t xml:space="preserve"> or other actors might </w:t>
      </w:r>
      <w:r w:rsidRPr="007A1669">
        <w:rPr>
          <w:rStyle w:val="Emphasis"/>
        </w:rPr>
        <w:t>cause attacks</w:t>
      </w:r>
      <w:r w:rsidRPr="007A1669">
        <w:rPr>
          <w:rStyle w:val="StyleBoldUnderline"/>
        </w:rPr>
        <w:t xml:space="preserve"> on either the U</w:t>
      </w:r>
      <w:r w:rsidRPr="007A1669">
        <w:rPr>
          <w:sz w:val="16"/>
        </w:rPr>
        <w:t xml:space="preserve">nited </w:t>
      </w:r>
      <w:r w:rsidRPr="007A1669">
        <w:rPr>
          <w:rStyle w:val="StyleBoldUnderline"/>
        </w:rPr>
        <w:t>S</w:t>
      </w:r>
      <w:r w:rsidRPr="007A1669">
        <w:rPr>
          <w:sz w:val="16"/>
        </w:rPr>
        <w:t xml:space="preserve">tates </w:t>
      </w:r>
      <w:r w:rsidRPr="007A1669">
        <w:rPr>
          <w:rStyle w:val="StyleBoldUnderline"/>
        </w:rPr>
        <w:t xml:space="preserve">or Russia that </w:t>
      </w:r>
      <w:r w:rsidRPr="007A1669">
        <w:rPr>
          <w:rStyle w:val="Emphasis"/>
        </w:rPr>
        <w:t>resemble</w:t>
      </w:r>
      <w:r w:rsidRPr="007A1669">
        <w:rPr>
          <w:rStyle w:val="StyleBoldUnderline"/>
        </w:rPr>
        <w:t xml:space="preserve"> some kind of </w:t>
      </w:r>
      <w:r w:rsidRPr="007A1669">
        <w:rPr>
          <w:rStyle w:val="Emphasis"/>
        </w:rPr>
        <w:t>nuclear attack by the other nation</w:t>
      </w:r>
      <w:r w:rsidRPr="007A1669">
        <w:rPr>
          <w:rStyle w:val="StyleBoldUnderline"/>
        </w:rPr>
        <w:t xml:space="preserve"> by actions such as exploding a stolen or improvised nuclear bomb</w:t>
      </w:r>
      <w:r w:rsidRPr="007A1669">
        <w:rPr>
          <w:sz w:val="16"/>
        </w:rPr>
        <w:t xml:space="preserve">, 10 especially if such an event occurs during a crisis between the United States and Russia. </w:t>
      </w:r>
      <w:proofErr w:type="gramStart"/>
      <w:r w:rsidRPr="007A1669">
        <w:rPr>
          <w:sz w:val="16"/>
        </w:rPr>
        <w:t>11 A variety</w:t>
      </w:r>
      <w:proofErr w:type="gramEnd"/>
      <w:r w:rsidRPr="007A1669">
        <w:rPr>
          <w:sz w:val="16"/>
        </w:rPr>
        <w:t xml:space="preserve"> of nuclear terrorism scenarios are possible. 12 </w:t>
      </w:r>
      <w:r w:rsidRPr="007A1669">
        <w:rPr>
          <w:rStyle w:val="StyleBoldUnderline"/>
        </w:rPr>
        <w:t>Al Qaeda has sought to obtain or construct nuclear weapons and to use them against the U</w:t>
      </w:r>
      <w:r w:rsidRPr="007A1669">
        <w:rPr>
          <w:sz w:val="16"/>
        </w:rPr>
        <w:t xml:space="preserve">nited </w:t>
      </w:r>
      <w:r w:rsidRPr="007A1669">
        <w:rPr>
          <w:rStyle w:val="StyleBoldUnderline"/>
        </w:rPr>
        <w:t>S</w:t>
      </w:r>
      <w:r w:rsidRPr="007A1669">
        <w:rPr>
          <w:sz w:val="16"/>
        </w:rPr>
        <w:t xml:space="preserve">tates. 13 Other methods could involve attempts to circumvent nuclear weapon launch control safeguards or exploit holes in their security. 14 It has long been argued that </w:t>
      </w:r>
      <w:r w:rsidRPr="007A1669">
        <w:rPr>
          <w:rStyle w:val="StyleBoldUnderline"/>
          <w:sz w:val="16"/>
        </w:rPr>
        <w:t>the probability of inadvertent nuclear war is significantly higher during U.S.–Russian crisis conditions</w:t>
      </w:r>
      <w:r w:rsidRPr="007A1669">
        <w:rPr>
          <w:sz w:val="16"/>
        </w:rPr>
        <w:t xml:space="preserve">, 15 with the Cuban Missile Crisis being a prime historical example. It is possible that U.S.–Russian relations will significantly deteriorate in the future, increasing nuclear tensions. </w:t>
      </w:r>
      <w:r w:rsidRPr="007A1669">
        <w:rPr>
          <w:rStyle w:val="StyleBoldUnderline"/>
          <w:sz w:val="16"/>
        </w:rPr>
        <w:t xml:space="preserve">There </w:t>
      </w:r>
      <w:r w:rsidRPr="007A1669">
        <w:rPr>
          <w:rStyle w:val="StyleBoldUnderline"/>
        </w:rPr>
        <w:t>are a variety of ways for a third party to raise tensions between the U</w:t>
      </w:r>
      <w:r w:rsidRPr="007A1669">
        <w:rPr>
          <w:sz w:val="16"/>
        </w:rPr>
        <w:t xml:space="preserve">nited </w:t>
      </w:r>
      <w:r w:rsidRPr="007A1669">
        <w:rPr>
          <w:rStyle w:val="StyleBoldUnderline"/>
        </w:rPr>
        <w:t>S</w:t>
      </w:r>
      <w:r w:rsidRPr="007A1669">
        <w:rPr>
          <w:sz w:val="16"/>
        </w:rPr>
        <w:t xml:space="preserve">tates </w:t>
      </w:r>
      <w:r w:rsidRPr="007A1669">
        <w:rPr>
          <w:rStyle w:val="StyleBoldUnderline"/>
        </w:rPr>
        <w:t>and Russia, making one or both nations more likely to misinterpret events as attacks</w:t>
      </w:r>
      <w:r w:rsidRPr="007A1669">
        <w:rPr>
          <w:sz w:val="16"/>
        </w:rPr>
        <w:t>. 16</w:t>
      </w:r>
    </w:p>
    <w:p w14:paraId="057A3750" w14:textId="77777777" w:rsidR="00EE58CF" w:rsidRPr="007A1669" w:rsidRDefault="00EE58CF" w:rsidP="00EE58CF"/>
    <w:p w14:paraId="3CA8BD4C" w14:textId="77777777" w:rsidR="00EE58CF" w:rsidRPr="007A1669" w:rsidRDefault="00EE58CF" w:rsidP="00EE58CF">
      <w:pPr>
        <w:pStyle w:val="Heading4"/>
      </w:pPr>
      <w:r w:rsidRPr="007A1669">
        <w:t xml:space="preserve">It’s the only scenario – deterrence </w:t>
      </w:r>
      <w:r w:rsidRPr="007A1669">
        <w:rPr>
          <w:u w:val="single"/>
        </w:rPr>
        <w:t>solves</w:t>
      </w:r>
      <w:r w:rsidRPr="007A1669">
        <w:t xml:space="preserve"> all their impacts</w:t>
      </w:r>
    </w:p>
    <w:p w14:paraId="3072E028" w14:textId="77777777" w:rsidR="00EE58CF" w:rsidRPr="007A1669" w:rsidRDefault="00EE58CF" w:rsidP="00EE58CF">
      <w:pPr>
        <w:rPr>
          <w:b/>
          <w:bCs/>
        </w:rPr>
      </w:pPr>
      <w:r w:rsidRPr="007A1669">
        <w:rPr>
          <w:rStyle w:val="StyleStyleBold12pt"/>
        </w:rPr>
        <w:t xml:space="preserve">Gable 11 </w:t>
      </w:r>
      <w:r w:rsidRPr="007A1669">
        <w:t>(William, US Army War College, “An Era of Persistent Conflict</w:t>
      </w:r>
      <w:proofErr w:type="gramStart"/>
      <w:r w:rsidRPr="007A1669">
        <w:t>?,</w:t>
      </w:r>
      <w:proofErr w:type="gramEnd"/>
      <w:r w:rsidRPr="007A1669">
        <w:t>” http://www.dtic.mil/cgi-bin/GetTRDoc?AD=ADA560155)</w:t>
      </w:r>
    </w:p>
    <w:p w14:paraId="420E2650" w14:textId="77777777" w:rsidR="00EE58CF" w:rsidRPr="007A1669" w:rsidRDefault="00EE58CF" w:rsidP="00EE58CF">
      <w:pPr>
        <w:rPr>
          <w:sz w:val="16"/>
        </w:rPr>
      </w:pPr>
      <w:r w:rsidRPr="007A1669">
        <w:rPr>
          <w:u w:val="single"/>
        </w:rPr>
        <w:t xml:space="preserve">Exceptional individuals are key contributors to the turmoil the U.S. experienced in the last decade </w:t>
      </w:r>
      <w:r w:rsidRPr="007A1669">
        <w:rPr>
          <w:sz w:val="16"/>
        </w:rPr>
        <w:t xml:space="preserve">through the present, and </w:t>
      </w:r>
      <w:r w:rsidRPr="007A1669">
        <w:rPr>
          <w:u w:val="single"/>
        </w:rPr>
        <w:t>their objectives could portend continued conflict.</w:t>
      </w:r>
      <w:r w:rsidRPr="007A1669">
        <w:rPr>
          <w:sz w:val="16"/>
        </w:rPr>
        <w:t xml:space="preserve"> While the existence of </w:t>
      </w:r>
      <w:proofErr w:type="gramStart"/>
      <w:r w:rsidRPr="007A1669">
        <w:rPr>
          <w:sz w:val="16"/>
        </w:rPr>
        <w:t>these</w:t>
      </w:r>
      <w:proofErr w:type="gramEnd"/>
      <w:r w:rsidRPr="007A1669">
        <w:rPr>
          <w:sz w:val="16"/>
        </w:rPr>
        <w:t xml:space="preserve"> exceptional individuals alone does not necessarily assure conflict, </w:t>
      </w:r>
      <w:r w:rsidRPr="007A1669">
        <w:rPr>
          <w:u w:val="single"/>
        </w:rPr>
        <w:t>the ideologies they espouse are underpinned by religion adding a</w:t>
      </w:r>
      <w:r w:rsidRPr="007A1669">
        <w:rPr>
          <w:sz w:val="16"/>
        </w:rPr>
        <w:t xml:space="preserve"> </w:t>
      </w:r>
      <w:r w:rsidRPr="007A1669">
        <w:rPr>
          <w:rStyle w:val="Emphasis"/>
        </w:rPr>
        <w:t>nondeterrable</w:t>
      </w:r>
      <w:r w:rsidRPr="007A1669">
        <w:rPr>
          <w:sz w:val="16"/>
        </w:rPr>
        <w:t xml:space="preserve"> </w:t>
      </w:r>
      <w:r w:rsidRPr="007A1669">
        <w:rPr>
          <w:rStyle w:val="Emphasis"/>
        </w:rPr>
        <w:t>dimension</w:t>
      </w:r>
      <w:r w:rsidRPr="007A1669">
        <w:rPr>
          <w:sz w:val="16"/>
        </w:rPr>
        <w:t xml:space="preserve"> </w:t>
      </w:r>
      <w:r w:rsidRPr="007A1669">
        <w:rPr>
          <w:u w:val="single"/>
        </w:rPr>
        <w:t>to their struggle</w:t>
      </w:r>
      <w:r w:rsidRPr="007A1669">
        <w:rPr>
          <w:sz w:val="16"/>
        </w:rPr>
        <w:t xml:space="preserve">. </w:t>
      </w:r>
      <w:r w:rsidRPr="007A1669">
        <w:rPr>
          <w:u w:val="single"/>
        </w:rPr>
        <w:t xml:space="preserve">The </w:t>
      </w:r>
      <w:r w:rsidRPr="007A1669">
        <w:rPr>
          <w:sz w:val="16"/>
        </w:rPr>
        <w:t xml:space="preserve">actual or </w:t>
      </w:r>
      <w:r w:rsidRPr="007A1669">
        <w:rPr>
          <w:rStyle w:val="Emphasis"/>
        </w:rPr>
        <w:t>perceived preponderance</w:t>
      </w:r>
      <w:r w:rsidRPr="007A1669">
        <w:rPr>
          <w:sz w:val="16"/>
        </w:rPr>
        <w:t xml:space="preserve"> </w:t>
      </w:r>
      <w:r w:rsidRPr="007A1669">
        <w:rPr>
          <w:u w:val="single"/>
        </w:rPr>
        <w:t>of U.S. power will not diminish the likelihood of future attacks</w:t>
      </w:r>
      <w:r w:rsidRPr="007A1669">
        <w:rPr>
          <w:sz w:val="16"/>
        </w:rPr>
        <w:t xml:space="preserve">. In fact, such attacks will only serve to enhance these </w:t>
      </w:r>
      <w:proofErr w:type="gramStart"/>
      <w:r w:rsidRPr="007A1669">
        <w:rPr>
          <w:sz w:val="16"/>
        </w:rPr>
        <w:t>organizations‘ status</w:t>
      </w:r>
      <w:proofErr w:type="gramEnd"/>
      <w:r w:rsidRPr="007A1669">
        <w:rPr>
          <w:sz w:val="16"/>
        </w:rPr>
        <w:t xml:space="preserve"> and power, fueling every aspect of their operations from recruiting to financing operations. Consequently, </w:t>
      </w:r>
      <w:r w:rsidRPr="007A1669">
        <w:rPr>
          <w:u w:val="single"/>
        </w:rPr>
        <w:t>threats from non-state actors will continue</w:t>
      </w:r>
      <w:r w:rsidRPr="007A1669">
        <w:rPr>
          <w:sz w:val="16"/>
        </w:rPr>
        <w:t xml:space="preserve">. Depending on the potential destruction inflicted by any terrorist attack, the attacker‘s sanctuary, and the threat posed to the aforementioned governments, the U.S. may be compelled to fight wars similar to the war in Afghanistan. </w:t>
      </w:r>
      <w:r w:rsidRPr="007A1669">
        <w:rPr>
          <w:u w:val="single"/>
        </w:rPr>
        <w:t>Conflict with another state is</w:t>
      </w:r>
      <w:r w:rsidRPr="007A1669">
        <w:rPr>
          <w:sz w:val="16"/>
        </w:rPr>
        <w:t xml:space="preserve"> possible, though </w:t>
      </w:r>
      <w:r w:rsidRPr="007A1669">
        <w:rPr>
          <w:rStyle w:val="Emphasis"/>
        </w:rPr>
        <w:t>less likely</w:t>
      </w:r>
      <w:r w:rsidRPr="007A1669">
        <w:rPr>
          <w:sz w:val="16"/>
        </w:rPr>
        <w:t xml:space="preserve">. </w:t>
      </w:r>
      <w:r w:rsidRPr="007A1669">
        <w:rPr>
          <w:u w:val="single"/>
        </w:rPr>
        <w:t xml:space="preserve">Although the relative decline of U.S. economic power in relation to China appears to constitute a potential </w:t>
      </w:r>
      <w:r w:rsidRPr="007A1669">
        <w:rPr>
          <w:sz w:val="16"/>
        </w:rPr>
        <w:t xml:space="preserve">―window‖ or </w:t>
      </w:r>
      <w:r w:rsidRPr="007A1669">
        <w:rPr>
          <w:u w:val="single"/>
        </w:rPr>
        <w:t xml:space="preserve">threat </w:t>
      </w:r>
      <w:r w:rsidRPr="007A1669">
        <w:rPr>
          <w:sz w:val="16"/>
        </w:rPr>
        <w:t xml:space="preserve">to peace, </w:t>
      </w:r>
      <w:r w:rsidRPr="007A1669">
        <w:rPr>
          <w:u w:val="single"/>
        </w:rPr>
        <w:t xml:space="preserve">both governments are aware of the </w:t>
      </w:r>
      <w:r w:rsidRPr="007A1669">
        <w:rPr>
          <w:rStyle w:val="Emphasis"/>
        </w:rPr>
        <w:t>risks</w:t>
      </w:r>
      <w:r w:rsidRPr="007A1669">
        <w:rPr>
          <w:u w:val="single"/>
        </w:rPr>
        <w:t xml:space="preserve"> and are </w:t>
      </w:r>
      <w:r w:rsidRPr="007A1669">
        <w:rPr>
          <w:rStyle w:val="Emphasis"/>
        </w:rPr>
        <w:t>working to mitigate</w:t>
      </w:r>
      <w:r w:rsidRPr="007A1669">
        <w:rPr>
          <w:u w:val="single"/>
        </w:rPr>
        <w:t xml:space="preserve"> them.</w:t>
      </w:r>
      <w:r w:rsidRPr="007A1669">
        <w:rPr>
          <w:sz w:val="16"/>
        </w:rPr>
        <w:t xml:space="preserve"> Moreover, </w:t>
      </w:r>
      <w:r w:rsidRPr="007A1669">
        <w:rPr>
          <w:u w:val="single"/>
        </w:rPr>
        <w:t xml:space="preserve">the U.S., China, and Russia represent </w:t>
      </w:r>
      <w:r w:rsidRPr="007A1669">
        <w:rPr>
          <w:rStyle w:val="Emphasis"/>
        </w:rPr>
        <w:t>deterrable nuclear powers</w:t>
      </w:r>
      <w:r w:rsidRPr="007A1669">
        <w:rPr>
          <w:u w:val="single"/>
        </w:rPr>
        <w:t>,</w:t>
      </w:r>
      <w:r w:rsidRPr="007A1669">
        <w:rPr>
          <w:sz w:val="16"/>
        </w:rPr>
        <w:t xml:space="preserve"> states dissuaded from conflict with each other due to the potential costs of a nuclear exchange. </w:t>
      </w:r>
      <w:r w:rsidRPr="007A1669">
        <w:rPr>
          <w:u w:val="single"/>
        </w:rPr>
        <w:t>Conflict between these states appears unlikely</w:t>
      </w:r>
      <w:r w:rsidRPr="007A1669">
        <w:rPr>
          <w:sz w:val="16"/>
        </w:rPr>
        <w:t xml:space="preserve">. However, </w:t>
      </w:r>
      <w:r w:rsidRPr="007A1669">
        <w:rPr>
          <w:u w:val="single"/>
        </w:rPr>
        <w:t xml:space="preserve">existing theory suggests </w:t>
      </w:r>
      <w:r w:rsidRPr="007A1669">
        <w:rPr>
          <w:rStyle w:val="Emphasis"/>
        </w:rPr>
        <w:t>problems with nondeterrable states</w:t>
      </w:r>
      <w:r w:rsidRPr="007A1669">
        <w:rPr>
          <w:u w:val="single"/>
        </w:rPr>
        <w:t xml:space="preserve"> that are not responsive to punishment or are willing to take risks that prompt conflict. North Korea and Iran seem to fit this description.</w:t>
      </w:r>
      <w:r w:rsidRPr="007A1669">
        <w:rPr>
          <w:sz w:val="16"/>
        </w:rPr>
        <w:t xml:space="preserve"> </w:t>
      </w:r>
      <w:r w:rsidRPr="007A1669">
        <w:rPr>
          <w:u w:val="single"/>
        </w:rPr>
        <w:t>Their efforts to develop</w:t>
      </w:r>
      <w:r w:rsidRPr="007A1669">
        <w:rPr>
          <w:sz w:val="16"/>
        </w:rPr>
        <w:t xml:space="preserve">, acquire, </w:t>
      </w:r>
      <w:r w:rsidRPr="007A1669">
        <w:rPr>
          <w:u w:val="single"/>
        </w:rPr>
        <w:t xml:space="preserve">and </w:t>
      </w:r>
      <w:r w:rsidRPr="007A1669">
        <w:rPr>
          <w:sz w:val="16"/>
        </w:rPr>
        <w:t xml:space="preserve">possibly </w:t>
      </w:r>
      <w:proofErr w:type="gramStart"/>
      <w:r w:rsidRPr="007A1669">
        <w:rPr>
          <w:u w:val="single"/>
        </w:rPr>
        <w:t>proliferate</w:t>
      </w:r>
      <w:proofErr w:type="gramEnd"/>
      <w:r w:rsidRPr="007A1669">
        <w:rPr>
          <w:u w:val="single"/>
        </w:rPr>
        <w:t xml:space="preserve"> nuclear weapons</w:t>
      </w:r>
      <w:r w:rsidRPr="007A1669">
        <w:rPr>
          <w:sz w:val="16"/>
        </w:rPr>
        <w:t xml:space="preserve">, </w:t>
      </w:r>
      <w:r w:rsidRPr="007A1669">
        <w:rPr>
          <w:u w:val="single"/>
        </w:rPr>
        <w:t xml:space="preserve">combined with the potential threat posed by a </w:t>
      </w:r>
      <w:r w:rsidRPr="007A1669">
        <w:rPr>
          <w:rStyle w:val="Emphasis"/>
        </w:rPr>
        <w:t>non-state actor</w:t>
      </w:r>
      <w:r w:rsidRPr="007A1669">
        <w:rPr>
          <w:u w:val="single"/>
        </w:rPr>
        <w:t xml:space="preserve"> acquiring such weapons,</w:t>
      </w:r>
      <w:r w:rsidRPr="007A1669">
        <w:rPr>
          <w:sz w:val="16"/>
        </w:rPr>
        <w:t xml:space="preserve"> </w:t>
      </w:r>
      <w:r w:rsidRPr="007A1669">
        <w:rPr>
          <w:u w:val="single"/>
        </w:rPr>
        <w:t>form conditions that indicate a strong possibility of war.</w:t>
      </w:r>
      <w:r w:rsidRPr="007A1669">
        <w:rPr>
          <w:sz w:val="16"/>
        </w:rPr>
        <w:t xml:space="preserve"> In particular, Iran‘s nuclear program presents a potentially ominous window. Should diplomacy, sanctions, and cyber attacks fail to sidetrack Iran‘s nuclear program, </w:t>
      </w:r>
      <w:r w:rsidRPr="007A1669">
        <w:rPr>
          <w:u w:val="single"/>
        </w:rPr>
        <w:t>the U.S. will be presented with an ever-narrowing window to act with force</w:t>
      </w:r>
      <w:r w:rsidRPr="007A1669">
        <w:rPr>
          <w:sz w:val="16"/>
        </w:rPr>
        <w:t xml:space="preserve"> to deny Iran this capability. This could result in conflict with Iran. While false optimism is a potent and pervasive cause of war, </w:t>
      </w:r>
      <w:r w:rsidRPr="007A1669">
        <w:rPr>
          <w:u w:val="single"/>
        </w:rPr>
        <w:t>recent experience with war and the nature of these and likely future conflicts will diminish leaders support for initiating war.</w:t>
      </w:r>
      <w:r w:rsidRPr="007A1669">
        <w:rPr>
          <w:sz w:val="16"/>
        </w:rPr>
        <w:t xml:space="preserve"> Similarly, </w:t>
      </w:r>
      <w:r w:rsidRPr="007A1669">
        <w:rPr>
          <w:u w:val="single"/>
        </w:rPr>
        <w:t xml:space="preserve">the current economic conditions and concern over the national debt will dampen </w:t>
      </w:r>
      <w:proofErr w:type="gramStart"/>
      <w:r w:rsidRPr="007A1669">
        <w:rPr>
          <w:u w:val="single"/>
        </w:rPr>
        <w:t>leaders‘ enthusiasm</w:t>
      </w:r>
      <w:proofErr w:type="gramEnd"/>
      <w:r w:rsidRPr="007A1669">
        <w:rPr>
          <w:u w:val="single"/>
        </w:rPr>
        <w:t xml:space="preserve"> for wars</w:t>
      </w:r>
      <w:r w:rsidRPr="007A1669">
        <w:rPr>
          <w:sz w:val="16"/>
        </w:rPr>
        <w:t xml:space="preserve">. But </w:t>
      </w:r>
      <w:r w:rsidRPr="007A1669">
        <w:rPr>
          <w:u w:val="single"/>
        </w:rPr>
        <w:t>existing theories that discuss these factors fail to consider the impact of non-state actors</w:t>
      </w:r>
      <w:r w:rsidRPr="007A1669">
        <w:rPr>
          <w:sz w:val="16"/>
        </w:rPr>
        <w:t xml:space="preserve">. </w:t>
      </w:r>
      <w:r w:rsidRPr="007A1669">
        <w:rPr>
          <w:u w:val="single"/>
        </w:rPr>
        <w:t>Thus</w:t>
      </w:r>
      <w:r w:rsidRPr="007A1669">
        <w:rPr>
          <w:sz w:val="16"/>
        </w:rPr>
        <w:t xml:space="preserve">, </w:t>
      </w:r>
      <w:r w:rsidRPr="007A1669">
        <w:rPr>
          <w:rStyle w:val="Emphasis"/>
        </w:rPr>
        <w:t>conflict is still possible despite them.</w:t>
      </w:r>
      <w:r w:rsidRPr="007A1669">
        <w:t xml:space="preserve"> </w:t>
      </w:r>
      <w:r w:rsidRPr="007A1669">
        <w:rPr>
          <w:sz w:val="16"/>
        </w:rPr>
        <w:t xml:space="preserve">Overall, </w:t>
      </w:r>
      <w:r w:rsidRPr="007A1669">
        <w:rPr>
          <w:u w:val="single"/>
        </w:rPr>
        <w:t>the combination of factors seems to indicate</w:t>
      </w:r>
      <w:r w:rsidRPr="007A1669">
        <w:rPr>
          <w:sz w:val="16"/>
        </w:rPr>
        <w:t xml:space="preserve"> </w:t>
      </w:r>
      <w:r w:rsidRPr="007A1669">
        <w:rPr>
          <w:u w:val="single"/>
        </w:rPr>
        <w:t>continuing conflict with nonstate actors</w:t>
      </w:r>
      <w:r w:rsidRPr="007A1669">
        <w:rPr>
          <w:sz w:val="16"/>
        </w:rPr>
        <w:t xml:space="preserve"> </w:t>
      </w:r>
      <w:r w:rsidRPr="007A1669">
        <w:rPr>
          <w:u w:val="single"/>
        </w:rPr>
        <w:t xml:space="preserve">and </w:t>
      </w:r>
      <w:r w:rsidRPr="007A1669">
        <w:rPr>
          <w:sz w:val="16"/>
        </w:rPr>
        <w:t xml:space="preserve">potential </w:t>
      </w:r>
      <w:r w:rsidRPr="007A1669">
        <w:rPr>
          <w:u w:val="single"/>
        </w:rPr>
        <w:t>conflict with states over</w:t>
      </w:r>
      <w:r w:rsidRPr="007A1669">
        <w:rPr>
          <w:sz w:val="16"/>
        </w:rPr>
        <w:t xml:space="preserve"> development and </w:t>
      </w:r>
      <w:r w:rsidRPr="007A1669">
        <w:rPr>
          <w:rStyle w:val="Emphasis"/>
        </w:rPr>
        <w:t>proliferation</w:t>
      </w:r>
      <w:r w:rsidRPr="007A1669">
        <w:rPr>
          <w:sz w:val="16"/>
        </w:rPr>
        <w:t xml:space="preserve"> of nuclear weapons. </w:t>
      </w:r>
      <w:r w:rsidRPr="007A1669">
        <w:rPr>
          <w:u w:val="single"/>
        </w:rPr>
        <w:t>These factors identify specific circumstances where U.S. involvement in war is likely, and represent the</w:t>
      </w:r>
      <w:r w:rsidRPr="007A1669">
        <w:rPr>
          <w:sz w:val="16"/>
        </w:rPr>
        <w:t xml:space="preserve"> </w:t>
      </w:r>
      <w:r w:rsidRPr="007A1669">
        <w:rPr>
          <w:rStyle w:val="Emphasis"/>
        </w:rPr>
        <w:t>primary drivers</w:t>
      </w:r>
      <w:r w:rsidRPr="007A1669">
        <w:rPr>
          <w:sz w:val="16"/>
        </w:rPr>
        <w:t xml:space="preserve"> for concluding that the current era will be one </w:t>
      </w:r>
      <w:r w:rsidRPr="007A1669">
        <w:rPr>
          <w:rStyle w:val="Emphasis"/>
        </w:rPr>
        <w:t>of</w:t>
      </w:r>
      <w:r w:rsidRPr="007A1669">
        <w:rPr>
          <w:u w:val="single"/>
        </w:rPr>
        <w:t xml:space="preserve"> </w:t>
      </w:r>
      <w:r w:rsidRPr="007A1669">
        <w:rPr>
          <w:sz w:val="16"/>
        </w:rPr>
        <w:t xml:space="preserve">persistent </w:t>
      </w:r>
      <w:r w:rsidRPr="007A1669">
        <w:rPr>
          <w:rStyle w:val="Emphasis"/>
        </w:rPr>
        <w:t>conflict</w:t>
      </w:r>
      <w:r w:rsidRPr="007A1669">
        <w:rPr>
          <w:sz w:val="16"/>
        </w:rPr>
        <w:t>. The U.S. government should use all of the elements of power to focus on these factors to prevent what history and theory suggest the inevitability of war.</w:t>
      </w:r>
    </w:p>
    <w:p w14:paraId="3695FDB8" w14:textId="77777777" w:rsidR="00FD4181" w:rsidRPr="007A1669" w:rsidRDefault="00FD4181" w:rsidP="00FD4181"/>
    <w:p w14:paraId="33333E88" w14:textId="77777777" w:rsidR="00FD4181" w:rsidRPr="007A1669" w:rsidRDefault="00FD4181" w:rsidP="00FD4181"/>
    <w:p w14:paraId="1767A722" w14:textId="77777777" w:rsidR="006E71A2" w:rsidRPr="007A1669" w:rsidRDefault="006E71A2" w:rsidP="006E71A2">
      <w:pPr>
        <w:pStyle w:val="Heading3"/>
      </w:pPr>
      <w:r w:rsidRPr="007A1669">
        <w:t>Turns Human Rights</w:t>
      </w:r>
    </w:p>
    <w:p w14:paraId="7E837564" w14:textId="77777777" w:rsidR="006E71A2" w:rsidRPr="007A1669" w:rsidRDefault="006E71A2" w:rsidP="006E71A2">
      <w:pPr>
        <w:pStyle w:val="Heading4"/>
      </w:pPr>
      <w:r w:rsidRPr="007A1669">
        <w:t>Terrorism turns civil liberties and human rights</w:t>
      </w:r>
    </w:p>
    <w:p w14:paraId="143B7B2C" w14:textId="77777777" w:rsidR="006E71A2" w:rsidRPr="007A1669" w:rsidRDefault="006E71A2" w:rsidP="006E71A2">
      <w:r w:rsidRPr="007A1669">
        <w:rPr>
          <w:rStyle w:val="StyleStyleBold12pt"/>
        </w:rPr>
        <w:t>Gorman 6</w:t>
      </w:r>
      <w:r w:rsidRPr="007A1669">
        <w:t xml:space="preserve"> (Lindsey Gorman; “The Terrorist Threat: Its Impact on American Civil Liberties and Democracy”; Atlantic International Studies Organization; Volume 3, </w:t>
      </w:r>
      <w:proofErr w:type="gramStart"/>
      <w:r w:rsidRPr="007A1669">
        <w:t>Spring</w:t>
      </w:r>
      <w:proofErr w:type="gramEnd"/>
      <w:r w:rsidRPr="007A1669">
        <w:t xml:space="preserve"> 2006; http://atlismta.org/online-journals/0607-journal-development-challenges/the-terrorist-threat/)</w:t>
      </w:r>
    </w:p>
    <w:p w14:paraId="48F11030" w14:textId="77777777" w:rsidR="006E71A2" w:rsidRPr="007A1669" w:rsidRDefault="006E71A2" w:rsidP="006E71A2">
      <w:pPr>
        <w:rPr>
          <w:sz w:val="16"/>
        </w:rPr>
      </w:pPr>
      <w:r w:rsidRPr="007A1669">
        <w:rPr>
          <w:rStyle w:val="StyleBoldUnderline"/>
        </w:rPr>
        <w:t>Within the international system, terrorist attacks threaten the security of their target states</w:t>
      </w:r>
      <w:r w:rsidRPr="007A1669">
        <w:rPr>
          <w:sz w:val="16"/>
        </w:rPr>
        <w:t xml:space="preserve">. Terrorism can be defined “as the threat or use of violence to spread fear to lead to political change.”[1] However, state </w:t>
      </w:r>
      <w:r w:rsidRPr="007A1669">
        <w:rPr>
          <w:rStyle w:val="StyleBoldUnderline"/>
        </w:rPr>
        <w:t>responses to terrorist threats differ according to its political system</w:t>
      </w:r>
      <w:r w:rsidRPr="007A1669">
        <w:rPr>
          <w:sz w:val="16"/>
        </w:rPr>
        <w:t>. For authoritarian regimes, the responses are virtually limitless. Appropriate responses become inherently more complex for a liberal democracy that guarantees its citizens a certain level of civil and human rights</w:t>
      </w:r>
      <w:r w:rsidRPr="007A1669">
        <w:rPr>
          <w:rStyle w:val="Emphasis"/>
        </w:rPr>
        <w:t>. In fact, the strategy used by terrorists “is to force the liberal government to reveal its true, authoritarian nature…through restrictions on civil liberties as would be imposed in a crisis or state of siege</w:t>
      </w:r>
      <w:r w:rsidRPr="007A1669">
        <w:rPr>
          <w:sz w:val="16"/>
        </w:rPr>
        <w:t xml:space="preserve">.”[2] </w:t>
      </w:r>
      <w:r w:rsidRPr="007A1669">
        <w:rPr>
          <w:rStyle w:val="StyleBoldUnderline"/>
        </w:rPr>
        <w:t>A paradox ensues, in which a state can clamp down on civil liberties and human rights in order to defeat and capture terrorists,</w:t>
      </w:r>
      <w:r w:rsidRPr="007A1669">
        <w:rPr>
          <w:sz w:val="16"/>
        </w:rPr>
        <w:t xml:space="preserve"> </w:t>
      </w:r>
      <w:r w:rsidRPr="007A1669">
        <w:rPr>
          <w:rStyle w:val="Emphasis"/>
        </w:rPr>
        <w:t>ending the democratic regime</w:t>
      </w:r>
      <w:r w:rsidRPr="007A1669">
        <w:rPr>
          <w:sz w:val="16"/>
        </w:rPr>
        <w:t>. Alternatively</w:t>
      </w:r>
      <w:r w:rsidRPr="007A1669">
        <w:rPr>
          <w:rStyle w:val="StyleBoldUnderline"/>
        </w:rPr>
        <w:t>, states that do not react in this manner ensure civil liberties are protected but leave their citizens vulnerable to security threats</w:t>
      </w:r>
      <w:proofErr w:type="gramStart"/>
      <w:r w:rsidRPr="007A1669">
        <w:rPr>
          <w:sz w:val="16"/>
        </w:rPr>
        <w:t>.[</w:t>
      </w:r>
      <w:proofErr w:type="gramEnd"/>
      <w:r w:rsidRPr="007A1669">
        <w:rPr>
          <w:sz w:val="16"/>
        </w:rPr>
        <w:t xml:space="preserve">3] As Michael </w:t>
      </w:r>
      <w:r w:rsidRPr="007A1669">
        <w:rPr>
          <w:rStyle w:val="StyleBoldUnderline"/>
        </w:rPr>
        <w:t>Ignatieff points out</w:t>
      </w:r>
      <w:r w:rsidRPr="007A1669">
        <w:rPr>
          <w:sz w:val="16"/>
        </w:rPr>
        <w:t>, “</w:t>
      </w:r>
      <w:r w:rsidRPr="007A1669">
        <w:rPr>
          <w:rStyle w:val="StyleBoldUnderline"/>
        </w:rPr>
        <w:t>A terrorist emergency is precisely a case where allowing individual liberty</w:t>
      </w:r>
      <w:r w:rsidRPr="007A1669">
        <w:rPr>
          <w:sz w:val="16"/>
        </w:rPr>
        <w:t xml:space="preserve"> – to plan, to plot, to evade detection—</w:t>
      </w:r>
      <w:r w:rsidRPr="007A1669">
        <w:rPr>
          <w:rStyle w:val="Emphasis"/>
        </w:rPr>
        <w:t xml:space="preserve">may threaten a vital majority </w:t>
      </w:r>
      <w:r w:rsidRPr="007A1669">
        <w:rPr>
          <w:rStyle w:val="StyleBoldUnderline"/>
        </w:rPr>
        <w:t>interest that is national security</w:t>
      </w:r>
      <w:r w:rsidRPr="007A1669">
        <w:rPr>
          <w:sz w:val="16"/>
        </w:rPr>
        <w:t>.[4] This is the “catch-22” of the liberal democratic state response to terrorism.</w:t>
      </w:r>
    </w:p>
    <w:p w14:paraId="6306ED08" w14:textId="77777777" w:rsidR="006E71A2" w:rsidRPr="007A1669" w:rsidRDefault="006E71A2" w:rsidP="006E71A2">
      <w:pPr>
        <w:pStyle w:val="Heading3"/>
      </w:pPr>
      <w:r w:rsidRPr="007A1669">
        <w:t>Turns Tech Leadership</w:t>
      </w:r>
    </w:p>
    <w:p w14:paraId="1BC045D1" w14:textId="77777777" w:rsidR="006E71A2" w:rsidRPr="007A1669" w:rsidRDefault="006E71A2" w:rsidP="006E71A2">
      <w:pPr>
        <w:pStyle w:val="Heading4"/>
      </w:pPr>
      <w:r w:rsidRPr="007A1669">
        <w:t>Terrorism guts tech leadership and competitiveness</w:t>
      </w:r>
    </w:p>
    <w:p w14:paraId="3A432AB5" w14:textId="77777777" w:rsidR="006E71A2" w:rsidRPr="007A1669" w:rsidRDefault="006E71A2" w:rsidP="006E71A2">
      <w:r w:rsidRPr="007A1669">
        <w:rPr>
          <w:rStyle w:val="CharCharChar1"/>
        </w:rPr>
        <w:t>Koh 7</w:t>
      </w:r>
      <w:r w:rsidRPr="007A1669">
        <w:t xml:space="preserve"> (Winston T.H., Professor of Economics and Associate Dean – Singapore Management University, “Terrorism and its Impact on Economic Growth and Technological Innovation”, Technological Forecasting and Social Change, 74(2), February, ScienceDirect)</w:t>
      </w:r>
    </w:p>
    <w:p w14:paraId="3DCA3C0B" w14:textId="77777777" w:rsidR="006E71A2" w:rsidRPr="007A1669" w:rsidRDefault="006E71A2" w:rsidP="006E71A2">
      <w:pPr>
        <w:rPr>
          <w:sz w:val="14"/>
        </w:rPr>
      </w:pPr>
      <w:r w:rsidRPr="007A1669">
        <w:rPr>
          <w:sz w:val="14"/>
        </w:rPr>
        <w:t>3. Terrorism's impact on R&amp;D and innovation</w:t>
      </w:r>
    </w:p>
    <w:p w14:paraId="126E471E" w14:textId="77777777" w:rsidR="006E71A2" w:rsidRPr="007A1669" w:rsidRDefault="006E71A2" w:rsidP="006E71A2">
      <w:pPr>
        <w:rPr>
          <w:sz w:val="14"/>
        </w:rPr>
      </w:pPr>
      <w:r w:rsidRPr="007A1669">
        <w:rPr>
          <w:sz w:val="14"/>
        </w:rPr>
        <w:t xml:space="preserve">How will the war against global terrorism affect the trajectory of R&amp;D and the pace of innovation? In the past, wartime tends to stimulate innovation of all kinds. </w:t>
      </w:r>
      <w:r w:rsidRPr="007A1669">
        <w:rPr>
          <w:rStyle w:val="StyleBoldUnderline"/>
        </w:rPr>
        <w:t>Military conflict engenders innovation</w:t>
      </w:r>
      <w:r w:rsidRPr="007A1669">
        <w:rPr>
          <w:sz w:val="14"/>
        </w:rPr>
        <w:t xml:space="preserve">, and is changed by it </w:t>
      </w:r>
      <w:bookmarkStart w:id="15" w:name="bbib16"/>
      <w:bookmarkEnd w:id="15"/>
      <w:r w:rsidRPr="007A1669">
        <w:rPr>
          <w:sz w:val="14"/>
        </w:rPr>
        <w:fldChar w:fldCharType="begin"/>
      </w:r>
      <w:r w:rsidRPr="007A1669">
        <w:rPr>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"bib16" </w:instrText>
      </w:r>
      <w:r w:rsidRPr="007A1669">
        <w:rPr>
          <w:sz w:val="14"/>
        </w:rPr>
        <w:fldChar w:fldCharType="separate"/>
      </w:r>
      <w:r w:rsidRPr="007A1669">
        <w:rPr>
          <w:sz w:val="14"/>
        </w:rPr>
        <w:t>[16]</w:t>
      </w:r>
      <w:r w:rsidRPr="007A1669">
        <w:rPr>
          <w:sz w:val="14"/>
        </w:rPr>
        <w:fldChar w:fldCharType="end"/>
      </w:r>
      <w:r w:rsidRPr="007A1669">
        <w:rPr>
          <w:sz w:val="14"/>
        </w:rPr>
        <w:t xml:space="preserve">. </w:t>
      </w:r>
      <w:r w:rsidRPr="007A1669">
        <w:rPr>
          <w:sz w:val="12"/>
          <w:szCs w:val="12"/>
        </w:rPr>
        <w:t xml:space="preserve">During World War II, technologies that were developed include the radar, jet engines, radio electronics and nuclear power. As a result, World War II turned out to be a different war compared with World War I; airpower, which played a minor role in World War I, played a decisive role in winning World War II for the Allies. Spurred by the current war on terrorism, innovations in intelligence gathering and decision support, sensors, monitoring are generating greater interest. Since the 9-11 attacks, there is an increase in demand for inspection technologies to screen individuals, packages, vehicles, and containers for weapons, explosives, chemical agents, and nuclear materials. There is also demand for advanced bomb resistant waste receptacles to increase public safety as well as a variety of fully confined containment containers for safely storing, transporting, or detonating detected contraband. </w:t>
      </w:r>
      <w:bookmarkStart w:id="16" w:name="secx7"/>
      <w:bookmarkEnd w:id="16"/>
      <w:r w:rsidRPr="007A1669">
        <w:rPr>
          <w:sz w:val="12"/>
          <w:szCs w:val="12"/>
        </w:rPr>
        <w:t xml:space="preserve">3.1. New technologies in the war on terrorism </w:t>
      </w:r>
      <w:proofErr w:type="gramStart"/>
      <w:r w:rsidRPr="007A1669">
        <w:rPr>
          <w:sz w:val="12"/>
          <w:szCs w:val="12"/>
        </w:rPr>
        <w:t>Clearly</w:t>
      </w:r>
      <w:proofErr w:type="gramEnd"/>
      <w:r w:rsidRPr="007A1669">
        <w:rPr>
          <w:sz w:val="12"/>
          <w:szCs w:val="12"/>
        </w:rPr>
        <w:t xml:space="preserve">, the development of the homeland security industry going forward will be shaped by the changing attitudes and perception of people towards the threat of terrorism. In the United Kingdom, a pilot scheme was announced in 2004 to launch 10,000 identity cards on a volunteer basis, incorporating biometric features. In Singapore, all passports would eventually incorporate biometric features. By scanning personal characteristics such as fingerprints and iris features onto a computer chip that can only be read by a high-tech reader, these biometric passports make it difficult to forge documents to enter a country illegally. Many countries are also spending on technology to link the land, sea and air checkpoints electronically, thereby tightening the first-line defense against the entry of terrorist elements into the their homeland. Looking into the future, new technologies that allow us to generate forward-looking intelligence would be critical in the war against terrorism. The greatest value of intelligence is to anticipate terrorist actions and to translate that information into an effective response. Improvements in technology will provide us with improved computer-based data fusion capabilities, modeling and simulation to better understand possible scenarios and responses. Advanced language translation software will be developed to better track terrorist communication as a source of intelligence. Besides intelligence, detection is another area which would spur innovations in the fight against terrorism. The future of sensors lies in biomimetics—biological and chemical sensors. For instance, technologies that are being developed include those that mimic the sniffing capabilities of a dog or the heat-seeking abilities of a viper to detect concealed bombs or weapons. In addition, technologies that allow for more accurate and timely detection of viral and bacterial pathogens will drive advancements in sensors—with the ultimate goal of combining chemical and biological threat detection into a suite of sensors. Sensors of the future will be deployed by highly mobile, reliable and affordable robotics. </w:t>
      </w:r>
      <w:bookmarkStart w:id="17" w:name="secx8"/>
      <w:bookmarkEnd w:id="17"/>
      <w:r w:rsidRPr="007A1669">
        <w:rPr>
          <w:sz w:val="12"/>
          <w:szCs w:val="12"/>
        </w:rPr>
        <w:t xml:space="preserve">3.2. Competition for R&amp;D talents and resources </w:t>
      </w:r>
      <w:proofErr w:type="gramStart"/>
      <w:r w:rsidRPr="007A1669">
        <w:rPr>
          <w:sz w:val="12"/>
          <w:szCs w:val="12"/>
        </w:rPr>
        <w:t>Between</w:t>
      </w:r>
      <w:proofErr w:type="gramEnd"/>
      <w:r w:rsidRPr="007A1669">
        <w:rPr>
          <w:sz w:val="12"/>
          <w:szCs w:val="12"/>
        </w:rPr>
        <w:t xml:space="preserve"> the end of World War II and the current war on terrorism, the principal focus of technological innovation was the commercial markets. For instance, in the late 1960s, computer technology was being applied to offices as well as the manufacturing shopfloor. In the 1970s, the market for handheld calculators, electronic watches and clocks was driving development in the semiconductor technology. By the 1990s, it was the Internet, the cell phone, the DVD player, the PDA, and the personal computer and other commercial and consumer items that governed developments. Besides military usage, global positioning satellite systems were sold to consumers for hunting expeditions or for mapping or keeping track of the fleet of trucks for shipping and courier companies.</w:t>
      </w:r>
      <w:r w:rsidRPr="007A1669">
        <w:rPr>
          <w:sz w:val="14"/>
        </w:rPr>
        <w:t xml:space="preserve"> </w:t>
      </w:r>
      <w:r w:rsidRPr="007A1669">
        <w:rPr>
          <w:rStyle w:val="StyleBoldUnderline"/>
        </w:rPr>
        <w:t>While the war on terrorism may spur innovation</w:t>
      </w:r>
      <w:r w:rsidRPr="007A1669">
        <w:rPr>
          <w:sz w:val="14"/>
        </w:rPr>
        <w:t xml:space="preserve">, as was the case during the Second World War, </w:t>
      </w:r>
      <w:r w:rsidRPr="007A1669">
        <w:rPr>
          <w:rStyle w:val="StyleBoldUnderline"/>
        </w:rPr>
        <w:t>there could be an opposite effect</w:t>
      </w:r>
      <w:r w:rsidRPr="007A1669">
        <w:rPr>
          <w:sz w:val="14"/>
        </w:rPr>
        <w:t xml:space="preserve">. There are concerns that </w:t>
      </w:r>
      <w:r w:rsidRPr="007A1669">
        <w:rPr>
          <w:rStyle w:val="StyleBoldUnderline"/>
        </w:rPr>
        <w:t>the war on terrorism may draw talented engineers and scientists to work on terrorism-related initiatives, and draw a high proportion of the research talent away from the industrial sector to work on</w:t>
      </w:r>
      <w:r w:rsidRPr="007A1669">
        <w:rPr>
          <w:sz w:val="14"/>
        </w:rPr>
        <w:t xml:space="preserve"> what are essentially </w:t>
      </w:r>
      <w:r w:rsidRPr="007A1669">
        <w:rPr>
          <w:rStyle w:val="StyleBoldUnderline"/>
        </w:rPr>
        <w:t>non-economic projects</w:t>
      </w:r>
      <w:r w:rsidRPr="007A1669">
        <w:rPr>
          <w:sz w:val="14"/>
        </w:rPr>
        <w:t xml:space="preserve">. It was suggested that </w:t>
      </w:r>
      <w:r w:rsidRPr="007A1669">
        <w:rPr>
          <w:rStyle w:val="StyleBoldUnderline"/>
        </w:rPr>
        <w:t>the huge scientific effort</w:t>
      </w:r>
      <w:r w:rsidRPr="007A1669">
        <w:rPr>
          <w:sz w:val="14"/>
        </w:rPr>
        <w:t xml:space="preserve"> in the 1960s </w:t>
      </w:r>
      <w:r w:rsidRPr="007A1669">
        <w:rPr>
          <w:rStyle w:val="StyleBoldUnderline"/>
        </w:rPr>
        <w:t>to put a man on the moon during the Cold War</w:t>
      </w:r>
      <w:r w:rsidRPr="007A1669">
        <w:rPr>
          <w:sz w:val="14"/>
        </w:rPr>
        <w:t xml:space="preserve"> of the 1960s </w:t>
      </w:r>
      <w:r w:rsidRPr="007A1669">
        <w:rPr>
          <w:rStyle w:val="StyleBoldUnderline"/>
        </w:rPr>
        <w:t>was one of the contributing causes to the decline in US competitiveness in the 1970s and 1980s</w:t>
      </w:r>
      <w:r w:rsidRPr="007A1669">
        <w:rPr>
          <w:sz w:val="14"/>
        </w:rPr>
        <w:t xml:space="preserve">, relative to Japan and other European countries. Moreover, when the Cold War was in full bloom, advanced fighter planes, better radar systems, smarter tanks and artillery were all in development in addition to the race to space. The United States was beaten in launching first orbiting satellite, but they were not going to lose the race to the moon. Some commentators have argued that </w:t>
      </w:r>
      <w:r w:rsidRPr="007A1669">
        <w:rPr>
          <w:rStyle w:val="StyleBoldUnderline"/>
        </w:rPr>
        <w:t>the civilian spin offs</w:t>
      </w:r>
      <w:r w:rsidRPr="007A1669">
        <w:rPr>
          <w:sz w:val="14"/>
        </w:rPr>
        <w:t xml:space="preserve"> of the space exploration </w:t>
      </w:r>
      <w:r w:rsidRPr="007A1669">
        <w:rPr>
          <w:rStyle w:val="StyleBoldUnderline"/>
        </w:rPr>
        <w:t>were</w:t>
      </w:r>
      <w:r w:rsidRPr="007A1669">
        <w:rPr>
          <w:sz w:val="14"/>
        </w:rPr>
        <w:t xml:space="preserve"> in fact </w:t>
      </w:r>
      <w:r w:rsidRPr="007A1669">
        <w:rPr>
          <w:rStyle w:val="StyleBoldUnderline"/>
        </w:rPr>
        <w:t>quite modest</w:t>
      </w:r>
      <w:r w:rsidRPr="007A1669">
        <w:rPr>
          <w:sz w:val="14"/>
        </w:rPr>
        <w:t xml:space="preserve">, and in any event </w:t>
      </w:r>
      <w:r w:rsidRPr="007A1669">
        <w:rPr>
          <w:rStyle w:val="StyleBoldUnderline"/>
        </w:rPr>
        <w:t>vastly less than</w:t>
      </w:r>
      <w:r w:rsidRPr="007A1669">
        <w:rPr>
          <w:sz w:val="14"/>
        </w:rPr>
        <w:t xml:space="preserve"> those that </w:t>
      </w:r>
      <w:r w:rsidRPr="007A1669">
        <w:rPr>
          <w:rStyle w:val="StyleBoldUnderline"/>
        </w:rPr>
        <w:t>would have been generated if the people involved had been working in private industry.</w:t>
      </w:r>
      <w:r w:rsidRPr="007A1669">
        <w:rPr>
          <w:sz w:val="14"/>
        </w:rPr>
        <w:t xml:space="preserve"> Except for products aimed at the consumer electronics market—principally television—virtually all new products were produced with the military and aerospace industry customer in mind. Moreover, performing standards were set to meet the demanding requirements of these military and aerospace customers. It is feared that the current war on terrorism may result in similar effects on the United States global economy. </w:t>
      </w:r>
      <w:r w:rsidRPr="007A1669">
        <w:rPr>
          <w:rStyle w:val="StyleBoldUnderline"/>
        </w:rPr>
        <w:t>Even if there is no crowding out effect on private sector R&amp;D, several effects on the rate and scope of technological innovation can be discerned as attention has focused on the fight against terrorism.</w:t>
      </w:r>
      <w:r w:rsidRPr="007A1669">
        <w:rPr>
          <w:sz w:val="14"/>
        </w:rPr>
        <w:t xml:space="preserve"> </w:t>
      </w:r>
      <w:r w:rsidRPr="007A1669">
        <w:rPr>
          <w:sz w:val="12"/>
          <w:szCs w:val="12"/>
        </w:rPr>
        <w:t xml:space="preserve">Firstly, the development of some types of technologies will be stimulated, or greatly speeded up as resources are invested </w:t>
      </w:r>
      <w:bookmarkStart w:id="18" w:name="bbib17"/>
      <w:bookmarkEnd w:id="18"/>
      <w:r w:rsidRPr="007A1669">
        <w:rPr>
          <w:sz w:val="12"/>
          <w:szCs w:val="12"/>
        </w:rPr>
        <w:fldChar w:fldCharType="begin"/>
      </w:r>
      <w:r w:rsidRPr="007A1669">
        <w:rPr>
          <w:sz w:val="12"/>
          <w:szCs w:val="12"/>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"bib17" </w:instrText>
      </w:r>
      <w:r w:rsidRPr="007A1669">
        <w:rPr>
          <w:sz w:val="12"/>
          <w:szCs w:val="12"/>
        </w:rPr>
        <w:fldChar w:fldCharType="separate"/>
      </w:r>
      <w:r w:rsidRPr="007A1669">
        <w:rPr>
          <w:sz w:val="12"/>
          <w:szCs w:val="12"/>
        </w:rPr>
        <w:t>[17]</w:t>
      </w:r>
      <w:r w:rsidRPr="007A1669">
        <w:rPr>
          <w:sz w:val="12"/>
          <w:szCs w:val="12"/>
        </w:rPr>
        <w:fldChar w:fldCharType="end"/>
      </w:r>
      <w:r w:rsidRPr="007A1669">
        <w:rPr>
          <w:sz w:val="12"/>
          <w:szCs w:val="12"/>
        </w:rPr>
        <w:t xml:space="preserve">. As we discussed earlier in this section, the obvious examples are those related to surveillance, satellite imaging, security recognition systems, interception of radio and telephone signals, disaster recovery, etc. However, there is some concern although there is some commercialization potential in the technologies that are being developed in the wake of the 9-11 attacks, the spin off effect into the civilian economy may turn out to be not as much. There will be some civilian uses for these technologies (better security systems in large office buildings, and improved satellite imaging for oil exploration, for example) but much of the new technology will be highly specialized, and in any event may be kept secret to avoid tipping off potential adversaries. </w:t>
      </w:r>
      <w:bookmarkStart w:id="19" w:name="secx9"/>
      <w:bookmarkEnd w:id="19"/>
      <w:r w:rsidRPr="007A1669">
        <w:rPr>
          <w:sz w:val="12"/>
          <w:szCs w:val="12"/>
        </w:rPr>
        <w:t xml:space="preserve">3.3. Government funding of venture capital </w:t>
      </w:r>
      <w:proofErr w:type="gramStart"/>
      <w:r w:rsidRPr="007A1669">
        <w:rPr>
          <w:sz w:val="12"/>
          <w:szCs w:val="12"/>
        </w:rPr>
        <w:t>Another</w:t>
      </w:r>
      <w:proofErr w:type="gramEnd"/>
      <w:r w:rsidRPr="007A1669">
        <w:rPr>
          <w:sz w:val="12"/>
          <w:szCs w:val="12"/>
        </w:rPr>
        <w:t xml:space="preserve"> interesting effect of the war on terrorism is that governments are working more closely with venture capitalists since the late 1990s. A good example of such collaboration was the establishment by the CIA of In-Q-Tel in 1999 </w:t>
      </w:r>
      <w:bookmarkStart w:id="20" w:name="bbib18"/>
      <w:bookmarkEnd w:id="20"/>
      <w:r w:rsidRPr="007A1669">
        <w:rPr>
          <w:sz w:val="12"/>
          <w:szCs w:val="12"/>
        </w:rPr>
        <w:fldChar w:fldCharType="begin"/>
      </w:r>
      <w:r w:rsidRPr="007A1669">
        <w:rPr>
          <w:sz w:val="12"/>
          <w:szCs w:val="12"/>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"bib18" </w:instrText>
      </w:r>
      <w:r w:rsidRPr="007A1669">
        <w:rPr>
          <w:sz w:val="12"/>
          <w:szCs w:val="12"/>
        </w:rPr>
        <w:fldChar w:fldCharType="separate"/>
      </w:r>
      <w:r w:rsidRPr="007A1669">
        <w:rPr>
          <w:sz w:val="12"/>
          <w:szCs w:val="12"/>
        </w:rPr>
        <w:t>[18]</w:t>
      </w:r>
      <w:r w:rsidRPr="007A1669">
        <w:rPr>
          <w:sz w:val="12"/>
          <w:szCs w:val="12"/>
        </w:rPr>
        <w:fldChar w:fldCharType="end"/>
      </w:r>
      <w:r w:rsidRPr="007A1669">
        <w:rPr>
          <w:sz w:val="12"/>
          <w:szCs w:val="12"/>
        </w:rPr>
        <w:t xml:space="preserve">. This small US$30 million fund operates in the Silicon Valley to co-invest with other venture partners in technologies (particularly information technologies) that have potential application to governmental projects, particularly in the area of intelligence. The fund will not be an exclusive founder of a startup but will seek to make the companies in which it is invested aware of markets for their products and technology that are parallel to their commercial applications. In other countries, such as Singapore, government recognizes the need to develop new technologies systems that respond to terrorist threats and is taking the lead to set up venture capital funding for technologies have applications to the war on terrorism. Many countries have set up similar government-funded venture funds that offer early-stage venture capital funding and introductions to capabilities that will serve to address terrorist activities. </w:t>
      </w:r>
      <w:bookmarkStart w:id="21" w:name="sec3"/>
      <w:bookmarkEnd w:id="21"/>
      <w:r w:rsidRPr="007A1669">
        <w:rPr>
          <w:sz w:val="12"/>
          <w:szCs w:val="12"/>
        </w:rPr>
        <w:t xml:space="preserve">4. The future </w:t>
      </w:r>
      <w:proofErr w:type="gramStart"/>
      <w:r w:rsidRPr="007A1669">
        <w:rPr>
          <w:sz w:val="12"/>
          <w:szCs w:val="12"/>
        </w:rPr>
        <w:t>What</w:t>
      </w:r>
      <w:proofErr w:type="gramEnd"/>
      <w:r w:rsidRPr="007A1669">
        <w:rPr>
          <w:sz w:val="12"/>
          <w:szCs w:val="12"/>
        </w:rPr>
        <w:t xml:space="preserve"> does the future hold? </w:t>
      </w:r>
      <w:r w:rsidRPr="007A1669">
        <w:rPr>
          <w:rStyle w:val="StyleBoldUnderline"/>
        </w:rPr>
        <w:t>Attacks on an even broader scale than</w:t>
      </w:r>
      <w:r w:rsidRPr="007A1669">
        <w:rPr>
          <w:sz w:val="14"/>
        </w:rPr>
        <w:t xml:space="preserve"> the </w:t>
      </w:r>
      <w:r w:rsidRPr="007A1669">
        <w:rPr>
          <w:rStyle w:val="StyleBoldUnderline"/>
        </w:rPr>
        <w:t>9-11</w:t>
      </w:r>
      <w:r w:rsidRPr="007A1669">
        <w:rPr>
          <w:sz w:val="14"/>
        </w:rPr>
        <w:t xml:space="preserve"> attacks </w:t>
      </w:r>
      <w:r w:rsidRPr="007A1669">
        <w:rPr>
          <w:rStyle w:val="StyleBoldUnderline"/>
        </w:rPr>
        <w:t>may occur</w:t>
      </w:r>
      <w:r w:rsidRPr="007A1669">
        <w:rPr>
          <w:sz w:val="14"/>
        </w:rPr>
        <w:t xml:space="preserve">. For instance, the risk of </w:t>
      </w:r>
      <w:r w:rsidRPr="007A1669">
        <w:rPr>
          <w:rStyle w:val="StyleBoldUnderline"/>
        </w:rPr>
        <w:t>a nuclear device</w:t>
      </w:r>
      <w:r w:rsidRPr="007A1669">
        <w:rPr>
          <w:sz w:val="14"/>
        </w:rPr>
        <w:t xml:space="preserve"> bearing explosive force of 20 000 tons of TNT denoting over Manhattan is real. Such a device </w:t>
      </w:r>
      <w:r w:rsidRPr="007A1669">
        <w:rPr>
          <w:rStyle w:val="StyleBoldUnderline"/>
        </w:rPr>
        <w:t>would destroy everything</w:t>
      </w:r>
      <w:r w:rsidRPr="007A1669">
        <w:rPr>
          <w:sz w:val="14"/>
        </w:rPr>
        <w:t xml:space="preserve"> within three square miles (see Stern </w:t>
      </w:r>
      <w:bookmarkStart w:id="22" w:name="bbib19"/>
      <w:r w:rsidRPr="007A1669">
        <w:rPr>
          <w:sz w:val="14"/>
        </w:rPr>
        <w:fldChar w:fldCharType="begin"/>
      </w:r>
      <w:r w:rsidRPr="007A1669">
        <w:rPr>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"bib19" </w:instrText>
      </w:r>
      <w:r w:rsidRPr="007A1669">
        <w:rPr>
          <w:sz w:val="14"/>
        </w:rPr>
        <w:fldChar w:fldCharType="separate"/>
      </w:r>
      <w:r w:rsidRPr="007A1669">
        <w:rPr>
          <w:sz w:val="14"/>
        </w:rPr>
        <w:t>[19]</w:t>
      </w:r>
      <w:r w:rsidRPr="007A1669">
        <w:rPr>
          <w:sz w:val="14"/>
        </w:rPr>
        <w:fldChar w:fldCharType="end"/>
      </w:r>
      <w:r w:rsidRPr="007A1669">
        <w:rPr>
          <w:sz w:val="14"/>
        </w:rPr>
        <w:t xml:space="preserve">). The </w:t>
      </w:r>
      <w:r w:rsidRPr="007A1669">
        <w:rPr>
          <w:rStyle w:val="StyleBoldUnderline"/>
        </w:rPr>
        <w:t xml:space="preserve">whole Wall Street and financial district would be destroyed </w:t>
      </w:r>
      <w:r w:rsidRPr="007A1669">
        <w:rPr>
          <w:sz w:val="14"/>
        </w:rPr>
        <w:t xml:space="preserve">and hundreds of thousands of lives would be lost. </w:t>
      </w:r>
      <w:r w:rsidRPr="007A1669">
        <w:rPr>
          <w:rStyle w:val="StyleBoldUnderline"/>
        </w:rPr>
        <w:t xml:space="preserve">It would </w:t>
      </w:r>
      <w:r w:rsidRPr="007A1669">
        <w:rPr>
          <w:sz w:val="14"/>
        </w:rPr>
        <w:t xml:space="preserve">leave most of the metropolitan area uninhabitable for years, and would </w:t>
      </w:r>
      <w:r w:rsidRPr="007A1669">
        <w:rPr>
          <w:rStyle w:val="StyleBoldUnderline"/>
        </w:rPr>
        <w:t>reduce the country's production potential</w:t>
      </w:r>
      <w:r w:rsidRPr="007A1669">
        <w:t xml:space="preserve"> </w:t>
      </w:r>
      <w:r w:rsidRPr="007A1669">
        <w:rPr>
          <w:rStyle w:val="StyleBoldUnderline"/>
        </w:rPr>
        <w:t>substantially</w:t>
      </w:r>
      <w:r w:rsidRPr="007A1669">
        <w:rPr>
          <w:sz w:val="14"/>
        </w:rPr>
        <w:t xml:space="preserve">, with the brunt borne by the financial industry, which represents the bulk of New York City's economy. </w:t>
      </w:r>
      <w:r w:rsidRPr="007A1669">
        <w:rPr>
          <w:rStyle w:val="StyleBoldUnderline"/>
        </w:rPr>
        <w:t>Wall Street would be closed for a long period</w:t>
      </w:r>
      <w:r w:rsidRPr="007A1669">
        <w:rPr>
          <w:sz w:val="14"/>
        </w:rPr>
        <w:t xml:space="preserve"> of time and the recovery of financial transactions would depend on the availability of back-up facilities and data duplication. There would be severe disruption to the transportation system, including the port and airports. It is not only New York that faces such as threat. Other financial centers such as London, Tokyo, and Singapore are potential targets as well. Another possible scenario is that terrorists could attempt to explode a nuclear device or release contagious viruses in a populous metropolitan area </w:t>
      </w:r>
      <w:bookmarkEnd w:id="22"/>
      <w:r w:rsidRPr="007A1669">
        <w:rPr>
          <w:sz w:val="14"/>
        </w:rPr>
        <w:fldChar w:fldCharType="begin"/>
      </w:r>
      <w:r w:rsidRPr="007A1669">
        <w:rPr>
          <w:sz w:val="14"/>
        </w:rPr>
        <w:instrText xml:space="preserve"> HYPERLINK "http://www.sciencedirect.com/science?_ob=ArticleURL&amp;_udi=B6V71-4JKRTHH-1&amp;_user=655046&amp;_coverDate=02%2F28%2F2007&amp;_rdoc=1&amp;_fmt=high&amp;_orig=search&amp;_sort=d&amp;_docanchor=&amp;view=c&amp;_searchStrId=1409841314&amp;_rerunOrigin=google&amp;_acct=C000034138&amp;_version=1&amp;_urlVersion=0&amp;_userid=655046&amp;md5=45870b22827a51bc9cc9eb834b91116f" \l "bib19" </w:instrText>
      </w:r>
      <w:r w:rsidRPr="007A1669">
        <w:rPr>
          <w:sz w:val="14"/>
        </w:rPr>
        <w:fldChar w:fldCharType="separate"/>
      </w:r>
      <w:r w:rsidRPr="007A1669">
        <w:rPr>
          <w:sz w:val="14"/>
        </w:rPr>
        <w:t>[19]</w:t>
      </w:r>
      <w:r w:rsidRPr="007A1669">
        <w:rPr>
          <w:sz w:val="14"/>
        </w:rPr>
        <w:fldChar w:fldCharType="end"/>
      </w:r>
      <w:r w:rsidRPr="007A1669">
        <w:rPr>
          <w:sz w:val="14"/>
        </w:rPr>
        <w:t xml:space="preserve">. In fact, within weeks of the 9-11 attacks, lethal anthrax spores were found to have contaminated mail in the United States. There are also concerns that terrorists could use the SARS virus, avian flu virus, and even the eradicated smallpox virus for future biological terrorist acts. In light of these potential future scenarios, technology will play a far greater role in preventing future terrorist acts. On balance, the development of a number of technologies relating to surveillance and related areas will be speeded up. However, as we noted in the paper, there is also the risk that </w:t>
      </w:r>
      <w:r w:rsidRPr="007A1669">
        <w:rPr>
          <w:rStyle w:val="StyleBoldUnderline"/>
        </w:rPr>
        <w:t>the diversion of resources to develop anti-terror technologies may slow down innovation in society as a whole, by drawing talented people from more economically productive areas, by crowding out investment dollars, and by creating a climate of intolerance that will impede innovation. That, in turn, may well play a role in reducing economic growth in the long term.</w:t>
      </w:r>
    </w:p>
    <w:p w14:paraId="2BAB0A90" w14:textId="77777777" w:rsidR="006E71A2" w:rsidRPr="007A1669" w:rsidRDefault="006E71A2" w:rsidP="006E71A2">
      <w:r w:rsidRPr="007A1669">
        <w:br w:type="page"/>
      </w:r>
    </w:p>
    <w:p w14:paraId="5BC106C9" w14:textId="77777777" w:rsidR="006E71A2" w:rsidRPr="007A1669" w:rsidRDefault="006E71A2" w:rsidP="006E71A2">
      <w:pPr>
        <w:pStyle w:val="Heading3"/>
      </w:pPr>
      <w:r w:rsidRPr="007A1669">
        <w:t>Turns Economy</w:t>
      </w:r>
    </w:p>
    <w:p w14:paraId="172E2A02" w14:textId="77777777" w:rsidR="006E71A2" w:rsidRPr="007A1669" w:rsidRDefault="006E71A2" w:rsidP="006E71A2">
      <w:pPr>
        <w:pStyle w:val="Heading4"/>
      </w:pPr>
      <w:r w:rsidRPr="007A1669">
        <w:t>Large-scale terror attack collapses the U.S. and global economies</w:t>
      </w:r>
    </w:p>
    <w:p w14:paraId="7D72DB03" w14:textId="060424F7" w:rsidR="006E71A2" w:rsidRPr="007A1669" w:rsidRDefault="006E71A2" w:rsidP="006E71A2">
      <w:r w:rsidRPr="007A1669">
        <w:rPr>
          <w:rStyle w:val="CharCharChar1"/>
        </w:rPr>
        <w:t>Rogoff 4</w:t>
      </w:r>
      <w:r w:rsidRPr="007A1669">
        <w:t xml:space="preserve"> (Kenneth, Professor of Economics and Public Policy – Harvard University, “The Cost of Living Dangerously: Can the Global Economy Absorb the Expenses of Fighting Terrorism</w:t>
      </w:r>
      <w:proofErr w:type="gramStart"/>
      <w:r w:rsidRPr="007A1669">
        <w:t>?;</w:t>
      </w:r>
      <w:proofErr w:type="gramEnd"/>
      <w:r w:rsidRPr="007A1669">
        <w:t xml:space="preserve"> Argument”, Foreign P</w:t>
      </w:r>
      <w:r w:rsidR="009450C9" w:rsidRPr="007A1669">
        <w:t>olicy, 11-1, Lexis)</w:t>
      </w:r>
      <w:r w:rsidRPr="007A1669">
        <w:br/>
      </w:r>
      <w:r w:rsidRPr="007A1669">
        <w:rPr>
          <w:sz w:val="16"/>
        </w:rPr>
        <w:t xml:space="preserve">As this article is being written, the threat of a horrific preelection terrorist assault against the United States has yet to materialize. Unfortunately, the news this summer that </w:t>
      </w:r>
      <w:r w:rsidRPr="007A1669">
        <w:rPr>
          <w:rStyle w:val="StyleBoldUnderline"/>
        </w:rPr>
        <w:t>al Qaeda operatives have painstakingly targeted major U.S. and international financial institutions</w:t>
      </w:r>
      <w:r w:rsidRPr="007A1669">
        <w:rPr>
          <w:sz w:val="16"/>
        </w:rPr>
        <w:t xml:space="preserve"> only underscores the likelihood of more attacks. Politicians, </w:t>
      </w:r>
      <w:r w:rsidRPr="007A1669">
        <w:rPr>
          <w:rStyle w:val="StyleBoldUnderline"/>
        </w:rPr>
        <w:t>economists, and ordinary citizens rightfully worry that terrorism--beyond the tragic human costs--could derail economic growth in the United States and around the world.</w:t>
      </w:r>
      <w:r w:rsidRPr="007A1669">
        <w:rPr>
          <w:sz w:val="16"/>
        </w:rPr>
        <w:t xml:space="preserve"> </w:t>
      </w:r>
      <w:r w:rsidRPr="007A1669">
        <w:rPr>
          <w:sz w:val="14"/>
          <w:szCs w:val="14"/>
        </w:rPr>
        <w:t xml:space="preserve">What also worries me, however, is the potential economic impact of antiterrorism efforts. Forget the long lines at airports. The global economy has become so dependent on the free flow of goods and people across borders that even a little additional security can have a greater impact than most might think.  Consider, for example, the likely consequence of enhanced security at shipping ports worldwide to monitor for biological or nuclear weapons material, a precaution many experts consider inevitable. Currently, only about 2 percent of all cargo reaching U.S. shores is subjectto inspection. The July 2004 report of the U.S. 9/11 Commission noted that, until better technologies become available, authorities should improve methods of "identifying and tracking the high-risk containers, operators, and facilities that require added scrutiny." But what if such added scrutiny means that the level of cargo inspected jumps to, say, 50 percent? Today's slowest customs lines--in countries suchas Japan that already use port delays as veiled forms of trade protectionism--would start to seem like express lanes, and the costs of many consumer goods would skyrocket. Worse yet, as trade in goods and the flow of people slows, so too will the breathless pace of product innovation that many individuals now take for granted. Any abatement of the competitive pressures of globalization or any reduction in the free movement of people and ideas would surely undercut growth--not to mention raise prices sharply at your local Wal-Mart.  Think about what is happening already. Despite introducing relatively limited antiterrorist restrictions thus far, the United States will likely register slower economic growth in a few years due to post-9/11 visa restrictions alone. Few Americans appreciate the extent to which scientists, engineers, and businesspeople from other countries contribute to U.S. economic growth. Historically, the United States has attracted legions of enterprising foreign-born workers; today about 2.5 million foreigners with advanced degrees work in the United States, and many hold leading positions in science and industry and serve as key transnational links for the increasingly globalized U.S. economy. More than 30 percent of all Ph.D. recipients in U.S. science and mathematics programs are foreigners on student visas. In engineering, almost half of all graduates have come to the United States on foreign visas; many of them stay in the country upon completing their degrees. The U.S. economy grows in no small part by skimming the cream off the rest of the world's workforce.  Unfortunately, U.S. companies today often shy away from hiring U.S.-educated foreigners. The price tag on the visa application process has soared, and companies never know if and when work permits will be approved or precisely when a new foreign employee can come on board.And yes, workers from Muslim countries are particularly hard hit, but the difficulties have worsened for everyone. Even obtaining visas to attend academic or policy conferences in the United States is now an ordeal. </w:t>
      </w:r>
      <w:proofErr w:type="gramStart"/>
      <w:r w:rsidRPr="007A1669">
        <w:rPr>
          <w:sz w:val="14"/>
          <w:szCs w:val="14"/>
        </w:rPr>
        <w:t>Little surprise that international applications to U.S. graduate programs have declined by roughly a third in the last year.</w:t>
      </w:r>
      <w:proofErr w:type="gramEnd"/>
      <w:r w:rsidRPr="007A1669">
        <w:rPr>
          <w:sz w:val="14"/>
          <w:szCs w:val="14"/>
        </w:rPr>
        <w:t xml:space="preserve">  Added security won't come cheap, either, and raising the necessary taxes will prove painful, especially with the United States and Europe facing the costs of aging populations and shrinking workforces. The United States estimates its 2005 homeland security budget at about $40 billion, a sum that could easily double in a few years. But these direct costs of increased security reveal only a limited picture. Perhaps the greatest danger is that increased security will distort and accentuate government taxation and regulation. Orwellian 1984 scenarios aside, suppose governments were able to keep much closer tabs on citizens? Just like individuals, economies need a bit of privacy to function efficiently. Idiotic government rules and regulations abound, and citizens must have ways to evade the worse of them. The reason why roughly one fifth of Italy's economy is "underground" is not just high tax rates or the Sicilian Mafia. The real explanation is more prosaic: Ordinary people need to hire painters, plumbers, and carpenters to fix their houses, or nannies to care for their children, without wasting endless hours tangled in red tape. Germany--hardly famous for its mafia--has an underground economy approaching one sixth of its national income.  More severe security measures are probably necessary and inevitable, even from a narrow economic perspective.</w:t>
      </w:r>
      <w:r w:rsidRPr="007A1669">
        <w:rPr>
          <w:sz w:val="16"/>
        </w:rPr>
        <w:t xml:space="preserve"> </w:t>
      </w:r>
      <w:r w:rsidRPr="007A1669">
        <w:rPr>
          <w:rStyle w:val="StyleBoldUnderline"/>
        </w:rPr>
        <w:t>Another atrocity on the scale of September 11 would wreak havoc on energy prices, stock markets, and consumer confidence, slamming the brakes on today's global economic recovery</w:t>
      </w:r>
      <w:r w:rsidRPr="007A1669">
        <w:rPr>
          <w:sz w:val="16"/>
        </w:rPr>
        <w:t xml:space="preserve">. But just like other desirable government initiatives (such as environmental regulations or workplace safety laws), antiterrorism measures can work at far less cost when they are flexible and market-friendly. For example, just as some countries provide fast-track airport security lines to high-paying business travelers, shipper sought to be able to pay higher fees to move more quickly to the headof the customs queue. Similarly, higher fees should help accelerate visa applications. No doubt, such measures may offend some people's sense of egalitarianism, but these policies and others like them are essential. The benefits of </w:t>
      </w:r>
      <w:proofErr w:type="gramStart"/>
      <w:r w:rsidRPr="007A1669">
        <w:rPr>
          <w:sz w:val="16"/>
        </w:rPr>
        <w:t>today's</w:t>
      </w:r>
      <w:proofErr w:type="gramEnd"/>
      <w:r w:rsidRPr="007A1669">
        <w:rPr>
          <w:sz w:val="16"/>
        </w:rPr>
        <w:t xml:space="preserve"> interconnected market economies won't survive under a vast and inflexible command-and-control security arrangement. </w:t>
      </w:r>
    </w:p>
    <w:p w14:paraId="3A49066A" w14:textId="77777777" w:rsidR="006E71A2" w:rsidRPr="007A1669" w:rsidRDefault="006E71A2" w:rsidP="006E71A2"/>
    <w:p w14:paraId="1E87E1F5" w14:textId="77777777" w:rsidR="006E71A2" w:rsidRPr="007A1669" w:rsidRDefault="006E71A2" w:rsidP="006E71A2">
      <w:pPr>
        <w:pStyle w:val="Heading3"/>
      </w:pPr>
      <w:r w:rsidRPr="007A1669">
        <w:t>Turns Court Advantages</w:t>
      </w:r>
    </w:p>
    <w:p w14:paraId="5DF4387D" w14:textId="77777777" w:rsidR="006E71A2" w:rsidRPr="007A1669" w:rsidRDefault="006E71A2" w:rsidP="006E71A2">
      <w:pPr>
        <w:pStyle w:val="Heading4"/>
      </w:pPr>
      <w:r w:rsidRPr="007A1669">
        <w:t xml:space="preserve">Terror turns the Court advantage – causes judicial conservatism and deference to political branches </w:t>
      </w:r>
    </w:p>
    <w:p w14:paraId="7FE240A0" w14:textId="00116E37" w:rsidR="006E71A2" w:rsidRPr="007A1669" w:rsidRDefault="006E71A2" w:rsidP="006E71A2">
      <w:r w:rsidRPr="007A1669">
        <w:rPr>
          <w:rStyle w:val="StyleStyleBold12pt"/>
        </w:rPr>
        <w:t>Epstein 5</w:t>
      </w:r>
      <w:r w:rsidRPr="007A1669">
        <w:t xml:space="preserve"> (Lee </w:t>
      </w:r>
      <w:r w:rsidRPr="007A1669">
        <w:rPr>
          <w:rStyle w:val="StyleStyleBold12pt"/>
        </w:rPr>
        <w:t>Epstein</w:t>
      </w:r>
      <w:r w:rsidRPr="007A1669">
        <w:t xml:space="preserve"> et. al., law at Washington University, April </w:t>
      </w:r>
      <w:r w:rsidRPr="007A1669">
        <w:rPr>
          <w:rStyle w:val="StyleStyleBold12pt"/>
        </w:rPr>
        <w:t>2005</w:t>
      </w:r>
      <w:r w:rsidR="009450C9" w:rsidRPr="007A1669">
        <w:t xml:space="preserve"> (80 N.Y.U.L. Rev. 1, lexis)</w:t>
      </w:r>
    </w:p>
    <w:p w14:paraId="25D63708" w14:textId="77777777" w:rsidR="006E71A2" w:rsidRPr="007A1669" w:rsidRDefault="006E71A2" w:rsidP="006E71A2">
      <w:pPr>
        <w:rPr>
          <w:sz w:val="16"/>
        </w:rPr>
      </w:pPr>
      <w:r w:rsidRPr="007A1669">
        <w:rPr>
          <w:sz w:val="16"/>
        </w:rPr>
        <w:t xml:space="preserve">In addition, because concerns over institutional legitimacy are constant, </w:t>
      </w:r>
      <w:r w:rsidRPr="007A1669">
        <w:rPr>
          <w:rStyle w:val="StyleBoldUnderline"/>
        </w:rPr>
        <w:t>the Court must follow precedent established during wartime even after the crisis dissipates</w:t>
      </w:r>
      <w:r w:rsidRPr="007A1669">
        <w:rPr>
          <w:sz w:val="16"/>
        </w:rPr>
        <w:t xml:space="preserve">. If it does not, it once again may risk undermining its fundamental efficacy. That is so for several reasons, not the least of which is that members of legal and political communities base their future expectations on the belief that others will follow existing rules. </w:t>
      </w:r>
      <w:r w:rsidRPr="007A1669">
        <w:rPr>
          <w:rStyle w:val="StyleBoldUnderline"/>
        </w:rPr>
        <w:t>Should the Court make a radical change in those rules, the communities may be unable to adapt</w:t>
      </w:r>
      <w:r w:rsidRPr="007A1669">
        <w:rPr>
          <w:sz w:val="16"/>
        </w:rPr>
        <w:t xml:space="preserve">, </w:t>
      </w:r>
      <w:r w:rsidRPr="007A1669">
        <w:rPr>
          <w:rStyle w:val="StyleBoldUnderline"/>
        </w:rPr>
        <w:t>resulting in a decision that does not produce a (new) efficacious rul</w:t>
      </w:r>
      <w:r w:rsidRPr="007A1669">
        <w:rPr>
          <w:sz w:val="16"/>
        </w:rPr>
        <w:t xml:space="preserve">e. If a sufficient number of such decisions accumulate over time, the Court will undermine its legitimacy. Hence, the norm of stare decisis can constrain the decisions of all justices, even those who do not believe they should be constrained by past decisions or who dislike extant legal principles.133 </w:t>
      </w:r>
      <w:r w:rsidRPr="007A1669">
        <w:rPr>
          <w:rStyle w:val="StyleBoldUnderline"/>
        </w:rPr>
        <w:t>From this logic, advocates of the crisis thesis assert that one of two possibilities relating to precedent established during wartime results: (a) “statist ratchets,” sometimes termed “lingering effects,”134 or (b) “dosages.”135</w:t>
      </w:r>
      <w:r w:rsidRPr="007A1669">
        <w:rPr>
          <w:sz w:val="16"/>
        </w:rPr>
        <w:t xml:space="preserve"> The first seems to follow from Justice Jackson’s dissent in Korematsu, which warns that: [O</w:t>
      </w:r>
      <w:r w:rsidRPr="007A1669">
        <w:rPr>
          <w:rStyle w:val="StyleBoldUnderline"/>
        </w:rPr>
        <w:t>]nce a judicial opinion rationalizes [a government] order to show that it conforms to the Constitutio</w:t>
      </w:r>
      <w:r w:rsidRPr="007A1669">
        <w:rPr>
          <w:sz w:val="16"/>
        </w:rPr>
        <w:t xml:space="preserve">n, or rather rationalizes the Constitution to show that the Constitution sanctions such an order, </w:t>
      </w:r>
      <w:r w:rsidRPr="007A1669">
        <w:rPr>
          <w:rStyle w:val="Emphasis"/>
        </w:rPr>
        <w:t>the Court for all time has validated [a] principle</w:t>
      </w:r>
      <w:r w:rsidRPr="007A1669">
        <w:rPr>
          <w:sz w:val="16"/>
        </w:rPr>
        <w:t xml:space="preserve"> . . . . [</w:t>
      </w:r>
      <w:proofErr w:type="gramStart"/>
      <w:r w:rsidRPr="007A1669">
        <w:rPr>
          <w:sz w:val="16"/>
        </w:rPr>
        <w:t>that</w:t>
      </w:r>
      <w:proofErr w:type="gramEnd"/>
      <w:r w:rsidRPr="007A1669">
        <w:rPr>
          <w:sz w:val="16"/>
        </w:rPr>
        <w:t>] then lies about like a loaded weapon ready for the hand of any authority that can bring forward a plausible claim of an urgent need</w:t>
      </w:r>
      <w:r w:rsidRPr="007A1669">
        <w:rPr>
          <w:rStyle w:val="Emphasis"/>
        </w:rPr>
        <w:t xml:space="preserve">. </w:t>
      </w:r>
      <w:r w:rsidRPr="007A1669">
        <w:rPr>
          <w:rStyle w:val="StyleBoldUnderline"/>
        </w:rPr>
        <w:t>Every repetition imbeds that principle more deeply in our law and thinking and expands it to new purposes.13</w:t>
      </w:r>
      <w:r w:rsidRPr="007A1669">
        <w:rPr>
          <w:sz w:val="16"/>
        </w:rPr>
        <w:t xml:space="preserve">6 In other words, </w:t>
      </w:r>
      <w:r w:rsidRPr="007A1669">
        <w:rPr>
          <w:rStyle w:val="Emphasis"/>
        </w:rPr>
        <w:t>once justices articulate doctrine “accommodating” the crisis, that doctrine “become[s] entrenched over time and thus normalized and made routine</w:t>
      </w:r>
      <w:r w:rsidRPr="007A1669">
        <w:rPr>
          <w:sz w:val="16"/>
        </w:rPr>
        <w:t xml:space="preserve">.”137 Future justices will stick to it, regardless of whether a war is ongoing and regardless of whether they agree with it. This follows from the norm of stare decisis and its role in helping the Court to establish and maintain its legitimacy. </w:t>
      </w:r>
      <w:r w:rsidRPr="007A1669">
        <w:rPr>
          <w:rStyle w:val="StyleBoldUnderline"/>
        </w:rPr>
        <w:t>Dosages too flow from the norm but take a slightly different form</w:t>
      </w:r>
      <w:r w:rsidRPr="007A1669">
        <w:rPr>
          <w:sz w:val="16"/>
        </w:rPr>
        <w:t>. The idea here—in direct contradistinction to “libertarian ratchets”—</w:t>
      </w:r>
      <w:r w:rsidRPr="007A1669">
        <w:rPr>
          <w:rStyle w:val="StyleBoldUnderline"/>
        </w:rPr>
        <w:t xml:space="preserve">is that with every passing war or other international crisis, </w:t>
      </w:r>
      <w:r w:rsidRPr="007A1669">
        <w:rPr>
          <w:rStyle w:val="Emphasis"/>
        </w:rPr>
        <w:t>the government responds with ever-increasing “dosages” necessary to fend off the threat.</w:t>
      </w:r>
      <w:r w:rsidRPr="007A1669">
        <w:rPr>
          <w:sz w:val="16"/>
        </w:rPr>
        <w:t xml:space="preserve"> Or, as Gross puts it: </w:t>
      </w:r>
      <w:r w:rsidRPr="007A1669">
        <w:rPr>
          <w:rStyle w:val="StyleBoldUnderline"/>
        </w:rPr>
        <w:t>What might have been seen as sufficient ‘emergency’ measures in the past (</w:t>
      </w:r>
      <w:r w:rsidRPr="007A1669">
        <w:rPr>
          <w:sz w:val="16"/>
        </w:rPr>
        <w:t xml:space="preserve">judged against the ordinary situation) </w:t>
      </w:r>
      <w:r w:rsidRPr="007A1669">
        <w:rPr>
          <w:rStyle w:val="Emphasis"/>
        </w:rPr>
        <w:t>may not be deemed enough for further crises as they arise</w:t>
      </w:r>
      <w:r w:rsidRPr="007A1669">
        <w:rPr>
          <w:sz w:val="16"/>
        </w:rPr>
        <w:t xml:space="preserve">. Much like the need to gradually increase the dosage of a heavily used medication in order to experience the same level of relief, so too with respect to emergency powers . . . </w:t>
      </w:r>
      <w:proofErr w:type="gramStart"/>
      <w:r w:rsidRPr="007A1669">
        <w:rPr>
          <w:sz w:val="16"/>
        </w:rPr>
        <w:t>.138</w:t>
      </w:r>
      <w:proofErr w:type="gramEnd"/>
      <w:r w:rsidRPr="007A1669">
        <w:rPr>
          <w:sz w:val="16"/>
        </w:rPr>
        <w:t xml:space="preserve"> </w:t>
      </w:r>
      <w:r w:rsidRPr="007A1669">
        <w:rPr>
          <w:rStyle w:val="Emphasis"/>
        </w:rPr>
        <w:t xml:space="preserve">Given the extreme deference the Court must show to the government to retain its legitimacy, it will approve of its ever-extreme measures </w:t>
      </w:r>
      <w:r w:rsidRPr="007A1669">
        <w:rPr>
          <w:sz w:val="16"/>
        </w:rPr>
        <w:t>and thereby generate even more extreme doctrine that future Courts must follow.</w:t>
      </w:r>
    </w:p>
    <w:p w14:paraId="2609FFF4" w14:textId="77777777" w:rsidR="006E71A2" w:rsidRPr="007A1669" w:rsidRDefault="006E71A2" w:rsidP="006E71A2">
      <w:pPr>
        <w:pStyle w:val="Heading3"/>
      </w:pPr>
      <w:r w:rsidRPr="007A1669">
        <w:t xml:space="preserve">Turns Internet </w:t>
      </w:r>
    </w:p>
    <w:p w14:paraId="68AD0982" w14:textId="77777777" w:rsidR="006E71A2" w:rsidRPr="007A1669" w:rsidRDefault="006E71A2" w:rsidP="006E71A2">
      <w:pPr>
        <w:pStyle w:val="Heading4"/>
      </w:pPr>
      <w:r w:rsidRPr="007A1669">
        <w:t xml:space="preserve">Large scale terror causes sealed borders and hyper-nationalization – turns their Internet advantage </w:t>
      </w:r>
    </w:p>
    <w:p w14:paraId="69D9053E" w14:textId="0C81D861" w:rsidR="006E71A2" w:rsidRPr="007A1669" w:rsidRDefault="006E71A2" w:rsidP="006E71A2">
      <w:r w:rsidRPr="007A1669">
        <w:rPr>
          <w:rStyle w:val="CharCharChar1"/>
        </w:rPr>
        <w:t>Ignatieff 4</w:t>
      </w:r>
      <w:r w:rsidRPr="007A1669">
        <w:t xml:space="preserve"> (Michael, Professor of Human Rights – Harvard University, The Lesser Evil: Political Ethics i</w:t>
      </w:r>
      <w:r w:rsidR="009450C9" w:rsidRPr="007A1669">
        <w:t>n an Age of Terror, p. 153-154)</w:t>
      </w:r>
    </w:p>
    <w:p w14:paraId="45AAFC41" w14:textId="77777777" w:rsidR="006E71A2" w:rsidRPr="007A1669" w:rsidRDefault="006E71A2" w:rsidP="006E71A2">
      <w:pPr>
        <w:rPr>
          <w:sz w:val="16"/>
        </w:rPr>
      </w:pPr>
      <w:r w:rsidRPr="007A1669">
        <w:rPr>
          <w:sz w:val="16"/>
        </w:rPr>
        <w:t xml:space="preserve">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But faced with terrorism that deploys weapons of mass destruction, we cannot be as certain that the historical pattern, argued for in this book, would prevail in the future. In other words, we could lose. What would defeat look like?  It would not be like invasion, conquest, or occupation, of course, but rather would entail the disintegration of our institutions and way of life.  </w:t>
      </w:r>
      <w:r w:rsidRPr="007A1669">
        <w:rPr>
          <w:rStyle w:val="Heading3Char"/>
          <w:sz w:val="24"/>
        </w:rPr>
        <w:t>A</w:t>
      </w:r>
      <w:r w:rsidRPr="007A1669">
        <w:rPr>
          <w:sz w:val="16"/>
        </w:rPr>
        <w:t xml:space="preserve"> succession of </w:t>
      </w:r>
      <w:r w:rsidRPr="007A1669">
        <w:rPr>
          <w:rStyle w:val="Heading3Char"/>
          <w:sz w:val="24"/>
        </w:rPr>
        <w:t>mass casualty attacks, using</w:t>
      </w:r>
      <w:r w:rsidRPr="007A1669">
        <w:rPr>
          <w:sz w:val="16"/>
        </w:rPr>
        <w:t xml:space="preserve"> </w:t>
      </w:r>
      <w:r w:rsidRPr="007A1669">
        <w:rPr>
          <w:rStyle w:val="Heading3Char"/>
          <w:sz w:val="24"/>
          <w:bdr w:val="single" w:sz="4" w:space="0" w:color="auto"/>
        </w:rPr>
        <w:t>w</w:t>
      </w:r>
      <w:r w:rsidRPr="007A1669">
        <w:rPr>
          <w:sz w:val="16"/>
        </w:rPr>
        <w:t xml:space="preserve">eapons of </w:t>
      </w:r>
      <w:r w:rsidRPr="007A1669">
        <w:rPr>
          <w:rStyle w:val="Heading3Char"/>
          <w:sz w:val="24"/>
          <w:bdr w:val="single" w:sz="4" w:space="0" w:color="auto"/>
        </w:rPr>
        <w:t>m</w:t>
      </w:r>
      <w:r w:rsidRPr="007A1669">
        <w:rPr>
          <w:sz w:val="16"/>
        </w:rPr>
        <w:t xml:space="preserve">ass </w:t>
      </w:r>
      <w:r w:rsidRPr="007A1669">
        <w:rPr>
          <w:rStyle w:val="Heading3Char"/>
          <w:sz w:val="24"/>
          <w:bdr w:val="single" w:sz="4" w:space="0" w:color="auto"/>
        </w:rPr>
        <w:t>d</w:t>
      </w:r>
      <w:r w:rsidRPr="007A1669">
        <w:rPr>
          <w:sz w:val="16"/>
        </w:rPr>
        <w:t xml:space="preserve">estruction, </w:t>
      </w:r>
      <w:r w:rsidRPr="007A1669">
        <w:rPr>
          <w:rStyle w:val="Heading3Char"/>
          <w:sz w:val="24"/>
        </w:rPr>
        <w:t>would leave</w:t>
      </w:r>
      <w:r w:rsidRPr="007A1669">
        <w:rPr>
          <w:sz w:val="16"/>
        </w:rPr>
        <w:t xml:space="preserve"> behind zones of devastation sealed off for years and </w:t>
      </w:r>
      <w:r w:rsidRPr="007A1669">
        <w:rPr>
          <w:rStyle w:val="Heading3Char"/>
          <w:sz w:val="24"/>
        </w:rPr>
        <w:t>a pall of mourning, anger, and fear hanging over</w:t>
      </w:r>
      <w:r w:rsidRPr="007A1669">
        <w:rPr>
          <w:sz w:val="16"/>
        </w:rPr>
        <w:t xml:space="preserve"> our public and private lives.  Such attacks would destroy the existential security on which democracy depends.  Recurrent attacks with weapons of mass destruction might not just kill hundreds of thousands of people.  </w:t>
      </w:r>
      <w:r w:rsidRPr="007A1669">
        <w:rPr>
          <w:rStyle w:val="Heading3Char"/>
          <w:sz w:val="24"/>
        </w:rPr>
        <w:t xml:space="preserve">We might find ourselves living with a national security state on permanent alert, with </w:t>
      </w:r>
      <w:r w:rsidRPr="007A1669">
        <w:rPr>
          <w:rStyle w:val="Heading3Char"/>
          <w:sz w:val="24"/>
          <w:bdr w:val="single" w:sz="4" w:space="0" w:color="auto"/>
        </w:rPr>
        <w:t>sealed borders</w:t>
      </w:r>
      <w:r w:rsidRPr="007A1669">
        <w:rPr>
          <w:rStyle w:val="Heading3Char"/>
          <w:sz w:val="24"/>
        </w:rPr>
        <w:t xml:space="preserve">, </w:t>
      </w:r>
      <w:r w:rsidRPr="007A1669">
        <w:rPr>
          <w:rStyle w:val="Heading3Char"/>
          <w:sz w:val="24"/>
          <w:bdr w:val="single" w:sz="4" w:space="0" w:color="auto"/>
        </w:rPr>
        <w:t>constant identity checks</w:t>
      </w:r>
      <w:r w:rsidRPr="007A1669">
        <w:rPr>
          <w:rStyle w:val="Heading3Char"/>
          <w:sz w:val="24"/>
        </w:rPr>
        <w:t xml:space="preserve">, and </w:t>
      </w:r>
      <w:r w:rsidRPr="007A1669">
        <w:rPr>
          <w:rStyle w:val="Heading3Char"/>
          <w:sz w:val="24"/>
          <w:bdr w:val="single" w:sz="4" w:space="0" w:color="auto"/>
        </w:rPr>
        <w:t>permanent detention camps</w:t>
      </w:r>
      <w:r w:rsidRPr="007A1669">
        <w:rPr>
          <w:rStyle w:val="Heading3Char"/>
          <w:sz w:val="24"/>
        </w:rPr>
        <w:t xml:space="preserve"> for suspicious aliens</w:t>
      </w:r>
      <w:r w:rsidRPr="007A1669">
        <w:rPr>
          <w:sz w:val="16"/>
        </w:rPr>
        <w:t xml:space="preserve"> and recalcitrant citizens.  </w:t>
      </w:r>
      <w:r w:rsidRPr="007A1669">
        <w:rPr>
          <w:rStyle w:val="Heading3Char"/>
          <w:sz w:val="24"/>
        </w:rPr>
        <w:t>A successful attack would poison the wellsprings of trust among strangers that make the</w:t>
      </w:r>
      <w:r w:rsidRPr="007A1669">
        <w:rPr>
          <w:sz w:val="16"/>
        </w:rPr>
        <w:t xml:space="preserve"> relative </w:t>
      </w:r>
      <w:r w:rsidRPr="007A1669">
        <w:rPr>
          <w:rStyle w:val="Heading3Char"/>
          <w:sz w:val="24"/>
        </w:rPr>
        <w:t>liberty of</w:t>
      </w:r>
      <w:r w:rsidRPr="007A1669">
        <w:rPr>
          <w:sz w:val="16"/>
        </w:rPr>
        <w:t xml:space="preserve"> liberal </w:t>
      </w:r>
      <w:r w:rsidRPr="007A1669">
        <w:rPr>
          <w:rStyle w:val="Heading3Char"/>
          <w:sz w:val="24"/>
        </w:rPr>
        <w:t>democracy possible</w:t>
      </w:r>
      <w:r w:rsidRPr="007A1669">
        <w:rPr>
          <w:sz w:val="16"/>
        </w:rPr>
        <w:t>.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   This is what the face of defeat might look like.  We would survive, but we would no longer recognize ourselves or our institutions.  We would exist but lose our identity as free people.</w:t>
      </w:r>
    </w:p>
    <w:p w14:paraId="01D5D6BF" w14:textId="77777777" w:rsidR="006E71A2" w:rsidRPr="007A1669" w:rsidRDefault="006E71A2" w:rsidP="006E71A2"/>
    <w:p w14:paraId="609773DF" w14:textId="4FF2B435" w:rsidR="00E93155" w:rsidRPr="007A1669" w:rsidRDefault="00DC0181" w:rsidP="000840EE">
      <w:pPr>
        <w:pStyle w:val="Heading3"/>
      </w:pPr>
      <w:r w:rsidRPr="007A1669">
        <w:t>Nuke Terror Causes Extinction</w:t>
      </w:r>
    </w:p>
    <w:p w14:paraId="2A6FDE0B" w14:textId="77777777" w:rsidR="00097313" w:rsidRPr="007A1669" w:rsidRDefault="00097313" w:rsidP="00097313">
      <w:pPr>
        <w:pStyle w:val="Heading4"/>
      </w:pPr>
      <w:r w:rsidRPr="007A1669">
        <w:t>Nuclear terrorism causes extinction – retaliations draws in great powers</w:t>
      </w:r>
    </w:p>
    <w:p w14:paraId="20A6150E" w14:textId="77777777" w:rsidR="00097313" w:rsidRPr="007A1669" w:rsidRDefault="00097313" w:rsidP="00097313">
      <w:r w:rsidRPr="007A1669">
        <w:rPr>
          <w:rStyle w:val="StyleStyleBold12pt"/>
        </w:rPr>
        <w:t>Ayson 10</w:t>
      </w:r>
      <w:r w:rsidRPr="007A1669">
        <w:t xml:space="preserve"> (Robert, Professor of Strategic Studies and Director of the Centre for Strategic Studies: New Zealand </w:t>
      </w:r>
      <w:proofErr w:type="gramStart"/>
      <w:r w:rsidRPr="007A1669">
        <w:t>–  Victoria</w:t>
      </w:r>
      <w:proofErr w:type="gramEnd"/>
      <w:r w:rsidRPr="007A1669">
        <w:t xml:space="preserve"> University of Wellington, “After a Terrorist Nuclear Attack: Envisaging Catalytic Effects”, Studies in Conflict &amp; Terrorism, 33(7), July)</w:t>
      </w:r>
    </w:p>
    <w:p w14:paraId="1E827163" w14:textId="77777777" w:rsidR="00097313" w:rsidRPr="007A1669" w:rsidRDefault="00097313" w:rsidP="00097313">
      <w:pPr>
        <w:rPr>
          <w:i/>
        </w:rPr>
      </w:pPr>
      <w:r w:rsidRPr="007A1669">
        <w:rPr>
          <w:i/>
        </w:rPr>
        <w:t xml:space="preserve">A Catalytic Response: Dragging in the Major Nuclear Powers </w:t>
      </w:r>
    </w:p>
    <w:p w14:paraId="0D449864" w14:textId="77777777" w:rsidR="00097313" w:rsidRPr="007A1669" w:rsidRDefault="00097313" w:rsidP="00097313">
      <w:r w:rsidRPr="007A1669">
        <w:rPr>
          <w:sz w:val="14"/>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7A1669">
        <w:rPr>
          <w:rStyle w:val="StyleBoldUnderline"/>
        </w:rPr>
        <w:t>nuclear terrorism should</w:t>
      </w:r>
      <w:r w:rsidRPr="007A1669">
        <w:rPr>
          <w:sz w:val="14"/>
        </w:rPr>
        <w:t xml:space="preserve"> ever </w:t>
      </w:r>
      <w:r w:rsidRPr="007A1669">
        <w:rPr>
          <w:rStyle w:val="StyleBoldUnderline"/>
        </w:rPr>
        <w:t>be regarded as</w:t>
      </w:r>
      <w:r w:rsidRPr="007A1669">
        <w:rPr>
          <w:sz w:val="14"/>
        </w:rPr>
        <w:t xml:space="preserve"> belonging in the category of truly </w:t>
      </w:r>
      <w:r w:rsidRPr="007A1669">
        <w:rPr>
          <w:rStyle w:val="Emphasis"/>
        </w:rPr>
        <w:t>existential</w:t>
      </w:r>
      <w:r w:rsidRPr="007A1669">
        <w:rPr>
          <w:rStyle w:val="Heading3Char"/>
          <w:rFonts w:eastAsiaTheme="minorHAnsi"/>
        </w:rPr>
        <w:t xml:space="preserve"> </w:t>
      </w:r>
      <w:r w:rsidRPr="007A1669">
        <w:rPr>
          <w:rStyle w:val="StyleBoldUnderline"/>
        </w:rPr>
        <w:t>threats</w:t>
      </w:r>
      <w:r w:rsidRPr="007A1669">
        <w:rPr>
          <w:sz w:val="14"/>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7A1669">
        <w:rPr>
          <w:rStyle w:val="StyleBoldUnderline"/>
        </w:rPr>
        <w:t>nuclear terrorism, could precipitate a</w:t>
      </w:r>
      <w:r w:rsidRPr="007A1669">
        <w:rPr>
          <w:rStyle w:val="Heading3Char"/>
          <w:rFonts w:eastAsiaTheme="minorHAnsi"/>
        </w:rPr>
        <w:t xml:space="preserve"> </w:t>
      </w:r>
      <w:r w:rsidRPr="007A1669">
        <w:rPr>
          <w:rStyle w:val="Emphasis"/>
        </w:rPr>
        <w:t>chain of events</w:t>
      </w:r>
      <w:r w:rsidRPr="007A1669">
        <w:rPr>
          <w:rStyle w:val="Heading3Char"/>
          <w:rFonts w:eastAsiaTheme="minorHAnsi"/>
        </w:rPr>
        <w:t xml:space="preserve"> </w:t>
      </w:r>
      <w:r w:rsidRPr="007A1669">
        <w:rPr>
          <w:rStyle w:val="StyleBoldUnderline"/>
        </w:rPr>
        <w:t>leading to a</w:t>
      </w:r>
      <w:r w:rsidRPr="007A1669">
        <w:rPr>
          <w:rStyle w:val="Heading3Char"/>
          <w:rFonts w:eastAsiaTheme="minorHAnsi"/>
        </w:rPr>
        <w:t xml:space="preserve"> </w:t>
      </w:r>
      <w:r w:rsidRPr="007A1669">
        <w:rPr>
          <w:rStyle w:val="Emphasis"/>
        </w:rPr>
        <w:t>massive exchange of nuclear weapons</w:t>
      </w:r>
      <w:r w:rsidRPr="007A1669">
        <w:rPr>
          <w:rStyle w:val="Heading3Char"/>
          <w:rFonts w:eastAsiaTheme="minorHAnsi"/>
        </w:rPr>
        <w:t xml:space="preserve"> </w:t>
      </w:r>
      <w:r w:rsidRPr="007A1669">
        <w:rPr>
          <w:rStyle w:val="StyleBoldUnderline"/>
        </w:rPr>
        <w:t>between two or more of the states that possess them</w:t>
      </w:r>
      <w:r w:rsidRPr="007A1669">
        <w:t xml:space="preserve">. </w:t>
      </w:r>
      <w:r w:rsidRPr="007A1669">
        <w:rPr>
          <w:sz w:val="14"/>
        </w:rPr>
        <w:t xml:space="preserve">In this context, today's and </w:t>
      </w:r>
      <w:proofErr w:type="gramStart"/>
      <w:r w:rsidRPr="007A1669">
        <w:rPr>
          <w:sz w:val="14"/>
        </w:rPr>
        <w:t>tomorrow's</w:t>
      </w:r>
      <w:proofErr w:type="gramEnd"/>
      <w:r w:rsidRPr="007A1669">
        <w:rPr>
          <w:sz w:val="14"/>
        </w:rPr>
        <w:t xml:space="preserve">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7A1669">
        <w:rPr>
          <w:rStyle w:val="StyleBoldUnderline"/>
        </w:rPr>
        <w:t>and</w:t>
      </w:r>
      <w:r w:rsidRPr="007A1669">
        <w:rPr>
          <w:sz w:val="14"/>
        </w:rPr>
        <w:t xml:space="preserve"> early 1960s as concerns grew about nuclear proliferation, the so-called n+1 problem. It may require a considerable amount of imagination to depict an especially plausible situation where an act of </w:t>
      </w:r>
      <w:r w:rsidRPr="007A1669">
        <w:rPr>
          <w:rStyle w:val="StyleBoldUnderline"/>
        </w:rPr>
        <w:t>nuclear terrorism could lead to such a</w:t>
      </w:r>
      <w:r w:rsidRPr="007A1669">
        <w:rPr>
          <w:rStyle w:val="Heading3Char"/>
          <w:rFonts w:eastAsiaTheme="minorHAnsi"/>
        </w:rPr>
        <w:t xml:space="preserve"> </w:t>
      </w:r>
      <w:r w:rsidRPr="007A1669">
        <w:rPr>
          <w:rStyle w:val="Emphasis"/>
        </w:rPr>
        <w:t>massive inter-state nuclear war</w:t>
      </w:r>
      <w:r w:rsidRPr="007A1669">
        <w:rPr>
          <w:sz w:val="14"/>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7A1669">
        <w:rPr>
          <w:sz w:val="14"/>
        </w:rPr>
        <w:t>,</w:t>
      </w:r>
      <w:proofErr w:type="gramEnd"/>
      <w:r w:rsidR="00185A58">
        <w:fldChar w:fldCharType="begin"/>
      </w:r>
      <w:r w:rsidR="00185A58">
        <w:instrText xml:space="preserve"> HYPERLINK "http://www.informaworld.com.proxy-remote.galib.uga.edu/smpp/section?content=a923238837&amp;fulltext=713240928" \l "EN0040" </w:instrText>
      </w:r>
      <w:r w:rsidR="00185A58">
        <w:fldChar w:fldCharType="separate"/>
      </w:r>
      <w:r w:rsidRPr="007A1669">
        <w:rPr>
          <w:sz w:val="14"/>
        </w:rPr>
        <w:t>40</w:t>
      </w:r>
      <w:r w:rsidR="00185A58">
        <w:rPr>
          <w:sz w:val="14"/>
        </w:rPr>
        <w:fldChar w:fldCharType="end"/>
      </w:r>
      <w:r w:rsidRPr="007A1669">
        <w:rPr>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11" w:anchor="EN0041" w:history="1">
        <w:r w:rsidRPr="007A1669">
          <w:rPr>
            <w:sz w:val="14"/>
          </w:rPr>
          <w:t>41</w:t>
        </w:r>
      </w:hyperlink>
      <w:r w:rsidRPr="007A1669">
        <w:rPr>
          <w:sz w:val="14"/>
        </w:rPr>
        <w:t xml:space="preserve"> Alternatively, if the act of nuclear terrorism came as a complete surprise, and American officials refused to believe that a terrorist group was fully responsible (or responsible at all) </w:t>
      </w:r>
      <w:r w:rsidRPr="007A1669">
        <w:rPr>
          <w:rStyle w:val="StyleBoldUnderline"/>
        </w:rPr>
        <w:t>suspicion would shift immediately to state possessors</w:t>
      </w:r>
      <w:r w:rsidRPr="007A1669">
        <w:t xml:space="preserve">. Ruling out Western ally countries like the United Kingdom and France, and probably Israel and India as well, </w:t>
      </w:r>
      <w:r w:rsidRPr="007A1669">
        <w:rPr>
          <w:rStyle w:val="StyleBoldUnderline"/>
        </w:rPr>
        <w:t>authorities</w:t>
      </w:r>
      <w:r w:rsidRPr="007A1669">
        <w:t xml:space="preserve"> in Washington </w:t>
      </w:r>
      <w:r w:rsidRPr="007A1669">
        <w:rPr>
          <w:rStyle w:val="StyleBoldUnderline"/>
        </w:rPr>
        <w:t>would be left with a</w:t>
      </w:r>
      <w:r w:rsidRPr="007A1669">
        <w:t xml:space="preserve"> very </w:t>
      </w:r>
      <w:r w:rsidRPr="007A1669">
        <w:rPr>
          <w:rStyle w:val="StyleBoldUnderline"/>
        </w:rPr>
        <w:t>short list consisting of North Korea</w:t>
      </w:r>
      <w:r w:rsidRPr="007A1669">
        <w:t xml:space="preserve">, perhaps </w:t>
      </w:r>
      <w:r w:rsidRPr="007A1669">
        <w:rPr>
          <w:rStyle w:val="StyleBoldUnderline"/>
        </w:rPr>
        <w:t>Iran</w:t>
      </w:r>
      <w:r w:rsidRPr="007A1669">
        <w:t xml:space="preserve"> if its program continues, </w:t>
      </w:r>
      <w:r w:rsidRPr="007A1669">
        <w:rPr>
          <w:rStyle w:val="StyleBoldUnderline"/>
        </w:rPr>
        <w:t>and</w:t>
      </w:r>
      <w:r w:rsidRPr="007A1669">
        <w:t xml:space="preserve"> possibly </w:t>
      </w:r>
      <w:r w:rsidRPr="007A1669">
        <w:rPr>
          <w:rStyle w:val="StyleBoldUnderline"/>
        </w:rPr>
        <w:t>Pakistan.</w:t>
      </w:r>
      <w:r w:rsidRPr="007A1669">
        <w:t xml:space="preserve"> But at what stage would Russia and China be definitely ruled out in this high stakes game of nuclear Cluedo? In particular, </w:t>
      </w:r>
      <w:r w:rsidRPr="007A1669">
        <w:rPr>
          <w:rStyle w:val="StyleBoldUnderline"/>
        </w:rPr>
        <w:t xml:space="preserve">if </w:t>
      </w:r>
      <w:r w:rsidRPr="007A1669">
        <w:t xml:space="preserve">the act of </w:t>
      </w:r>
      <w:r w:rsidRPr="007A1669">
        <w:rPr>
          <w:rStyle w:val="StyleBoldUnderline"/>
        </w:rPr>
        <w:t>nuclear terrorism occurred against a backdrop of existing tension in Washington's relations with Russia and/or China</w:t>
      </w:r>
      <w:r w:rsidRPr="007A1669">
        <w:t xml:space="preserve">, and at a time when threats had already been traded between these major powers, </w:t>
      </w:r>
      <w:r w:rsidRPr="007A1669">
        <w:rPr>
          <w:rStyle w:val="StyleBoldUnderline"/>
        </w:rPr>
        <w:t>would</w:t>
      </w:r>
      <w:r w:rsidRPr="007A1669">
        <w:t xml:space="preserve"> officials and political </w:t>
      </w:r>
      <w:r w:rsidRPr="007A1669">
        <w:rPr>
          <w:rStyle w:val="StyleBoldUnderline"/>
        </w:rPr>
        <w:t>leaders not be tempted to assume the wors</w:t>
      </w:r>
      <w:r w:rsidRPr="007A1669">
        <w:rPr>
          <w:rStyle w:val="StyleBoldUnderline"/>
          <w:szCs w:val="20"/>
        </w:rPr>
        <w:t>t</w:t>
      </w:r>
      <w:r w:rsidRPr="007A1669">
        <w:rPr>
          <w:rStyle w:val="Heading3Char"/>
          <w:rFonts w:eastAsiaTheme="minorHAnsi"/>
          <w:szCs w:val="20"/>
        </w:rPr>
        <w:t>?</w:t>
      </w:r>
      <w:r w:rsidRPr="007A1669">
        <w:t xml:space="preserve"> </w:t>
      </w:r>
      <w:r w:rsidRPr="007A1669">
        <w:rPr>
          <w:sz w:val="14"/>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7A1669">
        <w:rPr>
          <w:rStyle w:val="StyleBoldUnderline"/>
        </w:rPr>
        <w:t xml:space="preserve">Washington's early response to a terrorist nuclear attack on its own soil might also raise the possibility of an unwanted (and </w:t>
      </w:r>
      <w:r w:rsidRPr="007A1669">
        <w:rPr>
          <w:rStyle w:val="Emphasis"/>
        </w:rPr>
        <w:t>nuclear</w:t>
      </w:r>
      <w:r w:rsidRPr="007A1669">
        <w:t xml:space="preserve"> </w:t>
      </w:r>
      <w:r w:rsidRPr="007A1669">
        <w:rPr>
          <w:rStyle w:val="StyleBoldUnderline"/>
        </w:rPr>
        <w:t xml:space="preserve">aided) </w:t>
      </w:r>
      <w:r w:rsidRPr="007A1669">
        <w:rPr>
          <w:rStyle w:val="Emphasis"/>
        </w:rPr>
        <w:t>confrontation with Russia and</w:t>
      </w:r>
      <w:r w:rsidRPr="007A1669">
        <w:t xml:space="preserve">/or </w:t>
      </w:r>
      <w:r w:rsidRPr="007A1669">
        <w:rPr>
          <w:rStyle w:val="Emphasis"/>
        </w:rPr>
        <w:t>China.</w:t>
      </w:r>
      <w:r w:rsidRPr="007A1669">
        <w:rPr>
          <w:sz w:val="14"/>
        </w:rPr>
        <w:t xml:space="preserve"> </w:t>
      </w:r>
      <w:r w:rsidRPr="007A1669">
        <w:rPr>
          <w:rStyle w:val="StyleBoldUnderline"/>
        </w:rPr>
        <w:t>For example</w:t>
      </w:r>
      <w:r w:rsidRPr="007A1669">
        <w:rPr>
          <w:sz w:val="14"/>
        </w:rPr>
        <w:t xml:space="preserv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 As part of its initial response to the act of nuclear terrorism (as discussed earlier) </w:t>
      </w:r>
      <w:r w:rsidRPr="007A1669">
        <w:rPr>
          <w:rStyle w:val="StyleBoldUnderline"/>
        </w:rPr>
        <w:t>Washington might</w:t>
      </w:r>
      <w:r w:rsidRPr="007A1669">
        <w:t xml:space="preserve"> decide to </w:t>
      </w:r>
      <w:r w:rsidRPr="007A1669">
        <w:rPr>
          <w:rStyle w:val="StyleBoldUnderline"/>
        </w:rPr>
        <w:t>order a significant</w:t>
      </w:r>
      <w:r w:rsidRPr="007A1669">
        <w:t xml:space="preserve"> conventional (or </w:t>
      </w:r>
      <w:r w:rsidRPr="007A1669">
        <w:rPr>
          <w:rStyle w:val="StyleBoldUnderline"/>
        </w:rPr>
        <w:t>nuclear) retaliatory</w:t>
      </w:r>
      <w:r w:rsidRPr="007A1669">
        <w:t xml:space="preserve"> or disarming </w:t>
      </w:r>
      <w:r w:rsidRPr="007A1669">
        <w:rPr>
          <w:rStyle w:val="StyleBoldUnderline"/>
        </w:rPr>
        <w:t>attack against</w:t>
      </w:r>
      <w:r w:rsidRPr="007A1669">
        <w:t xml:space="preserve"> the leadership of the terrorist group and/or </w:t>
      </w:r>
      <w:r w:rsidRPr="007A1669">
        <w:rPr>
          <w:rStyle w:val="StyleBoldUnderline"/>
        </w:rPr>
        <w:t>states</w:t>
      </w:r>
      <w:r w:rsidRPr="007A1669">
        <w:t xml:space="preserve"> seen to support that group. Depending on the identity and especially the location of these targets, </w:t>
      </w:r>
      <w:r w:rsidRPr="007A1669">
        <w:rPr>
          <w:rStyle w:val="StyleBoldUnderline"/>
        </w:rPr>
        <w:t>Russia and/or China might interpret such action as</w:t>
      </w:r>
      <w:r w:rsidRPr="007A1669">
        <w:t xml:space="preserve"> being far too close for their comfort, and potentially as an </w:t>
      </w:r>
      <w:r w:rsidRPr="007A1669">
        <w:rPr>
          <w:rStyle w:val="StyleBoldUnderline"/>
        </w:rPr>
        <w:t>infringement on their spheres of influence</w:t>
      </w:r>
      <w:r w:rsidRPr="007A1669">
        <w:t xml:space="preserve"> </w:t>
      </w:r>
      <w:r w:rsidRPr="007A1669">
        <w:rPr>
          <w:sz w:val="14"/>
        </w:rPr>
        <w:t>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12" w:anchor="EN0042" w:history="1">
        <w:proofErr w:type="gramStart"/>
        <w:r w:rsidRPr="007A1669">
          <w:rPr>
            <w:sz w:val="14"/>
          </w:rPr>
          <w:t>42</w:t>
        </w:r>
      </w:hyperlink>
      <w:r w:rsidRPr="007A1669">
        <w:rPr>
          <w:sz w:val="14"/>
        </w:rPr>
        <w:t xml:space="preserve"> American pressure</w:t>
      </w:r>
      <w:proofErr w:type="gramEnd"/>
      <w:r w:rsidRPr="007A1669">
        <w:rPr>
          <w:sz w:val="14"/>
        </w:rPr>
        <w:t xml:space="preserve"> on that part of the world would almost certainly raise alarms in Moscow that might require a degree of advanced consultation from Washington that the latter found itself unable or unwilling to provide. </w:t>
      </w:r>
    </w:p>
    <w:p w14:paraId="7640AE69" w14:textId="77777777" w:rsidR="00097313" w:rsidRPr="007A1669" w:rsidRDefault="00097313" w:rsidP="00097313"/>
    <w:p w14:paraId="0ED090BD" w14:textId="53110322" w:rsidR="000840EE" w:rsidRPr="007A1669" w:rsidRDefault="00DC0181" w:rsidP="000840EE">
      <w:pPr>
        <w:pStyle w:val="Heading4"/>
      </w:pPr>
      <w:r w:rsidRPr="007A1669">
        <w:t>Nuclear</w:t>
      </w:r>
      <w:r w:rsidR="000840EE" w:rsidRPr="007A1669">
        <w:t xml:space="preserve"> terrorism risks extinction --- the threat of an attack is significant.</w:t>
      </w:r>
    </w:p>
    <w:p w14:paraId="1A5340E2" w14:textId="1F484C47" w:rsidR="000840EE" w:rsidRPr="007A1669" w:rsidRDefault="000840EE" w:rsidP="000840EE">
      <w:r w:rsidRPr="007A1669">
        <w:rPr>
          <w:rStyle w:val="StyleStyleBold12pt"/>
        </w:rPr>
        <w:t>Hellman 8</w:t>
      </w:r>
      <w:r w:rsidRPr="007A1669">
        <w:t xml:space="preserve"> (Martin E. Hellman, emeritus prof of engineering @ Stanford, “Risk Analysis of Nuclear Deterrence” SPRING 2008 THE BENT OF TAU BETA PI, http:/</w:t>
      </w:r>
      <w:r w:rsidR="00DC0181" w:rsidRPr="007A1669">
        <w:t>/www.nuclearrisk.org/paper.pdf)</w:t>
      </w:r>
    </w:p>
    <w:p w14:paraId="06ECDF11" w14:textId="77777777" w:rsidR="000840EE" w:rsidRPr="007A1669" w:rsidRDefault="000840EE" w:rsidP="000840EE">
      <w:pPr>
        <w:rPr>
          <w:sz w:val="16"/>
        </w:rPr>
      </w:pPr>
      <w:r w:rsidRPr="007A1669">
        <w:rPr>
          <w:rStyle w:val="StyleBoldUnderline"/>
        </w:rPr>
        <w:t>The threat of nuclear terrorism looms</w:t>
      </w:r>
      <w:r w:rsidRPr="007A1669">
        <w:rPr>
          <w:sz w:val="16"/>
        </w:rPr>
        <w:t xml:space="preserve"> much larger in the public’s mind than the threat of a full-scale nuclear war, yet this article focuses primarily on the latter. An explanation is therefore in order before proceeding. </w:t>
      </w:r>
      <w:r w:rsidRPr="007A1669">
        <w:rPr>
          <w:rStyle w:val="StyleBoldUnderline"/>
        </w:rPr>
        <w:t>A terrorist attack involving a nuclear weapon would be a catastrophe of immense proportions</w:t>
      </w:r>
      <w:r w:rsidRPr="007A1669">
        <w:rPr>
          <w:sz w:val="16"/>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7A1669">
        <w:rPr>
          <w:sz w:val="16"/>
        </w:rPr>
        <w:t>[Bunn 2003, pages viii-ix].</w:t>
      </w:r>
      <w:proofErr w:type="gramEnd"/>
      <w:r w:rsidRPr="007A1669">
        <w:rPr>
          <w:sz w:val="16"/>
        </w:rPr>
        <w:t xml:space="preserve">   </w:t>
      </w:r>
      <w:r w:rsidRPr="007A1669">
        <w:rPr>
          <w:rStyle w:val="StyleBoldUnderline"/>
        </w:rPr>
        <w:t>The likelihood of such an attack is also significant</w:t>
      </w:r>
      <w:r w:rsidRPr="007A1669">
        <w:rPr>
          <w:sz w:val="16"/>
        </w:rPr>
        <w:t xml:space="preserve">. Former Secretary of Defense William </w:t>
      </w:r>
      <w:r w:rsidRPr="007A1669">
        <w:rPr>
          <w:rStyle w:val="StyleBoldUnderline"/>
        </w:rPr>
        <w:t>Perry</w:t>
      </w:r>
      <w:r w:rsidRPr="007A1669">
        <w:rPr>
          <w:sz w:val="16"/>
        </w:rPr>
        <w:t xml:space="preserve"> has </w:t>
      </w:r>
      <w:r w:rsidRPr="007A1669">
        <w:rPr>
          <w:rStyle w:val="StyleBoldUnderline"/>
        </w:rPr>
        <w:t>estimated the chance of a nuclear terrorist incident</w:t>
      </w:r>
      <w:r w:rsidRPr="007A1669">
        <w:rPr>
          <w:sz w:val="16"/>
        </w:rPr>
        <w:t xml:space="preserve"> within the next decade </w:t>
      </w:r>
      <w:r w:rsidRPr="007A1669">
        <w:rPr>
          <w:rStyle w:val="StyleBoldUnderline"/>
        </w:rPr>
        <w:t>to be roughly 50 percent</w:t>
      </w:r>
      <w:r w:rsidRPr="007A1669">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7A1669">
        <w:rPr>
          <w:sz w:val="16"/>
        </w:rPr>
        <w:t>[Hegland 2005].</w:t>
      </w:r>
      <w:proofErr w:type="gramEnd"/>
      <w:r w:rsidRPr="007A1669">
        <w:rPr>
          <w:sz w:val="16"/>
        </w:rPr>
        <w:t xml:space="preserve"> </w:t>
      </w:r>
      <w:r w:rsidRPr="007A1669">
        <w:rPr>
          <w:rStyle w:val="StyleBoldUnderline"/>
        </w:rPr>
        <w:t xml:space="preserve">In a survey of 85 national security experts, Senator Richard Lugar found </w:t>
      </w:r>
      <w:r w:rsidRPr="007A1669">
        <w:rPr>
          <w:sz w:val="16"/>
        </w:rPr>
        <w:t>a median estimate of 20 percent for the “probability of</w:t>
      </w:r>
      <w:r w:rsidRPr="007A1669">
        <w:rPr>
          <w:rStyle w:val="StyleBoldUnderline"/>
        </w:rPr>
        <w:t xml:space="preserve"> an attack involving a nuclear explosion occurring somewhere in the world in the next 10 years,” with 79 percent of the respondents believing “it more likely to be carried out by terrorists” than by a government </w:t>
      </w:r>
      <w:r w:rsidRPr="007A1669">
        <w:rPr>
          <w:sz w:val="16"/>
        </w:rPr>
        <w:t xml:space="preserve">[Lugar 2005, pp. 14-15].   I support increased efforts to reduce the threat of </w:t>
      </w:r>
      <w:proofErr w:type="gramStart"/>
      <w:r w:rsidRPr="007A1669">
        <w:rPr>
          <w:sz w:val="16"/>
        </w:rPr>
        <w:t>nuclear  terrorism</w:t>
      </w:r>
      <w:proofErr w:type="gramEnd"/>
      <w:r w:rsidRPr="007A1669">
        <w:rPr>
          <w:sz w:val="16"/>
        </w:rPr>
        <w:t xml:space="preserve">, but that is not inconsistent with the approach of  this article. Because </w:t>
      </w:r>
      <w:r w:rsidRPr="007A1669">
        <w:rPr>
          <w:rStyle w:val="StyleBoldUnderline"/>
        </w:rPr>
        <w:t>terrorism is</w:t>
      </w:r>
      <w:r w:rsidRPr="007A1669">
        <w:rPr>
          <w:sz w:val="16"/>
        </w:rPr>
        <w:t xml:space="preserve"> one of </w:t>
      </w:r>
      <w:r w:rsidRPr="007A1669">
        <w:rPr>
          <w:rStyle w:val="StyleBoldUnderline"/>
        </w:rPr>
        <w:t>the</w:t>
      </w:r>
      <w:r w:rsidRPr="007A1669">
        <w:rPr>
          <w:sz w:val="16"/>
        </w:rPr>
        <w:t xml:space="preserve"> potential </w:t>
      </w:r>
      <w:r w:rsidRPr="007A1669">
        <w:rPr>
          <w:rStyle w:val="StyleBoldUnderline"/>
        </w:rPr>
        <w:t>trigger mechanism</w:t>
      </w:r>
      <w:r w:rsidRPr="007A1669">
        <w:rPr>
          <w:sz w:val="16"/>
        </w:rPr>
        <w:t xml:space="preserve">s </w:t>
      </w:r>
      <w:r w:rsidRPr="007A1669">
        <w:rPr>
          <w:rStyle w:val="StyleBoldUnderline"/>
        </w:rPr>
        <w:t>for a full-scale nuclear war</w:t>
      </w:r>
      <w:r w:rsidRPr="007A1669">
        <w:rPr>
          <w:sz w:val="16"/>
        </w:rPr>
        <w:t xml:space="preserve">, the risk </w:t>
      </w:r>
      <w:proofErr w:type="gramStart"/>
      <w:r w:rsidRPr="007A1669">
        <w:rPr>
          <w:sz w:val="16"/>
        </w:rPr>
        <w:t>analyses  proposed</w:t>
      </w:r>
      <w:proofErr w:type="gramEnd"/>
      <w:r w:rsidRPr="007A1669">
        <w:rPr>
          <w:sz w:val="16"/>
        </w:rPr>
        <w:t xml:space="preserve"> herein will include estimating the risk of nuclear  terrorism as one component of the overall risk. If that risk</w:t>
      </w:r>
      <w:proofErr w:type="gramStart"/>
      <w:r w:rsidRPr="007A1669">
        <w:rPr>
          <w:sz w:val="16"/>
        </w:rPr>
        <w:t>,  the</w:t>
      </w:r>
      <w:proofErr w:type="gramEnd"/>
      <w:r w:rsidRPr="007A1669">
        <w:rPr>
          <w:sz w:val="16"/>
        </w:rPr>
        <w:t xml:space="preserve"> overall risk, or both are found to be unacceptable, then  the proposed remedies would be directed to reduce which-  ever risk(s) warrant attention. Similar remarks apply to </w:t>
      </w:r>
      <w:proofErr w:type="gramStart"/>
      <w:r w:rsidRPr="007A1669">
        <w:rPr>
          <w:sz w:val="16"/>
        </w:rPr>
        <w:t>a  number</w:t>
      </w:r>
      <w:proofErr w:type="gramEnd"/>
      <w:r w:rsidRPr="007A1669">
        <w:rPr>
          <w:sz w:val="16"/>
        </w:rPr>
        <w:t xml:space="preserve"> of other threats (e.g., nuclear war between the U.S.  </w:t>
      </w:r>
      <w:proofErr w:type="gramStart"/>
      <w:r w:rsidRPr="007A1669">
        <w:rPr>
          <w:sz w:val="16"/>
        </w:rPr>
        <w:t>and</w:t>
      </w:r>
      <w:proofErr w:type="gramEnd"/>
      <w:r w:rsidRPr="007A1669">
        <w:rPr>
          <w:sz w:val="16"/>
        </w:rPr>
        <w:t xml:space="preserve"> China over Taiwan).   </w:t>
      </w:r>
      <w:proofErr w:type="gramStart"/>
      <w:r w:rsidRPr="007A1669">
        <w:rPr>
          <w:sz w:val="16"/>
        </w:rPr>
        <w:t>his</w:t>
      </w:r>
      <w:proofErr w:type="gramEnd"/>
      <w:r w:rsidRPr="007A1669">
        <w:rPr>
          <w:sz w:val="16"/>
        </w:rPr>
        <w:t xml:space="preserve"> article would be incomplete if it only dealt with the  threat of nuclear terrorism and neglected the threat of full-  scale nuclear war. If both risks are unacceptable, an effort </w:t>
      </w:r>
      <w:proofErr w:type="gramStart"/>
      <w:r w:rsidRPr="007A1669">
        <w:rPr>
          <w:sz w:val="16"/>
        </w:rPr>
        <w:t>to  reduce</w:t>
      </w:r>
      <w:proofErr w:type="gramEnd"/>
      <w:r w:rsidRPr="007A1669">
        <w:rPr>
          <w:sz w:val="16"/>
        </w:rPr>
        <w:t xml:space="preserve"> only the terrorist component would leave humanity  in great peril. In fact, </w:t>
      </w:r>
      <w:r w:rsidRPr="007A1669">
        <w:rPr>
          <w:rStyle w:val="StyleBoldUnderline"/>
        </w:rPr>
        <w:t xml:space="preserve">society’s almost total neglect of </w:t>
      </w:r>
      <w:proofErr w:type="gramStart"/>
      <w:r w:rsidRPr="007A1669">
        <w:rPr>
          <w:rStyle w:val="StyleBoldUnderline"/>
        </w:rPr>
        <w:t>the  threat</w:t>
      </w:r>
      <w:proofErr w:type="gramEnd"/>
      <w:r w:rsidRPr="007A1669">
        <w:rPr>
          <w:rStyle w:val="StyleBoldUnderline"/>
        </w:rPr>
        <w:t xml:space="preserve"> of full-scale nuclear war makes studying that risk all  the more important</w:t>
      </w:r>
      <w:r w:rsidRPr="007A1669">
        <w:rPr>
          <w:sz w:val="16"/>
        </w:rPr>
        <w:t xml:space="preserve">.   The cosT of World War iii   The danger associated with nuclear deterrence depends </w:t>
      </w:r>
      <w:proofErr w:type="gramStart"/>
      <w:r w:rsidRPr="007A1669">
        <w:rPr>
          <w:sz w:val="16"/>
        </w:rPr>
        <w:t>on  both</w:t>
      </w:r>
      <w:proofErr w:type="gramEnd"/>
      <w:r w:rsidRPr="007A1669">
        <w:rPr>
          <w:sz w:val="16"/>
        </w:rPr>
        <w:t xml:space="preserve"> the cost of a failure and the failure rate.3 This section  explores the cost of a failure of nuclear deterrence, and  the next section is concerned with the failure rate. </w:t>
      </w:r>
      <w:proofErr w:type="gramStart"/>
      <w:r w:rsidRPr="007A1669">
        <w:rPr>
          <w:sz w:val="16"/>
        </w:rPr>
        <w:t>While  other</w:t>
      </w:r>
      <w:proofErr w:type="gramEnd"/>
      <w:r w:rsidRPr="007A1669">
        <w:rPr>
          <w:sz w:val="16"/>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7A1669">
        <w:rPr>
          <w:sz w:val="16"/>
        </w:rPr>
        <w:t>the  first</w:t>
      </w:r>
      <w:proofErr w:type="gramEnd"/>
      <w:r w:rsidRPr="007A1669">
        <w:rPr>
          <w:sz w:val="16"/>
        </w:rPr>
        <w:t xml:space="preserve"> World War. World War II’s fatalities were double </w:t>
      </w:r>
      <w:proofErr w:type="gramStart"/>
      <w:r w:rsidRPr="007A1669">
        <w:rPr>
          <w:sz w:val="16"/>
        </w:rPr>
        <w:t>or  triple</w:t>
      </w:r>
      <w:proofErr w:type="gramEnd"/>
      <w:r w:rsidRPr="007A1669">
        <w:rPr>
          <w:sz w:val="16"/>
        </w:rPr>
        <w:t xml:space="preserve"> that number—chaos prevented a more precise deter-  mination. In both cases humanity recovered, and the </w:t>
      </w:r>
      <w:proofErr w:type="gramStart"/>
      <w:r w:rsidRPr="007A1669">
        <w:rPr>
          <w:sz w:val="16"/>
        </w:rPr>
        <w:t>world  today</w:t>
      </w:r>
      <w:proofErr w:type="gramEnd"/>
      <w:r w:rsidRPr="007A1669">
        <w:rPr>
          <w:sz w:val="16"/>
        </w:rPr>
        <w:t xml:space="preserve"> bears few scars that attest to the horror of those two  wars. Many people therefore implicitly believe that a </w:t>
      </w:r>
      <w:proofErr w:type="gramStart"/>
      <w:r w:rsidRPr="007A1669">
        <w:rPr>
          <w:sz w:val="16"/>
        </w:rPr>
        <w:t>third  World</w:t>
      </w:r>
      <w:proofErr w:type="gramEnd"/>
      <w:r w:rsidRPr="007A1669">
        <w:rPr>
          <w:sz w:val="16"/>
        </w:rPr>
        <w:t xml:space="preserve"> War would be horrible but survivable, an extrapola-  tion of the effects of the first two global wars. In that view</w:t>
      </w:r>
      <w:proofErr w:type="gramStart"/>
      <w:r w:rsidRPr="007A1669">
        <w:rPr>
          <w:sz w:val="16"/>
        </w:rPr>
        <w:t>,  World</w:t>
      </w:r>
      <w:proofErr w:type="gramEnd"/>
      <w:r w:rsidRPr="007A1669">
        <w:rPr>
          <w:sz w:val="16"/>
        </w:rPr>
        <w:t xml:space="preserve"> War III, while horrible, is something that humanity  may just have to face and from which it will then have to  recover. In contrast, some of those most qualified to </w:t>
      </w:r>
      <w:proofErr w:type="gramStart"/>
      <w:r w:rsidRPr="007A1669">
        <w:rPr>
          <w:sz w:val="16"/>
        </w:rPr>
        <w:t>assess  the</w:t>
      </w:r>
      <w:proofErr w:type="gramEnd"/>
      <w:r w:rsidRPr="007A1669">
        <w:rPr>
          <w:sz w:val="16"/>
        </w:rPr>
        <w:t xml:space="preserve"> situation hold a very different view.  In a 1961 speech to a joint session of the Philippine Con</w:t>
      </w:r>
      <w:proofErr w:type="gramStart"/>
      <w:r w:rsidRPr="007A1669">
        <w:rPr>
          <w:sz w:val="16"/>
        </w:rPr>
        <w:t>-  gress</w:t>
      </w:r>
      <w:proofErr w:type="gramEnd"/>
      <w:r w:rsidRPr="007A1669">
        <w:rPr>
          <w:sz w:val="16"/>
        </w:rPr>
        <w:t>, General Douglas MacArthur, stated, “Global war has  become a Frankenstein to destroy both sides. … If   you lose</w:t>
      </w:r>
      <w:proofErr w:type="gramStart"/>
      <w:r w:rsidRPr="007A1669">
        <w:rPr>
          <w:sz w:val="16"/>
        </w:rPr>
        <w:t>,  you</w:t>
      </w:r>
      <w:proofErr w:type="gramEnd"/>
      <w:r w:rsidRPr="007A1669">
        <w:rPr>
          <w:sz w:val="16"/>
        </w:rPr>
        <w:t xml:space="preserve"> are annihilated. If you win, you stand only to lose. </w:t>
      </w:r>
      <w:r w:rsidRPr="007A1669">
        <w:rPr>
          <w:rStyle w:val="StyleBoldUnderline"/>
        </w:rPr>
        <w:t xml:space="preserve">No longer does it possess even the chance of the winner of </w:t>
      </w:r>
      <w:proofErr w:type="gramStart"/>
      <w:r w:rsidRPr="007A1669">
        <w:rPr>
          <w:rStyle w:val="StyleBoldUnderline"/>
        </w:rPr>
        <w:t>a  duel</w:t>
      </w:r>
      <w:proofErr w:type="gramEnd"/>
      <w:r w:rsidRPr="007A1669">
        <w:rPr>
          <w:rStyle w:val="StyleBoldUnderline"/>
        </w:rPr>
        <w:t>. It contains now only the germs of double suicide</w:t>
      </w:r>
      <w:r w:rsidRPr="007A1669">
        <w:rPr>
          <w:sz w:val="16"/>
        </w:rPr>
        <w:t>.”  Former Secretary of Defense Robert McNamara ex</w:t>
      </w:r>
      <w:proofErr w:type="gramStart"/>
      <w:r w:rsidRPr="007A1669">
        <w:rPr>
          <w:sz w:val="16"/>
        </w:rPr>
        <w:t>-  pressed</w:t>
      </w:r>
      <w:proofErr w:type="gramEnd"/>
      <w:r w:rsidRPr="007A1669">
        <w:rPr>
          <w:sz w:val="16"/>
        </w:rPr>
        <w:t xml:space="preserve"> a similar view: “If deterrence fails and conflict  develops, the present U.S. and NATO strategy carries with  it a high risk that </w:t>
      </w:r>
      <w:r w:rsidRPr="007A1669">
        <w:rPr>
          <w:rStyle w:val="StyleBoldUnderline"/>
        </w:rPr>
        <w:t>Western civilization will be destroyed</w:t>
      </w:r>
      <w:r w:rsidRPr="007A1669">
        <w:rPr>
          <w:sz w:val="16"/>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w:t>
      </w:r>
      <w:proofErr w:type="gramStart"/>
      <w:r w:rsidRPr="007A1669">
        <w:rPr>
          <w:sz w:val="16"/>
        </w:rPr>
        <w:t>,  still</w:t>
      </w:r>
      <w:proofErr w:type="gramEnd"/>
      <w:r w:rsidRPr="007A1669">
        <w:rPr>
          <w:sz w:val="16"/>
        </w:rPr>
        <w:t xml:space="preserve"> convey the horrendous toll that World War III would  exact: “</w:t>
      </w:r>
      <w:r w:rsidRPr="007A1669">
        <w:rPr>
          <w:rStyle w:val="StyleBoldUnderline"/>
        </w:rPr>
        <w:t>The resulting deaths would be far beyond any  precedent</w:t>
      </w:r>
      <w:r w:rsidRPr="007A1669">
        <w:rPr>
          <w:sz w:val="16"/>
        </w:rPr>
        <w:t xml:space="preserve">. Executive branch calculations show a range </w:t>
      </w:r>
      <w:proofErr w:type="gramStart"/>
      <w:r w:rsidRPr="007A1669">
        <w:rPr>
          <w:sz w:val="16"/>
        </w:rPr>
        <w:t>of  U.S</w:t>
      </w:r>
      <w:proofErr w:type="gramEnd"/>
      <w:r w:rsidRPr="007A1669">
        <w:rPr>
          <w:sz w:val="16"/>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7A1669">
        <w:rPr>
          <w:sz w:val="16"/>
        </w:rPr>
        <w:t>first  30</w:t>
      </w:r>
      <w:proofErr w:type="gramEnd"/>
      <w:r w:rsidRPr="007A1669">
        <w:rPr>
          <w:sz w:val="16"/>
        </w:rPr>
        <w:t xml:space="preserve"> days. Additional millions would be injured, and many  would eventually die from lack of adequate medical care …  millions of people might starve or freeze during the follow-  ing winter, but it is not possible to estimate how many. </w:t>
      </w:r>
      <w:proofErr w:type="gramStart"/>
      <w:r w:rsidRPr="007A1669">
        <w:rPr>
          <w:sz w:val="16"/>
        </w:rPr>
        <w:t>…  further</w:t>
      </w:r>
      <w:proofErr w:type="gramEnd"/>
      <w:r w:rsidRPr="007A1669">
        <w:rPr>
          <w:sz w:val="16"/>
        </w:rPr>
        <w:t xml:space="preserve">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7A1669">
        <w:rPr>
          <w:rStyle w:val="StyleBoldUnderline"/>
        </w:rPr>
        <w:t>nuclear explosions</w:t>
      </w:r>
      <w:r w:rsidRPr="007A1669">
        <w:rPr>
          <w:sz w:val="16"/>
        </w:rPr>
        <w:t xml:space="preserve"> and their resultant fire-  storms </w:t>
      </w:r>
      <w:r w:rsidRPr="007A1669">
        <w:rPr>
          <w:rStyle w:val="StyleBoldUnderline"/>
        </w:rPr>
        <w:t>could usher in a nuclear winter that might erase  homo sapiens from the face of the earth</w:t>
      </w:r>
      <w:r w:rsidRPr="007A1669">
        <w:rPr>
          <w:sz w:val="16"/>
        </w:rPr>
        <w:t xml:space="preserve">, much as many  scientists now believe the K-T Extinction that wiped out  the dinosaurs resulted from an impact winter caused by ash  and dust from a large asteroid or comet striking Earth. </w:t>
      </w:r>
      <w:proofErr w:type="gramStart"/>
      <w:r w:rsidRPr="007A1669">
        <w:rPr>
          <w:sz w:val="16"/>
        </w:rPr>
        <w:t>The  TTAPS</w:t>
      </w:r>
      <w:proofErr w:type="gramEnd"/>
      <w:r w:rsidRPr="007A1669">
        <w:rPr>
          <w:sz w:val="16"/>
        </w:rPr>
        <w:t xml:space="preserve"> report produced a heated debate, and there is still  no scientific consensus on whether a nuclear winter would  follow a full-scale nuclear war. Recent work [Robock 2007</w:t>
      </w:r>
      <w:proofErr w:type="gramStart"/>
      <w:r w:rsidRPr="007A1669">
        <w:rPr>
          <w:sz w:val="16"/>
        </w:rPr>
        <w:t>,  Toon</w:t>
      </w:r>
      <w:proofErr w:type="gramEnd"/>
      <w:r w:rsidRPr="007A1669">
        <w:rPr>
          <w:sz w:val="16"/>
        </w:rPr>
        <w:t xml:space="preserve"> 2007] suggests that </w:t>
      </w:r>
      <w:r w:rsidRPr="007A1669">
        <w:rPr>
          <w:rStyle w:val="StyleBoldUnderline"/>
        </w:rPr>
        <w:t>even a limited nuclear exchange</w:t>
      </w:r>
      <w:r w:rsidRPr="007A1669">
        <w:rPr>
          <w:sz w:val="16"/>
        </w:rPr>
        <w:t xml:space="preserve">  or one between newer nuclear-weapon states, such as India  and Pakistan, </w:t>
      </w:r>
      <w:r w:rsidRPr="007A1669">
        <w:rPr>
          <w:rStyle w:val="StyleBoldUnderline"/>
        </w:rPr>
        <w:t>could have devastating long-lasting climatic  consequences</w:t>
      </w:r>
      <w:r w:rsidRPr="007A1669">
        <w:rPr>
          <w:sz w:val="16"/>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7A1669">
        <w:rPr>
          <w:rStyle w:val="StyleBoldUnderline"/>
        </w:rPr>
        <w:t>preventing World War III is a necessity—not an option</w:t>
      </w:r>
      <w:r w:rsidRPr="007A1669">
        <w:rPr>
          <w:sz w:val="16"/>
        </w:rPr>
        <w:t xml:space="preserve">. </w:t>
      </w:r>
    </w:p>
    <w:p w14:paraId="11E4BA6D" w14:textId="77777777" w:rsidR="000840EE" w:rsidRPr="007A1669" w:rsidRDefault="000840EE" w:rsidP="00E93155"/>
    <w:p w14:paraId="3F5209ED" w14:textId="77777777" w:rsidR="00FD4181" w:rsidRPr="007A1669" w:rsidRDefault="00FD4181" w:rsidP="00E93155"/>
    <w:p w14:paraId="292B7C86" w14:textId="77777777" w:rsidR="00FD4181" w:rsidRPr="007A1669" w:rsidRDefault="00FD4181" w:rsidP="00FD4181">
      <w:pPr>
        <w:pStyle w:val="Heading4"/>
      </w:pPr>
      <w:r w:rsidRPr="007A1669">
        <w:t xml:space="preserve">Extinction---equivalent to full-scale nuclear war – prefer our </w:t>
      </w:r>
      <w:proofErr w:type="gramStart"/>
      <w:r w:rsidRPr="007A1669">
        <w:t>ev</w:t>
      </w:r>
      <w:proofErr w:type="gramEnd"/>
      <w:r w:rsidRPr="007A1669">
        <w:t xml:space="preserve"> because it cites models and experts</w:t>
      </w:r>
    </w:p>
    <w:p w14:paraId="0454EFF5" w14:textId="77777777" w:rsidR="00FD4181" w:rsidRPr="007A1669" w:rsidRDefault="00FD4181" w:rsidP="00FD4181">
      <w:r w:rsidRPr="007A1669">
        <w:rPr>
          <w:rStyle w:val="StyleStyleBold12pt"/>
        </w:rPr>
        <w:t>Toon 7</w:t>
      </w:r>
      <w:r w:rsidRPr="007A1669">
        <w:t xml:space="preserve"> (Owen B. Toon, chair of the Department of Atmospheric and Oceanic Sciences at CU-Boulder, et al., April 19, 2007, “Atmospheric effects and societal consequences of regional scale nuclear conflicts and acts of individual nuclear terrorism,” online: http://climate.envsci.rutgers.edu/pdf/acp-7-1973-2007.pdf)</w:t>
      </w:r>
    </w:p>
    <w:p w14:paraId="49864439" w14:textId="77777777" w:rsidR="00FD4181" w:rsidRPr="007A1669" w:rsidRDefault="00FD4181" w:rsidP="00FD4181">
      <w:r w:rsidRPr="007A1669">
        <w:rPr>
          <w:sz w:val="16"/>
        </w:rPr>
        <w:t xml:space="preserve">To an increasing extent, </w:t>
      </w:r>
      <w:r w:rsidRPr="007A1669">
        <w:rPr>
          <w:rStyle w:val="underline"/>
        </w:rPr>
        <w:t>people are congregating in the world’s great urban centers, creating megacities with populations exceeding 10 million individuals</w:t>
      </w:r>
      <w:r w:rsidRPr="007A1669">
        <w:rPr>
          <w:sz w:val="16"/>
        </w:rPr>
        <w:t xml:space="preserve">. At the same time, </w:t>
      </w:r>
      <w:r w:rsidRPr="007A1669">
        <w:rPr>
          <w:rStyle w:val="underline"/>
        </w:rPr>
        <w:t>advanced technology has designed nuclear explosives of such small size they can be easily transported in a car</w:t>
      </w:r>
      <w:r w:rsidRPr="007A1669">
        <w:rPr>
          <w:sz w:val="16"/>
        </w:rPr>
        <w:t xml:space="preserve">, small plane or boat </w:t>
      </w:r>
      <w:r w:rsidRPr="007A1669">
        <w:rPr>
          <w:rStyle w:val="underline"/>
        </w:rPr>
        <w:t>to the heart of a city</w:t>
      </w:r>
      <w:r w:rsidRPr="007A1669">
        <w:rPr>
          <w:sz w:val="16"/>
        </w:rPr>
        <w:t xml:space="preserve">. We demonstrate here that </w:t>
      </w:r>
      <w:r w:rsidRPr="007A1669">
        <w:rPr>
          <w:rStyle w:val="underline"/>
        </w:rPr>
        <w:t>a single detonation in the 15 kiloton range can produce urban fatalities approaching one million</w:t>
      </w:r>
      <w:r w:rsidRPr="007A1669">
        <w:rPr>
          <w:sz w:val="16"/>
        </w:rPr>
        <w:t xml:space="preserve"> in some cases, </w:t>
      </w:r>
      <w:r w:rsidRPr="007A1669">
        <w:rPr>
          <w:rStyle w:val="underline"/>
        </w:rPr>
        <w:t>and casualties exceeding one million</w:t>
      </w:r>
      <w:r w:rsidRPr="007A1669">
        <w:rPr>
          <w:sz w:val="16"/>
        </w:rP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7A1669">
        <w:rPr>
          <w:rStyle w:val="underline"/>
        </w:rPr>
        <w:t>even a single surface nuclear explosion</w:t>
      </w:r>
      <w:r w:rsidRPr="007A1669">
        <w:rPr>
          <w:sz w:val="16"/>
        </w:rPr>
        <w:t xml:space="preserve">, or an air burst in rainy conditions, </w:t>
      </w:r>
      <w:r w:rsidRPr="007A1669">
        <w:rPr>
          <w:rStyle w:val="underline"/>
        </w:rPr>
        <w:t>in a city center is likely to cause the entire metropolitan area to be abandoned at least for decades</w:t>
      </w:r>
      <w:r w:rsidRPr="007A1669">
        <w:rPr>
          <w:sz w:val="16"/>
        </w:rPr>
        <w:t xml:space="preserve"> owing to infrastructure damage and radioactive contamination. As the aftermath of hurricane Katrina in Louisiana suggests, </w:t>
      </w:r>
      <w:r w:rsidRPr="007A1669">
        <w:rPr>
          <w:rStyle w:val="underline"/>
        </w:rPr>
        <w:t xml:space="preserve">the economic consequences of even a localized nuclear catastrophe would most likely have severe national and </w:t>
      </w:r>
      <w:r w:rsidRPr="007A1669">
        <w:rPr>
          <w:rStyle w:val="Emphasis"/>
        </w:rPr>
        <w:t>international economic consequences</w:t>
      </w:r>
      <w:r w:rsidRPr="007A1669">
        <w:rPr>
          <w:sz w:val="16"/>
        </w:rPr>
        <w:t xml:space="preserve">. Striking effects result even from relatively small nuclear attacks because low yield detonations are most effective against city centers where business and social activity as well as population are concentrated. Rogue nations and </w:t>
      </w:r>
      <w:r w:rsidRPr="007A1669">
        <w:rPr>
          <w:rStyle w:val="Emphasis"/>
        </w:rPr>
        <w:t>terrorists would be most likely to strike there</w:t>
      </w:r>
      <w:r w:rsidRPr="007A1669">
        <w:rPr>
          <w:sz w:val="16"/>
        </w:rPr>
        <w:t xml:space="preserve">. Accordingly, an organized </w:t>
      </w:r>
      <w:r w:rsidRPr="007A1669">
        <w:rPr>
          <w:rStyle w:val="underline"/>
        </w:rPr>
        <w:t>attack on the U.S. by a small nuclear state, or terrorists</w:t>
      </w:r>
      <w:r w:rsidRPr="007A1669">
        <w:rPr>
          <w:sz w:val="16"/>
        </w:rPr>
        <w:t xml:space="preserve"> supported by such a state, </w:t>
      </w:r>
      <w:r w:rsidRPr="007A1669">
        <w:rPr>
          <w:rStyle w:val="Emphasis"/>
        </w:rPr>
        <w:t>could generate casualties comparable to those</w:t>
      </w:r>
      <w:r w:rsidRPr="007A1669">
        <w:rPr>
          <w:sz w:val="16"/>
        </w:rPr>
        <w:t xml:space="preserve"> once </w:t>
      </w:r>
      <w:r w:rsidRPr="007A1669">
        <w:rPr>
          <w:rStyle w:val="Emphasis"/>
        </w:rPr>
        <w:t>predicted for a full-scale nuclear “counterforce” exchange in a superpower conflict</w:t>
      </w:r>
      <w:r w:rsidRPr="007A1669">
        <w:rPr>
          <w:sz w:val="16"/>
        </w:rPr>
        <w:t xml:space="preserve">. Remarkably, the </w:t>
      </w:r>
      <w:r w:rsidRPr="007A1669">
        <w:rPr>
          <w:rStyle w:val="underline"/>
        </w:rPr>
        <w:t xml:space="preserve">estimated quantities of smoke generated by attacks totaling about one megaton of nuclear explosives </w:t>
      </w:r>
      <w:r w:rsidRPr="007A1669">
        <w:rPr>
          <w:rStyle w:val="Emphasis"/>
        </w:rPr>
        <w:t>could lead to significant global climate perturbations</w:t>
      </w:r>
      <w:r w:rsidRPr="007A1669">
        <w:rPr>
          <w:sz w:val="16"/>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4953A69C" w14:textId="77777777" w:rsidR="00FD4181" w:rsidRPr="007A1669" w:rsidRDefault="00FD4181" w:rsidP="00E93155"/>
    <w:p w14:paraId="09F8EF58" w14:textId="5FB31592" w:rsidR="00360CB4" w:rsidRPr="007A1669" w:rsidRDefault="00624767" w:rsidP="00360CB4">
      <w:pPr>
        <w:pStyle w:val="Heading3"/>
      </w:pPr>
      <w:r w:rsidRPr="007A1669">
        <w:t>AT</w:t>
      </w:r>
      <w:r w:rsidR="000A582C" w:rsidRPr="007A1669">
        <w:t xml:space="preserve">: No Nuclear Terrorism </w:t>
      </w:r>
    </w:p>
    <w:p w14:paraId="2E02AF54" w14:textId="77777777" w:rsidR="00360CB4" w:rsidRPr="007A1669" w:rsidRDefault="00360CB4" w:rsidP="00360CB4">
      <w:pPr>
        <w:pStyle w:val="Heading4"/>
      </w:pPr>
      <w:r w:rsidRPr="007A1669">
        <w:t xml:space="preserve">Risk of nuclear terrorism is </w:t>
      </w:r>
      <w:r w:rsidRPr="007A1669">
        <w:rPr>
          <w:u w:val="single"/>
        </w:rPr>
        <w:t>real</w:t>
      </w:r>
      <w:r w:rsidRPr="007A1669">
        <w:t xml:space="preserve"> and </w:t>
      </w:r>
      <w:r w:rsidRPr="007A1669">
        <w:rPr>
          <w:u w:val="single"/>
        </w:rPr>
        <w:t>high</w:t>
      </w:r>
      <w:r w:rsidRPr="007A1669">
        <w:t xml:space="preserve"> now</w:t>
      </w:r>
      <w:r w:rsidRPr="007A1669">
        <w:rPr>
          <w:u w:val="single"/>
        </w:rPr>
        <w:t xml:space="preserve"> </w:t>
      </w:r>
    </w:p>
    <w:p w14:paraId="380CF15F" w14:textId="77777777" w:rsidR="00360CB4" w:rsidRPr="007A1669" w:rsidRDefault="00360CB4" w:rsidP="00360CB4">
      <w:r w:rsidRPr="007A1669">
        <w:rPr>
          <w:rStyle w:val="StyleStyleBold12pt"/>
        </w:rPr>
        <w:t>Bunn 13</w:t>
      </w:r>
      <w:r w:rsidRPr="007A1669">
        <w:rPr>
          <w:sz w:val="16"/>
          <w:szCs w:val="16"/>
        </w:rPr>
        <w:t xml:space="preserve"> (Matthew, Valentin Kuznetsov, Martin B. Malin, Yuri Morozov, Simon Saradzhyan, William H. Tobey, Viktor I. Yesin, and Pavel S. Zolotarev. </w:t>
      </w:r>
      <w:proofErr w:type="gramStart"/>
      <w:r w:rsidRPr="007A1669">
        <w:rPr>
          <w:sz w:val="16"/>
          <w:szCs w:val="16"/>
        </w:rPr>
        <w:t>"Steps to Prevent Nuclear Terrorism."</w:t>
      </w:r>
      <w:proofErr w:type="gramEnd"/>
      <w:r w:rsidRPr="007A1669">
        <w:rPr>
          <w:sz w:val="16"/>
          <w:szCs w:val="16"/>
        </w:rPr>
        <w:t xml:space="preserve"> </w:t>
      </w:r>
      <w:proofErr w:type="gramStart"/>
      <w:r w:rsidRPr="007A1669">
        <w:rPr>
          <w:sz w:val="16"/>
          <w:szCs w:val="16"/>
        </w:rPr>
        <w:t>Paper, Belfer Center for Science and International Affairs, Harvard Kennedy School, October 2, 2013, Matthew Bunn.</w:t>
      </w:r>
      <w:proofErr w:type="gramEnd"/>
      <w:r w:rsidRPr="007A1669">
        <w:rPr>
          <w:sz w:val="16"/>
          <w:szCs w:val="16"/>
        </w:rPr>
        <w:t xml:space="preserve"> Professor of the Practice of Public Policy at Harvard Kennedy School andCo-Principal Investigator of Project on Managing the Atom at Harvard University’s Belfer Center for Science and International Affairs. • Vice Admiral Valentin Kuznetsov (retired Russian Navy). Senior research fellow at the Institute for U.S. and Canadian Studies of the Russian Academy of Sciences, Senior Military Representative of the Russian Ministry of Defense to NATO from 2002 to 2008. • Martin Malin. </w:t>
      </w:r>
      <w:proofErr w:type="gramStart"/>
      <w:r w:rsidRPr="007A1669">
        <w:rPr>
          <w:sz w:val="16"/>
          <w:szCs w:val="16"/>
        </w:rPr>
        <w:t>Executive Director of the Project on Managing the Atom at the Belfer Center for Science and International Affairs.</w:t>
      </w:r>
      <w:proofErr w:type="gramEnd"/>
      <w:r w:rsidRPr="007A1669">
        <w:rPr>
          <w:sz w:val="16"/>
          <w:szCs w:val="16"/>
        </w:rPr>
        <w:t xml:space="preserve"> • Colonel Yuri Morozov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 Simon Saradzhyan. Fellow at Harvard University’s Belfer Center for Science and International Affairs, Moscow-based defense and security expert and writer from 1993 to 2008. • William Tobey. Senior fellow at Harvard University’s Belfer Center for Science and International Affairs and director of the U.S.-Russia Initiative to Prevent Nuclear Terrorism, deputy administrator for Defense Nuclear Nonproliferation at the U.S. National Nuclear Security Administration from 2006 to 2009. • Colonel General Viktor Yesin (retired Russian Armed Forces). </w:t>
      </w:r>
      <w:proofErr w:type="gramStart"/>
      <w:r w:rsidRPr="007A1669">
        <w:rPr>
          <w:sz w:val="16"/>
          <w:szCs w:val="16"/>
        </w:rPr>
        <w:t>Leading research fellow at the Institute for U.S. and Canadian Studies of the Russian Academy of Sciences and advisor to commander of the Strategic Missile Forces of Russia, chief of staff of the Strategic Missile Forces from 1994 to 1996.</w:t>
      </w:r>
      <w:proofErr w:type="gramEnd"/>
      <w:r w:rsidRPr="007A1669">
        <w:rPr>
          <w:sz w:val="16"/>
          <w:szCs w:val="16"/>
        </w:rPr>
        <w:t xml:space="preserve"> • Major General Pavel Zolotarev (retired Russian Armed Forces). Deputy director of the Institute for U.S. and Canadian Studies of the Russian Academy of Sciences, head of the Information and Analysis Center of the Russian Ministry of Defense from1993 to 1997, section head - deputy chief of staff of the Defense Council of Russia from 1997 to 1998., 10/2/2013, “Steps to Prevent Nuclear Terrorism: Recommendations Based on the U.S.-Russia Joint Threat Assessment”, </w:t>
      </w:r>
      <w:hyperlink r:id="rId13" w:history="1">
        <w:r w:rsidRPr="007A1669">
          <w:rPr>
            <w:sz w:val="16"/>
            <w:szCs w:val="16"/>
          </w:rPr>
          <w:t>http://belfercenter.ksg.harvard.edu/publication/23430/steps_to_prevent_nuclear_terrorism.html</w:t>
        </w:r>
      </w:hyperlink>
      <w:r w:rsidRPr="007A1669">
        <w:rPr>
          <w:sz w:val="16"/>
          <w:szCs w:val="16"/>
        </w:rPr>
        <w:t>)</w:t>
      </w:r>
    </w:p>
    <w:p w14:paraId="6394AAC4" w14:textId="77777777" w:rsidR="00360CB4" w:rsidRPr="007A1669" w:rsidRDefault="00360CB4" w:rsidP="00360CB4">
      <w:pPr>
        <w:rPr>
          <w:sz w:val="16"/>
          <w:szCs w:val="20"/>
        </w:rPr>
      </w:pPr>
      <w:r w:rsidRPr="007A1669">
        <w:rPr>
          <w:sz w:val="16"/>
          <w:szCs w:val="20"/>
        </w:rPr>
        <w:t xml:space="preserve">I. Introduction </w:t>
      </w:r>
      <w:r w:rsidRPr="007A1669">
        <w:rPr>
          <w:rStyle w:val="StyleBoldUnderline"/>
          <w:szCs w:val="20"/>
        </w:rPr>
        <w:t>In 2011, Harvard’s Belfer Center</w:t>
      </w:r>
      <w:r w:rsidRPr="007A1669">
        <w:rPr>
          <w:sz w:val="16"/>
          <w:szCs w:val="20"/>
        </w:rPr>
        <w:t xml:space="preserve"> for Science and International Affairs </w:t>
      </w:r>
      <w:r w:rsidRPr="007A1669">
        <w:rPr>
          <w:rStyle w:val="StyleBoldUnderline"/>
          <w:szCs w:val="20"/>
        </w:rPr>
        <w:t>and the Russian Academy</w:t>
      </w:r>
      <w:r w:rsidRPr="007A1669">
        <w:rPr>
          <w:sz w:val="16"/>
          <w:szCs w:val="20"/>
        </w:rPr>
        <w:t xml:space="preserve"> </w:t>
      </w:r>
      <w:r w:rsidRPr="007A1669">
        <w:rPr>
          <w:rStyle w:val="StyleBoldUnderline"/>
          <w:szCs w:val="20"/>
        </w:rPr>
        <w:t>of Sciences’</w:t>
      </w:r>
      <w:r w:rsidRPr="007A1669">
        <w:rPr>
          <w:sz w:val="16"/>
          <w:szCs w:val="20"/>
        </w:rPr>
        <w:t xml:space="preserve"> Institute for U.S. and Canadian Studies </w:t>
      </w:r>
      <w:r w:rsidRPr="007A1669">
        <w:rPr>
          <w:rStyle w:val="StyleBoldUnderline"/>
          <w:szCs w:val="20"/>
        </w:rPr>
        <w:t>published “The U.S. – Russia Joint Threat</w:t>
      </w:r>
      <w:r w:rsidRPr="007A1669">
        <w:rPr>
          <w:sz w:val="16"/>
          <w:szCs w:val="20"/>
        </w:rPr>
        <w:t xml:space="preserve"> </w:t>
      </w:r>
      <w:r w:rsidRPr="007A1669">
        <w:rPr>
          <w:rStyle w:val="StyleBoldUnderline"/>
          <w:szCs w:val="20"/>
        </w:rPr>
        <w:t>Assessment</w:t>
      </w:r>
      <w:r w:rsidRPr="007A1669">
        <w:rPr>
          <w:sz w:val="16"/>
          <w:szCs w:val="20"/>
        </w:rPr>
        <w:t xml:space="preserve"> on Nuclear Terrorism.” </w:t>
      </w:r>
      <w:r w:rsidRPr="007A1669">
        <w:rPr>
          <w:rStyle w:val="StyleBoldUnderline"/>
          <w:szCs w:val="20"/>
        </w:rPr>
        <w:t xml:space="preserve">The assessment analyzed the </w:t>
      </w:r>
      <w:r w:rsidRPr="007A1669">
        <w:rPr>
          <w:rStyle w:val="StyleBoldUnderline"/>
        </w:rPr>
        <w:t>means</w:t>
      </w:r>
      <w:r w:rsidRPr="007A1669">
        <w:rPr>
          <w:sz w:val="16"/>
          <w:szCs w:val="20"/>
        </w:rPr>
        <w:t xml:space="preserve">, </w:t>
      </w:r>
      <w:r w:rsidRPr="007A1669">
        <w:rPr>
          <w:rStyle w:val="StyleBoldUnderline"/>
        </w:rPr>
        <w:t>motives</w:t>
      </w:r>
      <w:r w:rsidRPr="007A1669">
        <w:rPr>
          <w:rStyle w:val="StyleBoldUnderline"/>
          <w:szCs w:val="20"/>
        </w:rPr>
        <w:t xml:space="preserve">, and </w:t>
      </w:r>
      <w:r w:rsidRPr="007A1669">
        <w:rPr>
          <w:rStyle w:val="StyleBoldUnderline"/>
        </w:rPr>
        <w:t xml:space="preserve">access of </w:t>
      </w:r>
      <w:r w:rsidRPr="007A1669">
        <w:rPr>
          <w:rStyle w:val="StyleBoldUnderline"/>
          <w:szCs w:val="20"/>
        </w:rPr>
        <w:t>would-be nuclear terrorists</w:t>
      </w:r>
      <w:r w:rsidRPr="007A1669">
        <w:rPr>
          <w:sz w:val="16"/>
          <w:szCs w:val="20"/>
        </w:rPr>
        <w:t xml:space="preserve">, </w:t>
      </w:r>
      <w:r w:rsidRPr="007A1669">
        <w:rPr>
          <w:rStyle w:val="StyleBoldUnderline"/>
          <w:szCs w:val="20"/>
        </w:rPr>
        <w:t xml:space="preserve">and concluded that </w:t>
      </w:r>
      <w:r w:rsidRPr="007A1669">
        <w:rPr>
          <w:rStyle w:val="StyleBoldUnderline"/>
        </w:rPr>
        <w:t>the threat</w:t>
      </w:r>
      <w:r w:rsidRPr="007A1669">
        <w:rPr>
          <w:rStyle w:val="StyleBoldUnderline"/>
          <w:szCs w:val="20"/>
        </w:rPr>
        <w:t xml:space="preserve"> of nuclear terrorism </w:t>
      </w:r>
      <w:r w:rsidRPr="007A1669">
        <w:rPr>
          <w:rStyle w:val="StyleBoldUnderline"/>
        </w:rPr>
        <w:t>is urgent and real</w:t>
      </w:r>
      <w:r w:rsidRPr="007A1669">
        <w:rPr>
          <w:sz w:val="16"/>
          <w:szCs w:val="20"/>
        </w:rPr>
        <w:t xml:space="preserve">. </w:t>
      </w:r>
      <w:r w:rsidRPr="007A1669">
        <w:rPr>
          <w:rStyle w:val="StyleBoldUnderline"/>
          <w:szCs w:val="20"/>
        </w:rPr>
        <w:t xml:space="preserve">The Washington and Seoul Nuclear Security Summits in 2010 and 2012 established and demonstrated </w:t>
      </w:r>
      <w:r w:rsidRPr="007A1669">
        <w:rPr>
          <w:sz w:val="16"/>
          <w:szCs w:val="20"/>
        </w:rPr>
        <w:t xml:space="preserve">a </w:t>
      </w:r>
      <w:r w:rsidRPr="007A1669">
        <w:rPr>
          <w:rStyle w:val="StyleBoldUnderline"/>
        </w:rPr>
        <w:t>consensus</w:t>
      </w:r>
      <w:r w:rsidRPr="007A1669">
        <w:rPr>
          <w:sz w:val="16"/>
          <w:szCs w:val="20"/>
        </w:rPr>
        <w:t xml:space="preserve"> </w:t>
      </w:r>
      <w:r w:rsidRPr="007A1669">
        <w:rPr>
          <w:rStyle w:val="StyleBoldUnderline"/>
          <w:szCs w:val="20"/>
        </w:rPr>
        <w:t>among political leaders from around the world that nuclear terrorism poses</w:t>
      </w:r>
      <w:r w:rsidRPr="007A1669">
        <w:rPr>
          <w:sz w:val="16"/>
          <w:szCs w:val="20"/>
        </w:rPr>
        <w:t xml:space="preserve"> </w:t>
      </w:r>
      <w:r w:rsidRPr="007A1669">
        <w:rPr>
          <w:rStyle w:val="StyleBoldUnderline"/>
          <w:szCs w:val="20"/>
        </w:rPr>
        <w:t xml:space="preserve">a </w:t>
      </w:r>
      <w:r w:rsidRPr="007A1669">
        <w:rPr>
          <w:rStyle w:val="StyleBoldUnderline"/>
        </w:rPr>
        <w:t>serious threat to the</w:t>
      </w:r>
      <w:r w:rsidRPr="007A1669">
        <w:rPr>
          <w:rStyle w:val="StyleBoldUnderline"/>
          <w:szCs w:val="20"/>
        </w:rPr>
        <w:t xml:space="preserve"> peace</w:t>
      </w:r>
      <w:r w:rsidRPr="007A1669">
        <w:rPr>
          <w:sz w:val="16"/>
          <w:szCs w:val="20"/>
        </w:rPr>
        <w:t xml:space="preserve">, security, and prosperity of </w:t>
      </w:r>
      <w:r w:rsidRPr="007A1669">
        <w:rPr>
          <w:rStyle w:val="StyleBoldUnderline"/>
        </w:rPr>
        <w:t>our planet</w:t>
      </w:r>
      <w:r w:rsidRPr="007A1669">
        <w:rPr>
          <w:sz w:val="16"/>
          <w:szCs w:val="20"/>
        </w:rPr>
        <w:t xml:space="preserve">. </w:t>
      </w:r>
      <w:r w:rsidRPr="007A1669">
        <w:rPr>
          <w:rStyle w:val="StyleBoldUnderline"/>
          <w:szCs w:val="20"/>
        </w:rPr>
        <w:t>For any country, a terrorist</w:t>
      </w:r>
      <w:r w:rsidRPr="007A1669">
        <w:rPr>
          <w:sz w:val="16"/>
          <w:szCs w:val="20"/>
        </w:rPr>
        <w:t xml:space="preserve"> </w:t>
      </w:r>
      <w:r w:rsidRPr="007A1669">
        <w:rPr>
          <w:rStyle w:val="StyleBoldUnderline"/>
          <w:szCs w:val="20"/>
        </w:rPr>
        <w:t>attack</w:t>
      </w:r>
      <w:r w:rsidRPr="007A1669">
        <w:rPr>
          <w:sz w:val="16"/>
          <w:szCs w:val="20"/>
        </w:rPr>
        <w:t xml:space="preserve"> </w:t>
      </w:r>
      <w:r w:rsidRPr="007A1669">
        <w:rPr>
          <w:rStyle w:val="StyleBoldUnderline"/>
          <w:szCs w:val="20"/>
        </w:rPr>
        <w:t>with a nuclear device would be an immediate and catastrophic disaster</w:t>
      </w:r>
      <w:r w:rsidRPr="007A1669">
        <w:rPr>
          <w:sz w:val="16"/>
          <w:szCs w:val="20"/>
        </w:rPr>
        <w:t xml:space="preserve">, </w:t>
      </w:r>
      <w:r w:rsidRPr="007A1669">
        <w:rPr>
          <w:rStyle w:val="StyleBoldUnderline"/>
          <w:szCs w:val="20"/>
        </w:rPr>
        <w:t>and</w:t>
      </w:r>
      <w:r w:rsidRPr="007A1669">
        <w:rPr>
          <w:sz w:val="16"/>
          <w:szCs w:val="20"/>
        </w:rPr>
        <w:t xml:space="preserve"> the negative effects </w:t>
      </w:r>
      <w:r w:rsidRPr="007A1669">
        <w:rPr>
          <w:rStyle w:val="StyleBoldUnderline"/>
          <w:szCs w:val="20"/>
        </w:rPr>
        <w:t>would reverberate around the world far beyond the location and moment of the detonation. Preventing a</w:t>
      </w:r>
      <w:r w:rsidRPr="007A1669">
        <w:rPr>
          <w:sz w:val="16"/>
          <w:szCs w:val="20"/>
        </w:rPr>
        <w:t xml:space="preserve"> </w:t>
      </w:r>
      <w:r w:rsidRPr="007A1669">
        <w:rPr>
          <w:rStyle w:val="StyleBoldUnderline"/>
          <w:szCs w:val="20"/>
        </w:rPr>
        <w:t xml:space="preserve">nuclear terrorist attack </w:t>
      </w:r>
      <w:r w:rsidRPr="007A1669">
        <w:rPr>
          <w:rStyle w:val="StyleBoldUnderline"/>
        </w:rPr>
        <w:t>requires</w:t>
      </w:r>
      <w:r w:rsidRPr="007A1669">
        <w:rPr>
          <w:sz w:val="16"/>
          <w:szCs w:val="20"/>
        </w:rPr>
        <w:t xml:space="preserve"> international </w:t>
      </w:r>
      <w:r w:rsidRPr="007A1669">
        <w:rPr>
          <w:rStyle w:val="StyleBoldUnderline"/>
        </w:rPr>
        <w:t>cooperation</w:t>
      </w:r>
      <w:r w:rsidRPr="007A1669">
        <w:rPr>
          <w:sz w:val="16"/>
          <w:szCs w:val="20"/>
        </w:rPr>
        <w:t xml:space="preserve"> to secure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w:t>
      </w:r>
      <w:proofErr w:type="gramStart"/>
      <w:r w:rsidRPr="007A1669">
        <w:rPr>
          <w:rStyle w:val="StyleBoldUnderline"/>
          <w:szCs w:val="20"/>
        </w:rPr>
        <w:t>Nuclear</w:t>
      </w:r>
      <w:proofErr w:type="gramEnd"/>
      <w:r w:rsidRPr="007A1669">
        <w:rPr>
          <w:rStyle w:val="StyleBoldUnderline"/>
          <w:szCs w:val="20"/>
        </w:rPr>
        <w:t xml:space="preserve"> terrorism is a </w:t>
      </w:r>
      <w:r w:rsidRPr="007A1669">
        <w:rPr>
          <w:rStyle w:val="StyleBoldUnderline"/>
        </w:rPr>
        <w:t>real</w:t>
      </w:r>
      <w:r w:rsidRPr="007A1669">
        <w:rPr>
          <w:rStyle w:val="StyleBoldUnderline"/>
          <w:szCs w:val="20"/>
        </w:rPr>
        <w:t xml:space="preserve"> and </w:t>
      </w:r>
      <w:r w:rsidRPr="007A1669">
        <w:rPr>
          <w:rStyle w:val="StyleBoldUnderline"/>
        </w:rPr>
        <w:t>urgent</w:t>
      </w:r>
      <w:r w:rsidRPr="007A1669">
        <w:rPr>
          <w:rStyle w:val="StyleBoldUnderline"/>
          <w:szCs w:val="20"/>
        </w:rPr>
        <w:t xml:space="preserve"> threat</w:t>
      </w:r>
      <w:r w:rsidRPr="007A1669">
        <w:rPr>
          <w:sz w:val="16"/>
          <w:szCs w:val="20"/>
        </w:rPr>
        <w:t xml:space="preserve">. Urgent actions are required to reduce the risk. </w:t>
      </w:r>
      <w:r w:rsidRPr="007A1669">
        <w:rPr>
          <w:rStyle w:val="StyleBoldUnderline"/>
          <w:szCs w:val="20"/>
        </w:rPr>
        <w:t>The risk is driven by the rise of terrorists who seek to inflict unlimited damage, many of whom have sought justification for their plans in radical interpretations of Islam</w:t>
      </w:r>
      <w:r w:rsidRPr="007A1669">
        <w:rPr>
          <w:b/>
          <w:sz w:val="16"/>
          <w:szCs w:val="20"/>
        </w:rPr>
        <w:t>;</w:t>
      </w:r>
      <w:r w:rsidRPr="007A1669">
        <w:rPr>
          <w:sz w:val="16"/>
          <w:szCs w:val="20"/>
        </w:rPr>
        <w:t xml:space="preserve"> </w:t>
      </w:r>
      <w:r w:rsidRPr="007A1669">
        <w:rPr>
          <w:rStyle w:val="StyleBoldUnderline"/>
          <w:szCs w:val="20"/>
        </w:rPr>
        <w:t>by the spread of information about the decades-old technology of nuclear weapons</w:t>
      </w:r>
      <w:r w:rsidRPr="007A1669">
        <w:rPr>
          <w:sz w:val="16"/>
          <w:szCs w:val="20"/>
        </w:rPr>
        <w:t xml:space="preserve">; </w:t>
      </w:r>
      <w:r w:rsidRPr="007A1669">
        <w:rPr>
          <w:rStyle w:val="StyleBoldUnderline"/>
          <w:szCs w:val="20"/>
        </w:rPr>
        <w:t xml:space="preserve">by the increased availability of weapons-usable nuclear materials; and by globalization, which makes it easier to move people, technologies, and materials across the world. </w:t>
      </w:r>
      <w:r w:rsidRPr="007A1669">
        <w:rPr>
          <w:sz w:val="16"/>
          <w:szCs w:val="20"/>
        </w:rPr>
        <w:t xml:space="preserve">• </w:t>
      </w:r>
      <w:r w:rsidRPr="007A1669">
        <w:rPr>
          <w:rStyle w:val="StyleBoldUnderline"/>
          <w:szCs w:val="20"/>
        </w:rPr>
        <w:t>Making a crude nuclear bomb</w:t>
      </w:r>
      <w:r w:rsidRPr="007A1669">
        <w:rPr>
          <w:sz w:val="16"/>
          <w:szCs w:val="20"/>
        </w:rPr>
        <w:t xml:space="preserve"> </w:t>
      </w:r>
    </w:p>
    <w:p w14:paraId="52DA2AB4" w14:textId="77777777" w:rsidR="00360CB4" w:rsidRPr="007A1669" w:rsidRDefault="00360CB4" w:rsidP="00360CB4">
      <w:pPr>
        <w:pStyle w:val="Heading4"/>
        <w:rPr>
          <w:rFonts w:cs="Times New Roman"/>
        </w:rPr>
      </w:pPr>
      <w:r w:rsidRPr="007A1669">
        <w:rPr>
          <w:rFonts w:cs="Times New Roman"/>
        </w:rPr>
        <w:t>Nuclear terrorism is extremely probable – nuclear scientist coop and unsecure sites</w:t>
      </w:r>
    </w:p>
    <w:p w14:paraId="16A52711" w14:textId="77777777" w:rsidR="00360CB4" w:rsidRPr="007A1669" w:rsidRDefault="00360CB4" w:rsidP="00360CB4">
      <w:r w:rsidRPr="007A1669">
        <w:rPr>
          <w:rStyle w:val="StyleStyleBold12pt"/>
        </w:rPr>
        <w:t>Jaspal 12</w:t>
      </w:r>
      <w:r w:rsidRPr="007A1669">
        <w:t xml:space="preserve"> (Zafar Nawaz Associate Professor at the School of Politics and International Relations, Quaid-i-Azam University, Islamabad, Pakistan 12, citing: The Fissile Material Working Group, the International Atomic Energy Agency (IAEA), the United Nations Security Council (UNSC), “Nuclear/Radiological Terrorism: Myth or Reality?”, Journal of Political Studies, Vol. 19, Issue - 1, 2012, 91:111)</w:t>
      </w:r>
    </w:p>
    <w:p w14:paraId="58D86B53" w14:textId="77777777" w:rsidR="00360CB4" w:rsidRPr="007A1669" w:rsidRDefault="00360CB4" w:rsidP="00360CB4">
      <w:pPr>
        <w:rPr>
          <w:rStyle w:val="StyleBoldUnderline"/>
        </w:rPr>
      </w:pPr>
      <w:r w:rsidRPr="007A1669">
        <w:rPr>
          <w:rStyle w:val="StyleBoldUnderline"/>
        </w:rPr>
        <w:t>The misperception, miscalculation and above all ignorance of the ruling elite about security puzzles are perilous for the national security of a state</w:t>
      </w:r>
      <w:r w:rsidRPr="007A1669">
        <w:rPr>
          <w:sz w:val="12"/>
        </w:rPr>
        <w:t xml:space="preserve">. Indeed, in an age of transnational terrorism and unprecedented dissemination of dual-use nuclear technology, </w:t>
      </w:r>
      <w:r w:rsidRPr="007A1669">
        <w:rPr>
          <w:rStyle w:val="Emphasis"/>
        </w:rPr>
        <w:t>ignoring nuclear terrorism threat is an imprudent policy choice.</w:t>
      </w:r>
      <w:r w:rsidRPr="007A1669">
        <w:rPr>
          <w:sz w:val="12"/>
        </w:rPr>
        <w:t xml:space="preserve"> </w:t>
      </w:r>
      <w:r w:rsidRPr="007A1669">
        <w:rPr>
          <w:rStyle w:val="StyleBoldUnderline"/>
        </w:rPr>
        <w:t xml:space="preserve">The incapability of terrorist organizations to engineer fissile material does not eliminate </w:t>
      </w:r>
      <w:r w:rsidRPr="007A1669">
        <w:rPr>
          <w:sz w:val="12"/>
        </w:rPr>
        <w:t>completely</w:t>
      </w:r>
      <w:r w:rsidRPr="007A1669">
        <w:rPr>
          <w:rStyle w:val="StyleBoldUnderline"/>
        </w:rPr>
        <w:t xml:space="preserve"> the possibility of nuclear terrorism. </w:t>
      </w:r>
      <w:r w:rsidRPr="007A1669">
        <w:rPr>
          <w:sz w:val="12"/>
        </w:rPr>
        <w:t xml:space="preserve">At the same time, the absence of an example or precedent of a nuclear/ radiological terrorism does not qualify the assertion that the nuclear/radiological terrorism ought to be remained a myth. </w:t>
      </w:r>
      <w:r w:rsidRPr="007A1669">
        <w:rPr>
          <w:rStyle w:val="StyleBoldUnderline"/>
        </w:rPr>
        <w:t>Farsighted rationality obligates that one should not miscalculate transnational terrorist groups</w:t>
      </w:r>
      <w:r w:rsidRPr="007A1669">
        <w:rPr>
          <w:sz w:val="12"/>
        </w:rPr>
        <w:t xml:space="preserve"> — </w:t>
      </w:r>
      <w:r w:rsidRPr="007A1669">
        <w:rPr>
          <w:rStyle w:val="Emphasis"/>
        </w:rPr>
        <w:t>whose behavior suggests that they have a death wish</w:t>
      </w:r>
      <w:r w:rsidRPr="007A1669">
        <w:rPr>
          <w:sz w:val="12"/>
        </w:rPr>
        <w:t xml:space="preserve"> — </w:t>
      </w:r>
      <w:r w:rsidRPr="007A1669">
        <w:rPr>
          <w:rStyle w:val="StyleBoldUnderline"/>
        </w:rPr>
        <w:t>of acquiring nuclear, radiological, chemical and biological material producing capabilities</w:t>
      </w:r>
      <w:r w:rsidRPr="007A1669">
        <w:rPr>
          <w:sz w:val="12"/>
        </w:rPr>
        <w:t xml:space="preserve">. In addition, one could be sensible about the published information that huge amount of nuclear material is spread around the globe. According to estimate it is enough to build more than 120,000 Hiroshima-sized nuclear </w:t>
      </w:r>
      <w:proofErr w:type="gramStart"/>
      <w:r w:rsidRPr="007A1669">
        <w:rPr>
          <w:sz w:val="12"/>
        </w:rPr>
        <w:t>bombs(</w:t>
      </w:r>
      <w:proofErr w:type="gramEnd"/>
      <w:r w:rsidRPr="007A1669">
        <w:rPr>
          <w:sz w:val="12"/>
        </w:rPr>
        <w:t xml:space="preserve">Fissile Material Working Group, 2010, April 1). </w:t>
      </w:r>
      <w:r w:rsidRPr="007A1669">
        <w:rPr>
          <w:rStyle w:val="StyleBoldUnderline"/>
        </w:rPr>
        <w:t xml:space="preserve">The alarming fact is that a few storage sites of nuclear/radiological materials are </w:t>
      </w:r>
      <w:r w:rsidRPr="007A1669">
        <w:rPr>
          <w:rStyle w:val="Emphasis"/>
        </w:rPr>
        <w:t>inadequately secured</w:t>
      </w:r>
      <w:r w:rsidRPr="007A1669">
        <w:rPr>
          <w:rStyle w:val="StyleBoldUnderline"/>
        </w:rPr>
        <w:t xml:space="preserve"> and continue to be accumulated in unstable regions </w:t>
      </w:r>
      <w:r w:rsidRPr="007A1669">
        <w:rPr>
          <w:sz w:val="12"/>
        </w:rPr>
        <w:t xml:space="preserve">(Sambaiew, 2010, February). </w:t>
      </w:r>
      <w:r w:rsidRPr="007A1669">
        <w:rPr>
          <w:rStyle w:val="StyleBoldUnderline"/>
        </w:rPr>
        <w:t xml:space="preserve">Attempts at stealing fissile material had already been discovered </w:t>
      </w:r>
      <w:r w:rsidRPr="007A1669">
        <w:rPr>
          <w:sz w:val="12"/>
        </w:rPr>
        <w:t>(Din &amp;Zhiwei, 2003: 18</w:t>
      </w:r>
      <w:r w:rsidRPr="007A1669">
        <w:rPr>
          <w:rStyle w:val="StyleBoldUnderline"/>
        </w:rPr>
        <w:t>). Numerous evidences confirm that terrorist groups had aspired to acquire fissile material for their terrorist acts</w:t>
      </w:r>
      <w:r w:rsidRPr="007A1669">
        <w:rPr>
          <w:sz w:val="12"/>
        </w:rPr>
        <w:t xml:space="preserve">. Late Osama bin Laden, the founder of al Qaeda stated that acquiring nuclear weapons was a “religious duty” (Yusufzai, 1999, January 11). The IAEA also reported that “al-Qaeda was actively seeking an atomic bomb.” Jamal Ahmad al-Fadl, a dissenter of Al Qaeda, in his trial testimony had “revealed his extensive but unsuccessful efforts to acquire enriched uranium for al-Qaeda” (Allison, 2010, January: 11). On November 9, 2001, Osama bin Laden claimed that “we have chemical and nuclear weapons as a deterrent and if America used them against us we reserve the right to use them (Mir, 2001, November 10).” On May 28, 2010, Sultan BashiruddinMahmood, a Pakistani nuclear scientist confessed that he met Osama bin Laden. He claimed that “I met Osama bin Laden before 9/11 not to give him nuclear know-how, but to seek funds for establishing a technical college in Kabul (Syed, 2010, May 29).” He was arrested in 2003 and after extensive interrogation by American and Pakistani intelligence agencies he was released (Syed, 2010, May 29). Agreed, Mr. </w:t>
      </w:r>
      <w:r w:rsidRPr="007A1669">
        <w:rPr>
          <w:rStyle w:val="StyleBoldUnderline"/>
        </w:rPr>
        <w:t xml:space="preserve">Mahmood did not share nuclear know-how with Al Qaeda, but his meeting with Osama establishes the fact that the terrorist organization </w:t>
      </w:r>
      <w:r w:rsidRPr="007A1669">
        <w:rPr>
          <w:rStyle w:val="Emphasis"/>
        </w:rPr>
        <w:t>was in contact with nuclear scientists</w:t>
      </w:r>
      <w:r w:rsidRPr="007A1669">
        <w:rPr>
          <w:rStyle w:val="StyleBoldUnderline"/>
        </w:rPr>
        <w:t xml:space="preserve">. </w:t>
      </w:r>
      <w:r w:rsidRPr="007A1669">
        <w:rPr>
          <w:rStyle w:val="Emphasis"/>
        </w:rPr>
        <w:t>Second, the terrorist group has sympathizers in the nuclear scientific bureaucracies</w:t>
      </w:r>
      <w:r w:rsidRPr="007A1669">
        <w:rPr>
          <w:sz w:val="12"/>
        </w:rPr>
        <w:t>. It also authenticates bin Laden’s Deputy Ayman Zawahiri’s claim which he made in December 2001: “If you have $30 million, go to the black market in the central Asia, contact any disgruntled Soviet scientist and a lot of dozens of smart briefcase bombs are available (Allison, 2010, January: 2</w:t>
      </w:r>
      <w:r w:rsidRPr="007A1669">
        <w:rPr>
          <w:rStyle w:val="StyleBoldUnderline"/>
        </w:rPr>
        <w:t>).” The covert meetings between nuclear scientists and al Qaeda members could not be interpreted as idle threats and thereby the threat of nuclear/radiological terrorism is real</w:t>
      </w:r>
      <w:r w:rsidRPr="007A1669">
        <w:rPr>
          <w:sz w:val="12"/>
        </w:rPr>
        <w:t>. The 33Defense Secretary Robert Gates admitted in 2008 that “what keeps every senior government leader awake at night is the thought of a terrorist ending up with a weapon of mass destruction, especially nuclear (Mueller, 2011, August 2).” Indeed, the nuclear deterrence strategy cannot deter the transnational terrorist syndicate from nuclear/radiological terrorist attacks. Daniel Whiteneck pointed out: “</w:t>
      </w:r>
      <w:r w:rsidRPr="007A1669">
        <w:rPr>
          <w:rStyle w:val="StyleBoldUnderline"/>
        </w:rPr>
        <w:t>Evidence suggests, for example, that al Qaeda might not only use WMD simply to demonstrate the magnitude of its capability but that it might actually welcome the escalation of a strong U.S. response</w:t>
      </w:r>
      <w:r w:rsidRPr="007A1669">
        <w:rPr>
          <w:sz w:val="12"/>
        </w:rPr>
        <w:t xml:space="preserve">, especially if it included catalytic effects on governments and societies in the Muslim world. An adversary that prefers escalation regardless of the consequences cannot be deterred” (Whiteneck, 2005, </w:t>
      </w:r>
      <w:proofErr w:type="gramStart"/>
      <w:r w:rsidRPr="007A1669">
        <w:rPr>
          <w:sz w:val="12"/>
        </w:rPr>
        <w:t>Summer</w:t>
      </w:r>
      <w:proofErr w:type="gramEnd"/>
      <w:r w:rsidRPr="007A1669">
        <w:rPr>
          <w:sz w:val="12"/>
        </w:rPr>
        <w:t>: 187</w:t>
      </w:r>
      <w:r w:rsidRPr="007A1669">
        <w:rPr>
          <w:rStyle w:val="StyleBoldUnderline"/>
        </w:rPr>
        <w:t>) Since taking office, President Obama has been reiterating that “</w:t>
      </w:r>
      <w:r w:rsidRPr="007A1669">
        <w:rPr>
          <w:rStyle w:val="Emphasis"/>
        </w:rPr>
        <w:t>nuclear weapons represent the ‘gravest threat’</w:t>
      </w:r>
      <w:r w:rsidRPr="007A1669">
        <w:rPr>
          <w:rStyle w:val="StyleBoldUnderline"/>
        </w:rPr>
        <w:t xml:space="preserve"> to United States and international security.”</w:t>
      </w:r>
      <w:r w:rsidRPr="007A1669">
        <w:rPr>
          <w:sz w:val="12"/>
        </w:rPr>
        <w:t xml:space="preserve"> While realizing that the US could not prevent nuclear/radiological terrorist attacks singlehandedly, he launched 47an international campaign to convince the international community about the increasing threat of nuclear/ radiological terrorism. He stated on April 5, 2009: “Black market trade in nuclear secrets and nuclear materials abound</w:t>
      </w:r>
      <w:r w:rsidRPr="007A1669">
        <w:rPr>
          <w:rStyle w:val="Emphasis"/>
        </w:rPr>
        <w:t>. The technology to build a bomb has spread. Terrorists are determined to buy, build or steal one</w:t>
      </w:r>
      <w:r w:rsidRPr="007A1669">
        <w:rPr>
          <w:rStyle w:val="StyleBoldUnderline"/>
        </w:rPr>
        <w:t>. Our efforts to contain these dangers are centered on a global non-proliferation regime, but as more people and nations break the rules, we could reach the point where the center cannot hold</w:t>
      </w:r>
      <w:r w:rsidRPr="007A1669">
        <w:rPr>
          <w:sz w:val="12"/>
        </w:rPr>
        <w:t xml:space="preserve"> (Remarks by President Barack Obama, 2009, April 5).” He added: “One terrorist with one nuclear weapon could unleash massive destruction. Al Qaeda has said it seeks a bomb and that it would have no problem with using it. And we know that there is unsecured nuclear material across the globe” (Remarks by President Barack Obama, 2009, April 5). In July 2009, at the G-8 Summit, President Obama announced the convening of a Nuclear Security Summit in 2010 to deliberate on the mechanism to “secure nuclear materials, combat nuclear smuggling, and prevent nuclear terrorism” (Luongo, 2009, November 10). President Obama’s nuclear/radiological threat perceptions were also accentuated by the United Nations Security Council (UNSC) Resolution 1887 (2009). The UNSC expressed its grave concern regarding ‘the threat of nuclear terrorism.” </w:t>
      </w:r>
      <w:r w:rsidRPr="007A1669">
        <w:rPr>
          <w:rStyle w:val="StyleBoldUnderline"/>
        </w:rPr>
        <w:t>It also recognized the need for all States “to take effective measures to prevent nuclear material or technical assistance becoming available to terrorists.”</w:t>
      </w:r>
      <w:r w:rsidRPr="007A1669">
        <w:rPr>
          <w:sz w:val="12"/>
        </w:rPr>
        <w:t xml:space="preserve"> The UNSC Resolution called “for universal adherence to the Convention on Physical Protection of Nuclear Materials and its 2005 Amendment, and the Convention for the Suppression of Acts of Nuclear Terrorism.” (UNSC Resolution, 2009) The United States Nuclear Posture Review (NPR) document revealed on April 6, 2010 declared that “terrorism and proliferation are far greater threats to the United States and international stability.” (Security of Defence, 2010, April 6: i). The United States declared that it reserved the right to “hold fully accountable” any state or group “that supports or enables terrorist efforts to obtain or use weapons of mass destruction, whether by facilitating, financing, or providing expertise or safe haven for such efforts (Nuclear Posture Review Report, 2010, April: 12)”. </w:t>
      </w:r>
      <w:r w:rsidRPr="007A1669">
        <w:rPr>
          <w:rStyle w:val="StyleBoldUnderline"/>
        </w:rPr>
        <w:t>This declaration underscores the possibility that terrorist groups could acquire fissile material from the rogue states.</w:t>
      </w:r>
    </w:p>
    <w:p w14:paraId="019A392E" w14:textId="77777777" w:rsidR="00360CB4" w:rsidRPr="007A1669" w:rsidRDefault="00360CB4" w:rsidP="00360CB4">
      <w:pPr>
        <w:pStyle w:val="Heading4"/>
      </w:pPr>
      <w:r w:rsidRPr="007A1669">
        <w:t>Nuclear terrorism is likely - al Qaeda is opportunistic and has WMD ambitions</w:t>
      </w:r>
    </w:p>
    <w:p w14:paraId="14904E04" w14:textId="77777777" w:rsidR="00360CB4" w:rsidRPr="007A1669" w:rsidRDefault="00360CB4" w:rsidP="00360CB4">
      <w:pPr>
        <w:rPr>
          <w:sz w:val="16"/>
        </w:rPr>
      </w:pPr>
      <w:r w:rsidRPr="007A1669">
        <w:rPr>
          <w:rStyle w:val="StyleStyleBold12pt"/>
        </w:rPr>
        <w:t>Hoffman 13</w:t>
      </w:r>
      <w:r w:rsidRPr="007A1669">
        <w:rPr>
          <w:sz w:val="16"/>
        </w:rPr>
        <w:t xml:space="preserve"> </w:t>
      </w:r>
      <w:r w:rsidRPr="007A1669">
        <w:t xml:space="preserve">(February 19, Bruce, Director of the Center for Security Studies and Director of the Security Studies Program at Georgetown, “Interview with Bruce Hoffman on today’s Global Terrorism Threat” interview by Bilal Y. Saab, Arms Control and Regional Security for the Middle East, </w:t>
      </w:r>
      <w:hyperlink r:id="rId14" w:history="1">
        <w:r w:rsidRPr="007A1669">
          <w:rPr>
            <w:rStyle w:val="Hyperlink"/>
          </w:rPr>
          <w:t>http://www.middleeast-armscontrol.com/2013/02/19/interview-with-bruce-hoffman-on-todays-global-terrorism-threat/</w:t>
        </w:r>
      </w:hyperlink>
      <w:r w:rsidRPr="007A1669">
        <w:t>)</w:t>
      </w:r>
    </w:p>
    <w:p w14:paraId="4B92DE9E" w14:textId="41FB1327" w:rsidR="00360CB4" w:rsidRPr="007A1669" w:rsidRDefault="00360CB4" w:rsidP="00360CB4">
      <w:pPr>
        <w:rPr>
          <w:sz w:val="16"/>
        </w:rPr>
      </w:pPr>
      <w:r w:rsidRPr="007A1669">
        <w:rPr>
          <w:sz w:val="16"/>
        </w:rPr>
        <w:t xml:space="preserve">1- Many scholars, analysts, and government officials have viewed the Al Qaeda threat to U.S. interests as waning after the killing and capture of several terrorist leaders including Al Qaeda chief Osama bin Laden. How do you assess the threat today in light of the historic changes in the Middle East? Is it the same? </w:t>
      </w:r>
      <w:proofErr w:type="gramStart"/>
      <w:r w:rsidRPr="007A1669">
        <w:rPr>
          <w:sz w:val="16"/>
        </w:rPr>
        <w:t>Worse?</w:t>
      </w:r>
      <w:proofErr w:type="gramEnd"/>
      <w:r w:rsidRPr="007A1669">
        <w:rPr>
          <w:sz w:val="16"/>
        </w:rPr>
        <w:t xml:space="preserve"> It is dynamic. What we have seen is the decline of Core al Qaeda, but the rise of al Qaeda-ism. In other words, </w:t>
      </w:r>
      <w:r w:rsidRPr="007A1669">
        <w:rPr>
          <w:rStyle w:val="StyleBoldUnderline"/>
        </w:rPr>
        <w:t>even while Core al Qaeda has suffered</w:t>
      </w:r>
      <w:r w:rsidRPr="007A1669">
        <w:rPr>
          <w:sz w:val="16"/>
        </w:rPr>
        <w:t xml:space="preserve"> since bin Laden’s killing</w:t>
      </w:r>
      <w:r w:rsidRPr="007A1669">
        <w:rPr>
          <w:rStyle w:val="StyleBoldUnderline"/>
        </w:rPr>
        <w:t>, its ideology and brand have clearly prospered</w:t>
      </w:r>
      <w:r w:rsidRPr="007A1669">
        <w:rPr>
          <w:sz w:val="16"/>
        </w:rPr>
        <w:t xml:space="preserve">. Today, al Qaeda’s affiliates and associates are present in more places than al Qaeda was ten years ago. And, as the French intervention in Northern Mali has again shown: once al Qaeda entrenches itself, Western intervention is invariably required to remove it. In sum, the historic changes in the Middle East and North Africa of the past two years have created new opportunities for the spread of al Qaeda-ism and, potentially, the resurrection of the threat that al Qaeda poses. In this respect, no al Qaeda affiliate or associate has ever remained completely local: all have eventually become regional players and have internationalized in one respect or another—whether by recruiting Westerners (including Americans) into its ranks or aspiring to attack beyond its local and even regional confines. 2- State capacity, specifically in the domain of counterterrorism, has always been a problem in the Middle East and other under-developed regions around the world. As nonproliferation analysts, we are interested in studying the capacity of Middle Eastern states to implement various measures related to WMD counterproliferation, and particularly United Nations Security Council Resolution 1540, which calls for the prevention of the spread of WMD to non-state actors. Do you see progress in that area or have Middle Eastern states lagged even farther behind given the unrest in the region? What can the United States realistically do to bolster the capabilities of states in the region? Iran’s continued development of a nuclear capability clearly shows the limits of international counterproliferation efforts in the region. As if that were not bad enough, the threat of Syria’s chemical and biological weapons stockpiles falling into the hands of both radical Sunni as well as Shi’a terrorists (mainly, respectively al Qaeda and Hezbollah) is fundamentally alarming. 3- With Syria burning and Al Qaeda elements actively involved in the fight, </w:t>
      </w:r>
      <w:r w:rsidRPr="007A1669">
        <w:rPr>
          <w:rStyle w:val="StyleBoldUnderline"/>
        </w:rPr>
        <w:t>is the threat of the terrorist organization capturing chemical weapons and other WMD</w:t>
      </w:r>
      <w:r w:rsidRPr="007A1669">
        <w:rPr>
          <w:sz w:val="16"/>
        </w:rPr>
        <w:t xml:space="preserve"> material overblown or very </w:t>
      </w:r>
      <w:r w:rsidRPr="007A1669">
        <w:rPr>
          <w:rStyle w:val="StyleBoldUnderline"/>
        </w:rPr>
        <w:t>real</w:t>
      </w:r>
      <w:r w:rsidRPr="007A1669">
        <w:rPr>
          <w:sz w:val="16"/>
        </w:rPr>
        <w:t xml:space="preserve">? Is this the closest example we have in Al Qaeda’s history of the organization possibly acquiring WMD? What about any episodes of the jihadists’ history in Pakistan? Yes, </w:t>
      </w:r>
      <w:r w:rsidRPr="007A1669">
        <w:rPr>
          <w:rStyle w:val="StyleBoldUnderline"/>
        </w:rPr>
        <w:t>this is a real and extremely serious threat</w:t>
      </w:r>
      <w:r w:rsidRPr="007A1669">
        <w:rPr>
          <w:sz w:val="16"/>
        </w:rPr>
        <w:t xml:space="preserve">. </w:t>
      </w:r>
      <w:r w:rsidRPr="007A1669">
        <w:rPr>
          <w:rStyle w:val="StyleBoldUnderline"/>
        </w:rPr>
        <w:t>Al Qaeda sees Syria generally and its unconventional weapons stockpiles in particular as offering the best chance for it to revive its waning fortunes</w:t>
      </w:r>
      <w:r w:rsidRPr="007A1669">
        <w:rPr>
          <w:sz w:val="16"/>
        </w:rPr>
        <w:t xml:space="preserve"> and once again become as threatening and consequential as it appeared in the aftermath of the September 11th 2001 attacks. Indeed, I would argue that </w:t>
      </w:r>
      <w:r w:rsidRPr="007A1669">
        <w:rPr>
          <w:rStyle w:val="Emphasis"/>
        </w:rPr>
        <w:t>al Qaeda has pinned its faith and hopes to</w:t>
      </w:r>
      <w:r w:rsidRPr="007A1669">
        <w:rPr>
          <w:sz w:val="16"/>
        </w:rPr>
        <w:t xml:space="preserve"> the demise of the Assad regime and, in turn, </w:t>
      </w:r>
      <w:r w:rsidRPr="007A1669">
        <w:rPr>
          <w:rStyle w:val="Emphasis"/>
        </w:rPr>
        <w:t>its acquisition of deadly weapons</w:t>
      </w:r>
      <w:r w:rsidRPr="007A1669">
        <w:rPr>
          <w:sz w:val="16"/>
        </w:rPr>
        <w:t xml:space="preserve"> from that country’s vast unconventional weapons arsenal. 4- There seems to be some confusion in the media about the dangers of failed states versus weak states. Which ones are worse in your judgment as far as terrorism formation and which ones are more likely to produce long-term terrorist threats? Can you please give us a brief comparison of the two with some real examples? A failed state is Somalia (or, more accurately, was Somalia). A weak state is Libya, for example, and a failing state is Syria. They all pose dangers of varying kinds and degrees. Failed states have neither the will nor the capacity to police their borders, maintain law and order internally, and fulfill even the most basic requirements of governance. They are generally incapable of receiving international assistance in support. Weak states may perhaps have the will, but not the capacity to discharge these same functions but are often amenable to international assistance and support. Failing states are the most dangerous categories because their only concern is holding onto power at whatever the cost. To survive they must by definition go rogue. Hopefully, as in Libya, the tide of history sweeps along the forces of revolution and reform, who can relatively quickly subdue the existing authorities and begin to establish a new order. </w:t>
      </w:r>
      <w:proofErr w:type="gramStart"/>
      <w:r w:rsidRPr="007A1669">
        <w:rPr>
          <w:sz w:val="16"/>
        </w:rPr>
        <w:t>Syria, with the external involvement of Iran and Hezbollah, and its stockpiles of chemical and biological weapons and vast conventional arsenal –on a scale that certainly eclipses Libya and likely surpasses Saddam’s Iraq–presents perhaps the ultimate nightmare scenario.</w:t>
      </w:r>
      <w:proofErr w:type="gramEnd"/>
      <w:r w:rsidRPr="007A1669">
        <w:rPr>
          <w:sz w:val="16"/>
        </w:rPr>
        <w:t xml:space="preserve"> 5- Overall and in your opinion, are we witnessing a resurgence of Al Qaeda in the Middle East and North Africa? It seems that every time we pronounce the organization dead it comes back with a vengeance. Is it more about its own capabilities or simply the result of the crisis conditions that have swept the Middle East since the Arab uprisings began? Or is it both? Yes, </w:t>
      </w:r>
      <w:r w:rsidRPr="007A1669">
        <w:rPr>
          <w:rStyle w:val="StyleBoldUnderline"/>
        </w:rPr>
        <w:t>we are witnessing a resurgence of the al Qaeda ideology and brand</w:t>
      </w:r>
      <w:r w:rsidRPr="007A1669">
        <w:rPr>
          <w:sz w:val="16"/>
        </w:rPr>
        <w:t xml:space="preserve"> across the Middle East and North Africa. It is of course limited to a small number of fanatics but that in essence </w:t>
      </w:r>
      <w:proofErr w:type="gramStart"/>
      <w:r w:rsidRPr="007A1669">
        <w:rPr>
          <w:sz w:val="16"/>
        </w:rPr>
        <w:t>is</w:t>
      </w:r>
      <w:proofErr w:type="gramEnd"/>
      <w:r w:rsidRPr="007A1669">
        <w:rPr>
          <w:sz w:val="16"/>
        </w:rPr>
        <w:t xml:space="preserve"> the appeal of terrorism: you don’t need divisions or brigades to have an impact or arguably even to change the course of history. Rather, </w:t>
      </w:r>
      <w:r w:rsidRPr="007A1669">
        <w:rPr>
          <w:rStyle w:val="StyleBoldUnderline"/>
        </w:rPr>
        <w:t>a handful of persons can fundamentally do so if they are sufficiently disciplined and able to perpetrate even only one or two dramatic, significant, jarring acts of violence</w:t>
      </w:r>
      <w:r w:rsidRPr="007A1669">
        <w:rPr>
          <w:sz w:val="16"/>
        </w:rPr>
        <w:t xml:space="preserve">. That is the age-old conceit of terrorists and their driving motivation. What concerns me is that the threat of terrorism seems to have increased rather than diminished in the Maghreb and Levant in particular over the past two years and appears to be growing elsewhere as well. It is nascent today–but far more serious and salient than it was even a year ago. I shudder to think to what extent it may have grown by next year. </w:t>
      </w:r>
      <w:proofErr w:type="gramStart"/>
      <w:r w:rsidRPr="007A1669">
        <w:rPr>
          <w:sz w:val="16"/>
        </w:rPr>
        <w:t>Both in answer to the second question.</w:t>
      </w:r>
      <w:proofErr w:type="gramEnd"/>
      <w:r w:rsidRPr="007A1669">
        <w:rPr>
          <w:sz w:val="16"/>
        </w:rPr>
        <w:t xml:space="preserve"> </w:t>
      </w:r>
      <w:r w:rsidRPr="007A1669">
        <w:rPr>
          <w:rStyle w:val="StyleBoldUnderline"/>
        </w:rPr>
        <w:t>Al Qaeda has always been as opportunistic as it is instrumental</w:t>
      </w:r>
      <w:r w:rsidRPr="007A1669">
        <w:rPr>
          <w:sz w:val="16"/>
        </w:rPr>
        <w:t xml:space="preserve">. </w:t>
      </w:r>
      <w:r w:rsidRPr="007A1669">
        <w:rPr>
          <w:rStyle w:val="StyleBoldUnderline"/>
        </w:rPr>
        <w:t>That is, capable of taking advantage of whatever available opportunities for intervening in local conflicts and engaging in terrorism</w:t>
      </w:r>
      <w:r w:rsidRPr="007A1669">
        <w:rPr>
          <w:sz w:val="16"/>
        </w:rPr>
        <w:t>. Across the Middle East and North Africa the movement has demonstrated its ability repeatedly to seize and exploit opportunities either to re-entrench or establish itself in a variety of long-favored or new venues, to capitalize on the instability and uncertainty in the region’s countries, and create local toe-holds that it hopes to transform into regional foot-holds. Whether it will fail or be successful is the most pressing question today. How the US, the West, and regional governments react will determine the outcome.</w:t>
      </w:r>
    </w:p>
    <w:p w14:paraId="3FEE88B5" w14:textId="77777777" w:rsidR="003B6418" w:rsidRPr="007A1669" w:rsidRDefault="003B6418" w:rsidP="00360CB4">
      <w:pPr>
        <w:rPr>
          <w:sz w:val="16"/>
        </w:rPr>
      </w:pPr>
    </w:p>
    <w:p w14:paraId="72467D2B" w14:textId="25F82AA8" w:rsidR="00360CB4" w:rsidRPr="007A1669" w:rsidRDefault="00AD00B7" w:rsidP="001C52F6">
      <w:pPr>
        <w:pStyle w:val="Heading3"/>
      </w:pPr>
      <w:r w:rsidRPr="007A1669">
        <w:t xml:space="preserve">2NC </w:t>
      </w:r>
      <w:r w:rsidR="00BD49D5" w:rsidRPr="007A1669">
        <w:t>Impact</w:t>
      </w:r>
      <w:r w:rsidRPr="007A1669">
        <w:t xml:space="preserve"> – Bioterror </w:t>
      </w:r>
    </w:p>
    <w:p w14:paraId="153CC71F" w14:textId="77777777" w:rsidR="00360CB4" w:rsidRPr="007A1669" w:rsidRDefault="00360CB4" w:rsidP="00360CB4">
      <w:pPr>
        <w:pStyle w:val="Heading4"/>
      </w:pPr>
      <w:r w:rsidRPr="007A1669">
        <w:t xml:space="preserve">Bioterror causes extinction </w:t>
      </w:r>
    </w:p>
    <w:p w14:paraId="08405A4D" w14:textId="5A3F078E" w:rsidR="00360CB4" w:rsidRPr="007A1669" w:rsidRDefault="00360CB4" w:rsidP="00360CB4">
      <w:r w:rsidRPr="007A1669">
        <w:rPr>
          <w:rStyle w:val="StyleStyleBold12pt"/>
        </w:rPr>
        <w:t xml:space="preserve">Mhyrvold 13 </w:t>
      </w:r>
      <w:r w:rsidRPr="007A1669">
        <w:t>(Nathan, Began college at age 14, BS and Masters from UCLA, Masters and PhD, Princeton “Strategic Terrorism: A Call to Action,” Working Draft, Th</w:t>
      </w:r>
      <w:r w:rsidR="001C52F6" w:rsidRPr="007A1669">
        <w:t xml:space="preserve">e Lawfare Research Paper Series </w:t>
      </w:r>
      <w:r w:rsidRPr="007A1669">
        <w:t xml:space="preserve">Research paper </w:t>
      </w:r>
      <w:proofErr w:type="gramStart"/>
      <w:r w:rsidRPr="007A1669">
        <w:t>NO .</w:t>
      </w:r>
      <w:proofErr w:type="gramEnd"/>
      <w:r w:rsidRPr="007A1669">
        <w:t xml:space="preserve"> 2 – 2013)</w:t>
      </w:r>
    </w:p>
    <w:p w14:paraId="27D4F465" w14:textId="77777777" w:rsidR="00360CB4" w:rsidRDefault="00360CB4" w:rsidP="00360CB4">
      <w:pPr>
        <w:rPr>
          <w:rStyle w:val="StyleBoldUnderline"/>
        </w:rPr>
      </w:pPr>
      <w:r w:rsidRPr="007A1669">
        <w:rPr>
          <w:sz w:val="16"/>
        </w:rPr>
        <w:t xml:space="preserve">As horrible as this would be, such a pandemic is by no means the worst attack one can imagine, for several reasons. First, </w:t>
      </w:r>
      <w:r w:rsidRPr="007A1669">
        <w:rPr>
          <w:rStyle w:val="StyleBoldUnderline"/>
        </w:rPr>
        <w:t>most of the classic bioweapons are based on 1960s and 19</w:t>
      </w:r>
      <w:r w:rsidRPr="007A1669">
        <w:rPr>
          <w:rStyle w:val="Emphasis"/>
        </w:rPr>
        <w:t>70s</w:t>
      </w:r>
      <w:r w:rsidRPr="007A1669">
        <w:rPr>
          <w:rStyle w:val="StyleBoldUnderline"/>
        </w:rPr>
        <w:t xml:space="preserve"> </w:t>
      </w:r>
      <w:r w:rsidRPr="007A1669">
        <w:rPr>
          <w:rStyle w:val="Emphasis"/>
        </w:rPr>
        <w:t>technology</w:t>
      </w:r>
      <w:r w:rsidRPr="007A1669">
        <w:rPr>
          <w:rStyle w:val="StyleBoldUnderline"/>
        </w:rPr>
        <w:t xml:space="preserve"> because the 1972 treaty halted bioweapons development efforts in the United States</w:t>
      </w:r>
      <w:r w:rsidRPr="007A1669">
        <w:rPr>
          <w:sz w:val="16"/>
        </w:rPr>
        <w:t xml:space="preserve"> </w:t>
      </w:r>
      <w:r w:rsidRPr="007A1669">
        <w:rPr>
          <w:rStyle w:val="StyleBoldUnderline"/>
        </w:rPr>
        <w:t>and most other Western countries.</w:t>
      </w:r>
      <w:r w:rsidRPr="007A1669">
        <w:rPr>
          <w:sz w:val="16"/>
        </w:rPr>
        <w:t xml:space="preserve"> Second, </w:t>
      </w:r>
      <w:r w:rsidRPr="007A1669">
        <w:rPr>
          <w:rStyle w:val="StyleBoldUnderline"/>
        </w:rPr>
        <w:t>the Russians</w:t>
      </w:r>
      <w:r w:rsidRPr="007A1669">
        <w:rPr>
          <w:sz w:val="16"/>
        </w:rPr>
        <w:t xml:space="preserve">, although solidly committed to biological weapons long after the treaty deadline, </w:t>
      </w:r>
      <w:r w:rsidRPr="007A1669">
        <w:rPr>
          <w:rStyle w:val="StyleBoldUnderline"/>
        </w:rPr>
        <w:t>were never on the cutting edge of biological research.</w:t>
      </w:r>
      <w:r w:rsidRPr="007A1669">
        <w:rPr>
          <w:sz w:val="16"/>
        </w:rPr>
        <w:t xml:space="preserve"> Third and most important, </w:t>
      </w:r>
      <w:r w:rsidRPr="007A1669">
        <w:rPr>
          <w:rStyle w:val="StyleBoldUnderline"/>
        </w:rPr>
        <w:t xml:space="preserve">the science and technology of molecular biology have made enormous advances, utterly </w:t>
      </w:r>
      <w:r w:rsidRPr="007A1669">
        <w:rPr>
          <w:rStyle w:val="Emphasis"/>
        </w:rPr>
        <w:t>transforming the field</w:t>
      </w:r>
      <w:r w:rsidRPr="007A1669">
        <w:rPr>
          <w:sz w:val="16"/>
        </w:rPr>
        <w:t xml:space="preserve"> in the last few decades. </w:t>
      </w:r>
      <w:r w:rsidRPr="007A1669">
        <w:rPr>
          <w:rStyle w:val="StyleBoldUnderline"/>
        </w:rPr>
        <w:t>High school biology students</w:t>
      </w:r>
      <w:r w:rsidRPr="007A1669">
        <w:rPr>
          <w:sz w:val="16"/>
        </w:rPr>
        <w:t xml:space="preserve"> routinely </w:t>
      </w:r>
      <w:r w:rsidRPr="007A1669">
        <w:rPr>
          <w:rStyle w:val="StyleBoldUnderline"/>
        </w:rPr>
        <w:t>perform</w:t>
      </w:r>
      <w:r w:rsidRPr="007A1669">
        <w:rPr>
          <w:sz w:val="16"/>
        </w:rPr>
        <w:t xml:space="preserve"> molecular-biology </w:t>
      </w:r>
      <w:r w:rsidRPr="007A1669">
        <w:rPr>
          <w:rStyle w:val="StyleBoldUnderline"/>
        </w:rPr>
        <w:t>manipulations that would have been impossible even for the best superpower-funded program back in the heyday of bio</w:t>
      </w:r>
      <w:r w:rsidRPr="007A1669">
        <w:rPr>
          <w:sz w:val="16"/>
        </w:rPr>
        <w:t>logical-</w:t>
      </w:r>
      <w:r w:rsidRPr="007A1669">
        <w:rPr>
          <w:rStyle w:val="StyleBoldUnderline"/>
        </w:rPr>
        <w:t>weapons research</w:t>
      </w:r>
      <w:r w:rsidRPr="007A1669">
        <w:rPr>
          <w:sz w:val="16"/>
        </w:rPr>
        <w:t xml:space="preserve">. The biowarfare methods of the 1960s and 1970s are now as antiquated as the lumbering mainframe computers of that era. </w:t>
      </w:r>
      <w:r w:rsidRPr="007A1669">
        <w:rPr>
          <w:rStyle w:val="StyleBoldUnderline"/>
        </w:rPr>
        <w:t xml:space="preserve">Tomorrow’s terrorists will have vastly </w:t>
      </w:r>
      <w:r w:rsidRPr="007A1669">
        <w:rPr>
          <w:rStyle w:val="Emphasis"/>
        </w:rPr>
        <w:t>more deadly bugs</w:t>
      </w:r>
      <w:r w:rsidRPr="007A1669">
        <w:rPr>
          <w:rStyle w:val="StyleBoldUnderline"/>
        </w:rPr>
        <w:t xml:space="preserve"> to choose from.</w:t>
      </w:r>
      <w:r w:rsidRPr="007A1669">
        <w:rPr>
          <w:sz w:val="16"/>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7A1669">
        <w:rPr>
          <w:rStyle w:val="StyleBoldUnderline"/>
        </w:rPr>
        <w:t xml:space="preserve">Just last year, the journal Nature published a controversial study </w:t>
      </w:r>
      <w:r w:rsidRPr="007A1669">
        <w:rPr>
          <w:sz w:val="16"/>
        </w:rPr>
        <w:t xml:space="preserve">done at the University of Wisconsin–Madison </w:t>
      </w:r>
      <w:r w:rsidRPr="007A1669">
        <w:rPr>
          <w:rStyle w:val="StyleBoldUnderline"/>
        </w:rPr>
        <w:t>in which virologists enumerated the changes one would need to make to a highly lethal strain of bird flu to make it easily transmitted from one mammal to another.</w:t>
      </w:r>
      <w:r w:rsidRPr="007A1669">
        <w:rPr>
          <w:sz w:val="16"/>
        </w:rPr>
        <w:t>14</w:t>
      </w:r>
      <w:r w:rsidRPr="007A1669">
        <w:rPr>
          <w:rStyle w:val="StyleBoldUnderline"/>
        </w:rPr>
        <w:t xml:space="preserve"> Biotechnology</w:t>
      </w:r>
      <w:r w:rsidRPr="007A1669">
        <w:rPr>
          <w:sz w:val="16"/>
        </w:rPr>
        <w:t xml:space="preserve"> </w:t>
      </w:r>
      <w:r w:rsidRPr="007A1669">
        <w:rPr>
          <w:rStyle w:val="StyleBoldUnderline"/>
        </w:rPr>
        <w:t>is advancing so rapidly that it is hard to keep track of all the new potential threats</w:t>
      </w:r>
      <w:r w:rsidRPr="007A1669">
        <w:rPr>
          <w:sz w:val="16"/>
        </w:rPr>
        <w:t xml:space="preserve">. Nor is it clear that anyone is even trying. </w:t>
      </w:r>
      <w:r w:rsidRPr="007A1669">
        <w:rPr>
          <w:rStyle w:val="StyleBoldUnderline"/>
        </w:rPr>
        <w:t>In addition to lethality and drug resistance, many other parameters can be played with</w:t>
      </w:r>
      <w:r w:rsidRPr="007A1669">
        <w:rPr>
          <w:sz w:val="16"/>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w:t>
      </w:r>
      <w:proofErr w:type="gramStart"/>
      <w:r w:rsidRPr="007A1669">
        <w:rPr>
          <w:sz w:val="16"/>
        </w:rPr>
        <w:t>HIV ,</w:t>
      </w:r>
      <w:proofErr w:type="gramEnd"/>
      <w:r w:rsidRPr="007A1669">
        <w:rPr>
          <w:sz w:val="16"/>
        </w:rPr>
        <w:t xml:space="preserve"> which is very difficult to transmit compared with smallpox and many other viruses. Intimate contact is needed, and even then, the infection rate is low. The balancing factor is that HIV can take years to progress to </w:t>
      </w:r>
      <w:proofErr w:type="gramStart"/>
      <w:r w:rsidRPr="007A1669">
        <w:rPr>
          <w:sz w:val="16"/>
        </w:rPr>
        <w:t>AIDS ,</w:t>
      </w:r>
      <w:proofErr w:type="gramEnd"/>
      <w:r w:rsidRPr="007A1669">
        <w:rPr>
          <w:sz w:val="16"/>
        </w:rPr>
        <w:t xml:space="preserve">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7A1669">
        <w:rPr>
          <w:rStyle w:val="StyleBoldUnderline"/>
        </w:rPr>
        <w:t>A virus genetically engineered to infect its host quickly, to generate symptoms slowly</w:t>
      </w:r>
      <w:r w:rsidRPr="007A1669">
        <w:rPr>
          <w:sz w:val="16"/>
        </w:rPr>
        <w:t>—say, only after weeks or months—</w:t>
      </w:r>
      <w:r w:rsidRPr="007A1669">
        <w:rPr>
          <w:rStyle w:val="StyleBoldUnderline"/>
        </w:rPr>
        <w:t xml:space="preserve">and to </w:t>
      </w:r>
      <w:r w:rsidRPr="007A1669">
        <w:rPr>
          <w:rStyle w:val="Emphasis"/>
        </w:rPr>
        <w:t xml:space="preserve">spread easily through the air </w:t>
      </w:r>
      <w:r w:rsidRPr="007A1669">
        <w:rPr>
          <w:rStyle w:val="StyleBoldUnderline"/>
        </w:rPr>
        <w:t xml:space="preserve">or by casual </w:t>
      </w:r>
      <w:r w:rsidRPr="007A1669">
        <w:rPr>
          <w:rStyle w:val="Emphasis"/>
        </w:rPr>
        <w:t>contact</w:t>
      </w:r>
      <w:r w:rsidRPr="007A1669">
        <w:rPr>
          <w:rStyle w:val="StyleBoldUnderline"/>
        </w:rPr>
        <w:t xml:space="preserve"> would be vastly more </w:t>
      </w:r>
      <w:r w:rsidRPr="007A1669">
        <w:rPr>
          <w:rStyle w:val="Emphasis"/>
        </w:rPr>
        <w:t>devastating</w:t>
      </w:r>
      <w:r w:rsidRPr="007A1669">
        <w:rPr>
          <w:rStyle w:val="StyleBoldUnderline"/>
        </w:rPr>
        <w:t xml:space="preserve"> than </w:t>
      </w:r>
      <w:proofErr w:type="gramStart"/>
      <w:r w:rsidRPr="007A1669">
        <w:rPr>
          <w:rStyle w:val="StyleBoldUnderline"/>
        </w:rPr>
        <w:t>HIV</w:t>
      </w:r>
      <w:r w:rsidRPr="007A1669">
        <w:rPr>
          <w:sz w:val="16"/>
        </w:rPr>
        <w:t xml:space="preserve"> .</w:t>
      </w:r>
      <w:proofErr w:type="gramEnd"/>
      <w:r w:rsidRPr="007A1669">
        <w:rPr>
          <w:sz w:val="16"/>
        </w:rPr>
        <w:t xml:space="preserve"> It could silently penetrate the population to unleash its deadly effects suddenly. This type of epidemic would be almost impossible to combat because most of the infections would occur before the epidemic became obvious. </w:t>
      </w:r>
      <w:r w:rsidRPr="007A1669">
        <w:rPr>
          <w:rStyle w:val="StyleBoldUnderline"/>
        </w:rPr>
        <w:t>A technologically sophisticated terrorist group could develop such a virus and kill a large part of humanity with it</w:t>
      </w:r>
      <w:r w:rsidRPr="007A1669">
        <w:rPr>
          <w:sz w:val="16"/>
        </w:rPr>
        <w:t xml:space="preserve">. Indeed, </w:t>
      </w:r>
      <w:r w:rsidRPr="007A1669">
        <w:rPr>
          <w:rStyle w:val="StyleBoldUnderline"/>
        </w:rPr>
        <w:t>terrorists may not have to develop it themselves: some scientist may do so first and publish the details. Given the rate</w:t>
      </w:r>
      <w:r w:rsidRPr="007A1669">
        <w:rPr>
          <w:sz w:val="16"/>
        </w:rPr>
        <w:t xml:space="preserve"> at which </w:t>
      </w:r>
      <w:r w:rsidRPr="007A1669">
        <w:rPr>
          <w:rStyle w:val="StyleBoldUnderline"/>
        </w:rPr>
        <w:t>biologists are making discoveries about viruses and the immune system,</w:t>
      </w:r>
      <w:r w:rsidRPr="007A1669">
        <w:rPr>
          <w:sz w:val="16"/>
        </w:rPr>
        <w:t xml:space="preserve"> at some point </w:t>
      </w:r>
      <w:r w:rsidRPr="007A1669">
        <w:rPr>
          <w:rStyle w:val="StyleBoldUnderline"/>
        </w:rPr>
        <w:t>in the near future</w:t>
      </w:r>
      <w:r w:rsidRPr="007A1669">
        <w:rPr>
          <w:sz w:val="16"/>
        </w:rPr>
        <w:t xml:space="preserve">, </w:t>
      </w:r>
      <w:r w:rsidRPr="007A1669">
        <w:rPr>
          <w:rStyle w:val="StyleBoldUnderline"/>
        </w:rPr>
        <w:t xml:space="preserve">someone may create </w:t>
      </w:r>
      <w:r w:rsidRPr="007A1669">
        <w:rPr>
          <w:rStyle w:val="Emphasis"/>
        </w:rPr>
        <w:t>artificial pathogens</w:t>
      </w:r>
      <w:r w:rsidRPr="007A1669">
        <w:rPr>
          <w:rStyle w:val="StyleBoldUnderline"/>
        </w:rPr>
        <w:t xml:space="preserve"> that could </w:t>
      </w:r>
      <w:r w:rsidRPr="007A1669">
        <w:rPr>
          <w:rStyle w:val="Emphasis"/>
        </w:rPr>
        <w:t>drive the human race to extinction.</w:t>
      </w:r>
      <w:r w:rsidRPr="007A1669">
        <w:rPr>
          <w:sz w:val="16"/>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t>
      </w:r>
      <w:proofErr w:type="gramStart"/>
      <w:r w:rsidRPr="007A1669">
        <w:rPr>
          <w:sz w:val="16"/>
        </w:rPr>
        <w:t>When</w:t>
      </w:r>
      <w:proofErr w:type="gramEnd"/>
      <w:r w:rsidRPr="007A1669">
        <w:rPr>
          <w:sz w:val="16"/>
        </w:rPr>
        <w:t xml:space="preserve">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7A1669">
        <w:rPr>
          <w:rStyle w:val="StyleBoldUnderline"/>
        </w:rPr>
        <w:t xml:space="preserve">Modern biotechnology will </w:t>
      </w:r>
      <w:r w:rsidRPr="007A1669">
        <w:rPr>
          <w:rStyle w:val="Emphasis"/>
        </w:rPr>
        <w:t>soon be capable</w:t>
      </w:r>
      <w:r w:rsidRPr="007A1669">
        <w:rPr>
          <w:rStyle w:val="StyleBoldUnderline"/>
        </w:rPr>
        <w:t xml:space="preserve">, if it is not already, of bringing about the </w:t>
      </w:r>
      <w:r w:rsidRPr="007A1669">
        <w:rPr>
          <w:rStyle w:val="Emphasis"/>
        </w:rPr>
        <w:t>demise</w:t>
      </w:r>
      <w:r w:rsidRPr="007A1669">
        <w:rPr>
          <w:rStyle w:val="StyleBoldUnderline"/>
        </w:rPr>
        <w:t xml:space="preserve"> of the human race</w:t>
      </w:r>
      <w:r w:rsidRPr="007A1669">
        <w:rPr>
          <w:sz w:val="16"/>
        </w:rPr>
        <w:t xml:space="preserve">— </w:t>
      </w:r>
      <w:r w:rsidRPr="007A1669">
        <w:rPr>
          <w:rStyle w:val="StyleBoldUnderline"/>
        </w:rPr>
        <w:t xml:space="preserve">or </w:t>
      </w:r>
      <w:r w:rsidRPr="007A1669">
        <w:rPr>
          <w:rStyle w:val="Emphasis"/>
        </w:rPr>
        <w:t>at least</w:t>
      </w:r>
      <w:r w:rsidRPr="007A1669">
        <w:rPr>
          <w:sz w:val="16"/>
        </w:rPr>
        <w:t xml:space="preserve"> </w:t>
      </w:r>
      <w:r w:rsidRPr="007A1669">
        <w:rPr>
          <w:rStyle w:val="StyleBoldUnderline"/>
        </w:rPr>
        <w:t>of killing a sufficient number of people to end high-tech civilization and set humanity back 1,000 years or more</w:t>
      </w:r>
      <w:r w:rsidRPr="007A1669">
        <w:rPr>
          <w:sz w:val="16"/>
        </w:rPr>
        <w:t xml:space="preserve">. That terrorist groups could achieve this level of technological sophistication may seem far-fetched, but keep in mind that </w:t>
      </w:r>
      <w:r w:rsidRPr="007A1669">
        <w:rPr>
          <w:rStyle w:val="StyleBoldUnderline"/>
        </w:rPr>
        <w:t>it takes only a handful of individuals to accomplish these tasks</w:t>
      </w:r>
      <w:r w:rsidRPr="007A1669">
        <w:rPr>
          <w:sz w:val="16"/>
        </w:rPr>
        <w:t xml:space="preserve">. Never has lethal power of this potency been accessible to so few, so easily. Even more dramatically than nuclear proliferation, </w:t>
      </w:r>
      <w:r w:rsidRPr="007A1669">
        <w:rPr>
          <w:rStyle w:val="StyleBoldUnderline"/>
        </w:rPr>
        <w:t xml:space="preserve">modern biological science has frighteningly </w:t>
      </w:r>
      <w:r w:rsidRPr="007A1669">
        <w:rPr>
          <w:rStyle w:val="Emphasis"/>
        </w:rPr>
        <w:t>undermined</w:t>
      </w:r>
      <w:r w:rsidRPr="007A1669">
        <w:rPr>
          <w:rStyle w:val="StyleBoldUnderline"/>
        </w:rPr>
        <w:t xml:space="preserve"> the correlation between the </w:t>
      </w:r>
      <w:r w:rsidRPr="007A1669">
        <w:rPr>
          <w:rStyle w:val="Emphasis"/>
        </w:rPr>
        <w:t>lethality</w:t>
      </w:r>
      <w:r w:rsidRPr="007A1669">
        <w:rPr>
          <w:rStyle w:val="StyleBoldUnderline"/>
        </w:rPr>
        <w:t xml:space="preserve"> of a weapon and its </w:t>
      </w:r>
      <w:r w:rsidRPr="007A1669">
        <w:rPr>
          <w:rStyle w:val="Emphasis"/>
        </w:rPr>
        <w:t>cost</w:t>
      </w:r>
      <w:r w:rsidRPr="007A1669">
        <w:rPr>
          <w:sz w:val="16"/>
        </w:rPr>
        <w:t xml:space="preserve">, a fundamentally stabilizing mechanism throughout history. </w:t>
      </w:r>
      <w:r w:rsidRPr="007A1669">
        <w:rPr>
          <w:rStyle w:val="StyleBoldUnderline"/>
        </w:rPr>
        <w:t>Access to extremely lethal agents</w:t>
      </w:r>
      <w:r w:rsidRPr="007A1669">
        <w:rPr>
          <w:sz w:val="16"/>
        </w:rPr>
        <w:t>—lethal enough to exterminate Homo sapiens—</w:t>
      </w:r>
      <w:r w:rsidRPr="007A1669">
        <w:rPr>
          <w:rStyle w:val="StyleBoldUnderline"/>
        </w:rPr>
        <w:t xml:space="preserve">will be </w:t>
      </w:r>
      <w:r w:rsidRPr="007A1669">
        <w:rPr>
          <w:rStyle w:val="Emphasis"/>
        </w:rPr>
        <w:t>available to anybody</w:t>
      </w:r>
      <w:r w:rsidRPr="007A1669">
        <w:rPr>
          <w:rStyle w:val="StyleBoldUnderline"/>
        </w:rPr>
        <w:t xml:space="preserve"> with a solid background in biology, terrorists included.</w:t>
      </w:r>
    </w:p>
    <w:p w14:paraId="6CEAE20A" w14:textId="77777777" w:rsidR="00450E9A" w:rsidRDefault="00450E9A" w:rsidP="00360CB4">
      <w:pPr>
        <w:rPr>
          <w:rStyle w:val="StyleBoldUnderline"/>
        </w:rPr>
      </w:pPr>
    </w:p>
    <w:p w14:paraId="1E601D38" w14:textId="77777777" w:rsidR="00450E9A" w:rsidRPr="00C43EB1" w:rsidRDefault="00450E9A" w:rsidP="00450E9A">
      <w:pPr>
        <w:pStyle w:val="Heading4"/>
      </w:pPr>
      <w:r w:rsidRPr="00C43EB1">
        <w:t>Their defense doesn’t assume lone wolves and dual tech</w:t>
      </w:r>
    </w:p>
    <w:p w14:paraId="0904DD17" w14:textId="2D40ECB0" w:rsidR="00450E9A" w:rsidRPr="00C43EB1" w:rsidRDefault="00450E9A" w:rsidP="00450E9A">
      <w:r>
        <w:rPr>
          <w:rStyle w:val="StyleStyleBold12pt"/>
        </w:rPr>
        <w:t>Ellis 14</w:t>
      </w:r>
      <w:r>
        <w:t xml:space="preserve"> [Patrick D., </w:t>
      </w:r>
      <w:r w:rsidRPr="00C43EB1">
        <w:t xml:space="preserve">WMD/Homeland Security Analyst and Instructor at the U.S. Air Force Counterproliferation Center, Air University, [“Lone Wolf Terrorism and Weapons of Mass Destruction: An Examination of Capabilities and Countermeasures,” </w:t>
      </w:r>
      <w:r w:rsidRPr="00C43EB1">
        <w:rPr>
          <w:i/>
        </w:rPr>
        <w:t>Terrorism and Political Violence</w:t>
      </w:r>
      <w:r w:rsidRPr="00C43EB1">
        <w:t>, Vol. 26, Issue 1, 2014]</w:t>
      </w:r>
    </w:p>
    <w:p w14:paraId="1AA263D2" w14:textId="77777777" w:rsidR="00450E9A" w:rsidRPr="00C43EB1" w:rsidRDefault="00450E9A" w:rsidP="00450E9A">
      <w:pPr>
        <w:rPr>
          <w:sz w:val="16"/>
        </w:rPr>
      </w:pPr>
      <w:r w:rsidRPr="00C43EB1">
        <w:rPr>
          <w:sz w:val="16"/>
        </w:rPr>
        <w:t xml:space="preserve">Today, the </w:t>
      </w:r>
      <w:r w:rsidRPr="00C43EB1">
        <w:rPr>
          <w:rStyle w:val="StyleBoldUnderline"/>
        </w:rPr>
        <w:t>specters of lone wolves and autonomous cells acquiring and using</w:t>
      </w:r>
      <w:r w:rsidRPr="00C43EB1">
        <w:rPr>
          <w:sz w:val="16"/>
        </w:rPr>
        <w:t xml:space="preserve"> chemical, biological, radiological, and nuclear (</w:t>
      </w:r>
      <w:r w:rsidRPr="00C43EB1">
        <w:rPr>
          <w:rStyle w:val="StyleBoldUnderline"/>
        </w:rPr>
        <w:t>CBRN</w:t>
      </w:r>
      <w:r w:rsidRPr="00C43EB1">
        <w:rPr>
          <w:sz w:val="16"/>
        </w:rPr>
        <w:t xml:space="preserve">) </w:t>
      </w:r>
      <w:r w:rsidRPr="00C43EB1">
        <w:rPr>
          <w:rStyle w:val="StyleBoldUnderline"/>
        </w:rPr>
        <w:t>w</w:t>
      </w:r>
      <w:r w:rsidRPr="00C43EB1">
        <w:rPr>
          <w:sz w:val="16"/>
        </w:rPr>
        <w:t xml:space="preserve">eapons of </w:t>
      </w:r>
      <w:r w:rsidRPr="00C43EB1">
        <w:rPr>
          <w:rStyle w:val="StyleBoldUnderline"/>
        </w:rPr>
        <w:t>m</w:t>
      </w:r>
      <w:r w:rsidRPr="00C43EB1">
        <w:rPr>
          <w:sz w:val="16"/>
        </w:rPr>
        <w:t xml:space="preserve">ass </w:t>
      </w:r>
      <w:r w:rsidRPr="00C43EB1">
        <w:rPr>
          <w:rStyle w:val="StyleBoldUnderline"/>
        </w:rPr>
        <w:t>d</w:t>
      </w:r>
      <w:r w:rsidRPr="00C43EB1">
        <w:rPr>
          <w:sz w:val="16"/>
        </w:rPr>
        <w:t xml:space="preserve">estruction, whether in their traditional military forms or the more non-traditional industrial forms, </w:t>
      </w:r>
      <w:r w:rsidRPr="00C43EB1">
        <w:rPr>
          <w:rStyle w:val="StyleBoldUnderline"/>
        </w:rPr>
        <w:t>seems less far-fetched</w:t>
      </w:r>
      <w:r w:rsidRPr="00C43EB1">
        <w:rPr>
          <w:sz w:val="16"/>
        </w:rPr>
        <w:t xml:space="preserve">. Fortunately, military CBRN agents and weapons are not normally accessible to lone wolves or autonomous cells and are often located in highly secured areas. Therefore, lone wolves and autonomous cells may be drawn to materials similar to CBRN located in less secure areas. These </w:t>
      </w:r>
      <w:r w:rsidRPr="00C43EB1">
        <w:rPr>
          <w:rStyle w:val="StyleBoldUnderline"/>
        </w:rPr>
        <w:t>commonplace industrial chemicals, biological contaminants, and radioactive materials could be used to cause</w:t>
      </w:r>
      <w:r w:rsidRPr="00C43EB1">
        <w:rPr>
          <w:sz w:val="16"/>
        </w:rPr>
        <w:t xml:space="preserve"> disruptions or </w:t>
      </w:r>
      <w:r w:rsidRPr="00C43EB1">
        <w:rPr>
          <w:rStyle w:val="StyleBoldUnderline"/>
        </w:rPr>
        <w:t>mass casualties</w:t>
      </w:r>
      <w:r w:rsidRPr="00C43EB1">
        <w:rPr>
          <w:sz w:val="16"/>
        </w:rPr>
        <w:t xml:space="preserve">. The </w:t>
      </w:r>
      <w:r w:rsidRPr="00C43EB1">
        <w:rPr>
          <w:rStyle w:val="Emphasis"/>
        </w:rPr>
        <w:t>dual use</w:t>
      </w:r>
      <w:r w:rsidRPr="00C43EB1">
        <w:rPr>
          <w:rStyle w:val="StyleBoldUnderline"/>
        </w:rPr>
        <w:t xml:space="preserve"> nature of</w:t>
      </w:r>
      <w:r w:rsidRPr="00C43EB1">
        <w:rPr>
          <w:sz w:val="16"/>
        </w:rPr>
        <w:t xml:space="preserve"> these </w:t>
      </w:r>
      <w:r w:rsidRPr="00C43EB1">
        <w:rPr>
          <w:rStyle w:val="StyleBoldUnderline"/>
        </w:rPr>
        <w:t>materials and technologies enables them to be turned into weapons and delivered by nonmilitary means. Future</w:t>
      </w:r>
      <w:r w:rsidRPr="00C43EB1">
        <w:rPr>
          <w:sz w:val="16"/>
        </w:rPr>
        <w:t xml:space="preserve"> “over-the-horizon” </w:t>
      </w:r>
      <w:r w:rsidRPr="00C43EB1">
        <w:rPr>
          <w:rStyle w:val="StyleBoldUnderline"/>
        </w:rPr>
        <w:t>threats, such as the proliferation of new biotech</w:t>
      </w:r>
      <w:r w:rsidRPr="00C43EB1">
        <w:rPr>
          <w:sz w:val="16"/>
        </w:rPr>
        <w:t xml:space="preserve">nologies </w:t>
      </w:r>
      <w:r w:rsidRPr="00C43EB1">
        <w:rPr>
          <w:rStyle w:val="StyleBoldUnderline"/>
        </w:rPr>
        <w:t xml:space="preserve">and amateur </w:t>
      </w:r>
      <w:r w:rsidRPr="00C43EB1">
        <w:rPr>
          <w:rStyle w:val="Emphasis"/>
        </w:rPr>
        <w:t>d</w:t>
      </w:r>
      <w:r w:rsidRPr="00C43EB1">
        <w:rPr>
          <w:rStyle w:val="StyleBoldUnderline"/>
        </w:rPr>
        <w:t>o-</w:t>
      </w:r>
      <w:r w:rsidRPr="00C43EB1">
        <w:rPr>
          <w:rStyle w:val="Emphasis"/>
        </w:rPr>
        <w:t>i</w:t>
      </w:r>
      <w:r w:rsidRPr="00C43EB1">
        <w:rPr>
          <w:rStyle w:val="StyleBoldUnderline"/>
        </w:rPr>
        <w:t>t-</w:t>
      </w:r>
      <w:r w:rsidRPr="00C43EB1">
        <w:rPr>
          <w:rStyle w:val="Emphasis"/>
        </w:rPr>
        <w:t>y</w:t>
      </w:r>
      <w:r w:rsidRPr="00C43EB1">
        <w:rPr>
          <w:rStyle w:val="StyleBoldUnderline"/>
        </w:rPr>
        <w:t>ourself capabilities, pose a risk</w:t>
      </w:r>
      <w:r w:rsidRPr="00C43EB1">
        <w:rPr>
          <w:sz w:val="16"/>
        </w:rPr>
        <w:t xml:space="preserve"> that </w:t>
      </w:r>
      <w:r w:rsidRPr="00C43EB1">
        <w:rPr>
          <w:rStyle w:val="StyleBoldUnderline"/>
        </w:rPr>
        <w:t xml:space="preserve">lone wolves could develop weapons at a time when travel, access to knowledge, and dual-use technologies, in the globalizing environment, </w:t>
      </w:r>
      <w:r w:rsidRPr="00C43EB1">
        <w:rPr>
          <w:rStyle w:val="Emphasis"/>
        </w:rPr>
        <w:t>make lone wolf terrorists more dangerous</w:t>
      </w:r>
      <w:r w:rsidRPr="00C43EB1">
        <w:rPr>
          <w:sz w:val="16"/>
        </w:rPr>
        <w:t>. Thus, the author explores existing countermeasures, such as laws, strategies, passive and active measures designed to stop these dangerous threats. In particular, capabilities to prevent, protect, respond, and recover from CBRN terrorist acts are examined.</w:t>
      </w:r>
    </w:p>
    <w:p w14:paraId="09EE848F" w14:textId="77777777" w:rsidR="00450E9A" w:rsidRPr="00E4037F" w:rsidRDefault="00450E9A" w:rsidP="00360CB4">
      <w:pPr>
        <w:rPr>
          <w:rStyle w:val="StyleBoldUnderline"/>
        </w:rPr>
      </w:pPr>
    </w:p>
    <w:p w14:paraId="686365F4" w14:textId="77777777" w:rsidR="00360CB4" w:rsidRDefault="00360CB4" w:rsidP="00360CB4"/>
    <w:p w14:paraId="101A1C34" w14:textId="3713E022" w:rsidR="005B4699" w:rsidRDefault="008A6D07" w:rsidP="005B4699">
      <w:pPr>
        <w:pStyle w:val="Heading3"/>
      </w:pPr>
      <w:bookmarkStart w:id="23" w:name="_Toc294184019"/>
      <w:r>
        <w:t>2NC Impact</w:t>
      </w:r>
      <w:r w:rsidR="005B4699">
        <w:t xml:space="preserve"> – </w:t>
      </w:r>
      <w:r>
        <w:t>Lone Wolf</w:t>
      </w:r>
      <w:r w:rsidR="005B4699">
        <w:t xml:space="preserve"> </w:t>
      </w:r>
      <w:bookmarkEnd w:id="23"/>
    </w:p>
    <w:p w14:paraId="108A533E" w14:textId="77777777" w:rsidR="008A6D07" w:rsidRPr="00C43EB1" w:rsidRDefault="008A6D07" w:rsidP="008A6D07">
      <w:pPr>
        <w:pStyle w:val="Heading4"/>
      </w:pPr>
      <w:r w:rsidRPr="00C43EB1">
        <w:t>Dispersion of technology enables lone wolf terrorists to access WMD.</w:t>
      </w:r>
    </w:p>
    <w:p w14:paraId="40860CD1" w14:textId="196E3DB5" w:rsidR="008A6D07" w:rsidRPr="00C43EB1" w:rsidRDefault="008A6D07" w:rsidP="008A6D07">
      <w:r>
        <w:rPr>
          <w:rStyle w:val="StyleStyleBold12pt"/>
        </w:rPr>
        <w:t>Ackerman and Pinson 14</w:t>
      </w:r>
      <w:r>
        <w:t xml:space="preserve"> [</w:t>
      </w:r>
      <w:r w:rsidRPr="00C43EB1">
        <w:t>Gary A</w:t>
      </w:r>
      <w:proofErr w:type="gramStart"/>
      <w:r w:rsidRPr="00C43EB1">
        <w:t xml:space="preserve">. </w:t>
      </w:r>
      <w:r>
        <w:t>,</w:t>
      </w:r>
      <w:proofErr w:type="gramEnd"/>
      <w:r w:rsidRPr="00C43EB1">
        <w:t xml:space="preserve">Director of the Special Projects Division at the National Consortium for the Study of Terrorism and Responses to Terrorism (START), University of Maryland, </w:t>
      </w:r>
      <w:r>
        <w:t xml:space="preserve">Lauren E., </w:t>
      </w:r>
      <w:r w:rsidRPr="00C43EB1">
        <w:t xml:space="preserve">Senior Research/Project Manager at START and PhD student at Yale University, “An Army of One: Assessing CBRN Pursuit and Use by Lone Wolves and Autonomous Cells,” </w:t>
      </w:r>
      <w:r w:rsidRPr="00C43EB1">
        <w:rPr>
          <w:i/>
        </w:rPr>
        <w:t>Terrorism and Political Violence</w:t>
      </w:r>
      <w:r w:rsidRPr="00C43EB1">
        <w:t>, Vol. 26, Issue 1, 2014]</w:t>
      </w:r>
    </w:p>
    <w:p w14:paraId="10AC3A36" w14:textId="6D91425F" w:rsidR="008A6D07" w:rsidRPr="00C43EB1" w:rsidRDefault="008A6D07" w:rsidP="008A6D07">
      <w:pPr>
        <w:rPr>
          <w:sz w:val="16"/>
        </w:rPr>
      </w:pPr>
      <w:r w:rsidRPr="00C43EB1">
        <w:rPr>
          <w:sz w:val="16"/>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the potential use of CBRN weapons by such perpetrators presents some singular features that either amplify or supplement the attributes of the more general case and so are deserving of particular attention. Chief among these is the impact of rapid technological development. </w:t>
      </w:r>
      <w:r w:rsidRPr="00C43EB1">
        <w:rPr>
          <w:rStyle w:val="StyleBoldUnderline"/>
        </w:rPr>
        <w:t>Recent and emerging advances in a variety of areas, from synthetic biology</w:t>
      </w:r>
      <w:r w:rsidRPr="00C43EB1">
        <w:rPr>
          <w:sz w:val="16"/>
        </w:rPr>
        <w:t xml:space="preserve"> 3 </w:t>
      </w:r>
      <w:r w:rsidRPr="00C43EB1">
        <w:rPr>
          <w:rStyle w:val="StyleBoldUnderline"/>
        </w:rPr>
        <w:t>to nanoscale engineering</w:t>
      </w:r>
      <w:r w:rsidRPr="00C43EB1">
        <w:rPr>
          <w:sz w:val="16"/>
        </w:rPr>
        <w:t xml:space="preserve">, 4 </w:t>
      </w:r>
      <w:r w:rsidRPr="00C43EB1">
        <w:rPr>
          <w:rStyle w:val="StyleBoldUnderline"/>
        </w:rPr>
        <w:t>have opened doors not only to new medicines and materials, but</w:t>
      </w:r>
      <w:r w:rsidRPr="00C43EB1">
        <w:rPr>
          <w:sz w:val="16"/>
        </w:rPr>
        <w:t xml:space="preserve"> also </w:t>
      </w:r>
      <w:r w:rsidRPr="00C43EB1">
        <w:rPr>
          <w:rStyle w:val="StyleBoldUnderline"/>
        </w:rPr>
        <w:t xml:space="preserve">to new possibilities for malefactors to inflict harm on others. What </w:t>
      </w:r>
      <w:proofErr w:type="gramStart"/>
      <w:r w:rsidRPr="00C43EB1">
        <w:rPr>
          <w:rStyle w:val="StyleBoldUnderline"/>
        </w:rPr>
        <w:t>is</w:t>
      </w:r>
      <w:proofErr w:type="gramEnd"/>
      <w:r w:rsidRPr="00C43EB1">
        <w:rPr>
          <w:rStyle w:val="StyleBoldUnderline"/>
        </w:rPr>
        <w:t xml:space="preserve"> most relevant in the context of lone actors and small autonomous cells is not</w:t>
      </w:r>
      <w:r w:rsidRPr="00C43EB1">
        <w:rPr>
          <w:sz w:val="16"/>
        </w:rPr>
        <w:t xml:space="preserve"> so much </w:t>
      </w:r>
      <w:r w:rsidRPr="00C43EB1">
        <w:rPr>
          <w:rStyle w:val="StyleBoldUnderline"/>
        </w:rPr>
        <w:t>the pace of new invention, but rather the commercialization and consumerization of CBRN weapons-relevant technologies. This process often entails an increase in the availability and safety of the technology, with a concurrent diminution in the cost, volume, and technical knowledge required to operate it</w:t>
      </w:r>
      <w:r w:rsidRPr="00C43EB1">
        <w:rPr>
          <w:sz w:val="16"/>
        </w:rPr>
        <w:t xml:space="preserve">. Thus, for example, whereas fifty years ago </w:t>
      </w:r>
      <w:r w:rsidRPr="00C43EB1">
        <w:rPr>
          <w:rStyle w:val="StyleBoldUnderline"/>
        </w:rPr>
        <w:t>producing large quantities of certain chemical weapons</w:t>
      </w:r>
      <w:r w:rsidRPr="00C43EB1">
        <w:rPr>
          <w:sz w:val="16"/>
        </w:rPr>
        <w:t xml:space="preserve"> might have been a dangerous and inefficient affair requiring a large plant, expensive equipment, and several chemical engineers, with the advent of chemical microreactors, 5 the same processes </w:t>
      </w:r>
      <w:r w:rsidRPr="00C43EB1">
        <w:rPr>
          <w:rStyle w:val="StyleBoldUnderline"/>
        </w:rPr>
        <w:t>might be accomplished far more cheaply and safely on a desktop assemblage, purchased commercially and monitored by a single chemistry grad</w:t>
      </w:r>
      <w:r w:rsidRPr="00C43EB1">
        <w:rPr>
          <w:sz w:val="16"/>
        </w:rPr>
        <w:t xml:space="preserve">uate </w:t>
      </w:r>
      <w:r w:rsidRPr="00C43EB1">
        <w:rPr>
          <w:rStyle w:val="StyleBoldUnderline"/>
        </w:rPr>
        <w:t>student</w:t>
      </w:r>
      <w:r w:rsidRPr="00C43EB1">
        <w:rPr>
          <w:sz w:val="16"/>
        </w:rPr>
        <w:t>.</w:t>
      </w:r>
      <w:r w:rsidRPr="008A6D07">
        <w:rPr>
          <w:sz w:val="12"/>
        </w:rPr>
        <w:t xml:space="preserve">¶ </w:t>
      </w:r>
      <w:r w:rsidRPr="00C43EB1">
        <w:rPr>
          <w:rStyle w:val="StyleBoldUnderline"/>
        </w:rPr>
        <w:t>The rapid global spread and increased user-friendliness of many technologies</w:t>
      </w:r>
      <w:r w:rsidRPr="00C43EB1">
        <w:rPr>
          <w:sz w:val="16"/>
        </w:rPr>
        <w:t xml:space="preserve"> thus </w:t>
      </w:r>
      <w:r w:rsidRPr="00C43EB1">
        <w:rPr>
          <w:rStyle w:val="StyleBoldUnderline"/>
        </w:rPr>
        <w:t>represents a</w:t>
      </w:r>
      <w:r w:rsidRPr="00C43EB1">
        <w:rPr>
          <w:sz w:val="16"/>
        </w:rPr>
        <w:t xml:space="preserve"> potentially </w:t>
      </w:r>
      <w:r w:rsidRPr="00C43EB1">
        <w:rPr>
          <w:rStyle w:val="StyleBoldUnderline"/>
        </w:rPr>
        <w:t>radical shift from the</w:t>
      </w:r>
      <w:r w:rsidRPr="00C43EB1">
        <w:rPr>
          <w:sz w:val="16"/>
        </w:rPr>
        <w:t xml:space="preserve"> relatively </w:t>
      </w:r>
      <w:r w:rsidRPr="00C43EB1">
        <w:rPr>
          <w:rStyle w:val="StyleBoldUnderline"/>
        </w:rPr>
        <w:t>small scale of harm a single individual or</w:t>
      </w:r>
      <w:r w:rsidRPr="00C43EB1">
        <w:rPr>
          <w:sz w:val="16"/>
        </w:rPr>
        <w:t xml:space="preserve"> small autonomous </w:t>
      </w:r>
      <w:r w:rsidRPr="00C43EB1">
        <w:rPr>
          <w:rStyle w:val="StyleBoldUnderline"/>
        </w:rPr>
        <w:t>group could historically cause</w:t>
      </w:r>
      <w:r w:rsidRPr="00C43EB1">
        <w:rPr>
          <w:sz w:val="16"/>
        </w:rPr>
        <w:t xml:space="preserve">. 6 From the limited reach and killing power of the sword, spear, and bow, to the introduction of dynamite and eventually the use of our own infrastructures against us (as on September 11), the number of people that an individual who was unsupported by a broader political entity could kill with a single action has increased from single digits to thousands. Indeed, it has even been asserted that “over time … </w:t>
      </w:r>
      <w:r w:rsidRPr="00C43EB1">
        <w:rPr>
          <w:rStyle w:val="StyleBoldUnderline"/>
        </w:rPr>
        <w:t>as the leverage provided by technology increases, this threshold will</w:t>
      </w:r>
      <w:r w:rsidRPr="00C43EB1">
        <w:rPr>
          <w:sz w:val="16"/>
        </w:rPr>
        <w:t xml:space="preserve"> finally </w:t>
      </w:r>
      <w:r w:rsidRPr="00C43EB1">
        <w:rPr>
          <w:rStyle w:val="StyleBoldUnderline"/>
        </w:rPr>
        <w:t>reach its culmination—with the ability of one</w:t>
      </w:r>
      <w:r w:rsidRPr="00C43EB1">
        <w:rPr>
          <w:sz w:val="16"/>
        </w:rPr>
        <w:t xml:space="preserve"> man </w:t>
      </w:r>
      <w:r w:rsidRPr="00C43EB1">
        <w:rPr>
          <w:rStyle w:val="StyleBoldUnderline"/>
        </w:rPr>
        <w:t>to declare war on the world and win</w:t>
      </w:r>
      <w:r w:rsidRPr="00C43EB1">
        <w:rPr>
          <w:sz w:val="16"/>
        </w:rPr>
        <w:t xml:space="preserve">.” 7 </w:t>
      </w:r>
      <w:r w:rsidRPr="00C43EB1">
        <w:rPr>
          <w:rStyle w:val="StyleBoldUnderline"/>
        </w:rPr>
        <w:t>Nowhere is this trend more perceptible in the current age than in the area of unconventional weapons</w:t>
      </w:r>
      <w:r w:rsidRPr="00C43EB1">
        <w:rPr>
          <w:sz w:val="16"/>
        </w:rPr>
        <w:t>.</w:t>
      </w:r>
      <w:r w:rsidRPr="008A6D07">
        <w:rPr>
          <w:sz w:val="12"/>
        </w:rPr>
        <w:t xml:space="preserve">¶ </w:t>
      </w:r>
      <w:proofErr w:type="gramStart"/>
      <w:r w:rsidRPr="00C43EB1">
        <w:rPr>
          <w:sz w:val="16"/>
        </w:rPr>
        <w:t>These</w:t>
      </w:r>
      <w:proofErr w:type="gramEnd"/>
      <w:r w:rsidRPr="00C43EB1">
        <w:rPr>
          <w:sz w:val="16"/>
        </w:rPr>
        <w:t xml:space="preserve"> new technologies do not simply empower users on a purely technical level. </w:t>
      </w:r>
      <w:r w:rsidRPr="00C43EB1">
        <w:rPr>
          <w:rStyle w:val="StyleBoldUnderline"/>
        </w:rPr>
        <w:t>Globalization and the expansion of info</w:t>
      </w:r>
      <w:r w:rsidRPr="00C43EB1">
        <w:rPr>
          <w:sz w:val="16"/>
        </w:rPr>
        <w:t xml:space="preserve">rmation </w:t>
      </w:r>
      <w:r w:rsidRPr="00C43EB1">
        <w:rPr>
          <w:rStyle w:val="StyleBoldUnderline"/>
        </w:rPr>
        <w:t>networks provide new opportunities for disaffected individuals in the farthest corners of the globe to become familiar with core weapon concepts and to purchase equipment</w:t>
      </w:r>
      <w:r w:rsidRPr="00C43EB1">
        <w:rPr>
          <w:sz w:val="16"/>
        </w:rPr>
        <w:t xml:space="preserve">—online technical courses and eBay are undoubtedly a boon to would-be purveyors of violence. Furthermore, </w:t>
      </w:r>
      <w:r w:rsidRPr="00C43EB1">
        <w:rPr>
          <w:rStyle w:val="StyleBoldUnderline"/>
        </w:rPr>
        <w:t>even the most solipsistic misanthropes</w:t>
      </w:r>
      <w:r w:rsidRPr="00C43EB1">
        <w:rPr>
          <w:sz w:val="16"/>
        </w:rPr>
        <w:t xml:space="preserve">, people who would never be able to function socially as part of an operational terrorist group, </w:t>
      </w:r>
      <w:r w:rsidRPr="00C43EB1">
        <w:rPr>
          <w:rStyle w:val="StyleBoldUnderline"/>
        </w:rPr>
        <w:t>can find radicalizing influences or legitimation for their beliefs in the maelstrom of virtual identities on the Internet</w:t>
      </w:r>
      <w:r w:rsidRPr="00C43EB1">
        <w:rPr>
          <w:sz w:val="16"/>
        </w:rPr>
        <w:t>.</w:t>
      </w:r>
      <w:r w:rsidRPr="008A6D07">
        <w:rPr>
          <w:sz w:val="12"/>
        </w:rPr>
        <w:t xml:space="preserve">¶ </w:t>
      </w:r>
      <w:r w:rsidRPr="00C43EB1">
        <w:rPr>
          <w:rStyle w:val="StyleBoldUnderline"/>
        </w:rPr>
        <w:t>All of this can spawn</w:t>
      </w:r>
      <w:r w:rsidRPr="00C43EB1">
        <w:rPr>
          <w:sz w:val="16"/>
        </w:rPr>
        <w:t xml:space="preserve">, it is feared, a more deleterious breed of </w:t>
      </w:r>
      <w:r w:rsidRPr="00C43EB1">
        <w:rPr>
          <w:rStyle w:val="StyleBoldUnderline"/>
        </w:rPr>
        <w:t>lone actors</w:t>
      </w:r>
      <w:r w:rsidRPr="00C43EB1">
        <w:rPr>
          <w:sz w:val="16"/>
        </w:rPr>
        <w:t xml:space="preserve">, what have been referred to in some quarters as </w:t>
      </w:r>
      <w:r w:rsidRPr="00C43EB1">
        <w:rPr>
          <w:rStyle w:val="StyleBoldUnderline"/>
        </w:rPr>
        <w:t>“super-empowered individuals.”</w:t>
      </w:r>
      <w:r w:rsidRPr="00C43EB1">
        <w:rPr>
          <w:sz w:val="16"/>
        </w:rPr>
        <w:t xml:space="preserve"> 8 Conceptually, </w:t>
      </w:r>
      <w:r w:rsidRPr="00C43EB1">
        <w:rPr>
          <w:rStyle w:val="StyleBoldUnderline"/>
        </w:rPr>
        <w:t>super-empowered individuals are atomistic game-changers</w:t>
      </w:r>
      <w:r w:rsidRPr="00C43EB1">
        <w:rPr>
          <w:sz w:val="16"/>
        </w:rPr>
        <w:t xml:space="preserve">, i.e., </w:t>
      </w:r>
      <w:r w:rsidRPr="00C43EB1">
        <w:rPr>
          <w:rStyle w:val="StyleBoldUnderline"/>
        </w:rPr>
        <w:t>they constitute a single</w:t>
      </w:r>
      <w:r w:rsidRPr="00C43EB1">
        <w:rPr>
          <w:sz w:val="16"/>
        </w:rPr>
        <w:t xml:space="preserve"> (and often singular) </w:t>
      </w:r>
      <w:r w:rsidRPr="00C43EB1">
        <w:rPr>
          <w:rStyle w:val="StyleBoldUnderline"/>
        </w:rPr>
        <w:t xml:space="preserve">individual who can </w:t>
      </w:r>
      <w:r w:rsidRPr="00C43EB1">
        <w:rPr>
          <w:rStyle w:val="Emphasis"/>
        </w:rPr>
        <w:t>shock the entire system</w:t>
      </w:r>
      <w:r w:rsidRPr="00C43EB1">
        <w:rPr>
          <w:sz w:val="16"/>
        </w:rPr>
        <w:t xml:space="preserve"> (whether national, regional, or global) by </w:t>
      </w:r>
      <w:r w:rsidRPr="00C43EB1">
        <w:rPr>
          <w:rStyle w:val="Emphasis"/>
        </w:rPr>
        <w:t>relying only on their own resources</w:t>
      </w:r>
      <w:r w:rsidRPr="00C43EB1">
        <w:rPr>
          <w:sz w:val="16"/>
        </w:rPr>
        <w:t xml:space="preserve">. Their core characteristics are that </w:t>
      </w:r>
      <w:r w:rsidRPr="00C43EB1">
        <w:rPr>
          <w:rStyle w:val="StyleBoldUnderline"/>
        </w:rPr>
        <w:t>they have superior intelligence, the capacity to use complex communications or tech</w:t>
      </w:r>
      <w:r w:rsidRPr="00C43EB1">
        <w:rPr>
          <w:sz w:val="16"/>
        </w:rPr>
        <w:t xml:space="preserve">nology </w:t>
      </w:r>
      <w:r w:rsidRPr="00C43EB1">
        <w:rPr>
          <w:rStyle w:val="StyleBoldUnderline"/>
        </w:rPr>
        <w:t>systems, and act as</w:t>
      </w:r>
      <w:r w:rsidRPr="00C43EB1">
        <w:rPr>
          <w:sz w:val="16"/>
        </w:rPr>
        <w:t xml:space="preserve"> an individual or </w:t>
      </w:r>
      <w:r w:rsidRPr="00C43EB1">
        <w:rPr>
          <w:rStyle w:val="StyleBoldUnderline"/>
        </w:rPr>
        <w:t>a “lone-wolf.”</w:t>
      </w:r>
      <w:r w:rsidRPr="00C43EB1">
        <w:rPr>
          <w:sz w:val="16"/>
        </w:rPr>
        <w:t xml:space="preserve"> 9 </w:t>
      </w:r>
      <w:r w:rsidRPr="00C43EB1">
        <w:rPr>
          <w:rStyle w:val="StyleBoldUnderline"/>
        </w:rPr>
        <w:t>The end result</w:t>
      </w:r>
      <w:r w:rsidRPr="00C43EB1">
        <w:rPr>
          <w:sz w:val="16"/>
        </w:rPr>
        <w:t xml:space="preserve">, according to the pessimists, is that </w:t>
      </w:r>
      <w:r w:rsidRPr="00C43EB1">
        <w:rPr>
          <w:rStyle w:val="StyleBoldUnderline"/>
        </w:rPr>
        <w:t>if one of these individuals chooses to attack the system, “the unprecedented nature of his attack ensures that no counter-measures are in place to prevent it</w:t>
      </w:r>
      <w:r w:rsidRPr="00C43EB1">
        <w:rPr>
          <w:sz w:val="16"/>
        </w:rPr>
        <w:t xml:space="preserve">. And when he strikes, his </w:t>
      </w:r>
      <w:r w:rsidRPr="00C43EB1">
        <w:rPr>
          <w:rStyle w:val="StyleBoldUnderline"/>
        </w:rPr>
        <w:t>attack will</w:t>
      </w:r>
      <w:r w:rsidRPr="00C43EB1">
        <w:rPr>
          <w:sz w:val="16"/>
        </w:rPr>
        <w:t xml:space="preserve"> not only kill massive amounts of people, but also </w:t>
      </w:r>
      <w:r w:rsidRPr="00C43EB1">
        <w:rPr>
          <w:rStyle w:val="StyleBoldUnderline"/>
        </w:rPr>
        <w:t>profoundly change the financial, political, and social systems that govern modern life</w:t>
      </w:r>
      <w:r w:rsidRPr="00C43EB1">
        <w:rPr>
          <w:sz w:val="16"/>
        </w:rPr>
        <w:t xml:space="preserve">.” 10 It almost goes without saying that </w:t>
      </w:r>
      <w:r w:rsidRPr="00C43EB1">
        <w:rPr>
          <w:rStyle w:val="StyleBoldUnderline"/>
        </w:rPr>
        <w:t>the same concerns attach to small autonomous cells, whose members' capabilities and resources can be combined without appreciably increasing the operational footprint presented to intelligence and law enforcement agencies seeking to detect such behavior</w:t>
      </w:r>
      <w:r w:rsidRPr="00C43EB1">
        <w:rPr>
          <w:sz w:val="16"/>
        </w:rPr>
        <w:t>.</w:t>
      </w:r>
      <w:r w:rsidRPr="008A6D07">
        <w:rPr>
          <w:sz w:val="12"/>
        </w:rPr>
        <w:t xml:space="preserve">¶ </w:t>
      </w:r>
      <w:r w:rsidRPr="00C43EB1">
        <w:rPr>
          <w:sz w:val="16"/>
        </w:rPr>
        <w:t xml:space="preserve">With the exception of the largest truck or aircraft bombs, </w:t>
      </w:r>
      <w:r w:rsidRPr="00C43EB1">
        <w:rPr>
          <w:rStyle w:val="StyleBoldUnderline"/>
        </w:rPr>
        <w:t>the most likely means</w:t>
      </w:r>
      <w:r w:rsidRPr="00C43EB1">
        <w:rPr>
          <w:sz w:val="16"/>
        </w:rPr>
        <w:t xml:space="preserve"> by which to accomplish this level of system perturbation </w:t>
      </w:r>
      <w:r w:rsidRPr="00C43EB1">
        <w:rPr>
          <w:rStyle w:val="StyleBoldUnderline"/>
        </w:rPr>
        <w:t xml:space="preserve">is through the use of CBRN agents as </w:t>
      </w:r>
      <w:r w:rsidRPr="00C43EB1">
        <w:rPr>
          <w:rStyle w:val="Emphasis"/>
        </w:rPr>
        <w:t>WMD</w:t>
      </w:r>
      <w:r w:rsidRPr="00C43EB1">
        <w:rPr>
          <w:sz w:val="16"/>
        </w:rPr>
        <w:t xml:space="preserve">. On the motivational side, therefore, </w:t>
      </w:r>
      <w:r w:rsidRPr="00C43EB1">
        <w:rPr>
          <w:rStyle w:val="StyleBoldUnderline"/>
        </w:rPr>
        <w:t>lone actors and small autonomous cells may ironically be more likely to select CBRN weapons than more established terrorist groups</w:t>
      </w:r>
      <w:r w:rsidRPr="00C43EB1">
        <w:rPr>
          <w:sz w:val="16"/>
        </w:rPr>
        <w:t>—who are usually more conservative in their tactical orientation—</w:t>
      </w:r>
      <w:r w:rsidRPr="00C43EB1">
        <w:rPr>
          <w:rStyle w:val="StyleBoldUnderline"/>
        </w:rPr>
        <w:t>because the extreme asymmetry of these weapons may provide the only subjectively feasible option for such actors to achieve their grandiose aims of deeply affecting the system. The inherent technical challenges presented by CBRN weapons may also make them attractive to self-assured individuals who may have a very different risk tolerance than larger, traditional terrorist organizations that might have to be concerned with a variety of constituencies</w:t>
      </w:r>
      <w:r w:rsidRPr="00C43EB1">
        <w:rPr>
          <w:sz w:val="16"/>
        </w:rPr>
        <w:t>, from state patrons to prospective recruits.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w:t>
      </w:r>
      <w:r w:rsidRPr="008A6D07">
        <w:rPr>
          <w:sz w:val="12"/>
        </w:rPr>
        <w:t xml:space="preserve">¶ </w:t>
      </w:r>
      <w:r w:rsidRPr="00C43EB1">
        <w:rPr>
          <w:sz w:val="16"/>
        </w:rPr>
        <w:t xml:space="preserve">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even though homegrown cells are “less constrained” in motivations, more challenging plots generally have an inverse relationship with capability, 14 while Michael Kenney cautions against making presumptions about the ease with which individuals can learn to produce viable weapons using only the Internet. 15 However, even </w:t>
      </w:r>
      <w:r w:rsidRPr="00C43EB1">
        <w:rPr>
          <w:rStyle w:val="StyleBoldUnderline"/>
        </w:rPr>
        <w:t>most</w:t>
      </w:r>
      <w:r w:rsidRPr="00C43EB1">
        <w:rPr>
          <w:sz w:val="16"/>
        </w:rPr>
        <w:t xml:space="preserve"> of these </w:t>
      </w:r>
      <w:r w:rsidRPr="00C43EB1">
        <w:rPr>
          <w:rStyle w:val="StyleBoldUnderline"/>
        </w:rPr>
        <w:t>pundits concede</w:t>
      </w:r>
      <w:r w:rsidRPr="00C43EB1">
        <w:rPr>
          <w:sz w:val="16"/>
        </w:rPr>
        <w:t xml:space="preserve"> that </w:t>
      </w:r>
      <w:r w:rsidRPr="00C43EB1">
        <w:rPr>
          <w:rStyle w:val="StyleBoldUnderline"/>
        </w:rPr>
        <w:t>low-level CBR attacks emanating from this quarter will</w:t>
      </w:r>
      <w:r w:rsidRPr="00C43EB1">
        <w:rPr>
          <w:sz w:val="16"/>
        </w:rPr>
        <w:t xml:space="preserve"> probably </w:t>
      </w:r>
      <w:r w:rsidRPr="00C43EB1">
        <w:rPr>
          <w:rStyle w:val="StyleBoldUnderline"/>
        </w:rPr>
        <w:t>lead to political, social, and economic disruption that extends well beyond the areas immediately affected by the attack. This raises an essential point with respect to CBRN terrorism: irrespective of the harm potential of CBRN weapons or an actor's capability</w:t>
      </w:r>
      <w:r w:rsidRPr="00C43EB1">
        <w:rPr>
          <w:sz w:val="16"/>
        </w:rPr>
        <w:t xml:space="preserve"> (or lack thereof) </w:t>
      </w:r>
      <w:r w:rsidRPr="00C43EB1">
        <w:rPr>
          <w:rStyle w:val="StyleBoldUnderline"/>
        </w:rPr>
        <w:t>to successfully employ them on a catastrophic scale, these weapons invariably exert a stronger psychological impact on audiences</w:t>
      </w:r>
      <w:r w:rsidRPr="00C43EB1">
        <w:rPr>
          <w:sz w:val="16"/>
        </w:rPr>
        <w:t xml:space="preserve">—the essence of terrorism—than the traditional gun and bomb. </w:t>
      </w:r>
      <w:r w:rsidRPr="00C43EB1">
        <w:rPr>
          <w:rStyle w:val="StyleBoldUnderline"/>
        </w:rPr>
        <w:t>This is</w:t>
      </w:r>
      <w:r w:rsidRPr="00C43EB1">
        <w:rPr>
          <w:sz w:val="16"/>
        </w:rPr>
        <w:t xml:space="preserve"> surely </w:t>
      </w:r>
      <w:r w:rsidRPr="00C43EB1">
        <w:rPr>
          <w:rStyle w:val="StyleBoldUnderline"/>
        </w:rPr>
        <w:t>not lost on</w:t>
      </w:r>
      <w:r w:rsidRPr="00C43EB1">
        <w:rPr>
          <w:sz w:val="16"/>
        </w:rPr>
        <w:t xml:space="preserve"> those </w:t>
      </w:r>
      <w:r w:rsidRPr="00C43EB1">
        <w:rPr>
          <w:rStyle w:val="StyleBoldUnderline"/>
        </w:rPr>
        <w:t>lone actors</w:t>
      </w:r>
      <w:r w:rsidRPr="00C43EB1">
        <w:rPr>
          <w:sz w:val="16"/>
        </w:rPr>
        <w:t xml:space="preserve"> or autonomous cells </w:t>
      </w:r>
      <w:r w:rsidRPr="00C43EB1">
        <w:rPr>
          <w:rStyle w:val="StyleBoldUnderline"/>
        </w:rPr>
        <w:t>who are as interested in getting noticed as in causing casualties</w:t>
      </w:r>
      <w:r w:rsidRPr="00C43EB1">
        <w:rPr>
          <w:sz w:val="16"/>
        </w:rPr>
        <w:t>.</w:t>
      </w:r>
      <w:r w:rsidRPr="008A6D07">
        <w:rPr>
          <w:sz w:val="12"/>
        </w:rPr>
        <w:t xml:space="preserve">¶ </w:t>
      </w:r>
      <w:r w:rsidRPr="00C43EB1">
        <w:rPr>
          <w:sz w:val="16"/>
          <w:szCs w:val="16"/>
        </w:rPr>
        <w:t>Proven Capability and Intent</w:t>
      </w:r>
      <w:r w:rsidRPr="008A6D07">
        <w:rPr>
          <w:sz w:val="12"/>
          <w:szCs w:val="16"/>
        </w:rPr>
        <w:t xml:space="preserve">¶ </w:t>
      </w:r>
      <w:r w:rsidRPr="00C43EB1">
        <w:rPr>
          <w:sz w:val="16"/>
        </w:rPr>
        <w:t xml:space="preserve">While legitimate debate can be had as to the level of potential threat posed by lone actors or small autonomous cells wielding CBRN weapons, possibly the best argument for engaging in a substantive examination of the issue is the most concrete one of all—that </w:t>
      </w:r>
      <w:r w:rsidRPr="00C43EB1">
        <w:rPr>
          <w:rStyle w:val="StyleBoldUnderline"/>
        </w:rPr>
        <w:t>these actors have already demonstrated the motivation and capability to pursue and use CBRN weapons</w:t>
      </w:r>
      <w:r w:rsidRPr="00C43EB1">
        <w:rPr>
          <w:sz w:val="16"/>
        </w:rPr>
        <w:t xml:space="preserve">, in some cases even close to </w:t>
      </w:r>
      <w:r w:rsidRPr="00C43EB1">
        <w:rPr>
          <w:rStyle w:val="StyleBoldUnderline"/>
        </w:rPr>
        <w:t xml:space="preserve">the point of </w:t>
      </w:r>
      <w:r w:rsidRPr="00C43EB1">
        <w:rPr>
          <w:rStyle w:val="Emphasis"/>
        </w:rPr>
        <w:t>constituting a genuine WMD threat</w:t>
      </w:r>
      <w:r w:rsidRPr="00C43EB1">
        <w:rPr>
          <w:sz w:val="16"/>
        </w:rPr>
        <w:t>.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w:t>
      </w:r>
      <w:r w:rsidRPr="008A6D07">
        <w:rPr>
          <w:sz w:val="12"/>
        </w:rPr>
        <w:t xml:space="preserve">¶ </w:t>
      </w:r>
      <w:proofErr w:type="gramStart"/>
      <w:r w:rsidRPr="00C43EB1">
        <w:rPr>
          <w:sz w:val="16"/>
          <w:szCs w:val="16"/>
        </w:rPr>
        <w:t>Other</w:t>
      </w:r>
      <w:proofErr w:type="gramEnd"/>
      <w:r w:rsidRPr="00C43EB1">
        <w:rPr>
          <w:sz w:val="16"/>
          <w:szCs w:val="16"/>
        </w:rPr>
        <w:t xml:space="preserve"> historical cases of CBRN pursuit and use by lone actors and small autonomous cells highlight the need for further exploration. Among the many extant examples: 17</w:t>
      </w:r>
      <w:r w:rsidRPr="008A6D07">
        <w:rPr>
          <w:sz w:val="12"/>
          <w:szCs w:val="16"/>
        </w:rPr>
        <w:t xml:space="preserve">¶ </w:t>
      </w:r>
      <w:r w:rsidRPr="00C43EB1">
        <w:rPr>
          <w:sz w:val="16"/>
          <w:szCs w:val="16"/>
        </w:rPr>
        <w:t>Thomas Lavy was caught at the Alaska-Canada border in 1993 with 130 grams of 7% pure ricin. It is unclear how Lavy obtained the ricin, what he planned to do with it, and what motivated him.</w:t>
      </w:r>
      <w:r w:rsidRPr="008A6D07">
        <w:rPr>
          <w:sz w:val="12"/>
          <w:szCs w:val="16"/>
        </w:rPr>
        <w:t xml:space="preserve">¶ </w:t>
      </w:r>
      <w:proofErr w:type="gramStart"/>
      <w:r w:rsidRPr="00C43EB1">
        <w:rPr>
          <w:sz w:val="16"/>
          <w:szCs w:val="16"/>
        </w:rPr>
        <w:t>In</w:t>
      </w:r>
      <w:proofErr w:type="gramEnd"/>
      <w:r w:rsidRPr="00C43EB1">
        <w:rPr>
          <w:sz w:val="16"/>
          <w:szCs w:val="16"/>
        </w:rPr>
        <w:t xml:space="preserve"> 1996, Diane Thompson deliberately infected twelve coworkers with shigella dysenteriae type 2. Her motives were unclear.</w:t>
      </w:r>
      <w:r w:rsidRPr="008A6D07">
        <w:rPr>
          <w:sz w:val="12"/>
          <w:szCs w:val="16"/>
        </w:rPr>
        <w:t xml:space="preserve">¶ </w:t>
      </w:r>
      <w:r w:rsidRPr="00C43EB1">
        <w:rPr>
          <w:sz w:val="16"/>
          <w:szCs w:val="16"/>
        </w:rPr>
        <w:t>In 1998, Larry Wayne Harris, a white supremacist, was charged with producing and stockpiling a biological agent—bacillus anthracis, the causative agent of anthrax.</w:t>
      </w:r>
      <w:r w:rsidRPr="008A6D07">
        <w:rPr>
          <w:sz w:val="12"/>
          <w:szCs w:val="16"/>
        </w:rPr>
        <w:t xml:space="preserve">¶ </w:t>
      </w:r>
      <w:r w:rsidRPr="00C43EB1">
        <w:rPr>
          <w:sz w:val="16"/>
          <w:szCs w:val="16"/>
        </w:rPr>
        <w:t>In 1999, the Justice Department (an autonomous cell sympathetic to the Animal Liberation Front) mailed over 100 razor blades dipped in rat poison to individuals involved in the fur industry.</w:t>
      </w:r>
      <w:r w:rsidRPr="008A6D07">
        <w:rPr>
          <w:sz w:val="12"/>
          <w:szCs w:val="16"/>
        </w:rPr>
        <w:t xml:space="preserve">¶ </w:t>
      </w:r>
      <w:r w:rsidRPr="00C43EB1">
        <w:rPr>
          <w:sz w:val="16"/>
          <w:szCs w:val="16"/>
        </w:rPr>
        <w:t>In 2000, Tsiugio Uchinshi was arrested for mailing samples of the mineral monazite with trace amounts of radioactive thorium to several Japanese government agencies to persuade authorities to look into potential uranium being smuggled to North Korea.</w:t>
      </w:r>
      <w:r w:rsidRPr="008A6D07">
        <w:rPr>
          <w:sz w:val="12"/>
          <w:szCs w:val="16"/>
        </w:rPr>
        <w:t xml:space="preserve">¶ </w:t>
      </w:r>
      <w:r w:rsidRPr="00C43EB1">
        <w:rPr>
          <w:sz w:val="16"/>
          <w:szCs w:val="16"/>
        </w:rPr>
        <w:t>In 2002, Chen Zhengping put rat poison in a rival snack shop's products and killed 42 people.</w:t>
      </w:r>
      <w:r w:rsidRPr="008A6D07">
        <w:rPr>
          <w:sz w:val="12"/>
          <w:szCs w:val="16"/>
        </w:rPr>
        <w:t xml:space="preserve">¶ </w:t>
      </w:r>
      <w:r w:rsidRPr="00C43EB1">
        <w:rPr>
          <w:sz w:val="16"/>
          <w:szCs w:val="16"/>
        </w:rPr>
        <w:t>In 2005, 10 letters containing a radioactive substance were mailed to major organizations in Belgium including the Royal Palace, NATO headquarters, and the U.S. embassy in Brussels. No injuries were reported.</w:t>
      </w:r>
      <w:r w:rsidRPr="008A6D07">
        <w:rPr>
          <w:sz w:val="12"/>
          <w:szCs w:val="16"/>
        </w:rPr>
        <w:t xml:space="preserve">¶ </w:t>
      </w:r>
      <w:proofErr w:type="gramStart"/>
      <w:r w:rsidRPr="00C43EB1">
        <w:rPr>
          <w:sz w:val="16"/>
          <w:szCs w:val="16"/>
        </w:rPr>
        <w:t>In</w:t>
      </w:r>
      <w:proofErr w:type="gramEnd"/>
      <w:r w:rsidRPr="00C43EB1">
        <w:rPr>
          <w:sz w:val="16"/>
          <w:szCs w:val="16"/>
        </w:rPr>
        <w:t xml:space="preserve"> 2011, federal agents arrested four elderly men in Georgia who were plotting to use ricin and explosives to target federal buildings, Justice Department officials, federal judges, and Internal Revenue Service agents.</w:t>
      </w:r>
      <w:r w:rsidRPr="008A6D07">
        <w:rPr>
          <w:sz w:val="12"/>
          <w:szCs w:val="16"/>
        </w:rPr>
        <w:t xml:space="preserve">¶ </w:t>
      </w:r>
      <w:r w:rsidRPr="00C43EB1">
        <w:rPr>
          <w:sz w:val="16"/>
        </w:rPr>
        <w:t xml:space="preserve">Two recent events may signal an even greater interest in CBRN by lone malefactors. First, based on one assessment of Norway's Anders Breivik's treatise, his references to CBRN weapons a) suggest that </w:t>
      </w:r>
      <w:r w:rsidRPr="00C43EB1">
        <w:rPr>
          <w:rStyle w:val="StyleBoldUnderline"/>
        </w:rPr>
        <w:t>CBRN weapons could be used on a tactical level and</w:t>
      </w:r>
      <w:r w:rsidRPr="00C43EB1">
        <w:rPr>
          <w:sz w:val="16"/>
        </w:rPr>
        <w:t xml:space="preserve"> b) reveal (to perhaps previously uninformed audiences) that even </w:t>
      </w:r>
      <w:r w:rsidRPr="00C43EB1">
        <w:rPr>
          <w:rStyle w:val="StyleBoldUnderline"/>
        </w:rPr>
        <w:t>low-level CBRN weapons could achieve far-reaching impacts driven by fear</w:t>
      </w:r>
      <w:r w:rsidRPr="00C43EB1">
        <w:rPr>
          <w:sz w:val="16"/>
        </w:rPr>
        <w:t>. 18 Whether or not Breivik would actually have sought or been able to pursue CBRN, he has garnered a following in several (often far-right) extremist circles and his treatise might inspire other lone actors. Second, Al-Qaeda in the Arabian Peninsula (</w:t>
      </w:r>
      <w:r w:rsidRPr="00C43EB1">
        <w:rPr>
          <w:rStyle w:val="StyleBoldUnderline"/>
        </w:rPr>
        <w:t>AQAP</w:t>
      </w:r>
      <w:r w:rsidRPr="00C43EB1">
        <w:rPr>
          <w:sz w:val="16"/>
        </w:rPr>
        <w:t xml:space="preserve">) </w:t>
      </w:r>
      <w:r w:rsidRPr="00C43EB1">
        <w:rPr>
          <w:u w:val="single"/>
        </w:rPr>
        <w:t>released two issues of Inspire</w:t>
      </w:r>
      <w:r w:rsidRPr="00C43EB1">
        <w:rPr>
          <w:rStyle w:val="StyleBoldUnderline"/>
        </w:rPr>
        <w:t xml:space="preserve"> magazine in 2012</w:t>
      </w:r>
      <w:r w:rsidRPr="00C43EB1">
        <w:rPr>
          <w:sz w:val="16"/>
        </w:rPr>
        <w:t xml:space="preserve">. </w:t>
      </w:r>
      <w:r w:rsidRPr="00C43EB1">
        <w:rPr>
          <w:rStyle w:val="StyleBoldUnderline"/>
        </w:rPr>
        <w:t>Articles</w:t>
      </w:r>
      <w:r w:rsidRPr="00C43EB1">
        <w:rPr>
          <w:sz w:val="16"/>
        </w:rPr>
        <w:t xml:space="preserve">, on the one hand, </w:t>
      </w:r>
      <w:r w:rsidRPr="00C43EB1">
        <w:rPr>
          <w:rStyle w:val="StyleBoldUnderline"/>
        </w:rPr>
        <w:t>call for lone wolf jihad attacks to target non-combatant populations and</w:t>
      </w:r>
      <w:r w:rsidRPr="00C43EB1">
        <w:rPr>
          <w:sz w:val="16"/>
        </w:rPr>
        <w:t xml:space="preserve">, on the other, </w:t>
      </w:r>
      <w:r w:rsidRPr="00C43EB1">
        <w:rPr>
          <w:rStyle w:val="StyleBoldUnderline"/>
        </w:rPr>
        <w:t>permit the use of chemical and biological weapons. The combination of such directives may very well influence the weapon selection of lone actor jihadists in Western nations</w:t>
      </w:r>
      <w:r w:rsidRPr="00C43EB1">
        <w:rPr>
          <w:sz w:val="16"/>
        </w:rPr>
        <w:t>. 19</w:t>
      </w:r>
    </w:p>
    <w:p w14:paraId="66236391" w14:textId="77777777" w:rsidR="005868C3" w:rsidRPr="008D0DCB" w:rsidRDefault="005868C3" w:rsidP="005B4699"/>
    <w:p w14:paraId="6A477B84" w14:textId="77777777" w:rsidR="005B4699" w:rsidRPr="00C87A48" w:rsidRDefault="005B4699" w:rsidP="00C87A48"/>
    <w:p w14:paraId="6071BA56" w14:textId="45E1925A" w:rsidR="00C87A48" w:rsidRDefault="0009046F" w:rsidP="006E71A2">
      <w:pPr>
        <w:pStyle w:val="Heading1"/>
      </w:pPr>
      <w:r>
        <w:t>***</w:t>
      </w:r>
      <w:r w:rsidR="00C87A48">
        <w:t>Aff</w:t>
      </w:r>
      <w:r>
        <w:t>***</w:t>
      </w:r>
    </w:p>
    <w:p w14:paraId="06064DD0" w14:textId="77777777" w:rsidR="00C87A48" w:rsidRDefault="00C87A48" w:rsidP="00C87A48"/>
    <w:p w14:paraId="003ACFFC" w14:textId="5427C931" w:rsidR="006E71A2" w:rsidRDefault="003E29E1" w:rsidP="006E71A2">
      <w:pPr>
        <w:pStyle w:val="Heading2"/>
      </w:pPr>
      <w:r>
        <w:t>**Uniqueness Answers**</w:t>
      </w:r>
    </w:p>
    <w:p w14:paraId="5332AB4F" w14:textId="77777777" w:rsidR="005B2C51" w:rsidRDefault="005B2C51" w:rsidP="005B2C51">
      <w:pPr>
        <w:pStyle w:val="Heading3"/>
      </w:pPr>
      <w:r>
        <w:t>2AC No Terror Threat</w:t>
      </w:r>
    </w:p>
    <w:p w14:paraId="59E2D010" w14:textId="77777777" w:rsidR="005B2C51" w:rsidRDefault="005B2C51" w:rsidP="005B2C51">
      <w:pPr>
        <w:pStyle w:val="Heading4"/>
      </w:pPr>
      <w:r>
        <w:t>Threats of ISIS and homegrown terror attacks are exaggerated</w:t>
      </w:r>
    </w:p>
    <w:p w14:paraId="6D54D1E6" w14:textId="77777777" w:rsidR="005B2C51" w:rsidRPr="00FC300F" w:rsidRDefault="005B2C51" w:rsidP="005B2C51">
      <w:r w:rsidRPr="00FC300F">
        <w:rPr>
          <w:rStyle w:val="Heading4Char"/>
        </w:rPr>
        <w:t>Stewart 15</w:t>
      </w:r>
      <w:r w:rsidRPr="00FC300F">
        <w:t xml:space="preserve"> </w:t>
      </w:r>
      <w:r w:rsidRPr="00C10D82">
        <w:rPr>
          <w:sz w:val="18"/>
          <w:szCs w:val="18"/>
        </w:rPr>
        <w:t xml:space="preserve">(Scott, writer for STRATFOR Global Intelligence, </w:t>
      </w:r>
      <w:r>
        <w:rPr>
          <w:sz w:val="18"/>
          <w:szCs w:val="18"/>
        </w:rPr>
        <w:t xml:space="preserve">5/14, </w:t>
      </w:r>
      <w:r w:rsidRPr="00C10D82">
        <w:rPr>
          <w:sz w:val="18"/>
          <w:szCs w:val="18"/>
        </w:rPr>
        <w:t>"Don't Take Terrorism Threats at Face Value")</w:t>
      </w:r>
    </w:p>
    <w:p w14:paraId="6A054775" w14:textId="77777777" w:rsidR="005B2C51" w:rsidRDefault="005B2C51" w:rsidP="005B2C51">
      <w:pPr>
        <w:rPr>
          <w:rStyle w:val="Emphasis"/>
        </w:rPr>
      </w:pPr>
      <w:r w:rsidRPr="00C10D82">
        <w:rPr>
          <w:sz w:val="16"/>
        </w:rPr>
        <w:t xml:space="preserve">First, it is important to understand the context of the statements made by FBI Director Comey, Department of Homeland Security Secretary Johnson and former CIA Deputy Director Morell. </w:t>
      </w:r>
      <w:r w:rsidRPr="00C10D82">
        <w:rPr>
          <w:sz w:val="12"/>
        </w:rPr>
        <w:t>¶</w:t>
      </w:r>
      <w:r w:rsidRPr="00C10D82">
        <w:rPr>
          <w:sz w:val="16"/>
        </w:rPr>
        <w:t xml:space="preserve"> </w:t>
      </w:r>
      <w:r w:rsidRPr="000C4E02">
        <w:rPr>
          <w:rStyle w:val="StyleBoldUnderline"/>
        </w:rPr>
        <w:t>Comey's statement about not having a complete handle on the grassroots terrorist threat is true</w:t>
      </w:r>
      <w:r w:rsidRPr="00C10D82">
        <w:rPr>
          <w:sz w:val="16"/>
        </w:rPr>
        <w:t xml:space="preserve">. The very nature of such operatives makes them difficult for governments to combat. However, </w:t>
      </w:r>
      <w:r w:rsidRPr="000C4E02">
        <w:rPr>
          <w:rStyle w:val="StyleBoldUnderline"/>
        </w:rPr>
        <w:t>the FBI has been very successful in interdicting grassroots plots in recent months</w:t>
      </w:r>
      <w:r w:rsidRPr="00C10D82">
        <w:rPr>
          <w:sz w:val="16"/>
        </w:rPr>
        <w:t xml:space="preserve">. In fact, I cannot recall so many grassroots operatives being arrested so closely together. However, one of the factors driving </w:t>
      </w:r>
      <w:r w:rsidRPr="000C4E02">
        <w:rPr>
          <w:rStyle w:val="StyleBoldUnderline"/>
        </w:rPr>
        <w:t>Comey's recent remarks is his steadfast belief that technological development</w:t>
      </w:r>
      <w:r w:rsidRPr="00C10D82">
        <w:rPr>
          <w:sz w:val="16"/>
        </w:rPr>
        <w:t xml:space="preserve">s, such as encryption, </w:t>
      </w:r>
      <w:r w:rsidRPr="000C4E02">
        <w:rPr>
          <w:rStyle w:val="StyleBoldUnderline"/>
        </w:rPr>
        <w:t>are creating "dark spaces</w:t>
      </w:r>
      <w:r w:rsidRPr="00C10D82">
        <w:rPr>
          <w:sz w:val="16"/>
        </w:rPr>
        <w:t xml:space="preserve">" that the FBI does not have the ability to investigate. Comey contends that there is no place in the physical world that the FBI cannot get a warrant to search, but technology has permitted criminals and terrorists to create virtual places where the FBI simply cannot penetrate even if they procure the proper search warrants. </w:t>
      </w:r>
      <w:r w:rsidRPr="000C4E02">
        <w:rPr>
          <w:rStyle w:val="StyleBoldUnderline"/>
        </w:rPr>
        <w:t>Comey's recent statement is part of his campaign to convince the public and congress that the FBI needs the ability to investigate those places</w:t>
      </w:r>
      <w:r w:rsidRPr="00C10D82">
        <w:rPr>
          <w:sz w:val="16"/>
        </w:rPr>
        <w:t>.</w:t>
      </w:r>
      <w:r w:rsidRPr="00C10D82">
        <w:rPr>
          <w:sz w:val="12"/>
        </w:rPr>
        <w:t>¶</w:t>
      </w:r>
      <w:r w:rsidRPr="00C10D82">
        <w:rPr>
          <w:sz w:val="16"/>
        </w:rPr>
        <w:t xml:space="preserve"> Secretary Johnson's statement about the new jihadist threat is also nothing new. Indeed, I heard him make the same statement last November and took issue with it then. Leaderless resistance, the terrorist operational model that stresses the importance of lone wolf operatives, is simply not a new problem in the United States. It has existed for decades and been actively promoted in the jihadist world since at least 2004. </w:t>
      </w:r>
      <w:r w:rsidRPr="00C10D82">
        <w:rPr>
          <w:sz w:val="12"/>
        </w:rPr>
        <w:t>¶</w:t>
      </w:r>
      <w:r w:rsidRPr="00C10D82">
        <w:rPr>
          <w:sz w:val="16"/>
        </w:rPr>
        <w:t xml:space="preserve"> </w:t>
      </w:r>
      <w:r w:rsidRPr="000C4E02">
        <w:rPr>
          <w:rStyle w:val="StyleBoldUnderline"/>
        </w:rPr>
        <w:t>Michael Morell is on a book tour and attempting to sell as many books as possible. One way to accomplish that is to make eye-popping claims</w:t>
      </w:r>
      <w:r w:rsidRPr="00C10D82">
        <w:rPr>
          <w:sz w:val="16"/>
        </w:rPr>
        <w:t xml:space="preserve">. </w:t>
      </w:r>
      <w:r w:rsidRPr="000C4E02">
        <w:rPr>
          <w:rStyle w:val="StyleBoldUnderline"/>
        </w:rPr>
        <w:t>If the Islamic State had the capability to launch a 9/11-style attack inside the United States, or a similar spectacular terrorist attack, it would have already done so</w:t>
      </w:r>
      <w:r w:rsidRPr="00C10D82">
        <w:rPr>
          <w:sz w:val="16"/>
        </w:rPr>
        <w:t xml:space="preserve">. Instead, </w:t>
      </w:r>
      <w:r w:rsidRPr="000C4E02">
        <w:rPr>
          <w:rStyle w:val="StyleBoldUnderline"/>
        </w:rPr>
        <w:t>the Islamic State has been forced to rely on grassroots operatives to conduct less than spectacular attacks on its behalf</w:t>
      </w:r>
      <w:r w:rsidRPr="00C10D82">
        <w:rPr>
          <w:sz w:val="16"/>
        </w:rPr>
        <w:t xml:space="preserve">. Furthermore, the pre-9/11 paradigm has changed and there is simply no way an airline captain is going to relinquish control of his aircraft to be used as a guided cruise missile — nor would the passengers permit it. </w:t>
      </w:r>
      <w:r w:rsidRPr="000C4E02">
        <w:rPr>
          <w:rStyle w:val="Emphasis"/>
        </w:rPr>
        <w:t>Because of this, it is very hard to imagine the Islamic State conducting a 9/11-style attack.</w:t>
      </w:r>
    </w:p>
    <w:p w14:paraId="67934AB6" w14:textId="77777777" w:rsidR="005B2C51" w:rsidRDefault="005B2C51" w:rsidP="005B2C51"/>
    <w:p w14:paraId="18A627F3" w14:textId="77777777" w:rsidR="005B2C51" w:rsidRDefault="005B2C51" w:rsidP="005B2C51">
      <w:pPr>
        <w:pStyle w:val="Heading4"/>
      </w:pPr>
      <w:r>
        <w:t>No terrorism threat</w:t>
      </w:r>
    </w:p>
    <w:p w14:paraId="3957441C" w14:textId="77777777" w:rsidR="005B2C51" w:rsidRDefault="005B2C51" w:rsidP="005B2C51">
      <w:proofErr w:type="gramStart"/>
      <w:r>
        <w:rPr>
          <w:rStyle w:val="StyleStyleBold12pt"/>
        </w:rPr>
        <w:t>Zenko and</w:t>
      </w:r>
      <w:r w:rsidRPr="00E961D1">
        <w:rPr>
          <w:rStyle w:val="StyleStyleBold12pt"/>
        </w:rPr>
        <w:t xml:space="preserve"> Cohen</w:t>
      </w:r>
      <w:r>
        <w:rPr>
          <w:rStyle w:val="StyleStyleBold12pt"/>
        </w:rPr>
        <w:t>,</w:t>
      </w:r>
      <w:r w:rsidRPr="00E961D1">
        <w:rPr>
          <w:rStyle w:val="StyleStyleBold12pt"/>
        </w:rPr>
        <w:t xml:space="preserve"> 12</w:t>
      </w:r>
      <w:r>
        <w:t xml:space="preserve"> – Fellow in the Center for Preventive Action at the Council on Foreign Relations, and Fellow at the Century Foundation (Micah and Michael A., March/April.</w:t>
      </w:r>
      <w:proofErr w:type="gramEnd"/>
      <w:r>
        <w:t xml:space="preserve"> “Clear and Present Safety,” Foreign Affairs, Vol. 91, No. 2, p. 79-93.) </w:t>
      </w:r>
    </w:p>
    <w:p w14:paraId="63DCADCD" w14:textId="77777777" w:rsidR="005B2C51" w:rsidRDefault="005B2C51" w:rsidP="005B2C51">
      <w:pPr>
        <w:rPr>
          <w:sz w:val="16"/>
        </w:rPr>
      </w:pPr>
      <w:r w:rsidRPr="0051476E">
        <w:rPr>
          <w:rStyle w:val="StyleBoldUnderline"/>
        </w:rPr>
        <w:t xml:space="preserve">Take </w:t>
      </w:r>
      <w:r w:rsidRPr="007A1669">
        <w:rPr>
          <w:rStyle w:val="StyleBoldUnderline"/>
        </w:rPr>
        <w:t>terrorism. Since 9/11, no security threat has been hyped more</w:t>
      </w:r>
      <w:r w:rsidRPr="007A1669">
        <w:rPr>
          <w:sz w:val="16"/>
        </w:rPr>
        <w:t xml:space="preserve">. Considering the horrors of that day, that is not surprising. But </w:t>
      </w:r>
      <w:r w:rsidRPr="007A1669">
        <w:rPr>
          <w:rStyle w:val="StyleBoldUnderline"/>
        </w:rPr>
        <w:t>the result has been a level of fear</w:t>
      </w:r>
      <w:r w:rsidRPr="007A1669">
        <w:rPr>
          <w:sz w:val="16"/>
        </w:rPr>
        <w:t xml:space="preserve"> that is </w:t>
      </w:r>
      <w:r w:rsidRPr="007A1669">
        <w:rPr>
          <w:rStyle w:val="StyleBoldUnderline"/>
        </w:rPr>
        <w:t>completely out of proportion to both the capabilities of terrorist organizations and the U</w:t>
      </w:r>
      <w:r w:rsidRPr="007A1669">
        <w:rPr>
          <w:sz w:val="16"/>
        </w:rPr>
        <w:t xml:space="preserve">nited </w:t>
      </w:r>
      <w:r w:rsidRPr="007A1669">
        <w:rPr>
          <w:rStyle w:val="StyleBoldUnderline"/>
        </w:rPr>
        <w:t>S</w:t>
      </w:r>
      <w:r w:rsidRPr="007A1669">
        <w:rPr>
          <w:sz w:val="16"/>
        </w:rPr>
        <w:t>tate</w:t>
      </w:r>
      <w:r w:rsidRPr="007A1669">
        <w:rPr>
          <w:rStyle w:val="StyleBoldUnderline"/>
        </w:rPr>
        <w:t>s' vulnerability</w:t>
      </w:r>
      <w:r w:rsidRPr="007A1669">
        <w:rPr>
          <w:sz w:val="16"/>
        </w:rPr>
        <w:t xml:space="preserve">. On 9/11, </w:t>
      </w:r>
      <w:r w:rsidRPr="007A1669">
        <w:rPr>
          <w:rStyle w:val="StyleBoldUnderline"/>
        </w:rPr>
        <w:t>al Qaeda got tragically lucky.</w:t>
      </w:r>
      <w:r w:rsidRPr="007A1669">
        <w:rPr>
          <w:sz w:val="16"/>
        </w:rPr>
        <w:t xml:space="preserve"> Since then, </w:t>
      </w:r>
      <w:r w:rsidRPr="007A1669">
        <w:rPr>
          <w:rStyle w:val="StyleBoldUnderline"/>
        </w:rPr>
        <w:t>the U</w:t>
      </w:r>
      <w:r w:rsidRPr="007A1669">
        <w:rPr>
          <w:sz w:val="16"/>
        </w:rPr>
        <w:t xml:space="preserve">nited </w:t>
      </w:r>
      <w:r w:rsidRPr="007A1669">
        <w:rPr>
          <w:rStyle w:val="StyleBoldUnderline"/>
        </w:rPr>
        <w:t>S</w:t>
      </w:r>
      <w:r w:rsidRPr="007A1669">
        <w:rPr>
          <w:sz w:val="16"/>
        </w:rPr>
        <w:t xml:space="preserve">tates </w:t>
      </w:r>
      <w:r w:rsidRPr="007A1669">
        <w:rPr>
          <w:rStyle w:val="StyleBoldUnderline"/>
        </w:rPr>
        <w:t>has been preparing for the one percent chance (and likely even less) that it might get lucky again.</w:t>
      </w:r>
      <w:r w:rsidRPr="007A1669">
        <w:rPr>
          <w:sz w:val="16"/>
        </w:rPr>
        <w:t xml:space="preserve"> But </w:t>
      </w:r>
      <w:r w:rsidRPr="007A1669">
        <w:rPr>
          <w:rStyle w:val="StyleBoldUnderline"/>
        </w:rPr>
        <w:t>al Qaeda lost its safe haven</w:t>
      </w:r>
      <w:r w:rsidRPr="007A1669">
        <w:rPr>
          <w:sz w:val="16"/>
        </w:rPr>
        <w:t xml:space="preserve"> after the U.S.-led invasion of Afghanistan in 2001, </w:t>
      </w:r>
      <w:r w:rsidRPr="007A1669">
        <w:rPr>
          <w:rStyle w:val="StyleBoldUnderline"/>
        </w:rPr>
        <w:t>and further military, diplomatic, intelligence, and law enforcement efforts have decimated the organization</w:t>
      </w:r>
      <w:r w:rsidRPr="007A1669">
        <w:rPr>
          <w:sz w:val="16"/>
        </w:rPr>
        <w:t xml:space="preserve">, </w:t>
      </w:r>
      <w:r w:rsidRPr="007A1669">
        <w:rPr>
          <w:rStyle w:val="StyleBoldUnderline"/>
        </w:rPr>
        <w:t>which</w:t>
      </w:r>
      <w:r w:rsidRPr="007A1669">
        <w:rPr>
          <w:sz w:val="16"/>
        </w:rPr>
        <w:t xml:space="preserve"> </w:t>
      </w:r>
      <w:r w:rsidRPr="007A1669">
        <w:rPr>
          <w:rStyle w:val="StyleBoldUnderline"/>
        </w:rPr>
        <w:t>has</w:t>
      </w:r>
      <w:r w:rsidRPr="007A1669">
        <w:rPr>
          <w:sz w:val="16"/>
        </w:rPr>
        <w:t xml:space="preserve"> essentially </w:t>
      </w:r>
      <w:r w:rsidRPr="007A1669">
        <w:rPr>
          <w:rStyle w:val="StyleBoldUnderline"/>
        </w:rPr>
        <w:t>lost</w:t>
      </w:r>
      <w:r w:rsidRPr="007A1669">
        <w:rPr>
          <w:sz w:val="16"/>
        </w:rPr>
        <w:t xml:space="preserve"> </w:t>
      </w:r>
      <w:r w:rsidRPr="007A1669">
        <w:rPr>
          <w:rStyle w:val="StyleBoldUnderline"/>
        </w:rPr>
        <w:t>whatever ability it once had to seriously threaten the U</w:t>
      </w:r>
      <w:r w:rsidRPr="007A1669">
        <w:rPr>
          <w:sz w:val="16"/>
        </w:rPr>
        <w:t xml:space="preserve">nited </w:t>
      </w:r>
      <w:r w:rsidRPr="007A1669">
        <w:rPr>
          <w:rStyle w:val="StyleBoldUnderline"/>
        </w:rPr>
        <w:t>S</w:t>
      </w:r>
      <w:r w:rsidRPr="007A1669">
        <w:rPr>
          <w:sz w:val="16"/>
        </w:rPr>
        <w:t>tates.</w:t>
      </w:r>
      <w:r w:rsidRPr="007A1669">
        <w:rPr>
          <w:sz w:val="12"/>
        </w:rPr>
        <w:t>¶</w:t>
      </w:r>
      <w:r w:rsidRPr="007A1669">
        <w:rPr>
          <w:sz w:val="16"/>
        </w:rPr>
        <w:t xml:space="preserve"> According to U.S. officials, al Qaeda's leadership has been reduced to two top lieutenants: Ayman al-Zawahiri and his second-in-command, Abu Yahya al-Libi. Panetta has even said that </w:t>
      </w:r>
      <w:r w:rsidRPr="007A1669">
        <w:rPr>
          <w:rStyle w:val="StyleBoldUnderline"/>
        </w:rPr>
        <w:t>the defeat of al Qaeda is "within reach."</w:t>
      </w:r>
      <w:r w:rsidRPr="007A1669">
        <w:rPr>
          <w:sz w:val="16"/>
        </w:rPr>
        <w:t xml:space="preserve"> The near collapse of the original al Qaeda organization is one reason why, </w:t>
      </w:r>
      <w:r w:rsidRPr="007A1669">
        <w:rPr>
          <w:rStyle w:val="StyleBoldUnderline"/>
        </w:rPr>
        <w:t>in the decade since 9/11, the U.S. homeland has not suffered any large-scale terrorist assaults. All</w:t>
      </w:r>
      <w:r w:rsidRPr="007A1669">
        <w:rPr>
          <w:sz w:val="16"/>
        </w:rPr>
        <w:t xml:space="preserve"> subsequent </w:t>
      </w:r>
      <w:r w:rsidRPr="007A1669">
        <w:rPr>
          <w:rStyle w:val="StyleBoldUnderline"/>
        </w:rPr>
        <w:t>attempts have failed or been thwarted</w:t>
      </w:r>
      <w:r w:rsidRPr="007A1669">
        <w:rPr>
          <w:sz w:val="16"/>
        </w:rPr>
        <w:t xml:space="preserve">, owing in part to the incompetence of their perpetrators. Although there are undoubtedly still some </w:t>
      </w:r>
      <w:r w:rsidRPr="007A1669">
        <w:rPr>
          <w:rStyle w:val="StyleBoldUnderline"/>
        </w:rPr>
        <w:t>terrorists</w:t>
      </w:r>
      <w:r w:rsidRPr="007A1669">
        <w:rPr>
          <w:sz w:val="16"/>
        </w:rPr>
        <w:t xml:space="preserve"> who wish to kill Americans, their dreams </w:t>
      </w:r>
      <w:r w:rsidRPr="007A1669">
        <w:rPr>
          <w:rStyle w:val="StyleBoldUnderline"/>
        </w:rPr>
        <w:t xml:space="preserve">will </w:t>
      </w:r>
      <w:r w:rsidRPr="007A1669">
        <w:rPr>
          <w:sz w:val="18"/>
        </w:rPr>
        <w:t>likely</w:t>
      </w:r>
      <w:r w:rsidRPr="007A1669">
        <w:rPr>
          <w:rStyle w:val="StyleBoldUnderline"/>
          <w:sz w:val="18"/>
        </w:rPr>
        <w:t xml:space="preserve"> </w:t>
      </w:r>
      <w:r w:rsidRPr="007A1669">
        <w:rPr>
          <w:rStyle w:val="StyleBoldUnderline"/>
        </w:rPr>
        <w:t>continue to be frustrated by their own limitations and by the intelligence and law enforcement agencies of the U</w:t>
      </w:r>
      <w:r w:rsidRPr="007A1669">
        <w:rPr>
          <w:sz w:val="16"/>
        </w:rPr>
        <w:t xml:space="preserve">nited </w:t>
      </w:r>
      <w:r w:rsidRPr="007A1669">
        <w:rPr>
          <w:rStyle w:val="StyleBoldUnderline"/>
        </w:rPr>
        <w:t>S</w:t>
      </w:r>
      <w:r w:rsidRPr="007A1669">
        <w:rPr>
          <w:sz w:val="16"/>
        </w:rPr>
        <w:t>tates</w:t>
      </w:r>
      <w:r w:rsidRPr="002E7021">
        <w:rPr>
          <w:sz w:val="16"/>
        </w:rPr>
        <w:t xml:space="preserve"> </w:t>
      </w:r>
      <w:r w:rsidRPr="0051476E">
        <w:rPr>
          <w:rStyle w:val="StyleBoldUnderline"/>
        </w:rPr>
        <w:t>and its allies</w:t>
      </w:r>
      <w:r w:rsidRPr="002E7021">
        <w:rPr>
          <w:sz w:val="16"/>
        </w:rPr>
        <w:t>.</w:t>
      </w:r>
    </w:p>
    <w:p w14:paraId="24048431" w14:textId="77777777" w:rsidR="005B2C51" w:rsidRDefault="005B2C51" w:rsidP="005B2C51">
      <w:pPr>
        <w:rPr>
          <w:sz w:val="16"/>
        </w:rPr>
      </w:pPr>
    </w:p>
    <w:p w14:paraId="583A80B5" w14:textId="04CDD534" w:rsidR="005B2C51" w:rsidRDefault="00890252" w:rsidP="005B2C51">
      <w:pPr>
        <w:pStyle w:val="Heading3"/>
      </w:pPr>
      <w:r>
        <w:t>Ext</w:t>
      </w:r>
      <w:r w:rsidR="005B2C51">
        <w:t xml:space="preserve"> – No Terror Threat</w:t>
      </w:r>
    </w:p>
    <w:p w14:paraId="5C5002CC" w14:textId="77777777" w:rsidR="005B2C51" w:rsidRPr="00C43EB1" w:rsidRDefault="005B2C51" w:rsidP="005B2C51">
      <w:pPr>
        <w:pStyle w:val="Heading4"/>
      </w:pPr>
      <w:r>
        <w:t>T</w:t>
      </w:r>
      <w:r w:rsidRPr="00C43EB1">
        <w:t xml:space="preserve">hreats are </w:t>
      </w:r>
      <w:r>
        <w:t>all hype</w:t>
      </w:r>
    </w:p>
    <w:p w14:paraId="04883264" w14:textId="77777777" w:rsidR="005B2C51" w:rsidRPr="00C43EB1" w:rsidRDefault="005B2C51" w:rsidP="005B2C51">
      <w:pPr>
        <w:rPr>
          <w:sz w:val="18"/>
          <w:szCs w:val="18"/>
        </w:rPr>
      </w:pPr>
      <w:r w:rsidRPr="00C43EB1">
        <w:rPr>
          <w:rStyle w:val="Heading4Char"/>
        </w:rPr>
        <w:t>Stratfor</w:t>
      </w:r>
      <w:r>
        <w:rPr>
          <w:rStyle w:val="Heading4Char"/>
        </w:rPr>
        <w:t xml:space="preserve"> 15</w:t>
      </w:r>
      <w:r w:rsidRPr="00C43EB1">
        <w:rPr>
          <w:sz w:val="18"/>
          <w:szCs w:val="18"/>
        </w:rPr>
        <w:t xml:space="preserve">, </w:t>
      </w:r>
      <w:r>
        <w:rPr>
          <w:sz w:val="18"/>
          <w:szCs w:val="18"/>
        </w:rPr>
        <w:t>[</w:t>
      </w:r>
      <w:r w:rsidRPr="00C43EB1">
        <w:rPr>
          <w:sz w:val="18"/>
          <w:szCs w:val="18"/>
        </w:rPr>
        <w:t>5/</w:t>
      </w:r>
      <w:r w:rsidRPr="009632D2">
        <w:rPr>
          <w:sz w:val="18"/>
          <w:szCs w:val="18"/>
        </w:rPr>
        <w:t>14/2015</w:t>
      </w:r>
      <w:r w:rsidRPr="00C43EB1">
        <w:rPr>
          <w:sz w:val="18"/>
          <w:szCs w:val="18"/>
        </w:rPr>
        <w:t>. “Don't Take Terrorism Threats at Face Value,” Security Weekly, https://www.stratfor.com/weekly/dont-take-terrorism-threats-face-value.</w:t>
      </w:r>
      <w:r>
        <w:rPr>
          <w:sz w:val="18"/>
          <w:szCs w:val="18"/>
        </w:rPr>
        <w:t>]</w:t>
      </w:r>
    </w:p>
    <w:p w14:paraId="7801D77A" w14:textId="77777777" w:rsidR="005B2C51" w:rsidRPr="00C43EB1" w:rsidRDefault="005B2C51" w:rsidP="005B2C51">
      <w:pPr>
        <w:rPr>
          <w:sz w:val="18"/>
          <w:szCs w:val="18"/>
        </w:rPr>
      </w:pPr>
      <w:r w:rsidRPr="00C036D6">
        <w:rPr>
          <w:sz w:val="12"/>
        </w:rPr>
        <w:t xml:space="preserve">¶ </w:t>
      </w:r>
      <w:r w:rsidRPr="00C43EB1">
        <w:rPr>
          <w:rStyle w:val="StyleBoldUnderline"/>
        </w:rPr>
        <w:t>The Islamic State has demonstrated in the past year that it is quite adept in its use of social media as a tool to raise money, recruit fighters and inspire grassroots jihadists to conduct attacks. This week, however, its social media network was heavily focused on making threats</w:t>
      </w:r>
      <w:r w:rsidRPr="00C43EB1">
        <w:rPr>
          <w:sz w:val="18"/>
          <w:szCs w:val="18"/>
        </w:rPr>
        <w:t>. On May 11, Twitter users associated with the Islamic State unleashed two seemingly unrelated threat campaigns. One using the hashtag #LondonAttack, displayed photos of London and weapons (including AK-47 rifles and what appeared to be suicide bombs) and urged Muslims in the United Kingdom not to visit shopping malls. The second campaign threatened to launch a cyber war against the United States and Europe.</w:t>
      </w:r>
      <w:r w:rsidRPr="00C036D6">
        <w:rPr>
          <w:sz w:val="12"/>
          <w:szCs w:val="18"/>
        </w:rPr>
        <w:t xml:space="preserve">¶ </w:t>
      </w:r>
      <w:proofErr w:type="gramStart"/>
      <w:r w:rsidRPr="00C43EB1">
        <w:rPr>
          <w:rStyle w:val="StyleBoldUnderline"/>
        </w:rPr>
        <w:t>The</w:t>
      </w:r>
      <w:proofErr w:type="gramEnd"/>
      <w:r w:rsidRPr="00C43EB1">
        <w:rPr>
          <w:rStyle w:val="StyleBoldUnderline"/>
        </w:rPr>
        <w:t xml:space="preserve"> Islamic State took credit for the</w:t>
      </w:r>
      <w:r>
        <w:rPr>
          <w:rStyle w:val="StyleBoldUnderline"/>
        </w:rPr>
        <w:t xml:space="preserve"> </w:t>
      </w:r>
      <w:hyperlink r:id="rId15" w:history="1">
        <w:r w:rsidRPr="00C43EB1">
          <w:rPr>
            <w:rStyle w:val="StyleBoldUnderline"/>
          </w:rPr>
          <w:t>botched May 3 attack in Garland, Texas</w:t>
        </w:r>
      </w:hyperlink>
      <w:r w:rsidRPr="00C43EB1">
        <w:rPr>
          <w:rStyle w:val="StyleBoldUnderline"/>
        </w:rPr>
        <w:t>, saying it would carry out harder and "more bitter" attacks inside the United States</w:t>
      </w:r>
      <w:r w:rsidRPr="00C43EB1">
        <w:rPr>
          <w:sz w:val="18"/>
          <w:szCs w:val="18"/>
        </w:rPr>
        <w:t xml:space="preserve">. Coinciding with the Islamic State's threats, FBI Director James Comey warned that his agency does not have a handle on the grassroots terrorism problem in the United States. Department of Homeland Security Secretary Jeh Johnson noted that the United States has entered "a new phase in the global terrorist threat, where the so-called lone wolf could strike at any moment." </w:t>
      </w:r>
      <w:r w:rsidRPr="00C43EB1">
        <w:rPr>
          <w:rStyle w:val="StyleBoldUnderline"/>
        </w:rPr>
        <w:t>Michael Morell, the former Deputy Director of the CIA, added his voice by claiming that the Islamic State has the ability to conduct a 9/11-style attack today</w:t>
      </w:r>
      <w:r w:rsidRPr="00C43EB1">
        <w:rPr>
          <w:sz w:val="18"/>
          <w:szCs w:val="18"/>
        </w:rPr>
        <w:t>.</w:t>
      </w:r>
      <w:r w:rsidRPr="00C036D6">
        <w:rPr>
          <w:sz w:val="12"/>
          <w:szCs w:val="18"/>
        </w:rPr>
        <w:t xml:space="preserve">¶ </w:t>
      </w:r>
      <w:r w:rsidRPr="00C43EB1">
        <w:rPr>
          <w:rStyle w:val="StyleBoldUnderline"/>
        </w:rPr>
        <w:t>While these statements and warnings paint a bleak picture, a threat should never be taken at face value — when placed into context, these claims aren't as dire as they seem</w:t>
      </w:r>
      <w:r w:rsidRPr="00C43EB1">
        <w:rPr>
          <w:sz w:val="18"/>
          <w:szCs w:val="18"/>
        </w:rPr>
        <w:t>.</w:t>
      </w:r>
      <w:r w:rsidRPr="00C036D6">
        <w:rPr>
          <w:sz w:val="12"/>
          <w:szCs w:val="18"/>
        </w:rPr>
        <w:t xml:space="preserve">¶ </w:t>
      </w:r>
      <w:r w:rsidRPr="00C43EB1">
        <w:rPr>
          <w:sz w:val="18"/>
          <w:szCs w:val="18"/>
        </w:rPr>
        <w:t>Analyzing Threats</w:t>
      </w:r>
      <w:r w:rsidRPr="00C036D6">
        <w:rPr>
          <w:sz w:val="12"/>
          <w:szCs w:val="18"/>
        </w:rPr>
        <w:t xml:space="preserve">¶ </w:t>
      </w:r>
      <w:r w:rsidRPr="00C43EB1">
        <w:rPr>
          <w:rStyle w:val="StyleBoldUnderline"/>
        </w:rPr>
        <w:t>When analyzing a direct threat from a person or organization it is important to understand that in most cases they come from a position of weakness rather than power. The old saying "all bark and no bite" is based on this reality</w:t>
      </w:r>
      <w:r w:rsidRPr="00C43EB1">
        <w:rPr>
          <w:sz w:val="18"/>
          <w:szCs w:val="18"/>
        </w:rPr>
        <w:t>. This applies to personal threats as well as terror-related threats.</w:t>
      </w:r>
      <w:r>
        <w:rPr>
          <w:sz w:val="18"/>
          <w:szCs w:val="18"/>
        </w:rPr>
        <w:t xml:space="preserve"> </w:t>
      </w:r>
      <w:hyperlink r:id="rId16" w:history="1">
        <w:r w:rsidRPr="00C43EB1">
          <w:rPr>
            <w:rStyle w:val="StyleBoldUnderline"/>
          </w:rPr>
          <w:t>Terrorism</w:t>
        </w:r>
      </w:hyperlink>
      <w:r>
        <w:rPr>
          <w:rStyle w:val="StyleBoldUnderline"/>
        </w:rPr>
        <w:t xml:space="preserve"> </w:t>
      </w:r>
      <w:r w:rsidRPr="00C43EB1">
        <w:rPr>
          <w:rStyle w:val="StyleBoldUnderline"/>
        </w:rPr>
        <w:t>is frequently used by weak actors as a way of taking asymmetrical military action against a superior opponent.</w:t>
      </w:r>
      <w:r w:rsidRPr="00C43EB1">
        <w:rPr>
          <w:sz w:val="18"/>
          <w:szCs w:val="18"/>
        </w:rPr>
        <w:t xml:space="preserve"> Despite its battlefield successes against the Iraqi and Syrian governments and militant groups, the Islamic State is certainly far weaker militarily than the United States and Europe.</w:t>
      </w:r>
      <w:r w:rsidRPr="00C036D6">
        <w:rPr>
          <w:sz w:val="12"/>
          <w:szCs w:val="18"/>
        </w:rPr>
        <w:t xml:space="preserve">¶ </w:t>
      </w:r>
      <w:proofErr w:type="gramStart"/>
      <w:r w:rsidRPr="00C43EB1">
        <w:rPr>
          <w:sz w:val="18"/>
          <w:szCs w:val="18"/>
        </w:rPr>
        <w:t>An</w:t>
      </w:r>
      <w:proofErr w:type="gramEnd"/>
      <w:r w:rsidRPr="00C43EB1">
        <w:rPr>
          <w:sz w:val="18"/>
          <w:szCs w:val="18"/>
        </w:rPr>
        <w:t xml:space="preserve"> important part of threat evaluation is assessing if the party making the threat possesses both the intention to conduct such an action and the capability to carry out that intent. Indeed, </w:t>
      </w:r>
      <w:r w:rsidRPr="00C43EB1">
        <w:rPr>
          <w:rStyle w:val="StyleBoldUnderline"/>
        </w:rPr>
        <w:t>many threats are made by groups or individuals who have neither intent nor capability. They are made simply to create fear and panic</w:t>
      </w:r>
      <w:r w:rsidRPr="00C43EB1">
        <w:rPr>
          <w:sz w:val="18"/>
          <w:szCs w:val="18"/>
        </w:rPr>
        <w:t xml:space="preserve"> or to influence the conduct or behavior of the target, as in the cases of a person who sends a "white powder" letter to a government office or a student who phones in a bomb threat to his school to get out of taking a test.</w:t>
      </w:r>
      <w:r w:rsidRPr="00C036D6">
        <w:rPr>
          <w:sz w:val="12"/>
          <w:szCs w:val="18"/>
        </w:rPr>
        <w:t xml:space="preserve">¶ </w:t>
      </w:r>
      <w:r w:rsidRPr="00C43EB1">
        <w:rPr>
          <w:rStyle w:val="StyleBoldUnderline"/>
        </w:rPr>
        <w:t>Generally, if a person or group possesses both the intent and capability to conduct an act of violence, they just do it.</w:t>
      </w:r>
      <w:r w:rsidRPr="00C43EB1">
        <w:rPr>
          <w:sz w:val="18"/>
          <w:szCs w:val="18"/>
        </w:rPr>
        <w:t xml:space="preserve"> There is little need to waste the time and effort to threaten what they are about to do. </w:t>
      </w:r>
      <w:r w:rsidRPr="00C43EB1">
        <w:rPr>
          <w:rStyle w:val="StyleBoldUnderline"/>
        </w:rPr>
        <w:t>In fact, by telegraphing their intent they might provide their target with the opportunity to avoid the attack</w:t>
      </w:r>
      <w:r w:rsidRPr="00C43EB1">
        <w:rPr>
          <w:sz w:val="18"/>
          <w:szCs w:val="18"/>
        </w:rPr>
        <w:t>. Professional terrorists often invest a lot of time and resources in a plot, especially a spectacular transnational attack. Because of this, they take great pains to hide their operational activity so that the target or authorities do not catch wind of it and employ countermeasures that would prevent the successful execution of the scheme. Instead of telegraphing their attack, terrorist groups prefer to conduct the attack and exploit it after the fact, something sometimes called</w:t>
      </w:r>
      <w:r>
        <w:rPr>
          <w:sz w:val="18"/>
          <w:szCs w:val="18"/>
        </w:rPr>
        <w:t xml:space="preserve"> </w:t>
      </w:r>
      <w:hyperlink r:id="rId17" w:history="1">
        <w:r w:rsidRPr="00C43EB1">
          <w:rPr>
            <w:sz w:val="18"/>
            <w:szCs w:val="18"/>
          </w:rPr>
          <w:t>the propaganda of the deed</w:t>
        </w:r>
      </w:hyperlink>
      <w:r w:rsidRPr="00C43EB1">
        <w:rPr>
          <w:sz w:val="18"/>
          <w:szCs w:val="18"/>
        </w:rPr>
        <w:t>.</w:t>
      </w:r>
      <w:r w:rsidRPr="00C036D6">
        <w:rPr>
          <w:sz w:val="12"/>
          <w:szCs w:val="18"/>
        </w:rPr>
        <w:t xml:space="preserve">¶ </w:t>
      </w:r>
      <w:proofErr w:type="gramStart"/>
      <w:r w:rsidRPr="00C43EB1">
        <w:rPr>
          <w:sz w:val="18"/>
          <w:szCs w:val="18"/>
        </w:rPr>
        <w:t>Certainly</w:t>
      </w:r>
      <w:proofErr w:type="gramEnd"/>
      <w:r w:rsidRPr="00C43EB1">
        <w:rPr>
          <w:sz w:val="18"/>
          <w:szCs w:val="18"/>
        </w:rPr>
        <w:t xml:space="preserve">, people who possess the capability to fulfill the threat sometimes make threats. But normally in such cases the threat is made in a conditional manner. For example, the United States threatened to invade Afghanistan unless the Taliban government handed over Osama bin Laden. The Islamic State, however, is not in that type of dominating position. If it dispatched a team or teams of professional terrorist operatives to the United States and Europe to conduct terrorist attacks, the very last thing it would want to do is alert said countries to the presence of those teams and </w:t>
      </w:r>
      <w:proofErr w:type="gramStart"/>
      <w:r w:rsidRPr="00C43EB1">
        <w:rPr>
          <w:sz w:val="18"/>
          <w:szCs w:val="18"/>
        </w:rPr>
        <w:t>have</w:t>
      </w:r>
      <w:proofErr w:type="gramEnd"/>
      <w:r w:rsidRPr="00C43EB1">
        <w:rPr>
          <w:sz w:val="18"/>
          <w:szCs w:val="18"/>
        </w:rPr>
        <w:t xml:space="preserve"> them get rolled up. Trained terrorist operatives who have the ability to travel in the United States or Europe are far too valuable to jeopardize with a Twitter threat.</w:t>
      </w:r>
      <w:r w:rsidRPr="00C036D6">
        <w:rPr>
          <w:sz w:val="12"/>
          <w:szCs w:val="18"/>
        </w:rPr>
        <w:t xml:space="preserve">¶ </w:t>
      </w:r>
      <w:r w:rsidRPr="00C43EB1">
        <w:rPr>
          <w:rStyle w:val="StyleBoldUnderline"/>
        </w:rPr>
        <w:t>Rather than reveal a network of sophisticated Islamic State operatives poised to conduct devastating attacks on the United States and Europe, these threats are meant to instill fear and strike terror into the hearts of one of their intended audiences: the public at large</w:t>
      </w:r>
      <w:r w:rsidRPr="00C43EB1">
        <w:rPr>
          <w:sz w:val="18"/>
          <w:szCs w:val="18"/>
        </w:rPr>
        <w:t>. I say one of their audiences because these threats are not only aimed at the American and European public. They are also meant to send a message to radicalize and energize</w:t>
      </w:r>
      <w:r>
        <w:rPr>
          <w:sz w:val="18"/>
          <w:szCs w:val="18"/>
        </w:rPr>
        <w:t xml:space="preserve"> </w:t>
      </w:r>
      <w:hyperlink r:id="rId18" w:history="1">
        <w:r w:rsidRPr="00C43EB1">
          <w:rPr>
            <w:sz w:val="18"/>
            <w:szCs w:val="18"/>
          </w:rPr>
          <w:t>grassroots jihadists</w:t>
        </w:r>
      </w:hyperlink>
      <w:r>
        <w:rPr>
          <w:sz w:val="18"/>
          <w:szCs w:val="18"/>
        </w:rPr>
        <w:t xml:space="preserve"> </w:t>
      </w:r>
      <w:r w:rsidRPr="00C43EB1">
        <w:rPr>
          <w:sz w:val="18"/>
          <w:szCs w:val="18"/>
        </w:rPr>
        <w:t>like those who have conducted Islamic State-related attacks in the West.</w:t>
      </w:r>
      <w:r w:rsidRPr="00C036D6">
        <w:rPr>
          <w:sz w:val="12"/>
          <w:szCs w:val="18"/>
        </w:rPr>
        <w:t xml:space="preserve">¶ </w:t>
      </w:r>
      <w:r w:rsidRPr="00C43EB1">
        <w:rPr>
          <w:sz w:val="18"/>
          <w:szCs w:val="18"/>
        </w:rPr>
        <w:t>Examining the Statements</w:t>
      </w:r>
      <w:r w:rsidRPr="00C036D6">
        <w:rPr>
          <w:sz w:val="12"/>
          <w:szCs w:val="18"/>
        </w:rPr>
        <w:t xml:space="preserve">¶ </w:t>
      </w:r>
      <w:r w:rsidRPr="00C43EB1">
        <w:rPr>
          <w:sz w:val="18"/>
          <w:szCs w:val="18"/>
        </w:rPr>
        <w:t xml:space="preserve">First, </w:t>
      </w:r>
      <w:r w:rsidRPr="00C43EB1">
        <w:rPr>
          <w:rStyle w:val="StyleBoldUnderline"/>
        </w:rPr>
        <w:t>it is important to understand the context of the statements made by FBI Director Comey, Department of Homeland Security Secretary Johnson and former CIA Deputy Director Morell</w:t>
      </w:r>
      <w:r w:rsidRPr="00C43EB1">
        <w:rPr>
          <w:sz w:val="18"/>
          <w:szCs w:val="18"/>
        </w:rPr>
        <w:t>.</w:t>
      </w:r>
      <w:r>
        <w:rPr>
          <w:sz w:val="18"/>
          <w:szCs w:val="18"/>
        </w:rPr>
        <w:t xml:space="preserve"> </w:t>
      </w:r>
      <w:r w:rsidRPr="00C036D6">
        <w:rPr>
          <w:sz w:val="12"/>
          <w:szCs w:val="18"/>
        </w:rPr>
        <w:t xml:space="preserve">¶ </w:t>
      </w:r>
      <w:r w:rsidRPr="00C43EB1">
        <w:rPr>
          <w:rStyle w:val="StyleBoldUnderline"/>
        </w:rPr>
        <w:t>Comey's statement about not having a complete handle on the grassroots terrorist threat is true. The very nature of such operatives makes them difficult for governments to combat. However, the FBI has been very successful in interdicting grassroots plots in recent months</w:t>
      </w:r>
      <w:r w:rsidRPr="00C43EB1">
        <w:rPr>
          <w:sz w:val="18"/>
          <w:szCs w:val="18"/>
        </w:rPr>
        <w:t xml:space="preserve">. In fact, I cannot recall so many grassroots operatives being arrested so closely together. However, </w:t>
      </w:r>
      <w:r w:rsidRPr="00C43EB1">
        <w:rPr>
          <w:rStyle w:val="StyleBoldUnderline"/>
        </w:rPr>
        <w:t>one of the factors driving Comey's recent remarks is his steadfast belief that technological developments, such as encryption, are creating "dark spaces" that the FBI does not have the ability to investigate</w:t>
      </w:r>
      <w:r w:rsidRPr="00C43EB1">
        <w:rPr>
          <w:sz w:val="18"/>
          <w:szCs w:val="18"/>
        </w:rPr>
        <w:t xml:space="preserve">. Comey contends that there is no place in the physical world that the FBI cannot get a warrant to search, but technology has permitted criminals and terrorists to create virtual places where the FBI simply cannot penetrate even if they procure the proper search warrants. </w:t>
      </w:r>
      <w:r w:rsidRPr="00C43EB1">
        <w:rPr>
          <w:rStyle w:val="StyleBoldUnderline"/>
        </w:rPr>
        <w:t>Comey's recent statement is part of his campaign to convince the public and congress that the FBI needs the ability to investigate those places.</w:t>
      </w:r>
      <w:r w:rsidRPr="00C036D6">
        <w:rPr>
          <w:sz w:val="12"/>
          <w:szCs w:val="18"/>
        </w:rPr>
        <w:t xml:space="preserve">¶ </w:t>
      </w:r>
      <w:r w:rsidRPr="00C43EB1">
        <w:rPr>
          <w:rStyle w:val="StyleBoldUnderline"/>
        </w:rPr>
        <w:t>Secretary Johnson's statement about the new jihadist threat is also nothing new. Indeed, I heard him make</w:t>
      </w:r>
      <w:r>
        <w:rPr>
          <w:rStyle w:val="StyleBoldUnderline"/>
        </w:rPr>
        <w:t xml:space="preserve"> </w:t>
      </w:r>
      <w:hyperlink r:id="rId19" w:history="1">
        <w:r w:rsidRPr="00C43EB1">
          <w:rPr>
            <w:rStyle w:val="StyleBoldUnderline"/>
          </w:rPr>
          <w:t>the same statement last November</w:t>
        </w:r>
      </w:hyperlink>
      <w:r>
        <w:rPr>
          <w:rStyle w:val="StyleBoldUnderline"/>
        </w:rPr>
        <w:t xml:space="preserve"> </w:t>
      </w:r>
      <w:r w:rsidRPr="00C43EB1">
        <w:rPr>
          <w:rStyle w:val="StyleBoldUnderline"/>
        </w:rPr>
        <w:t>and took issue with it then. Leaderless resistance, the terrorist operational model that stresses the importance of lone wolf operatives, is simply not a new problem in the United States. It has existed for decades and been actively promoted in the jihadist world since at least 2004</w:t>
      </w:r>
      <w:r w:rsidRPr="00C43EB1">
        <w:rPr>
          <w:sz w:val="18"/>
          <w:szCs w:val="18"/>
        </w:rPr>
        <w:t>.</w:t>
      </w:r>
      <w:r>
        <w:rPr>
          <w:sz w:val="18"/>
          <w:szCs w:val="18"/>
        </w:rPr>
        <w:t xml:space="preserve"> </w:t>
      </w:r>
      <w:r w:rsidRPr="00C036D6">
        <w:rPr>
          <w:sz w:val="12"/>
          <w:szCs w:val="18"/>
        </w:rPr>
        <w:t xml:space="preserve">¶ </w:t>
      </w:r>
      <w:r w:rsidRPr="00C43EB1">
        <w:rPr>
          <w:sz w:val="18"/>
          <w:szCs w:val="18"/>
        </w:rPr>
        <w:t xml:space="preserve">Michael </w:t>
      </w:r>
      <w:r w:rsidRPr="00C43EB1">
        <w:rPr>
          <w:rStyle w:val="StyleBoldUnderline"/>
        </w:rPr>
        <w:t>Morell is on a book tour and attempting to sell as many books as possible</w:t>
      </w:r>
      <w:r w:rsidRPr="00C43EB1">
        <w:rPr>
          <w:sz w:val="18"/>
          <w:szCs w:val="18"/>
        </w:rPr>
        <w:t xml:space="preserve">. </w:t>
      </w:r>
      <w:r w:rsidRPr="00C43EB1">
        <w:rPr>
          <w:rStyle w:val="StyleBoldUnderline"/>
        </w:rPr>
        <w:t>One way to accomplish that is to make eye-popping claims. If the Islamic State had the capability to launch a 9/11-style attack inside the United States, or a similar spectacular terrorist attack, it would have already done so</w:t>
      </w:r>
      <w:r w:rsidRPr="00C43EB1">
        <w:rPr>
          <w:sz w:val="18"/>
          <w:szCs w:val="18"/>
        </w:rPr>
        <w:t xml:space="preserve">. </w:t>
      </w:r>
      <w:r w:rsidRPr="00C43EB1">
        <w:rPr>
          <w:rStyle w:val="StyleBoldUnderline"/>
        </w:rPr>
        <w:t>Instead, the Islamic State has been forced to rely on grassroots operatives to conduct less than spectacular attacks on its behalf</w:t>
      </w:r>
      <w:r w:rsidRPr="00C43EB1">
        <w:rPr>
          <w:sz w:val="18"/>
          <w:szCs w:val="18"/>
        </w:rPr>
        <w:t>. Furthermore, the pre-9/11 paradigm has changed and there is simply no way an airline captain is going to relinquish control of his aircraft to be used as a guided cruise missile — nor would the passengers permit it. Because of this, it is very hard to imagine the Islamic State conducting a 9/11-style attack.</w:t>
      </w:r>
    </w:p>
    <w:p w14:paraId="79B46984" w14:textId="77777777" w:rsidR="005B2C51" w:rsidRPr="002E7021" w:rsidRDefault="005B2C51" w:rsidP="005B2C51">
      <w:pPr>
        <w:rPr>
          <w:sz w:val="16"/>
        </w:rPr>
      </w:pPr>
    </w:p>
    <w:p w14:paraId="1940D315" w14:textId="1928CDB0" w:rsidR="005B2C51" w:rsidRDefault="000919B1" w:rsidP="005B2C51">
      <w:pPr>
        <w:pStyle w:val="Heading4"/>
      </w:pPr>
      <w:r>
        <w:t xml:space="preserve">No </w:t>
      </w:r>
      <w:r w:rsidR="00FF618A">
        <w:t>terror</w:t>
      </w:r>
      <w:r>
        <w:t xml:space="preserve"> </w:t>
      </w:r>
      <w:r w:rsidR="00FF618A">
        <w:t>threat</w:t>
      </w:r>
      <w:r>
        <w:t xml:space="preserve"> </w:t>
      </w:r>
    </w:p>
    <w:p w14:paraId="66EE9648" w14:textId="77777777" w:rsidR="005B2C51" w:rsidRDefault="005B2C51" w:rsidP="005B2C51">
      <w:r>
        <w:t xml:space="preserve">John </w:t>
      </w:r>
      <w:r w:rsidRPr="0099419C">
        <w:rPr>
          <w:rStyle w:val="StyleStyleBold12pt"/>
        </w:rPr>
        <w:t>Mueller and</w:t>
      </w:r>
      <w:r>
        <w:t xml:space="preserve"> Mark G. </w:t>
      </w:r>
      <w:r w:rsidRPr="0099419C">
        <w:rPr>
          <w:rStyle w:val="StyleStyleBold12pt"/>
        </w:rPr>
        <w:t>Stewart 12</w:t>
      </w:r>
      <w:r>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politicalscience.osu.edu/faculty/jmueller//absisfin.pdf</w:t>
      </w:r>
    </w:p>
    <w:p w14:paraId="6A083733" w14:textId="77777777" w:rsidR="005B2C51" w:rsidRPr="00E40AA7" w:rsidRDefault="005B2C51" w:rsidP="005B2C51">
      <w:pPr>
        <w:rPr>
          <w:sz w:val="16"/>
        </w:rPr>
      </w:pPr>
      <w:r w:rsidRPr="009B1FC7">
        <w:rPr>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w:t>
      </w:r>
      <w:r w:rsidRPr="009A7F34">
        <w:rPr>
          <w:sz w:val="16"/>
        </w:rPr>
        <w:t xml:space="preserve">organizations. </w:t>
      </w:r>
      <w:r w:rsidRPr="009A7F34">
        <w:rPr>
          <w:rStyle w:val="TitleChar"/>
        </w:rPr>
        <w:t>Terrorists have proven to be relentless, patient, opportunistic, and flexible, learning from experience and modifying tactics and targets to exploit perceived vulnerabilities and avoid observed strengths</w:t>
      </w:r>
      <w:r w:rsidRPr="009A7F34">
        <w:rPr>
          <w:sz w:val="16"/>
        </w:rPr>
        <w:t>.”8</w:t>
      </w:r>
      <w:r w:rsidRPr="009A7F34">
        <w:rPr>
          <w:sz w:val="12"/>
        </w:rPr>
        <w:t>¶</w:t>
      </w:r>
      <w:r w:rsidRPr="009A7F34">
        <w:rPr>
          <w:sz w:val="16"/>
        </w:rPr>
        <w:t xml:space="preserve"> </w:t>
      </w:r>
      <w:proofErr w:type="gramStart"/>
      <w:r w:rsidRPr="009A7F34">
        <w:rPr>
          <w:rStyle w:val="TitleChar"/>
        </w:rPr>
        <w:t>This</w:t>
      </w:r>
      <w:proofErr w:type="gramEnd"/>
      <w:r w:rsidRPr="009A7F34">
        <w:rPr>
          <w:rStyle w:val="TitleChar"/>
        </w:rPr>
        <w:t xml:space="preserve"> description</w:t>
      </w:r>
      <w:r w:rsidRPr="009A7F34">
        <w:rPr>
          <w:sz w:val="16"/>
        </w:rPr>
        <w:t xml:space="preserve"> may apply to some terrorists somewhere, including at least a few of those involved in the September 11 attacks. Yet, it </w:t>
      </w:r>
      <w:r w:rsidRPr="009A7F34">
        <w:rPr>
          <w:rStyle w:val="TitleChar"/>
        </w:rPr>
        <w:t>scarcely describes the vast majority of those individuals picked up on terrorism charges</w:t>
      </w:r>
      <w:r w:rsidRPr="009A7F34">
        <w:rPr>
          <w:sz w:val="16"/>
        </w:rPr>
        <w:t xml:space="preserve"> in the United States since those attacks. </w:t>
      </w:r>
      <w:r w:rsidRPr="009A7F34">
        <w:rPr>
          <w:rStyle w:val="TitleChar"/>
        </w:rPr>
        <w:t>The inability of the DHS to consider this fact even parenthetically in its fleeting discussion is not only amazing but perhaps delusional in its single-minded preoccupation with the</w:t>
      </w:r>
      <w:r w:rsidRPr="00F86743">
        <w:rPr>
          <w:rStyle w:val="TitleChar"/>
        </w:rPr>
        <w:t xml:space="preserve"> extreme</w:t>
      </w:r>
      <w:r w:rsidRPr="009B1FC7">
        <w:rPr>
          <w:sz w:val="16"/>
        </w:rPr>
        <w:t>.</w:t>
      </w:r>
      <w:r w:rsidRPr="009B1FC7">
        <w:rPr>
          <w:sz w:val="12"/>
        </w:rPr>
        <w:t>¶</w:t>
      </w:r>
      <w:r w:rsidRPr="009B1FC7">
        <w:rPr>
          <w:sz w:val="16"/>
        </w:rPr>
        <w:t xml:space="preserve"> In sharp contrast, the authors of the case studies, with remarkably few exceptions, describe their subjects with such words as incompetent, ineffective, unintelligent, idiotic, ignorant, inadequate, unorganized, misguided, muddled, amateurish</w:t>
      </w:r>
      <w:r w:rsidRPr="007A1669">
        <w:rPr>
          <w:sz w:val="16"/>
        </w:rPr>
        <w:t>, dopey, unrealistic, moronic, irrational, and foolish.9 And in nearly all of the cases where an operative from the police or from the Federal Bureau of Investigation was at work (almost half of the total), the most appropriate descriptor would be “gullible.”</w:t>
      </w:r>
      <w:r w:rsidRPr="007A1669">
        <w:rPr>
          <w:sz w:val="12"/>
        </w:rPr>
        <w:t>¶</w:t>
      </w:r>
      <w:r w:rsidRPr="007A1669">
        <w:rPr>
          <w:sz w:val="16"/>
        </w:rPr>
        <w:t xml:space="preserve"> In all, as Shikha Dalmia has put it, </w:t>
      </w:r>
      <w:r w:rsidRPr="007A1669">
        <w:rPr>
          <w:rStyle w:val="StyleBoldUnderline"/>
        </w:rPr>
        <w:t>would-be terrorists need to be “radicalized</w:t>
      </w:r>
      <w:r w:rsidRPr="007A1669">
        <w:rPr>
          <w:rStyle w:val="TitleChar"/>
        </w:rPr>
        <w:t xml:space="preserve"> </w:t>
      </w:r>
      <w:r w:rsidRPr="007A1669">
        <w:rPr>
          <w:rStyle w:val="StyleBoldUnderline"/>
        </w:rPr>
        <w:t xml:space="preserve">enough to die for their cause; Westernized enough to move around without raising red flags; ingenious enough to exploit loopholes in the security apparatus; meticulous enough to attend to the myriad logistical details that could torpedo the operation; self-sufficient enough to make all the preparations without enlisting outsiders who might give them away; disciplined enough to maintain complete secrecy; and—above all—psychologically tough enough to keep functioning at a high level without cracking in the face of their own impending death.”10 The case studies examined in this article certainly do not abound with people with such characteristics. ¶ </w:t>
      </w:r>
      <w:proofErr w:type="gramStart"/>
      <w:r w:rsidRPr="007A1669">
        <w:rPr>
          <w:rStyle w:val="StyleBoldUnderline"/>
        </w:rPr>
        <w:t>In</w:t>
      </w:r>
      <w:proofErr w:type="gramEnd"/>
      <w:r w:rsidRPr="007A1669">
        <w:rPr>
          <w:rStyle w:val="StyleBoldUnderline"/>
        </w:rPr>
        <w:t xml:space="preserve"> the eleven years since the September 11 attacks, no terrorist has been able to detonate even a primitive bomb in the United States</w:t>
      </w:r>
      <w:r w:rsidRPr="007A1669">
        <w:rPr>
          <w:sz w:val="16"/>
        </w:rPr>
        <w:t xml:space="preserve">, and except for the four explosions in the London transportation system in 2005, neither has any in the United Kingdom. Indeed, </w:t>
      </w:r>
      <w:r w:rsidRPr="007A1669">
        <w:rPr>
          <w:rStyle w:val="TitleChar"/>
        </w:rPr>
        <w:t>the only method by which Islamist terrorists have managed to kill anyone in the United States since September 11 has been with gunfire</w:t>
      </w:r>
      <w:r w:rsidRPr="007A1669">
        <w:rPr>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7A1669">
        <w:rPr>
          <w:sz w:val="12"/>
        </w:rPr>
        <w:t>¶</w:t>
      </w:r>
      <w:r w:rsidRPr="007A1669">
        <w:rPr>
          <w:sz w:val="16"/>
        </w:rPr>
        <w:t xml:space="preserve"> </w:t>
      </w:r>
      <w:proofErr w:type="gramStart"/>
      <w:r w:rsidRPr="007A1669">
        <w:rPr>
          <w:rStyle w:val="TitleChar"/>
        </w:rPr>
        <w:t>The</w:t>
      </w:r>
      <w:proofErr w:type="gramEnd"/>
      <w:r w:rsidRPr="007A1669">
        <w:rPr>
          <w:rStyle w:val="TitleChar"/>
        </w:rPr>
        <w:t xml:space="preserve"> situation seems scarcely different in Europe and other Western locales</w:t>
      </w:r>
      <w:r w:rsidRPr="007A1669">
        <w:rPr>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7A1669">
        <w:rPr>
          <w:rStyle w:val="StyleBoldUnderline"/>
        </w:rPr>
        <w:t>Islamist militants</w:t>
      </w:r>
      <w:r w:rsidRPr="007A1669">
        <w:rPr>
          <w:sz w:val="16"/>
        </w:rPr>
        <w:t xml:space="preserve"> in those locations </w:t>
      </w:r>
      <w:r w:rsidRPr="007A1669">
        <w:rPr>
          <w:rStyle w:val="StyleBoldUnderline"/>
        </w:rPr>
        <w:t>are operationally unsophisticated, short on know-how, prone to making mistakes, poor at planning, and limited in their capacity to learn</w:t>
      </w:r>
      <w:r w:rsidRPr="007A1669">
        <w:rPr>
          <w:sz w:val="16"/>
        </w:rPr>
        <w:t xml:space="preserve">.13 </w:t>
      </w:r>
      <w:r w:rsidRPr="007A1669">
        <w:rPr>
          <w:rStyle w:val="StyleBoldUnderline"/>
        </w:rPr>
        <w:t>Another study documents the difficulties of network coordination that continually threaten the terrorists’ operational unity, trust, cohesion, and ability to act collectively.14¶ In addition, although some of the plotters in the cases targeting the United States</w:t>
      </w:r>
      <w:r w:rsidRPr="007A1669">
        <w:rPr>
          <w:sz w:val="16"/>
        </w:rPr>
        <w:t xml:space="preserve"> harbored visions of toppling large buildings, destroying airports, setting off dirty bombs, or bringing down the Brooklyn Bridge (cases 2, 8, 12, 19, 23, 30, 42), all </w:t>
      </w:r>
      <w:r w:rsidRPr="007A1669">
        <w:rPr>
          <w:rStyle w:val="StyleBoldUnderline"/>
        </w:rPr>
        <w:t>were nothing more than wild fantasies, far beyond the plotters’ capacities however much they may have been encouraged in some instances by FBI operatives</w:t>
      </w:r>
      <w:r w:rsidRPr="007A1669">
        <w:rPr>
          <w:sz w:val="16"/>
        </w:rPr>
        <w:t xml:space="preserve">. Indeed, in many of the cases, </w:t>
      </w:r>
      <w:r w:rsidRPr="007A1669">
        <w:rPr>
          <w:rStyle w:val="StyleBoldUnderline"/>
        </w:rPr>
        <w:t>target selection is effectively a random process, lacking guile and careful planning. Often, it seems, targets have been chosen almost capriciously and simply for their convenience</w:t>
      </w:r>
      <w:r w:rsidRPr="007A1669">
        <w:rPr>
          <w:sz w:val="16"/>
        </w:rPr>
        <w:t>. For example, a would</w:t>
      </w:r>
      <w:r w:rsidRPr="009B1FC7">
        <w:rPr>
          <w:sz w:val="16"/>
        </w:rPr>
        <w:t>-be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14:paraId="68FC00E8" w14:textId="77777777" w:rsidR="006E71A2" w:rsidRDefault="006E71A2" w:rsidP="006E71A2"/>
    <w:p w14:paraId="2F44BF31" w14:textId="77777777" w:rsidR="003E29E1" w:rsidRPr="006E71A2" w:rsidRDefault="003E29E1" w:rsidP="006E71A2"/>
    <w:p w14:paraId="6B499C29" w14:textId="5DEF5A62" w:rsidR="006E71A2" w:rsidRDefault="003E29E1" w:rsidP="006E71A2">
      <w:pPr>
        <w:pStyle w:val="Heading2"/>
      </w:pPr>
      <w:r>
        <w:t>**Link Answers**</w:t>
      </w:r>
    </w:p>
    <w:p w14:paraId="3CC90246" w14:textId="77777777" w:rsidR="006E71A2" w:rsidRDefault="006E71A2" w:rsidP="006E71A2"/>
    <w:p w14:paraId="702C6CBE" w14:textId="10BE2434" w:rsidR="003A2A03" w:rsidRDefault="00C42414" w:rsidP="009C0A05">
      <w:pPr>
        <w:pStyle w:val="Heading3"/>
      </w:pPr>
      <w:r>
        <w:t>2AC No Link – Metadata Not Key</w:t>
      </w:r>
    </w:p>
    <w:p w14:paraId="73549EE5" w14:textId="06B33A24" w:rsidR="003A2A03" w:rsidRDefault="00C42414" w:rsidP="003A2A03">
      <w:pPr>
        <w:pStyle w:val="Heading4"/>
      </w:pPr>
      <w:r>
        <w:t>Metadata does not help counter-terrorism</w:t>
      </w:r>
      <w:r w:rsidR="00816608">
        <w:t xml:space="preserve"> – prefer our rigorous analysis over their hyperbolic claims</w:t>
      </w:r>
    </w:p>
    <w:p w14:paraId="1060AA5C" w14:textId="77777777" w:rsidR="003A2A03" w:rsidRPr="00296D2D" w:rsidRDefault="003A2A03" w:rsidP="003A2A03">
      <w:r w:rsidRPr="00296D2D">
        <w:rPr>
          <w:rStyle w:val="Heading4Char"/>
        </w:rPr>
        <w:t xml:space="preserve">Bergen </w:t>
      </w:r>
      <w:proofErr w:type="gramStart"/>
      <w:r w:rsidRPr="00296D2D">
        <w:rPr>
          <w:rStyle w:val="Heading4Char"/>
        </w:rPr>
        <w:t>et</w:t>
      </w:r>
      <w:proofErr w:type="gramEnd"/>
      <w:r w:rsidRPr="00296D2D">
        <w:rPr>
          <w:rStyle w:val="Heading4Char"/>
        </w:rPr>
        <w:t>. al 14</w:t>
      </w:r>
      <w:r w:rsidRPr="00296D2D">
        <w:t xml:space="preserve"> </w:t>
      </w:r>
      <w:r w:rsidRPr="00FA11A5">
        <w:rPr>
          <w:sz w:val="18"/>
          <w:szCs w:val="18"/>
        </w:rPr>
        <w:t>(Peter, Director of the National Security Program @ the New American Foundation,  David Sterman, Emily Schneider, Baily Cahall, The National Security Program @ the New America Foundation, "No NSA's Bulk Surveillance Programs Stop Terrorists")</w:t>
      </w:r>
    </w:p>
    <w:p w14:paraId="25ACA353" w14:textId="28D95D88" w:rsidR="00C42414" w:rsidRDefault="00C42414" w:rsidP="00C42414">
      <w:pPr>
        <w:rPr>
          <w:sz w:val="18"/>
          <w:szCs w:val="18"/>
        </w:rPr>
      </w:pPr>
      <w:r w:rsidRPr="00C43EB1">
        <w:rPr>
          <w:sz w:val="18"/>
          <w:szCs w:val="18"/>
        </w:rPr>
        <w:t xml:space="preserve">On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w:t>
      </w:r>
      <w:r w:rsidRPr="00C43EB1">
        <w:rPr>
          <w:rStyle w:val="StyleBoldUnderline"/>
        </w:rPr>
        <w:t>Two weeks after the first leaks by former NSA contractor Edward Snowden were published, President Obama defended the NSA surveillance programs during a visit to Berlin, saying: “We know of at least 50 threats that have been averted because of this information</w:t>
      </w:r>
      <w:r w:rsidRPr="00C43EB1">
        <w:rPr>
          <w:sz w:val="18"/>
          <w:szCs w:val="18"/>
        </w:rPr>
        <w:t xml:space="preserve"> not just in the United States, but, in some cases, threats here in Germany. So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w:t>
      </w:r>
      <w:r w:rsidR="00816608">
        <w:rPr>
          <w:sz w:val="18"/>
          <w:szCs w:val="18"/>
        </w:rPr>
        <w:t xml:space="preserve"> </w:t>
      </w:r>
      <w:r w:rsidR="00816608" w:rsidRPr="00816608">
        <w:rPr>
          <w:sz w:val="12"/>
          <w:szCs w:val="18"/>
        </w:rPr>
        <w:t xml:space="preserve">¶ </w:t>
      </w:r>
      <w:r w:rsidRPr="00C43EB1">
        <w:rPr>
          <w:rStyle w:val="StyleBoldUnderline"/>
        </w:rPr>
        <w:t>However, our review of the government’s claims about the role that NSA “bulk” surveillance of phone and email communications records has had in keeping the United States safe from terrorism shows that these claims are overblown and even misleading</w:t>
      </w:r>
      <w:r w:rsidRPr="00C43EB1">
        <w:rPr>
          <w:sz w:val="18"/>
          <w:szCs w:val="18"/>
        </w:rPr>
        <w:t>.</w:t>
      </w:r>
      <w:r w:rsidR="00816608">
        <w:rPr>
          <w:sz w:val="18"/>
          <w:szCs w:val="18"/>
        </w:rPr>
        <w:t xml:space="preserve"> </w:t>
      </w:r>
      <w:r w:rsidRPr="00C43EB1">
        <w:rPr>
          <w:rStyle w:val="StyleBoldUnderline"/>
        </w:rPr>
        <w:t>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rsidRPr="00C43EB1">
        <w:rPr>
          <w:sz w:val="18"/>
          <w:szCs w:val="18"/>
        </w:rPr>
        <w:t xml:space="preserve">. Indeed, </w:t>
      </w:r>
      <w:r w:rsidRPr="00C43EB1">
        <w:rPr>
          <w:rStyle w:val="StyleBoldUnderline"/>
        </w:rPr>
        <w:t>the controversial bulk collection of American telephone metadata</w:t>
      </w:r>
      <w:r w:rsidRPr="00C43EB1">
        <w:rPr>
          <w:sz w:val="18"/>
          <w:szCs w:val="18"/>
        </w:rPr>
        <w:t xml:space="preserve">, which includes the telephone numbers that originate and receive calls, as well as the time and date of those calls but not their content, under Section 215 of the USA PATRIOT Act, </w:t>
      </w:r>
      <w:r w:rsidRPr="00C43EB1">
        <w:rPr>
          <w:rStyle w:val="StyleBoldUnderline"/>
        </w:rPr>
        <w:t>appears to have played an identifiable role in initiating, at most, 1.8 percent of these cases</w:t>
      </w:r>
      <w:r w:rsidRPr="00C43EB1">
        <w:rPr>
          <w:sz w:val="18"/>
          <w:szCs w:val="18"/>
        </w:rPr>
        <w:t xml:space="preserve">. </w:t>
      </w:r>
      <w:r w:rsidRPr="00C43EB1">
        <w:rPr>
          <w:rStyle w:val="StyleBoldUnderline"/>
        </w:rPr>
        <w:t>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r w:rsidRPr="00C43EB1">
        <w:rPr>
          <w:sz w:val="18"/>
          <w:szCs w:val="18"/>
        </w:rPr>
        <w:t>.</w:t>
      </w:r>
      <w:r w:rsidR="00816608">
        <w:rPr>
          <w:sz w:val="18"/>
          <w:szCs w:val="18"/>
        </w:rPr>
        <w:t xml:space="preserve"> </w:t>
      </w:r>
      <w:r w:rsidR="00816608" w:rsidRPr="00816608">
        <w:rPr>
          <w:sz w:val="12"/>
          <w:szCs w:val="18"/>
        </w:rPr>
        <w:t xml:space="preserve">¶ </w:t>
      </w:r>
      <w:r w:rsidRPr="00C43EB1">
        <w:rPr>
          <w:rStyle w:val="StyleBoldUnderline"/>
        </w:rPr>
        <w:t>Regular FISA warrants not issued in connection with Section 215 or Section 702, which are the traditional means for investigating foreign persons, were used in at least 48 (21 percent) of the cases we looked at</w:t>
      </w:r>
      <w:r w:rsidRPr="00C43EB1">
        <w:rPr>
          <w:sz w:val="18"/>
          <w:szCs w:val="18"/>
        </w:rPr>
        <w:t>, although it’s unclear whether these warrants played an initiating role or were used at a later point in the investigation. (Click on the link to go to a database of all 225 individuals, complete with additional details about them and the government’s investigations of these cases:</w:t>
      </w:r>
      <w:hyperlink r:id="rId20" w:tooltip="http://natsec.newamerica.net/nsa/analysis" w:history="1">
        <w:r w:rsidRPr="00C43EB1">
          <w:rPr>
            <w:sz w:val="18"/>
            <w:szCs w:val="18"/>
          </w:rPr>
          <w:t>http://natsec.newamerica.net/nsa/analysis</w:t>
        </w:r>
      </w:hyperlink>
      <w:r w:rsidRPr="00C43EB1">
        <w:rPr>
          <w:sz w:val="18"/>
          <w:szCs w:val="18"/>
        </w:rPr>
        <w:t>).</w:t>
      </w:r>
      <w:r w:rsidR="00816608" w:rsidRPr="00816608">
        <w:rPr>
          <w:sz w:val="12"/>
          <w:szCs w:val="18"/>
        </w:rPr>
        <w:t xml:space="preserve">¶ </w:t>
      </w:r>
      <w:r w:rsidRPr="00C43EB1">
        <w:rPr>
          <w:rStyle w:val="StyleBoldUnderline"/>
        </w:rPr>
        <w:t>Surveillance of American phone metadata has had no discernible impact on preventing acts of terrorism and only the most marginal of impacts on preventing terrorist-related activity, such as fundraising for a terrorist group</w:t>
      </w:r>
      <w:r w:rsidRPr="00C43EB1">
        <w:rPr>
          <w:sz w:val="18"/>
          <w:szCs w:val="18"/>
        </w:rPr>
        <w:t>.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w:t>
      </w:r>
      <w:r w:rsidR="00816608">
        <w:rPr>
          <w:sz w:val="18"/>
          <w:szCs w:val="18"/>
        </w:rPr>
        <w:t xml:space="preserve"> </w:t>
      </w:r>
      <w:r w:rsidRPr="00C43EB1">
        <w:rPr>
          <w:rStyle w:val="StyleBoldUnderline"/>
        </w:rPr>
        <w:t>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w:t>
      </w:r>
      <w:r w:rsidRPr="00C43EB1">
        <w:rPr>
          <w:sz w:val="18"/>
          <w:szCs w:val="18"/>
        </w:rPr>
        <w:t xml:space="preserve">. Although it’s unclear why there was a delay between the NSA tip and the FBI wiretapping, </w:t>
      </w:r>
      <w:r w:rsidRPr="00C43EB1">
        <w:rPr>
          <w:rStyle w:val="StyleBoldUnderline"/>
        </w:rPr>
        <w:t>court documents show there was a two-month period in which the FBI was not monitoring Moalin’s calls, despite official statements that the bureau had Moalin’s phone number and had identified him. ,</w:t>
      </w:r>
      <w:r w:rsidR="00816608">
        <w:rPr>
          <w:rStyle w:val="StyleBoldUnderline"/>
        </w:rPr>
        <w:t xml:space="preserve"> </w:t>
      </w:r>
      <w:r w:rsidRPr="00C43EB1">
        <w:rPr>
          <w:rStyle w:val="StyleBoldUnderline"/>
        </w:rPr>
        <w:t>This undercuts the government’s theory that the database of Americans’ telephone metadata is necessary to expedite the investigative process, since it clearly didn’t expedite the process in the single case the government uses to extol its virtues</w:t>
      </w:r>
      <w:r w:rsidRPr="00C43EB1">
        <w:rPr>
          <w:sz w:val="18"/>
          <w:szCs w:val="18"/>
        </w:rPr>
        <w:t>.</w:t>
      </w:r>
      <w:r w:rsidR="00816608">
        <w:rPr>
          <w:sz w:val="18"/>
          <w:szCs w:val="18"/>
        </w:rPr>
        <w:t xml:space="preserve"> </w:t>
      </w:r>
      <w:r w:rsidR="00816608" w:rsidRPr="00816608">
        <w:rPr>
          <w:sz w:val="12"/>
          <w:szCs w:val="18"/>
        </w:rPr>
        <w:t xml:space="preserve">¶ </w:t>
      </w:r>
      <w:r w:rsidRPr="00C43EB1">
        <w:rPr>
          <w:sz w:val="18"/>
          <w:szCs w:val="18"/>
        </w:rPr>
        <w:t xml:space="preserve">Additionally, a careful review of three of the key terrorism cases the government has cited to defend NSA bulk surveillance programs reveals that </w:t>
      </w:r>
      <w:r w:rsidRPr="00C43EB1">
        <w:rPr>
          <w:rStyle w:val="StyleBoldUnderline"/>
        </w:rPr>
        <w:t>government officials have exaggerated the role of the NSA in the cases against David Coleman Headley and Najibullah Zazi, and the significance of the threat posed by a notional plot to bomb the New York Stock Exchange</w:t>
      </w:r>
      <w:r w:rsidRPr="00C43EB1">
        <w:rPr>
          <w:sz w:val="18"/>
          <w:szCs w:val="18"/>
        </w:rPr>
        <w:t>.</w:t>
      </w:r>
      <w:r w:rsidR="00816608">
        <w:rPr>
          <w:sz w:val="18"/>
          <w:szCs w:val="18"/>
        </w:rPr>
        <w:t xml:space="preserve"> </w:t>
      </w:r>
      <w:r w:rsidR="00816608" w:rsidRPr="00816608">
        <w:rPr>
          <w:sz w:val="12"/>
          <w:szCs w:val="18"/>
        </w:rPr>
        <w:t xml:space="preserve">¶ </w:t>
      </w:r>
      <w:proofErr w:type="gramStart"/>
      <w:r w:rsidRPr="00C43EB1">
        <w:rPr>
          <w:sz w:val="18"/>
          <w:szCs w:val="18"/>
        </w:rPr>
        <w:t>In</w:t>
      </w:r>
      <w:proofErr w:type="gramEnd"/>
      <w:r w:rsidRPr="00C43EB1">
        <w:rPr>
          <w:sz w:val="18"/>
          <w:szCs w:val="18"/>
        </w:rPr>
        <w:t xml:space="preserve">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rsidR="00816608" w:rsidRPr="00816608">
        <w:rPr>
          <w:sz w:val="12"/>
          <w:szCs w:val="18"/>
        </w:rPr>
        <w:t xml:space="preserve">¶ </w:t>
      </w:r>
      <w:proofErr w:type="gramStart"/>
      <w:r w:rsidRPr="00C43EB1">
        <w:rPr>
          <w:sz w:val="18"/>
          <w:szCs w:val="18"/>
        </w:rPr>
        <w:t>We</w:t>
      </w:r>
      <w:proofErr w:type="gramEnd"/>
      <w:r w:rsidRPr="00C43EB1">
        <w:rPr>
          <w:sz w:val="18"/>
          <w:szCs w:val="18"/>
        </w:rPr>
        <w:t xml:space="preserv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r w:rsidR="00816608" w:rsidRPr="00816608">
        <w:rPr>
          <w:sz w:val="12"/>
          <w:szCs w:val="18"/>
        </w:rPr>
        <w:t xml:space="preserve">¶ </w:t>
      </w:r>
      <w:r w:rsidRPr="00C43EB1">
        <w:rPr>
          <w:sz w:val="18"/>
          <w:szCs w:val="18"/>
        </w:rPr>
        <w:t xml:space="preserve">Finally, </w:t>
      </w:r>
      <w:r w:rsidRPr="00C43EB1">
        <w:rPr>
          <w:rStyle w:val="StyleBoldUnderline"/>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rsidRPr="00C43EB1">
        <w:rPr>
          <w:sz w:val="18"/>
          <w:szCs w:val="18"/>
        </w:rPr>
        <w:t xml:space="preserve">. </w:t>
      </w:r>
      <w:r w:rsidRPr="00C43EB1">
        <w:rPr>
          <w:rStyle w:val="StyleBoldUnderline"/>
        </w:rPr>
        <w:t>This was true for two of the 9/11 hijackers who were known to be in the United States before the attacks on New York and Washington, as well as with the case of Chicago resident David Coleman Headley, who helped plan the 2008 terrorist attacks in Mumbai</w:t>
      </w:r>
      <w:r w:rsidRPr="00C43EB1">
        <w:rPr>
          <w:sz w:val="18"/>
          <w:szCs w:val="18"/>
        </w:rPr>
        <w:t>, and it is the unfortunate pattern we have also seen in several other significant terrorism cases. </w:t>
      </w:r>
    </w:p>
    <w:p w14:paraId="3ACDAA96" w14:textId="77777777" w:rsidR="000F1EF4" w:rsidRDefault="000F1EF4" w:rsidP="00C42414">
      <w:pPr>
        <w:rPr>
          <w:sz w:val="18"/>
          <w:szCs w:val="18"/>
        </w:rPr>
      </w:pPr>
    </w:p>
    <w:p w14:paraId="7F16168D" w14:textId="77777777" w:rsidR="000F1EF4" w:rsidRPr="00C43EB1" w:rsidRDefault="000F1EF4" w:rsidP="00C42414">
      <w:pPr>
        <w:rPr>
          <w:sz w:val="18"/>
          <w:szCs w:val="18"/>
        </w:rPr>
      </w:pPr>
    </w:p>
    <w:p w14:paraId="72AC0311" w14:textId="77777777" w:rsidR="003A2A03" w:rsidRPr="00C87A48" w:rsidRDefault="003A2A03" w:rsidP="003A2A03"/>
    <w:p w14:paraId="7AB0BF3C" w14:textId="68C26BFA" w:rsidR="00B84701" w:rsidRDefault="00890252" w:rsidP="00225BC2">
      <w:pPr>
        <w:pStyle w:val="Heading3"/>
      </w:pPr>
      <w:r>
        <w:t>Ext</w:t>
      </w:r>
      <w:r w:rsidR="008510EF">
        <w:t xml:space="preserve"> – Metadata </w:t>
      </w:r>
      <w:r w:rsidR="00FD384C">
        <w:t>Not Key/Fails</w:t>
      </w:r>
    </w:p>
    <w:p w14:paraId="2C8E1ABE" w14:textId="4683C3DC" w:rsidR="000F1EF4" w:rsidRPr="00C43EB1" w:rsidRDefault="009337FC" w:rsidP="000F1EF4">
      <w:pPr>
        <w:pStyle w:val="Heading4"/>
      </w:pPr>
      <w:r>
        <w:t>Metadata</w:t>
      </w:r>
      <w:r w:rsidR="00225BC2">
        <w:t xml:space="preserve"> </w:t>
      </w:r>
      <w:r w:rsidR="000F1EF4" w:rsidRPr="00C43EB1">
        <w:t>fails --- false positives</w:t>
      </w:r>
    </w:p>
    <w:p w14:paraId="625B4F69" w14:textId="7AC22D71" w:rsidR="000F1EF4" w:rsidRPr="001142C4" w:rsidRDefault="000F1EF4" w:rsidP="000F1EF4">
      <w:pPr>
        <w:rPr>
          <w:sz w:val="18"/>
          <w:szCs w:val="18"/>
        </w:rPr>
      </w:pPr>
      <w:r w:rsidRPr="00C43EB1">
        <w:rPr>
          <w:rStyle w:val="Heading4Char"/>
        </w:rPr>
        <w:t>Corrigan</w:t>
      </w:r>
      <w:r w:rsidR="00A347E9">
        <w:rPr>
          <w:sz w:val="18"/>
          <w:szCs w:val="18"/>
        </w:rPr>
        <w:t xml:space="preserve"> </w:t>
      </w:r>
      <w:r w:rsidRPr="00C43EB1">
        <w:rPr>
          <w:rStyle w:val="Heading4Char"/>
        </w:rPr>
        <w:t>15</w:t>
      </w:r>
      <w:r w:rsidRPr="00C43EB1">
        <w:rPr>
          <w:sz w:val="18"/>
          <w:szCs w:val="18"/>
        </w:rPr>
        <w:t>. </w:t>
      </w:r>
      <w:proofErr w:type="gramStart"/>
      <w:r w:rsidR="00A347E9">
        <w:rPr>
          <w:sz w:val="18"/>
          <w:szCs w:val="18"/>
        </w:rPr>
        <w:t xml:space="preserve">[Ray, </w:t>
      </w:r>
      <w:r w:rsidRPr="00C43EB1">
        <w:rPr>
          <w:sz w:val="18"/>
          <w:szCs w:val="18"/>
        </w:rPr>
        <w:t xml:space="preserve">Senior lecturer in mathematics, computing, and technology at the Open University, U.K. </w:t>
      </w:r>
      <w:r w:rsidRPr="00C43EB1">
        <w:rPr>
          <w:rFonts w:hint="eastAsia"/>
          <w:sz w:val="18"/>
          <w:szCs w:val="18"/>
        </w:rPr>
        <w:t>“</w:t>
      </w:r>
      <w:r w:rsidRPr="00C43EB1">
        <w:rPr>
          <w:sz w:val="18"/>
          <w:szCs w:val="18"/>
        </w:rPr>
        <w:t>Mass Surveillance Will Not Stop Terrorism,</w:t>
      </w:r>
      <w:r w:rsidRPr="00C43EB1">
        <w:rPr>
          <w:rFonts w:hint="eastAsia"/>
          <w:sz w:val="18"/>
          <w:szCs w:val="18"/>
        </w:rPr>
        <w:t>”</w:t>
      </w:r>
      <w:r w:rsidR="00A347E9">
        <w:rPr>
          <w:sz w:val="18"/>
          <w:szCs w:val="18"/>
        </w:rPr>
        <w:t xml:space="preserve"> Slate, </w:t>
      </w:r>
      <w:r w:rsidRPr="00C43EB1">
        <w:rPr>
          <w:sz w:val="18"/>
          <w:szCs w:val="18"/>
        </w:rPr>
        <w:t>http://www.slate.com/articles/health_and_science/new_scientist/2015/01/mass_surveillance_against_terrorism_gathering_intelligence_on_all_is_statistically.html.</w:t>
      </w:r>
      <w:r w:rsidR="001142C4">
        <w:rPr>
          <w:sz w:val="18"/>
          <w:szCs w:val="18"/>
        </w:rPr>
        <w:t>]</w:t>
      </w:r>
      <w:proofErr w:type="gramEnd"/>
    </w:p>
    <w:p w14:paraId="2F5769F9" w14:textId="025F90FD" w:rsidR="000F1EF4" w:rsidRPr="00C43EB1" w:rsidRDefault="000F1EF4" w:rsidP="000F1EF4">
      <w:pPr>
        <w:rPr>
          <w:sz w:val="18"/>
          <w:szCs w:val="18"/>
        </w:rPr>
      </w:pPr>
      <w:r w:rsidRPr="00C43EB1">
        <w:rPr>
          <w:rStyle w:val="StyleBoldUnderline"/>
        </w:rPr>
        <w:t>In response to the terrorist attacks in Paris, the U.K. government is redoubling its efforts to engage in mass surveillance</w:t>
      </w:r>
      <w:r w:rsidRPr="00C43EB1">
        <w:rPr>
          <w:sz w:val="18"/>
          <w:szCs w:val="18"/>
        </w:rPr>
        <w:t>.</w:t>
      </w:r>
      <w:r w:rsidR="001142C4" w:rsidRPr="001142C4">
        <w:rPr>
          <w:sz w:val="12"/>
          <w:szCs w:val="18"/>
        </w:rPr>
        <w:t xml:space="preserve">¶ </w:t>
      </w:r>
      <w:r w:rsidRPr="00C43EB1">
        <w:rPr>
          <w:sz w:val="18"/>
          <w:szCs w:val="18"/>
        </w:rPr>
        <w:t xml:space="preserve">Prime Minister David </w:t>
      </w:r>
      <w:r w:rsidRPr="00C43EB1">
        <w:rPr>
          <w:rStyle w:val="StyleBoldUnderline"/>
        </w:rPr>
        <w:t>Cameron wants to</w:t>
      </w:r>
      <w:r w:rsidR="001142C4">
        <w:rPr>
          <w:rStyle w:val="StyleBoldUnderline"/>
        </w:rPr>
        <w:t xml:space="preserve"> </w:t>
      </w:r>
      <w:hyperlink r:id="rId21" w:tgtFrame="_blank" w:history="1">
        <w:r w:rsidRPr="00C43EB1">
          <w:rPr>
            <w:rStyle w:val="StyleBoldUnderline"/>
          </w:rPr>
          <w:t>reintroduce the so-called snoopers’ charter</w:t>
        </w:r>
      </w:hyperlink>
      <w:r w:rsidRPr="00C43EB1">
        <w:rPr>
          <w:sz w:val="18"/>
          <w:szCs w:val="18"/>
        </w:rPr>
        <w:t>—properly, the Communications Data Bill—</w:t>
      </w:r>
      <w:r w:rsidRPr="00C43EB1">
        <w:rPr>
          <w:rStyle w:val="StyleBoldUnderline"/>
        </w:rPr>
        <w:t>which would compel telecom companies to keep records of all Internet, email, and cellphone activity</w:t>
      </w:r>
      <w:r w:rsidRPr="00C43EB1">
        <w:rPr>
          <w:sz w:val="18"/>
          <w:szCs w:val="18"/>
        </w:rPr>
        <w:t>. He also wants to ban encrypted communications services.</w:t>
      </w:r>
      <w:r w:rsidR="001142C4" w:rsidRPr="001142C4">
        <w:rPr>
          <w:sz w:val="12"/>
          <w:szCs w:val="18"/>
        </w:rPr>
        <w:t xml:space="preserve">¶ </w:t>
      </w:r>
      <w:r w:rsidRPr="00C43EB1">
        <w:rPr>
          <w:sz w:val="18"/>
          <w:szCs w:val="18"/>
        </w:rPr>
        <w:t>Cameron seems to believe terrorist attacks can be prevented if only mass surveillance, by the U.K.’s intelligence-gathering center GCHQ and the U.S. National Security Agency, reaches the degree of perfection portrayed in</w:t>
      </w:r>
      <w:r w:rsidR="001142C4">
        <w:rPr>
          <w:sz w:val="18"/>
          <w:szCs w:val="18"/>
        </w:rPr>
        <w:t xml:space="preserve"> </w:t>
      </w:r>
      <w:hyperlink r:id="rId22" w:tgtFrame="_blank" w:history="1">
        <w:r w:rsidRPr="00C43EB1">
          <w:rPr>
            <w:sz w:val="18"/>
            <w:szCs w:val="18"/>
          </w:rPr>
          <w:t>his favorite TV dramas</w:t>
        </w:r>
      </w:hyperlink>
      <w:r w:rsidRPr="00C43EB1">
        <w:rPr>
          <w:sz w:val="18"/>
          <w:szCs w:val="18"/>
        </w:rPr>
        <w:t>, where computers magically pinpoint the bad guys. Computers don’t work this way in real life and neither does mass surveillance.</w:t>
      </w:r>
      <w:r w:rsidR="001142C4" w:rsidRPr="001142C4">
        <w:rPr>
          <w:sz w:val="12"/>
          <w:szCs w:val="18"/>
        </w:rPr>
        <w:t xml:space="preserve">¶ </w:t>
      </w:r>
      <w:r w:rsidRPr="00C43EB1">
        <w:rPr>
          <w:rStyle w:val="StyleBoldUnderline"/>
        </w:rPr>
        <w:t>Brothers Said and Cherif Kouachi and Amedy Coulibaly, who murdered 17 people, were known to the French security services and considered a serious threat. France has blanket electronic surveillance. It didn’t avert what happened</w:t>
      </w:r>
      <w:r w:rsidRPr="00C43EB1">
        <w:rPr>
          <w:sz w:val="18"/>
          <w:szCs w:val="18"/>
        </w:rPr>
        <w:t>.</w:t>
      </w:r>
      <w:r w:rsidR="001142C4" w:rsidRPr="001142C4">
        <w:rPr>
          <w:sz w:val="12"/>
          <w:szCs w:val="18"/>
        </w:rPr>
        <w:t xml:space="preserve">¶ </w:t>
      </w:r>
      <w:r w:rsidRPr="00C43EB1">
        <w:rPr>
          <w:rStyle w:val="StyleBoldUnderline"/>
        </w:rPr>
        <w:t>Police, intelligence, and security systems are imperfect. They process vast amounts of imperfect intelligence data and do not have the resources to monitor all known suspects 24/7</w:t>
      </w:r>
      <w:r w:rsidRPr="00C43EB1">
        <w:rPr>
          <w:sz w:val="18"/>
          <w:szCs w:val="18"/>
        </w:rPr>
        <w:t>.</w:t>
      </w:r>
      <w:r w:rsidR="001142C4">
        <w:rPr>
          <w:sz w:val="18"/>
          <w:szCs w:val="18"/>
        </w:rPr>
        <w:t xml:space="preserve"> </w:t>
      </w:r>
      <w:hyperlink r:id="rId23" w:tgtFrame="_blank" w:history="1">
        <w:r w:rsidRPr="00C43EB1">
          <w:rPr>
            <w:sz w:val="18"/>
            <w:szCs w:val="18"/>
          </w:rPr>
          <w:t>The French authorities lost track of these extremists</w:t>
        </w:r>
      </w:hyperlink>
      <w:r w:rsidR="001142C4">
        <w:rPr>
          <w:sz w:val="18"/>
          <w:szCs w:val="18"/>
        </w:rPr>
        <w:t xml:space="preserve"> </w:t>
      </w:r>
      <w:r w:rsidRPr="00C43EB1">
        <w:rPr>
          <w:sz w:val="18"/>
          <w:szCs w:val="18"/>
        </w:rPr>
        <w:t xml:space="preserve">long enough for them to carry out their murderous acts. </w:t>
      </w:r>
      <w:r w:rsidRPr="00C43EB1">
        <w:rPr>
          <w:rStyle w:val="StyleBoldUnderline"/>
        </w:rPr>
        <w:t>You cannot fix any of this by treating the entire population as suspects and then engaging in suspicionless, blanket collection and processing of personal data.</w:t>
      </w:r>
      <w:r w:rsidR="001142C4" w:rsidRPr="001142C4">
        <w:rPr>
          <w:sz w:val="12"/>
          <w:szCs w:val="18"/>
        </w:rPr>
        <w:t xml:space="preserve">¶ </w:t>
      </w:r>
      <w:r w:rsidRPr="00C43EB1">
        <w:rPr>
          <w:sz w:val="18"/>
          <w:szCs w:val="18"/>
        </w:rPr>
        <w:t xml:space="preserve">Mass data collectors can dig deeply into anyone’s digital persona but don’t have the resources to do so with everyone. </w:t>
      </w:r>
      <w:r w:rsidRPr="00C43EB1">
        <w:rPr>
          <w:rStyle w:val="StyleBoldUnderline"/>
        </w:rPr>
        <w:t>Surveillance of the entire population, the vast majority of whom are innocent, leads to the diversion of limited intelligence resources in pursuit of huge numbers of false leads</w:t>
      </w:r>
      <w:r w:rsidRPr="00C43EB1">
        <w:rPr>
          <w:sz w:val="18"/>
          <w:szCs w:val="18"/>
        </w:rPr>
        <w:t xml:space="preserve">. </w:t>
      </w:r>
      <w:r w:rsidRPr="00C43EB1">
        <w:rPr>
          <w:rStyle w:val="StyleBoldUnderline"/>
        </w:rPr>
        <w:t>Terrorists are comparatively rare, so finding one is a needle-in-a-haystack problem. You don’t make it easier by throwing more needleless hay on the stack</w:t>
      </w:r>
      <w:r w:rsidRPr="00C43EB1">
        <w:rPr>
          <w:sz w:val="18"/>
          <w:szCs w:val="18"/>
        </w:rPr>
        <w:t>.</w:t>
      </w:r>
      <w:r w:rsidR="001142C4" w:rsidRPr="001142C4">
        <w:rPr>
          <w:sz w:val="12"/>
          <w:szCs w:val="18"/>
        </w:rPr>
        <w:t xml:space="preserve">¶ </w:t>
      </w:r>
      <w:r w:rsidRPr="00C43EB1">
        <w:rPr>
          <w:rStyle w:val="StyleBoldUnderline"/>
        </w:rPr>
        <w:t>It is</w:t>
      </w:r>
      <w:r w:rsidR="001142C4">
        <w:rPr>
          <w:rStyle w:val="StyleBoldUnderline"/>
        </w:rPr>
        <w:t xml:space="preserve"> </w:t>
      </w:r>
      <w:hyperlink r:id="rId24" w:tgtFrame="_blank" w:history="1">
        <w:r w:rsidRPr="00C43EB1">
          <w:rPr>
            <w:rStyle w:val="StyleBoldUnderline"/>
          </w:rPr>
          <w:t>statistically impossible for total population surveillance to be an effective tool</w:t>
        </w:r>
      </w:hyperlink>
      <w:r w:rsidRPr="00C43EB1">
        <w:rPr>
          <w:rStyle w:val="StyleBoldUnderline"/>
        </w:rPr>
        <w:t>for catching terrorists.</w:t>
      </w:r>
      <w:r w:rsidR="001142C4" w:rsidRPr="001142C4">
        <w:rPr>
          <w:rStyle w:val="StyleBoldUnderline"/>
          <w:sz w:val="12"/>
        </w:rPr>
        <w:t xml:space="preserve">¶ </w:t>
      </w:r>
      <w:r w:rsidRPr="00C43EB1">
        <w:rPr>
          <w:rStyle w:val="StyleBoldUnderline"/>
        </w:rPr>
        <w:t>Even if your magic terrorist-catching machine has a false positive rate of 1 in 1,000—and no security technology comes anywhere near this—every time you asked it for suspects in the U.K. it would flag 60,000 innocent people</w:t>
      </w:r>
      <w:r w:rsidRPr="00C43EB1">
        <w:rPr>
          <w:sz w:val="18"/>
          <w:szCs w:val="18"/>
        </w:rPr>
        <w:t>.</w:t>
      </w:r>
      <w:r w:rsidR="001142C4" w:rsidRPr="001142C4">
        <w:rPr>
          <w:sz w:val="12"/>
          <w:szCs w:val="18"/>
        </w:rPr>
        <w:t xml:space="preserve">¶ </w:t>
      </w:r>
      <w:r w:rsidRPr="00C43EB1">
        <w:rPr>
          <w:rStyle w:val="StyleBoldUnderline"/>
        </w:rPr>
        <w:t>Law enforcement and security services need to be able to move with the times, using modern digital technologies intelligently and through targeted data preservation—not a mass surveillance regime—to engage in court-supervised technological surveillance of individuals whom they have reasonable cause to suspect</w:t>
      </w:r>
      <w:r w:rsidRPr="00C43EB1">
        <w:rPr>
          <w:sz w:val="18"/>
          <w:szCs w:val="18"/>
        </w:rPr>
        <w:t>. That is not, however, the same as building an infrastructure of mass surveillance.</w:t>
      </w:r>
      <w:r w:rsidR="001142C4" w:rsidRPr="001142C4">
        <w:rPr>
          <w:sz w:val="12"/>
          <w:szCs w:val="18"/>
        </w:rPr>
        <w:t xml:space="preserve">¶ </w:t>
      </w:r>
      <w:r w:rsidRPr="00C43EB1">
        <w:rPr>
          <w:rStyle w:val="StyleBoldUnderline"/>
          <w:b/>
        </w:rPr>
        <w:t>Mass surveillance makes the job of the security services more difficult and the rest of us less secure</w:t>
      </w:r>
      <w:r w:rsidRPr="00C43EB1">
        <w:rPr>
          <w:sz w:val="18"/>
          <w:szCs w:val="18"/>
        </w:rPr>
        <w:t>.</w:t>
      </w:r>
    </w:p>
    <w:p w14:paraId="6B22B0FF" w14:textId="77777777" w:rsidR="00C201CB" w:rsidRDefault="00C201CB" w:rsidP="00B84701"/>
    <w:p w14:paraId="7E95FB3B" w14:textId="77777777" w:rsidR="000F1EF4" w:rsidRDefault="000F1EF4" w:rsidP="00B84701"/>
    <w:p w14:paraId="1431BFD4" w14:textId="5E0DE390" w:rsidR="000F1EF4" w:rsidRPr="00C43EB1" w:rsidRDefault="00EB01E8" w:rsidP="000F1EF4">
      <w:pPr>
        <w:pStyle w:val="Heading4"/>
      </w:pPr>
      <w:r>
        <w:t>No metadata implications for counter-terrorism</w:t>
      </w:r>
    </w:p>
    <w:p w14:paraId="2AF55944" w14:textId="37939A09" w:rsidR="000F1EF4" w:rsidRPr="00EB01E8" w:rsidRDefault="000F1EF4" w:rsidP="000F1EF4">
      <w:pPr>
        <w:rPr>
          <w:sz w:val="18"/>
          <w:szCs w:val="18"/>
        </w:rPr>
      </w:pPr>
      <w:proofErr w:type="gramStart"/>
      <w:r w:rsidRPr="00C43EB1">
        <w:rPr>
          <w:rStyle w:val="Heading4Char"/>
        </w:rPr>
        <w:t>Cohn</w:t>
      </w:r>
      <w:r w:rsidRPr="00C43EB1">
        <w:rPr>
          <w:sz w:val="18"/>
          <w:szCs w:val="18"/>
        </w:rPr>
        <w:t> </w:t>
      </w:r>
      <w:r w:rsidR="00EB01E8">
        <w:rPr>
          <w:rStyle w:val="Heading4Char"/>
        </w:rPr>
        <w:t>and Kayyali</w:t>
      </w:r>
      <w:r w:rsidR="00EB01E8">
        <w:rPr>
          <w:sz w:val="18"/>
          <w:szCs w:val="18"/>
        </w:rPr>
        <w:t xml:space="preserve"> </w:t>
      </w:r>
      <w:r w:rsidRPr="00C43EB1">
        <w:rPr>
          <w:rStyle w:val="Heading4Char"/>
        </w:rPr>
        <w:t>14</w:t>
      </w:r>
      <w:r w:rsidRPr="00C43EB1">
        <w:rPr>
          <w:sz w:val="18"/>
          <w:szCs w:val="18"/>
        </w:rPr>
        <w:t>.</w:t>
      </w:r>
      <w:proofErr w:type="gramEnd"/>
      <w:r w:rsidRPr="00C43EB1">
        <w:rPr>
          <w:sz w:val="18"/>
          <w:szCs w:val="18"/>
        </w:rPr>
        <w:t xml:space="preserve"> </w:t>
      </w:r>
      <w:r w:rsidR="00EB01E8">
        <w:rPr>
          <w:sz w:val="18"/>
          <w:szCs w:val="18"/>
        </w:rPr>
        <w:t xml:space="preserve">[Cindy, </w:t>
      </w:r>
      <w:r w:rsidRPr="00C43EB1">
        <w:rPr>
          <w:sz w:val="18"/>
          <w:szCs w:val="18"/>
        </w:rPr>
        <w:t xml:space="preserve">Executive Director of the Electronic Frontier Foundation. From 2000-2015 she served as EFF’s Legal Director as well as its General Counsel; and member of EFF’s activism team. Nadia's work focuses on surveillance, national security policy, and the intersection of criminal justice, racial justice, and digital civil liberties issues. </w:t>
      </w:r>
      <w:proofErr w:type="gramStart"/>
      <w:r w:rsidRPr="00C43EB1">
        <w:rPr>
          <w:sz w:val="18"/>
          <w:szCs w:val="18"/>
        </w:rPr>
        <w:t>“The Top 5 Claims That Defenders of the NSA Have to Stop Making to Remain Credible,” Electronic Frontier Foundation, https://www.eff.org/deeplinks/2014/06/top-5-claims-defenders-nsa-have-stop-making-remain-credible.</w:t>
      </w:r>
      <w:proofErr w:type="gramEnd"/>
    </w:p>
    <w:p w14:paraId="77CAE863" w14:textId="1E07DD02" w:rsidR="000F1EF4" w:rsidRPr="00C43EB1" w:rsidRDefault="000F1EF4" w:rsidP="000F1EF4">
      <w:pPr>
        <w:rPr>
          <w:sz w:val="18"/>
          <w:szCs w:val="18"/>
        </w:rPr>
      </w:pPr>
      <w:r w:rsidRPr="00C43EB1">
        <w:rPr>
          <w:rStyle w:val="StyleBoldUnderline"/>
        </w:rPr>
        <w:t>Over the past year, as the Snowden revelations have rolled out, the government and its apologists have developed a set of talking points about mass spying that the public has now heard over and over again</w:t>
      </w:r>
      <w:r w:rsidRPr="00C43EB1">
        <w:rPr>
          <w:sz w:val="18"/>
          <w:szCs w:val="18"/>
        </w:rPr>
        <w:t>. From the President, to Hilary Clinton to Rep. Mike Rogers, Sen. Dianne Feinstein and many others, the arguments are often eerily similar.</w:t>
      </w:r>
      <w:r w:rsidR="00EB01E8" w:rsidRPr="00EB01E8">
        <w:rPr>
          <w:sz w:val="12"/>
          <w:szCs w:val="18"/>
        </w:rPr>
        <w:t xml:space="preserve">¶ </w:t>
      </w:r>
      <w:proofErr w:type="gramStart"/>
      <w:r w:rsidRPr="00C43EB1">
        <w:rPr>
          <w:sz w:val="18"/>
          <w:szCs w:val="18"/>
        </w:rPr>
        <w:t>But</w:t>
      </w:r>
      <w:proofErr w:type="gramEnd"/>
      <w:r w:rsidRPr="00C43EB1">
        <w:rPr>
          <w:sz w:val="18"/>
          <w:szCs w:val="18"/>
        </w:rPr>
        <w:t xml:space="preserve"> as we approach the one year anniversary, </w:t>
      </w:r>
      <w:r w:rsidRPr="00C43EB1">
        <w:rPr>
          <w:rStyle w:val="StyleBoldUnderline"/>
        </w:rPr>
        <w:t>it’s time to call out the key claims that have been thoroughly debunked and insist that the NSA apologists retire them</w:t>
      </w:r>
      <w:r w:rsidRPr="00C43EB1">
        <w:rPr>
          <w:sz w:val="18"/>
          <w:szCs w:val="18"/>
        </w:rPr>
        <w:t>.</w:t>
      </w:r>
      <w:r w:rsidR="00EB01E8">
        <w:rPr>
          <w:sz w:val="18"/>
          <w:szCs w:val="18"/>
        </w:rPr>
        <w:t xml:space="preserve"> </w:t>
      </w:r>
      <w:r w:rsidR="00EB01E8" w:rsidRPr="00EB01E8">
        <w:rPr>
          <w:sz w:val="12"/>
          <w:szCs w:val="18"/>
        </w:rPr>
        <w:t xml:space="preserve">¶ </w:t>
      </w:r>
      <w:proofErr w:type="gramStart"/>
      <w:r w:rsidRPr="00C43EB1">
        <w:rPr>
          <w:sz w:val="18"/>
          <w:szCs w:val="18"/>
        </w:rPr>
        <w:t>So</w:t>
      </w:r>
      <w:proofErr w:type="gramEnd"/>
      <w:r w:rsidRPr="00C43EB1">
        <w:rPr>
          <w:sz w:val="18"/>
          <w:szCs w:val="18"/>
        </w:rPr>
        <w:t xml:space="preserve"> if you hear any one of these in the future, you can tell yourself straight up: “this person isn’t credible,” and look elsewhere for current information about the NSA spying. And if these are still in your talking points (you know who you are) it’s time to retire them if you want to remain credible. And next time, the talking points should stand the test of time.</w:t>
      </w:r>
      <w:r w:rsidR="00EB01E8" w:rsidRPr="00EB01E8">
        <w:rPr>
          <w:sz w:val="12"/>
          <w:szCs w:val="18"/>
        </w:rPr>
        <w:t xml:space="preserve">¶ </w:t>
      </w:r>
      <w:r w:rsidRPr="00C43EB1">
        <w:rPr>
          <w:rStyle w:val="StyleBoldUnderline"/>
        </w:rPr>
        <w:t>1.</w:t>
      </w:r>
      <w:r w:rsidR="00EB01E8">
        <w:rPr>
          <w:rStyle w:val="StyleBoldUnderline"/>
        </w:rPr>
        <w:t xml:space="preserve"> </w:t>
      </w:r>
      <w:r w:rsidRPr="00C43EB1">
        <w:rPr>
          <w:rStyle w:val="StyleBoldUnderline"/>
        </w:rPr>
        <w:t>The NSA has Stopped 54 Terrorist Attacks with Mass Spying</w:t>
      </w:r>
      <w:r w:rsidR="00EB01E8" w:rsidRPr="00EB01E8">
        <w:rPr>
          <w:rStyle w:val="StyleBoldUnderline"/>
          <w:sz w:val="12"/>
        </w:rPr>
        <w:t xml:space="preserve">¶ </w:t>
      </w:r>
      <w:r w:rsidRPr="00C43EB1">
        <w:rPr>
          <w:sz w:val="18"/>
          <w:szCs w:val="18"/>
        </w:rPr>
        <w:t>The discredited claim</w:t>
      </w:r>
      <w:r w:rsidR="00EB01E8" w:rsidRPr="00EB01E8">
        <w:rPr>
          <w:sz w:val="12"/>
          <w:szCs w:val="18"/>
        </w:rPr>
        <w:t xml:space="preserve">¶ </w:t>
      </w:r>
      <w:r w:rsidRPr="00C43EB1">
        <w:rPr>
          <w:rStyle w:val="StyleBoldUnderline"/>
        </w:rPr>
        <w:t>NSA defenders have thrown out many claims about how NSA surveillance has protected us from terrorists, including repeatedly declaring that it has thwarted 54 plots</w:t>
      </w:r>
      <w:r w:rsidRPr="00C43EB1">
        <w:rPr>
          <w:sz w:val="18"/>
          <w:szCs w:val="18"/>
        </w:rPr>
        <w:t>.</w:t>
      </w:r>
      <w:r w:rsidR="00EB01E8">
        <w:rPr>
          <w:sz w:val="18"/>
          <w:szCs w:val="18"/>
        </w:rPr>
        <w:t xml:space="preserve"> </w:t>
      </w:r>
      <w:r w:rsidRPr="00C43EB1">
        <w:rPr>
          <w:sz w:val="18"/>
          <w:szCs w:val="18"/>
        </w:rPr>
        <w:t>Rep. Mike Rogers</w:t>
      </w:r>
      <w:hyperlink r:id="rId25" w:anchor="document/p23/a125317" w:history="1">
        <w:r w:rsidRPr="00C43EB1">
          <w:rPr>
            <w:sz w:val="18"/>
            <w:szCs w:val="18"/>
          </w:rPr>
          <w:t>says it</w:t>
        </w:r>
      </w:hyperlink>
      <w:r w:rsidR="00EB01E8">
        <w:rPr>
          <w:sz w:val="18"/>
          <w:szCs w:val="18"/>
        </w:rPr>
        <w:t xml:space="preserve"> </w:t>
      </w:r>
      <w:hyperlink r:id="rId26" w:anchor=".Ulq5kGSDSu4" w:history="1">
        <w:r w:rsidRPr="00C43EB1">
          <w:rPr>
            <w:sz w:val="18"/>
            <w:szCs w:val="18"/>
          </w:rPr>
          <w:t>often</w:t>
        </w:r>
      </w:hyperlink>
      <w:r w:rsidRPr="00C43EB1">
        <w:rPr>
          <w:sz w:val="18"/>
          <w:szCs w:val="18"/>
        </w:rPr>
        <w:t>. Only weeks after the first Snowden leak, US President Barack Obama</w:t>
      </w:r>
      <w:r w:rsidR="00EB01E8">
        <w:rPr>
          <w:sz w:val="18"/>
          <w:szCs w:val="18"/>
        </w:rPr>
        <w:t xml:space="preserve"> </w:t>
      </w:r>
      <w:hyperlink r:id="rId27" w:history="1">
        <w:r w:rsidRPr="00C43EB1">
          <w:rPr>
            <w:sz w:val="18"/>
            <w:szCs w:val="18"/>
          </w:rPr>
          <w:t>claimed:</w:t>
        </w:r>
      </w:hyperlink>
      <w:r w:rsidR="00EB01E8">
        <w:rPr>
          <w:sz w:val="18"/>
          <w:szCs w:val="18"/>
        </w:rPr>
        <w:t xml:space="preserve"> </w:t>
      </w:r>
      <w:r w:rsidRPr="00C43EB1">
        <w:rPr>
          <w:sz w:val="18"/>
          <w:szCs w:val="18"/>
        </w:rPr>
        <w:t>“We know of at least 50 threats that have been averted” because of the NSA’s spy powers. Former NSA Director Gen. Keith Alexander also repeatedly claimed that those programs thwarted</w:t>
      </w:r>
      <w:r w:rsidR="00EB01E8">
        <w:rPr>
          <w:sz w:val="18"/>
          <w:szCs w:val="18"/>
        </w:rPr>
        <w:t xml:space="preserve"> </w:t>
      </w:r>
      <w:hyperlink r:id="rId28" w:history="1">
        <w:r w:rsidRPr="00C43EB1">
          <w:rPr>
            <w:sz w:val="18"/>
            <w:szCs w:val="18"/>
          </w:rPr>
          <w:t>54 different attacks</w:t>
        </w:r>
      </w:hyperlink>
      <w:r w:rsidRPr="00C43EB1">
        <w:rPr>
          <w:sz w:val="18"/>
          <w:szCs w:val="18"/>
        </w:rPr>
        <w:t>.</w:t>
      </w:r>
      <w:r w:rsidR="00EB01E8" w:rsidRPr="00EB01E8">
        <w:rPr>
          <w:sz w:val="12"/>
          <w:szCs w:val="18"/>
        </w:rPr>
        <w:t xml:space="preserve">¶ </w:t>
      </w:r>
      <w:r w:rsidRPr="00C43EB1">
        <w:rPr>
          <w:sz w:val="18"/>
          <w:szCs w:val="18"/>
        </w:rPr>
        <w:t>Others, including former</w:t>
      </w:r>
      <w:r w:rsidR="00EB01E8">
        <w:rPr>
          <w:sz w:val="18"/>
          <w:szCs w:val="18"/>
        </w:rPr>
        <w:t xml:space="preserve"> </w:t>
      </w:r>
      <w:hyperlink r:id="rId29" w:history="1">
        <w:r w:rsidRPr="00C43EB1">
          <w:rPr>
            <w:sz w:val="18"/>
            <w:szCs w:val="18"/>
          </w:rPr>
          <w:t>Vice President Dick Cheney</w:t>
        </w:r>
      </w:hyperlink>
      <w:r w:rsidR="00EB01E8">
        <w:rPr>
          <w:sz w:val="18"/>
          <w:szCs w:val="18"/>
        </w:rPr>
        <w:t xml:space="preserve"> </w:t>
      </w:r>
      <w:r w:rsidRPr="00C43EB1">
        <w:rPr>
          <w:sz w:val="18"/>
          <w:szCs w:val="18"/>
        </w:rPr>
        <w:t>have claimed that had the bulk spying programs in place, the government could have stopped the 9/11 bombings, specifically noting that the government needed the program to locate Khalid al Mihdhar, a hijacker who was living in San Diego.</w:t>
      </w:r>
      <w:r w:rsidR="00EB01E8">
        <w:rPr>
          <w:sz w:val="18"/>
          <w:szCs w:val="18"/>
        </w:rPr>
        <w:t xml:space="preserve"> </w:t>
      </w:r>
      <w:r w:rsidR="00EB01E8" w:rsidRPr="00EB01E8">
        <w:rPr>
          <w:sz w:val="12"/>
          <w:szCs w:val="18"/>
        </w:rPr>
        <w:t xml:space="preserve">¶ </w:t>
      </w:r>
      <w:r w:rsidRPr="00C43EB1">
        <w:rPr>
          <w:sz w:val="18"/>
          <w:szCs w:val="18"/>
        </w:rPr>
        <w:t>Why it’s not credible</w:t>
      </w:r>
      <w:proofErr w:type="gramStart"/>
      <w:r w:rsidRPr="00C43EB1">
        <w:rPr>
          <w:sz w:val="18"/>
          <w:szCs w:val="18"/>
        </w:rPr>
        <w:t>:</w:t>
      </w:r>
      <w:r w:rsidR="00EB01E8" w:rsidRPr="00EB01E8">
        <w:rPr>
          <w:sz w:val="12"/>
          <w:szCs w:val="18"/>
        </w:rPr>
        <w:t>¶</w:t>
      </w:r>
      <w:proofErr w:type="gramEnd"/>
      <w:r w:rsidR="00EB01E8" w:rsidRPr="00EB01E8">
        <w:rPr>
          <w:sz w:val="12"/>
          <w:szCs w:val="18"/>
        </w:rPr>
        <w:t xml:space="preserve"> </w:t>
      </w:r>
      <w:r w:rsidRPr="00C43EB1">
        <w:rPr>
          <w:rStyle w:val="StyleBoldUnderline"/>
        </w:rPr>
        <w:t>These claims</w:t>
      </w:r>
      <w:r w:rsidR="00EB01E8">
        <w:rPr>
          <w:rStyle w:val="StyleBoldUnderline"/>
        </w:rPr>
        <w:t xml:space="preserve"> </w:t>
      </w:r>
      <w:hyperlink r:id="rId30" w:history="1">
        <w:r w:rsidRPr="00C43EB1">
          <w:rPr>
            <w:rStyle w:val="StyleBoldUnderline"/>
          </w:rPr>
          <w:t>have been thoroughly debunked</w:t>
        </w:r>
      </w:hyperlink>
      <w:r w:rsidRPr="00C43EB1">
        <w:rPr>
          <w:rStyle w:val="StyleBoldUnderline"/>
        </w:rPr>
        <w:t>.</w:t>
      </w:r>
      <w:r w:rsidR="00EB01E8">
        <w:rPr>
          <w:rStyle w:val="StyleBoldUnderline"/>
        </w:rPr>
        <w:t xml:space="preserve"> </w:t>
      </w:r>
      <w:r w:rsidRPr="00C43EB1">
        <w:rPr>
          <w:rStyle w:val="StyleBoldUnderline"/>
        </w:rPr>
        <w:t>First, the claim that the information stopped 54 terrorist plots fell completely apart.</w:t>
      </w:r>
      <w:r w:rsidR="00EB01E8">
        <w:rPr>
          <w:rStyle w:val="StyleBoldUnderline"/>
        </w:rPr>
        <w:t xml:space="preserve"> </w:t>
      </w:r>
      <w:r w:rsidRPr="00C43EB1">
        <w:rPr>
          <w:rStyle w:val="StyleBoldUnderline"/>
        </w:rPr>
        <w:t>In dramatic</w:t>
      </w:r>
      <w:r w:rsidR="00EB01E8">
        <w:rPr>
          <w:rStyle w:val="StyleBoldUnderline"/>
        </w:rPr>
        <w:t xml:space="preserve"> </w:t>
      </w:r>
      <w:hyperlink r:id="rId31" w:history="1">
        <w:r w:rsidRPr="00C43EB1">
          <w:rPr>
            <w:rStyle w:val="StyleBoldUnderline"/>
          </w:rPr>
          <w:t>Congressional testimony</w:t>
        </w:r>
      </w:hyperlink>
      <w:r w:rsidRPr="00C43EB1">
        <w:rPr>
          <w:rStyle w:val="StyleBoldUnderline"/>
        </w:rPr>
        <w:t>, Sen. Leahy forced a formal retraction from NSA Director Alexander in October, 2013</w:t>
      </w:r>
      <w:r w:rsidRPr="00C43EB1">
        <w:rPr>
          <w:sz w:val="18"/>
          <w:szCs w:val="18"/>
        </w:rPr>
        <w:t>:</w:t>
      </w:r>
      <w:r w:rsidR="00EB01E8" w:rsidRPr="00EB01E8">
        <w:rPr>
          <w:sz w:val="12"/>
          <w:szCs w:val="18"/>
        </w:rPr>
        <w:t xml:space="preserve">¶ </w:t>
      </w:r>
      <w:r w:rsidRPr="00C43EB1">
        <w:rPr>
          <w:sz w:val="18"/>
          <w:szCs w:val="18"/>
        </w:rPr>
        <w:t>"</w:t>
      </w:r>
      <w:r w:rsidRPr="00C43EB1">
        <w:rPr>
          <w:rStyle w:val="StyleBoldUnderline"/>
        </w:rPr>
        <w:t>Would you agree that the 54 cases that keep getting cited by the administration were not all plots, and of the 54, only 13 had some nexus to the U.S.?" Leahy said at the hearing. "Would you agree with that, yes or no?"</w:t>
      </w:r>
      <w:r w:rsidR="00EB01E8" w:rsidRPr="00EB01E8">
        <w:rPr>
          <w:rStyle w:val="StyleBoldUnderline"/>
          <w:sz w:val="12"/>
        </w:rPr>
        <w:t xml:space="preserve">¶ </w:t>
      </w:r>
      <w:r w:rsidRPr="00C43EB1">
        <w:rPr>
          <w:rStyle w:val="StyleBoldUnderline"/>
        </w:rPr>
        <w:t>"Yes," Alexander replied, without elaborating</w:t>
      </w:r>
      <w:r w:rsidRPr="00C43EB1">
        <w:rPr>
          <w:sz w:val="18"/>
          <w:szCs w:val="18"/>
        </w:rPr>
        <w:t>.</w:t>
      </w:r>
      <w:r w:rsidR="00EB01E8" w:rsidRPr="00EB01E8">
        <w:rPr>
          <w:sz w:val="12"/>
          <w:szCs w:val="18"/>
        </w:rPr>
        <w:t xml:space="preserve">¶ </w:t>
      </w:r>
      <w:proofErr w:type="gramStart"/>
      <w:r w:rsidRPr="00C43EB1">
        <w:rPr>
          <w:rStyle w:val="StyleBoldUnderline"/>
        </w:rPr>
        <w:t>But</w:t>
      </w:r>
      <w:proofErr w:type="gramEnd"/>
      <w:r w:rsidRPr="00C43EB1">
        <w:rPr>
          <w:rStyle w:val="StyleBoldUnderline"/>
        </w:rPr>
        <w:t xml:space="preserve"> that didn’t stop the apologists. We keep hearing the “54 plots” line to this day.</w:t>
      </w:r>
      <w:r w:rsidR="00EB01E8">
        <w:rPr>
          <w:rStyle w:val="StyleBoldUnderline"/>
        </w:rPr>
        <w:t xml:space="preserve"> </w:t>
      </w:r>
      <w:r w:rsidR="00EB01E8" w:rsidRPr="00EB01E8">
        <w:rPr>
          <w:rStyle w:val="StyleBoldUnderline"/>
          <w:sz w:val="12"/>
        </w:rPr>
        <w:t xml:space="preserve">¶ </w:t>
      </w:r>
      <w:proofErr w:type="gramStart"/>
      <w:r w:rsidRPr="00C43EB1">
        <w:rPr>
          <w:rStyle w:val="StyleBoldUnderline"/>
        </w:rPr>
        <w:t>As</w:t>
      </w:r>
      <w:proofErr w:type="gramEnd"/>
      <w:r w:rsidRPr="00C43EB1">
        <w:rPr>
          <w:rStyle w:val="StyleBoldUnderline"/>
        </w:rPr>
        <w:t xml:space="preserve"> for 9/11, sadly, the same is true.</w:t>
      </w:r>
      <w:r w:rsidR="00EB01E8">
        <w:rPr>
          <w:rStyle w:val="StyleBoldUnderline"/>
        </w:rPr>
        <w:t xml:space="preserve"> </w:t>
      </w:r>
      <w:r w:rsidRPr="00C43EB1">
        <w:rPr>
          <w:rStyle w:val="StyleBoldUnderline"/>
        </w:rPr>
        <w:t>The government did not need additional mass collection capabilities</w:t>
      </w:r>
      <w:r w:rsidRPr="00C43EB1">
        <w:rPr>
          <w:sz w:val="18"/>
          <w:szCs w:val="18"/>
        </w:rPr>
        <w:t>, like the mass phone records programs, to find al Mihdhar in San Diego.</w:t>
      </w:r>
      <w:r w:rsidR="00EB01E8">
        <w:rPr>
          <w:sz w:val="18"/>
          <w:szCs w:val="18"/>
        </w:rPr>
        <w:t xml:space="preserve"> </w:t>
      </w:r>
      <w:r w:rsidRPr="00C43EB1">
        <w:rPr>
          <w:sz w:val="18"/>
          <w:szCs w:val="18"/>
        </w:rPr>
        <w:t>As</w:t>
      </w:r>
      <w:hyperlink r:id="rId32" w:anchor="clarke-update" w:history="1">
        <w:r w:rsidRPr="00C43EB1">
          <w:rPr>
            <w:sz w:val="18"/>
            <w:szCs w:val="18"/>
          </w:rPr>
          <w:t>ProPublica noted</w:t>
        </w:r>
      </w:hyperlink>
      <w:r w:rsidRPr="00C43EB1">
        <w:rPr>
          <w:sz w:val="18"/>
          <w:szCs w:val="18"/>
        </w:rPr>
        <w:t>, quoting Bob Graham, the former chair of the Senate Intelligence Committee:</w:t>
      </w:r>
      <w:r w:rsidR="00EB01E8" w:rsidRPr="00EB01E8">
        <w:rPr>
          <w:sz w:val="12"/>
          <w:szCs w:val="18"/>
        </w:rPr>
        <w:t xml:space="preserve">¶ </w:t>
      </w:r>
      <w:r w:rsidRPr="00C43EB1">
        <w:rPr>
          <w:rStyle w:val="StyleBoldUnderline"/>
        </w:rPr>
        <w:t>U.S. intelligence agencies knew the identity of the hijacker in question, Saudi national Khalid al Mihdhar, long before 9/11 and had the ability find him, but they failed to do so</w:t>
      </w:r>
      <w:r w:rsidRPr="00C43EB1">
        <w:rPr>
          <w:sz w:val="18"/>
          <w:szCs w:val="18"/>
        </w:rPr>
        <w:t>.</w:t>
      </w:r>
      <w:r w:rsidR="00EB01E8" w:rsidRPr="00EB01E8">
        <w:rPr>
          <w:sz w:val="12"/>
          <w:szCs w:val="18"/>
        </w:rPr>
        <w:t xml:space="preserve">¶ </w:t>
      </w:r>
      <w:r w:rsidRPr="00C43EB1">
        <w:rPr>
          <w:sz w:val="18"/>
          <w:szCs w:val="18"/>
        </w:rPr>
        <w:t>"There were plenty of opportunities without having to rely on this metadata system for the FBI and intelligence agencies to have located Mihdhar," says former Senator Bob Graham, the Florida Democrat who</w:t>
      </w:r>
      <w:r w:rsidR="00EB01E8">
        <w:rPr>
          <w:sz w:val="18"/>
          <w:szCs w:val="18"/>
        </w:rPr>
        <w:t xml:space="preserve"> </w:t>
      </w:r>
      <w:hyperlink r:id="rId33" w:history="1">
        <w:r w:rsidRPr="00C43EB1">
          <w:rPr>
            <w:sz w:val="18"/>
            <w:szCs w:val="18"/>
          </w:rPr>
          <w:t>extensively investigated</w:t>
        </w:r>
      </w:hyperlink>
      <w:r w:rsidR="00EB01E8">
        <w:rPr>
          <w:sz w:val="18"/>
          <w:szCs w:val="18"/>
        </w:rPr>
        <w:t xml:space="preserve"> </w:t>
      </w:r>
      <w:r w:rsidRPr="00C43EB1">
        <w:rPr>
          <w:sz w:val="18"/>
          <w:szCs w:val="18"/>
        </w:rPr>
        <w:t>9/11 as chairman of the Senate’s intelligence committee.</w:t>
      </w:r>
      <w:r w:rsidR="00EB01E8" w:rsidRPr="00EB01E8">
        <w:rPr>
          <w:sz w:val="12"/>
          <w:szCs w:val="18"/>
        </w:rPr>
        <w:t xml:space="preserve">¶ </w:t>
      </w:r>
      <w:r w:rsidRPr="00C43EB1">
        <w:rPr>
          <w:rStyle w:val="StyleBoldUnderline"/>
        </w:rPr>
        <w:t>Moreover, Peter Bergen and a team at the New America Foundation dug into the government’s claims about plots in America, including studying over 225 individuals recruited by al Qaeda and similar groups in the United States and charged with terrorism,</w:t>
      </w:r>
      <w:r w:rsidR="00EB01E8">
        <w:rPr>
          <w:rStyle w:val="StyleBoldUnderline"/>
        </w:rPr>
        <w:t xml:space="preserve"> </w:t>
      </w:r>
      <w:r w:rsidRPr="00C43EB1">
        <w:rPr>
          <w:rStyle w:val="StyleBoldUnderline"/>
        </w:rPr>
        <w:t>and</w:t>
      </w:r>
      <w:r w:rsidR="00EB01E8">
        <w:rPr>
          <w:rStyle w:val="StyleBoldUnderline"/>
        </w:rPr>
        <w:t xml:space="preserve"> </w:t>
      </w:r>
      <w:hyperlink r:id="rId34" w:history="1">
        <w:r w:rsidRPr="00C43EB1">
          <w:rPr>
            <w:rStyle w:val="StyleBoldUnderline"/>
          </w:rPr>
          <w:t>concluded</w:t>
        </w:r>
      </w:hyperlink>
      <w:r w:rsidRPr="00C43EB1">
        <w:rPr>
          <w:rStyle w:val="StyleBoldUnderline"/>
        </w:rPr>
        <w:t>:</w:t>
      </w:r>
      <w:r w:rsidR="00EB01E8" w:rsidRPr="00EB01E8">
        <w:rPr>
          <w:rStyle w:val="StyleBoldUnderline"/>
          <w:sz w:val="12"/>
        </w:rPr>
        <w:t xml:space="preserve">¶ </w:t>
      </w:r>
      <w:r w:rsidRPr="00C43EB1">
        <w:rPr>
          <w:rStyle w:val="StyleBoldUnderline"/>
        </w:rPr>
        <w:t>Our review of the government’s claims about the role that NSA "bulk" surveillance of phone and email communications records has had in keeping the United States safe from terrorism shows that these claims are overblown and even misleading</w:t>
      </w:r>
      <w:r w:rsidRPr="00C43EB1">
        <w:rPr>
          <w:sz w:val="18"/>
          <w:szCs w:val="18"/>
        </w:rPr>
        <w:t>...</w:t>
      </w:r>
      <w:r w:rsidR="00EB01E8" w:rsidRPr="00EB01E8">
        <w:rPr>
          <w:sz w:val="12"/>
          <w:szCs w:val="18"/>
        </w:rPr>
        <w:t xml:space="preserve">¶ </w:t>
      </w:r>
      <w:r w:rsidRPr="00C43EB1">
        <w:rPr>
          <w:rStyle w:val="StyleBoldUnderline"/>
        </w:rPr>
        <w:t>When backed into a corner, the government’s apologists cite the capture of Zazi, the so-called New York subway bomber. However, in that case,</w:t>
      </w:r>
      <w:r w:rsidR="00EB01E8">
        <w:rPr>
          <w:rStyle w:val="StyleBoldUnderline"/>
        </w:rPr>
        <w:t xml:space="preserve"> </w:t>
      </w:r>
      <w:hyperlink r:id="rId35" w:history="1">
        <w:r w:rsidRPr="00C43EB1">
          <w:rPr>
            <w:rStyle w:val="StyleBoldUnderline"/>
          </w:rPr>
          <w:t>the Associated Press reported</w:t>
        </w:r>
      </w:hyperlink>
      <w:r w:rsidR="00EB01E8">
        <w:rPr>
          <w:rStyle w:val="StyleBoldUnderline"/>
        </w:rPr>
        <w:t xml:space="preserve"> </w:t>
      </w:r>
      <w:r w:rsidRPr="00C43EB1">
        <w:rPr>
          <w:rStyle w:val="StyleBoldUnderline"/>
        </w:rPr>
        <w:t>that the government could have easily stopped the plot</w:t>
      </w:r>
      <w:r w:rsidR="00EB01E8">
        <w:rPr>
          <w:rStyle w:val="StyleBoldUnderline"/>
        </w:rPr>
        <w:t xml:space="preserve"> </w:t>
      </w:r>
      <w:r w:rsidRPr="00C43EB1">
        <w:rPr>
          <w:rStyle w:val="StyleBoldUnderline"/>
        </w:rPr>
        <w:t>without</w:t>
      </w:r>
      <w:r w:rsidR="00EB01E8">
        <w:rPr>
          <w:rStyle w:val="StyleBoldUnderline"/>
        </w:rPr>
        <w:t xml:space="preserve"> </w:t>
      </w:r>
      <w:r w:rsidRPr="00C43EB1">
        <w:rPr>
          <w:rStyle w:val="StyleBoldUnderline"/>
        </w:rPr>
        <w:t>the NSA program</w:t>
      </w:r>
      <w:r w:rsidRPr="00C43EB1">
        <w:rPr>
          <w:sz w:val="18"/>
          <w:szCs w:val="18"/>
        </w:rPr>
        <w:t>, under authorities that comply with the Constitution. Sens. Ron Wyden and Mark Udall</w:t>
      </w:r>
      <w:r w:rsidR="00EB01E8">
        <w:rPr>
          <w:sz w:val="18"/>
          <w:szCs w:val="18"/>
        </w:rPr>
        <w:t xml:space="preserve"> </w:t>
      </w:r>
      <w:hyperlink r:id="rId36" w:history="1">
        <w:r w:rsidRPr="00C43EB1">
          <w:rPr>
            <w:sz w:val="18"/>
            <w:szCs w:val="18"/>
          </w:rPr>
          <w:t>have been saying this</w:t>
        </w:r>
      </w:hyperlink>
      <w:r w:rsidR="00EB01E8">
        <w:rPr>
          <w:sz w:val="18"/>
          <w:szCs w:val="18"/>
        </w:rPr>
        <w:t xml:space="preserve"> </w:t>
      </w:r>
      <w:r w:rsidRPr="00C43EB1">
        <w:rPr>
          <w:sz w:val="18"/>
          <w:szCs w:val="18"/>
        </w:rPr>
        <w:t>for a long time.</w:t>
      </w:r>
      <w:r w:rsidR="00EB01E8" w:rsidRPr="00EB01E8">
        <w:rPr>
          <w:sz w:val="12"/>
          <w:szCs w:val="18"/>
        </w:rPr>
        <w:t xml:space="preserve">¶ </w:t>
      </w:r>
      <w:proofErr w:type="gramStart"/>
      <w:r w:rsidRPr="00C43EB1">
        <w:rPr>
          <w:rStyle w:val="StyleBoldUnderline"/>
        </w:rPr>
        <w:t>Both</w:t>
      </w:r>
      <w:proofErr w:type="gramEnd"/>
      <w:r w:rsidRPr="00C43EB1">
        <w:rPr>
          <w:rStyle w:val="StyleBoldUnderline"/>
        </w:rPr>
        <w:t xml:space="preserve"> of the President’s hand-picked advisors on mass surveillance concur about the telephone records collection. The President’s Review Board issued a</w:t>
      </w:r>
      <w:hyperlink r:id="rId37" w:history="1">
        <w:r w:rsidR="00EB01E8">
          <w:rPr>
            <w:rStyle w:val="StyleBoldUnderline"/>
          </w:rPr>
          <w:t xml:space="preserve"> </w:t>
        </w:r>
        <w:r w:rsidRPr="00C43EB1">
          <w:rPr>
            <w:rStyle w:val="StyleBoldUnderline"/>
          </w:rPr>
          <w:t>report</w:t>
        </w:r>
      </w:hyperlink>
      <w:r w:rsidR="00EB01E8">
        <w:rPr>
          <w:rStyle w:val="StyleBoldUnderline"/>
        </w:rPr>
        <w:t xml:space="preserve"> </w:t>
      </w:r>
      <w:r w:rsidRPr="00C43EB1">
        <w:rPr>
          <w:rStyle w:val="StyleBoldUnderline"/>
        </w:rPr>
        <w:t>in which it stated “the information contributed to terrorist investigations by the use of section 215 telephony meta-data was not essential to preventing attacks,” The Privacy and Civil Liberties Oversight Board</w:t>
      </w:r>
      <w:r w:rsidRPr="00C43EB1">
        <w:rPr>
          <w:sz w:val="18"/>
          <w:szCs w:val="18"/>
        </w:rPr>
        <w:t xml:space="preserve"> (PCLOB) </w:t>
      </w:r>
      <w:r w:rsidRPr="00C43EB1">
        <w:rPr>
          <w:rStyle w:val="StyleBoldUnderline"/>
        </w:rPr>
        <w:t>also</w:t>
      </w:r>
      <w:r w:rsidR="00EB01E8">
        <w:rPr>
          <w:rStyle w:val="StyleBoldUnderline"/>
        </w:rPr>
        <w:t xml:space="preserve"> </w:t>
      </w:r>
      <w:hyperlink r:id="rId38" w:history="1">
        <w:r w:rsidRPr="00C43EB1">
          <w:rPr>
            <w:rStyle w:val="StyleBoldUnderline"/>
          </w:rPr>
          <w:t>issued a report</w:t>
        </w:r>
      </w:hyperlink>
      <w:r w:rsidR="00EB01E8">
        <w:rPr>
          <w:rStyle w:val="StyleBoldUnderline"/>
        </w:rPr>
        <w:t xml:space="preserve"> </w:t>
      </w:r>
      <w:r w:rsidRPr="00C43EB1">
        <w:rPr>
          <w:rStyle w:val="StyleBoldUnderline"/>
        </w:rPr>
        <w:t>in which it stated, “we have not identified a single instance involving a threat to the United States in which [bulk collection under Section 215 of the Patriot Act] made a concrete difference in the outcome of a counterterrorism investigation</w:t>
      </w:r>
      <w:r w:rsidRPr="00C43EB1">
        <w:rPr>
          <w:sz w:val="18"/>
          <w:szCs w:val="18"/>
        </w:rPr>
        <w:t>.”</w:t>
      </w:r>
      <w:r w:rsidR="00EB01E8" w:rsidRPr="00EB01E8">
        <w:rPr>
          <w:sz w:val="12"/>
          <w:szCs w:val="18"/>
        </w:rPr>
        <w:t xml:space="preserve">¶ </w:t>
      </w:r>
      <w:r w:rsidRPr="00C43EB1">
        <w:rPr>
          <w:sz w:val="18"/>
          <w:szCs w:val="18"/>
        </w:rPr>
        <w:t>And in an</w:t>
      </w:r>
      <w:r w:rsidR="00EB01E8">
        <w:rPr>
          <w:sz w:val="18"/>
          <w:szCs w:val="18"/>
        </w:rPr>
        <w:t xml:space="preserve"> </w:t>
      </w:r>
      <w:hyperlink r:id="rId39" w:history="1">
        <w:r w:rsidRPr="00C43EB1">
          <w:rPr>
            <w:sz w:val="18"/>
            <w:szCs w:val="18"/>
          </w:rPr>
          <w:t>amicus brief</w:t>
        </w:r>
      </w:hyperlink>
      <w:r w:rsidR="00EB01E8">
        <w:rPr>
          <w:sz w:val="18"/>
          <w:szCs w:val="18"/>
        </w:rPr>
        <w:t xml:space="preserve"> </w:t>
      </w:r>
      <w:r w:rsidRPr="00C43EB1">
        <w:rPr>
          <w:sz w:val="18"/>
          <w:szCs w:val="18"/>
        </w:rPr>
        <w:t>in EFF’s case</w:t>
      </w:r>
      <w:r w:rsidR="00EB01E8">
        <w:rPr>
          <w:sz w:val="18"/>
          <w:szCs w:val="18"/>
        </w:rPr>
        <w:t xml:space="preserve"> </w:t>
      </w:r>
      <w:hyperlink r:id="rId40" w:history="1">
        <w:r w:rsidRPr="00C43EB1">
          <w:rPr>
            <w:sz w:val="18"/>
            <w:szCs w:val="18"/>
          </w:rPr>
          <w:t>First Unitarian Church of Los Angeles v. the NSA</w:t>
        </w:r>
      </w:hyperlink>
      <w:r w:rsidR="00EB01E8">
        <w:rPr>
          <w:sz w:val="18"/>
          <w:szCs w:val="18"/>
        </w:rPr>
        <w:t xml:space="preserve"> </w:t>
      </w:r>
      <w:r w:rsidRPr="00C43EB1">
        <w:rPr>
          <w:sz w:val="18"/>
          <w:szCs w:val="18"/>
        </w:rPr>
        <w:t xml:space="preserve">case, </w:t>
      </w:r>
      <w:r w:rsidRPr="00C43EB1">
        <w:rPr>
          <w:rStyle w:val="StyleBoldUnderline"/>
        </w:rPr>
        <w:t>Sens. Ron Wyden, Mark Udall, and Martin Heinrich stated that, while the administration has claimed that bulk collection is necessary to prevent terrorism, they “have reviewed the bulk-collection program extensively, and none of the claims appears to hold up to scrutiny</w:t>
      </w:r>
      <w:r w:rsidRPr="00C43EB1">
        <w:rPr>
          <w:sz w:val="18"/>
          <w:szCs w:val="18"/>
        </w:rPr>
        <w:t>.”</w:t>
      </w:r>
      <w:r w:rsidR="00EB01E8">
        <w:rPr>
          <w:sz w:val="18"/>
          <w:szCs w:val="18"/>
        </w:rPr>
        <w:t xml:space="preserve"> </w:t>
      </w:r>
      <w:r w:rsidR="00EB01E8" w:rsidRPr="00EB01E8">
        <w:rPr>
          <w:sz w:val="12"/>
          <w:szCs w:val="18"/>
        </w:rPr>
        <w:t xml:space="preserve">¶ </w:t>
      </w:r>
      <w:r w:rsidRPr="00C43EB1">
        <w:rPr>
          <w:rStyle w:val="StyleBoldUnderline"/>
        </w:rPr>
        <w:t>Even former top NSA official John Inglis</w:t>
      </w:r>
      <w:r w:rsidR="00EB01E8">
        <w:rPr>
          <w:rStyle w:val="StyleBoldUnderline"/>
        </w:rPr>
        <w:t xml:space="preserve"> </w:t>
      </w:r>
      <w:hyperlink r:id="rId41" w:history="1">
        <w:r w:rsidRPr="00C43EB1">
          <w:rPr>
            <w:rStyle w:val="StyleBoldUnderline"/>
          </w:rPr>
          <w:t>admitted</w:t>
        </w:r>
      </w:hyperlink>
      <w:r w:rsidR="00EB01E8">
        <w:rPr>
          <w:rStyle w:val="StyleBoldUnderline"/>
        </w:rPr>
        <w:t xml:space="preserve"> </w:t>
      </w:r>
      <w:r w:rsidRPr="00C43EB1">
        <w:rPr>
          <w:rStyle w:val="StyleBoldUnderline"/>
        </w:rPr>
        <w:t>that the phone records program has not stopped any terrorist attacks aimed at the US and at most, helped catch one guy who shipped about $8,000 to a Somalian group</w:t>
      </w:r>
      <w:r w:rsidRPr="00C43EB1">
        <w:rPr>
          <w:sz w:val="18"/>
          <w:szCs w:val="18"/>
        </w:rPr>
        <w:t xml:space="preserve"> that the US has designated as a terrorist group but that has never even remotely been involved in any attacks aimed at the US.</w:t>
      </w:r>
    </w:p>
    <w:p w14:paraId="3E4211F4" w14:textId="77777777" w:rsidR="000F1EF4" w:rsidRPr="00C43EB1" w:rsidRDefault="000F1EF4" w:rsidP="000F1EF4"/>
    <w:p w14:paraId="07B79E60" w14:textId="2284DD2B" w:rsidR="000F1EF4" w:rsidRPr="00C43EB1" w:rsidRDefault="00EB01E8" w:rsidP="000F1EF4">
      <w:pPr>
        <w:pStyle w:val="Heading4"/>
      </w:pPr>
      <w:r>
        <w:t>Metadata not key - empirics</w:t>
      </w:r>
    </w:p>
    <w:p w14:paraId="7CE35963" w14:textId="2C457062" w:rsidR="000F1EF4" w:rsidRPr="00EB01E8" w:rsidRDefault="000F1EF4" w:rsidP="000F1EF4">
      <w:pPr>
        <w:rPr>
          <w:sz w:val="18"/>
          <w:szCs w:val="18"/>
        </w:rPr>
      </w:pPr>
      <w:r w:rsidRPr="00C43EB1">
        <w:rPr>
          <w:rStyle w:val="Heading4Char"/>
        </w:rPr>
        <w:t>Eddington</w:t>
      </w:r>
      <w:r w:rsidR="00EB01E8">
        <w:rPr>
          <w:sz w:val="18"/>
          <w:szCs w:val="18"/>
        </w:rPr>
        <w:t xml:space="preserve"> </w:t>
      </w:r>
      <w:r w:rsidRPr="00C43EB1">
        <w:rPr>
          <w:rStyle w:val="Heading4Char"/>
        </w:rPr>
        <w:t>15</w:t>
      </w:r>
      <w:r w:rsidRPr="00C43EB1">
        <w:rPr>
          <w:sz w:val="18"/>
          <w:szCs w:val="18"/>
        </w:rPr>
        <w:t>.</w:t>
      </w:r>
      <w:r w:rsidR="00EB01E8">
        <w:rPr>
          <w:sz w:val="18"/>
          <w:szCs w:val="18"/>
        </w:rPr>
        <w:t xml:space="preserve"> </w:t>
      </w:r>
      <w:proofErr w:type="gramStart"/>
      <w:r w:rsidR="00EB01E8">
        <w:rPr>
          <w:sz w:val="18"/>
          <w:szCs w:val="18"/>
        </w:rPr>
        <w:t>[</w:t>
      </w:r>
      <w:r w:rsidR="00EB01E8" w:rsidRPr="00C43EB1">
        <w:rPr>
          <w:sz w:val="18"/>
          <w:szCs w:val="18"/>
        </w:rPr>
        <w:t>Patrick</w:t>
      </w:r>
      <w:r w:rsidR="00EB01E8">
        <w:rPr>
          <w:sz w:val="18"/>
          <w:szCs w:val="18"/>
        </w:rPr>
        <w:t>,</w:t>
      </w:r>
      <w:r w:rsidRPr="00C43EB1">
        <w:rPr>
          <w:sz w:val="18"/>
          <w:szCs w:val="18"/>
        </w:rPr>
        <w:t xml:space="preserve"> Policy analyst in homeland security and civil liberties at the Cato Institute.</w:t>
      </w:r>
      <w:proofErr w:type="gramEnd"/>
      <w:r w:rsidRPr="00C43EB1">
        <w:rPr>
          <w:sz w:val="18"/>
          <w:szCs w:val="18"/>
        </w:rPr>
        <w:t xml:space="preserve"> “No, Mass Surveillance Won't Stop Terrorist Attacks,” Reason, http://reason.com/archives/2015/01/27/mass-surveillance-and-terrorism.</w:t>
      </w:r>
    </w:p>
    <w:p w14:paraId="197F8EC1" w14:textId="7FBFE965" w:rsidR="00C201CB" w:rsidRPr="005E425C" w:rsidRDefault="000F1EF4" w:rsidP="00C201CB">
      <w:pPr>
        <w:rPr>
          <w:sz w:val="18"/>
          <w:szCs w:val="18"/>
        </w:rPr>
      </w:pPr>
      <w:r w:rsidRPr="00C43EB1">
        <w:rPr>
          <w:sz w:val="18"/>
          <w:szCs w:val="18"/>
        </w:rPr>
        <w:t xml:space="preserve">But </w:t>
      </w:r>
      <w:r w:rsidRPr="00C43EB1">
        <w:rPr>
          <w:rStyle w:val="StyleBoldUnderline"/>
        </w:rPr>
        <w:t>would more mass surveillance have prevented the assault on the</w:t>
      </w:r>
      <w:r w:rsidR="00EB01E8">
        <w:rPr>
          <w:rStyle w:val="StyleBoldUnderline"/>
        </w:rPr>
        <w:t xml:space="preserve"> </w:t>
      </w:r>
      <w:r w:rsidRPr="00C43EB1">
        <w:rPr>
          <w:rStyle w:val="StyleBoldUnderline"/>
        </w:rPr>
        <w:t>Charlie Hebdo</w:t>
      </w:r>
      <w:r w:rsidR="00EB01E8">
        <w:rPr>
          <w:rStyle w:val="StyleBoldUnderline"/>
        </w:rPr>
        <w:t xml:space="preserve"> </w:t>
      </w:r>
      <w:r w:rsidRPr="00C43EB1">
        <w:rPr>
          <w:rStyle w:val="StyleBoldUnderline"/>
        </w:rPr>
        <w:t>office? Events from 9/11 to the present help provide the answer</w:t>
      </w:r>
      <w:r w:rsidRPr="00C43EB1">
        <w:rPr>
          <w:sz w:val="18"/>
          <w:szCs w:val="18"/>
        </w:rPr>
        <w:t>:</w:t>
      </w:r>
      <w:r w:rsidR="00EB01E8" w:rsidRPr="00EB01E8">
        <w:rPr>
          <w:sz w:val="12"/>
          <w:szCs w:val="18"/>
        </w:rPr>
        <w:t xml:space="preserve">¶ </w:t>
      </w:r>
      <w:r w:rsidRPr="00C43EB1">
        <w:rPr>
          <w:rStyle w:val="StyleBoldUnderline"/>
        </w:rPr>
        <w:t>2009</w:t>
      </w:r>
      <w:r w:rsidRPr="00C43EB1">
        <w:rPr>
          <w:sz w:val="18"/>
          <w:szCs w:val="18"/>
        </w:rPr>
        <w:t>: Umar Farouk Abdulmutallab—i.e., the "</w:t>
      </w:r>
      <w:r w:rsidRPr="00C43EB1">
        <w:rPr>
          <w:rStyle w:val="StyleBoldUnderline"/>
        </w:rPr>
        <w:t>underwear bomber"—nearly succeeded in downing the airline he was on over Detroit because, according to then-National Counterterrorism Center</w:t>
      </w:r>
      <w:r w:rsidRPr="00C43EB1">
        <w:rPr>
          <w:sz w:val="18"/>
          <w:szCs w:val="18"/>
        </w:rPr>
        <w:t xml:space="preserve"> (NCC) </w:t>
      </w:r>
      <w:r w:rsidRPr="00C43EB1">
        <w:rPr>
          <w:rStyle w:val="StyleBoldUnderline"/>
        </w:rPr>
        <w:t>director Michael Leiter, the federal</w:t>
      </w:r>
      <w:r w:rsidR="00EB01E8">
        <w:rPr>
          <w:rStyle w:val="StyleBoldUnderline"/>
        </w:rPr>
        <w:t xml:space="preserve"> </w:t>
      </w:r>
      <w:hyperlink r:id="rId42" w:tgtFrame="_blank" w:history="1">
        <w:r w:rsidRPr="00C43EB1">
          <w:rPr>
            <w:rStyle w:val="StyleBoldUnderline"/>
          </w:rPr>
          <w:t>Intelligence Community</w:t>
        </w:r>
      </w:hyperlink>
      <w:r w:rsidRPr="00C43EB1">
        <w:rPr>
          <w:rStyle w:val="StyleBoldUnderline"/>
        </w:rPr>
        <w:t>(IC) failed "</w:t>
      </w:r>
      <w:hyperlink r:id="rId43" w:tgtFrame="_blank" w:history="1">
        <w:r w:rsidRPr="00C43EB1">
          <w:rPr>
            <w:rStyle w:val="StyleBoldUnderline"/>
          </w:rPr>
          <w:t>to connect, integrate, and fully understand the intelligence</w:t>
        </w:r>
      </w:hyperlink>
      <w:r w:rsidRPr="00C43EB1">
        <w:rPr>
          <w:rStyle w:val="StyleBoldUnderline"/>
        </w:rPr>
        <w:t>"</w:t>
      </w:r>
      <w:r w:rsidR="00EB01E8">
        <w:rPr>
          <w:rStyle w:val="StyleBoldUnderline"/>
        </w:rPr>
        <w:t xml:space="preserve"> </w:t>
      </w:r>
      <w:r w:rsidRPr="00C43EB1">
        <w:rPr>
          <w:rStyle w:val="StyleBoldUnderline"/>
        </w:rPr>
        <w:t>it had collected</w:t>
      </w:r>
      <w:r w:rsidRPr="00C43EB1">
        <w:rPr>
          <w:sz w:val="18"/>
          <w:szCs w:val="18"/>
        </w:rPr>
        <w:t>.</w:t>
      </w:r>
      <w:r w:rsidR="00EB01E8" w:rsidRPr="00EB01E8">
        <w:rPr>
          <w:sz w:val="12"/>
          <w:szCs w:val="18"/>
        </w:rPr>
        <w:t xml:space="preserve">¶ </w:t>
      </w:r>
      <w:r w:rsidRPr="00C43EB1">
        <w:rPr>
          <w:rStyle w:val="StyleBoldUnderline"/>
        </w:rPr>
        <w:t>2009</w:t>
      </w:r>
      <w:r w:rsidRPr="00C43EB1">
        <w:rPr>
          <w:sz w:val="18"/>
          <w:szCs w:val="18"/>
        </w:rPr>
        <w:t xml:space="preserve">: Army Major Nidal </w:t>
      </w:r>
      <w:r w:rsidRPr="00C43EB1">
        <w:rPr>
          <w:rStyle w:val="StyleBoldUnderline"/>
        </w:rPr>
        <w:t>Hasan was able to conduct his deadly, Anwar al-Awlaki-inspired rampage at Ft. Hood, Texas, because the FBI</w:t>
      </w:r>
      <w:r w:rsidR="00EB01E8">
        <w:rPr>
          <w:rStyle w:val="StyleBoldUnderline"/>
        </w:rPr>
        <w:t xml:space="preserve"> </w:t>
      </w:r>
      <w:hyperlink r:id="rId44" w:tgtFrame="_blank" w:history="1">
        <w:r w:rsidRPr="00C43EB1">
          <w:rPr>
            <w:rStyle w:val="StyleBoldUnderline"/>
          </w:rPr>
          <w:t>bungled</w:t>
        </w:r>
      </w:hyperlink>
      <w:r w:rsidR="00EB01E8">
        <w:rPr>
          <w:rStyle w:val="StyleBoldUnderline"/>
        </w:rPr>
        <w:t xml:space="preserve"> </w:t>
      </w:r>
      <w:r w:rsidRPr="00C43EB1">
        <w:rPr>
          <w:rStyle w:val="StyleBoldUnderline"/>
        </w:rPr>
        <w:t>its Hasan investigation</w:t>
      </w:r>
      <w:r w:rsidRPr="00C43EB1">
        <w:rPr>
          <w:sz w:val="18"/>
          <w:szCs w:val="18"/>
        </w:rPr>
        <w:t>.</w:t>
      </w:r>
      <w:r w:rsidR="00EB01E8" w:rsidRPr="00EB01E8">
        <w:rPr>
          <w:sz w:val="12"/>
          <w:szCs w:val="18"/>
        </w:rPr>
        <w:t xml:space="preserve">¶ </w:t>
      </w:r>
      <w:r w:rsidRPr="00C43EB1">
        <w:rPr>
          <w:rStyle w:val="StyleBoldUnderline"/>
        </w:rPr>
        <w:t>2013: The Boston Marathon bombing happened, at least in part, because the CIA, Department of Homeland Security (DHS), FBI, NCC, and National Security Agency</w:t>
      </w:r>
      <w:r w:rsidRPr="00C43EB1">
        <w:rPr>
          <w:sz w:val="18"/>
          <w:szCs w:val="18"/>
        </w:rPr>
        <w:t xml:space="preserve"> (NSA) </w:t>
      </w:r>
      <w:r w:rsidRPr="00C43EB1">
        <w:rPr>
          <w:rStyle w:val="StyleBoldUnderline"/>
        </w:rPr>
        <w:t>failed to properly coordinate and share information</w:t>
      </w:r>
      <w:r w:rsidRPr="00C43EB1">
        <w:rPr>
          <w:sz w:val="18"/>
          <w:szCs w:val="18"/>
        </w:rPr>
        <w:t xml:space="preserve"> about Tamerlan Tsarnaev and his family, associations, and travel to and from Russia in 2012. Those failures were detailed in a 2014</w:t>
      </w:r>
      <w:r w:rsidR="00EB01E8">
        <w:rPr>
          <w:sz w:val="18"/>
          <w:szCs w:val="18"/>
        </w:rPr>
        <w:t xml:space="preserve"> </w:t>
      </w:r>
      <w:hyperlink r:id="rId45" w:tgtFrame="_blank" w:history="1">
        <w:r w:rsidRPr="00C43EB1">
          <w:rPr>
            <w:sz w:val="18"/>
            <w:szCs w:val="18"/>
          </w:rPr>
          <w:t>report</w:t>
        </w:r>
      </w:hyperlink>
      <w:r w:rsidR="00EB01E8">
        <w:rPr>
          <w:sz w:val="18"/>
          <w:szCs w:val="18"/>
        </w:rPr>
        <w:t xml:space="preserve"> </w:t>
      </w:r>
      <w:r w:rsidRPr="00C43EB1">
        <w:rPr>
          <w:sz w:val="18"/>
          <w:szCs w:val="18"/>
        </w:rPr>
        <w:t>prepared by the Inspectors General of the IC, Department of Justice, CIA, and DHS.</w:t>
      </w:r>
      <w:r w:rsidR="00EB01E8" w:rsidRPr="00EB01E8">
        <w:rPr>
          <w:sz w:val="12"/>
          <w:szCs w:val="18"/>
        </w:rPr>
        <w:t xml:space="preserve">¶ </w:t>
      </w:r>
      <w:r w:rsidRPr="00C43EB1">
        <w:rPr>
          <w:rStyle w:val="StyleBoldUnderline"/>
        </w:rPr>
        <w:t>2014: The</w:t>
      </w:r>
      <w:r w:rsidR="00EB01E8">
        <w:rPr>
          <w:rStyle w:val="StyleBoldUnderline"/>
        </w:rPr>
        <w:t xml:space="preserve"> </w:t>
      </w:r>
      <w:r w:rsidRPr="00C43EB1">
        <w:rPr>
          <w:rStyle w:val="StyleBoldUnderline"/>
        </w:rPr>
        <w:t>Charlie Hebdo</w:t>
      </w:r>
      <w:r w:rsidR="00EB01E8">
        <w:rPr>
          <w:rStyle w:val="StyleBoldUnderline"/>
        </w:rPr>
        <w:t xml:space="preserve"> </w:t>
      </w:r>
      <w:r w:rsidRPr="00C43EB1">
        <w:rPr>
          <w:rStyle w:val="StyleBoldUnderline"/>
        </w:rPr>
        <w:t>and French grocery store attackers were not only known to French and U.S. authorities but one had</w:t>
      </w:r>
      <w:r w:rsidR="00EB01E8">
        <w:rPr>
          <w:rStyle w:val="StyleBoldUnderline"/>
        </w:rPr>
        <w:t xml:space="preserve"> </w:t>
      </w:r>
      <w:hyperlink r:id="rId46" w:tgtFrame="_blank" w:history="1">
        <w:r w:rsidRPr="00C43EB1">
          <w:rPr>
            <w:rStyle w:val="StyleBoldUnderline"/>
          </w:rPr>
          <w:t>a prior terrorism conviction</w:t>
        </w:r>
      </w:hyperlink>
      <w:r w:rsidR="00EB01E8">
        <w:rPr>
          <w:rStyle w:val="StyleBoldUnderline"/>
        </w:rPr>
        <w:t xml:space="preserve"> </w:t>
      </w:r>
      <w:r w:rsidRPr="00C43EB1">
        <w:rPr>
          <w:rStyle w:val="StyleBoldUnderline"/>
        </w:rPr>
        <w:t>and another was</w:t>
      </w:r>
      <w:r w:rsidR="00EB01E8">
        <w:rPr>
          <w:rStyle w:val="StyleBoldUnderline"/>
        </w:rPr>
        <w:t xml:space="preserve"> </w:t>
      </w:r>
      <w:hyperlink r:id="rId47" w:tgtFrame="_blank" w:history="1">
        <w:r w:rsidRPr="00C43EB1">
          <w:rPr>
            <w:rStyle w:val="StyleBoldUnderline"/>
          </w:rPr>
          <w:t>monitored for years</w:t>
        </w:r>
      </w:hyperlink>
      <w:r w:rsidR="00EB01E8">
        <w:rPr>
          <w:rStyle w:val="StyleBoldUnderline"/>
        </w:rPr>
        <w:t xml:space="preserve"> </w:t>
      </w:r>
      <w:r w:rsidRPr="00C43EB1">
        <w:rPr>
          <w:rStyle w:val="StyleBoldUnderline"/>
        </w:rPr>
        <w:t>by French authorities</w:t>
      </w:r>
      <w:r w:rsidRPr="00C43EB1">
        <w:rPr>
          <w:sz w:val="18"/>
          <w:szCs w:val="18"/>
        </w:rPr>
        <w:t xml:space="preserve"> until less than a year before the attack on the magazine.</w:t>
      </w:r>
      <w:r w:rsidR="00EB01E8" w:rsidRPr="00EB01E8">
        <w:rPr>
          <w:sz w:val="12"/>
          <w:szCs w:val="18"/>
        </w:rPr>
        <w:t xml:space="preserve">¶ </w:t>
      </w:r>
      <w:r w:rsidRPr="00C43EB1">
        <w:rPr>
          <w:rStyle w:val="StyleBoldUnderline"/>
        </w:rPr>
        <w:t>No, mass surveillance does not prevent terrorist attacks</w:t>
      </w:r>
      <w:r w:rsidRPr="00C43EB1">
        <w:rPr>
          <w:sz w:val="18"/>
          <w:szCs w:val="18"/>
        </w:rPr>
        <w:t>.</w:t>
      </w:r>
      <w:r w:rsidR="00EB01E8" w:rsidRPr="00EB01E8">
        <w:rPr>
          <w:sz w:val="12"/>
          <w:szCs w:val="18"/>
        </w:rPr>
        <w:t xml:space="preserve">¶ </w:t>
      </w:r>
      <w:r w:rsidRPr="00C43EB1">
        <w:rPr>
          <w:sz w:val="18"/>
          <w:szCs w:val="18"/>
        </w:rPr>
        <w:t xml:space="preserve">It’s worth remembering that </w:t>
      </w:r>
      <w:r w:rsidRPr="00C43EB1">
        <w:rPr>
          <w:rStyle w:val="StyleBoldUnderline"/>
        </w:rPr>
        <w:t>the mass surveillance programs initiated by the U.S. government after the 9/11 attacks—the</w:t>
      </w:r>
      <w:r w:rsidR="00EB01E8">
        <w:rPr>
          <w:rStyle w:val="StyleBoldUnderline"/>
        </w:rPr>
        <w:t xml:space="preserve"> </w:t>
      </w:r>
      <w:hyperlink r:id="rId48" w:tgtFrame="_blank" w:history="1">
        <w:r w:rsidRPr="00C43EB1">
          <w:rPr>
            <w:rStyle w:val="StyleBoldUnderline"/>
          </w:rPr>
          <w:t>legal ones</w:t>
        </w:r>
      </w:hyperlink>
      <w:r w:rsidR="00EB01E8">
        <w:rPr>
          <w:rStyle w:val="StyleBoldUnderline"/>
        </w:rPr>
        <w:t xml:space="preserve"> </w:t>
      </w:r>
      <w:r w:rsidRPr="00C43EB1">
        <w:rPr>
          <w:rStyle w:val="StyleBoldUnderline"/>
        </w:rPr>
        <w:t>and the</w:t>
      </w:r>
      <w:r w:rsidR="00EB01E8">
        <w:rPr>
          <w:rStyle w:val="StyleBoldUnderline"/>
        </w:rPr>
        <w:t xml:space="preserve"> </w:t>
      </w:r>
      <w:hyperlink r:id="rId49" w:tgtFrame="_blank" w:history="1">
        <w:r w:rsidRPr="00C43EB1">
          <w:rPr>
            <w:rStyle w:val="StyleBoldUnderline"/>
          </w:rPr>
          <w:t>constitutionally-dubious ones</w:t>
        </w:r>
      </w:hyperlink>
      <w:r w:rsidRPr="00C43EB1">
        <w:rPr>
          <w:rStyle w:val="StyleBoldUnderline"/>
        </w:rPr>
        <w:t>—were premised on the belief that bin Laden’s hijacker-terrorists were able to pull off the attacks because of a failure to collect enough data</w:t>
      </w:r>
      <w:r w:rsidRPr="00C43EB1">
        <w:rPr>
          <w:sz w:val="18"/>
          <w:szCs w:val="18"/>
        </w:rPr>
        <w:t xml:space="preserve">. </w:t>
      </w:r>
      <w:r w:rsidRPr="00C43EB1">
        <w:rPr>
          <w:rStyle w:val="StyleBoldUnderline"/>
        </w:rPr>
        <w:t>Yet in their subsequent reports on the attacks, the</w:t>
      </w:r>
      <w:r w:rsidR="00EB01E8">
        <w:rPr>
          <w:rStyle w:val="StyleBoldUnderline"/>
        </w:rPr>
        <w:t xml:space="preserve"> </w:t>
      </w:r>
      <w:hyperlink r:id="rId50" w:tgtFrame="_blank" w:history="1">
        <w:r w:rsidRPr="00C43EB1">
          <w:rPr>
            <w:rStyle w:val="StyleBoldUnderline"/>
          </w:rPr>
          <w:t>Congressional Joint Inquiry (2002)</w:t>
        </w:r>
      </w:hyperlink>
      <w:r w:rsidR="00EB01E8">
        <w:rPr>
          <w:rStyle w:val="StyleBoldUnderline"/>
        </w:rPr>
        <w:t xml:space="preserve"> </w:t>
      </w:r>
      <w:r w:rsidRPr="00C43EB1">
        <w:rPr>
          <w:rStyle w:val="StyleBoldUnderline"/>
        </w:rPr>
        <w:t>and the</w:t>
      </w:r>
      <w:r w:rsidR="00EB01E8">
        <w:rPr>
          <w:rStyle w:val="StyleBoldUnderline"/>
        </w:rPr>
        <w:t xml:space="preserve"> </w:t>
      </w:r>
      <w:hyperlink r:id="rId51" w:tgtFrame="_blank" w:history="1">
        <w:r w:rsidRPr="00C43EB1">
          <w:rPr>
            <w:rStyle w:val="StyleBoldUnderline"/>
          </w:rPr>
          <w:t>9/11 Commission</w:t>
        </w:r>
      </w:hyperlink>
      <w:r w:rsidR="00EB01E8">
        <w:rPr>
          <w:rStyle w:val="StyleBoldUnderline"/>
        </w:rPr>
        <w:t xml:space="preserve"> </w:t>
      </w:r>
      <w:r w:rsidRPr="00C43EB1">
        <w:rPr>
          <w:rStyle w:val="StyleBoldUnderline"/>
        </w:rPr>
        <w:t>found exactly the opposite. The data to detect (and thus foil) the plots was in the U.S. government’s hands prior to the attacks; the failures were ones of sharing, analysis, and dissemination</w:t>
      </w:r>
      <w:r w:rsidRPr="00C43EB1">
        <w:rPr>
          <w:sz w:val="18"/>
          <w:szCs w:val="18"/>
        </w:rPr>
        <w:t>. That malady perfectly describes every intelligence failure from Pearl Harbor to the present day.</w:t>
      </w:r>
      <w:r w:rsidR="00EB01E8" w:rsidRPr="00EB01E8">
        <w:rPr>
          <w:sz w:val="12"/>
          <w:szCs w:val="18"/>
        </w:rPr>
        <w:t xml:space="preserve">¶ </w:t>
      </w:r>
      <w:r w:rsidRPr="00C43EB1">
        <w:rPr>
          <w:rStyle w:val="StyleBoldUnderline"/>
        </w:rPr>
        <w:t>The Office of the Director of National Intelligence</w:t>
      </w:r>
      <w:r w:rsidRPr="00C43EB1">
        <w:rPr>
          <w:sz w:val="18"/>
          <w:szCs w:val="18"/>
        </w:rPr>
        <w:t xml:space="preserve"> (created by Congress in 2004) </w:t>
      </w:r>
      <w:r w:rsidRPr="00C43EB1">
        <w:rPr>
          <w:rStyle w:val="StyleBoldUnderline"/>
        </w:rPr>
        <w:t>was supposed to be the answer to the "failure-to-connect-the-dots" problem. Ten years on, the problem remains, the IC bureaucracy is bigger than ever, and our government is continuing to rely on mass surveillance programs that have failed time and again to stop terrorists while simultaneously undermining</w:t>
      </w:r>
      <w:r w:rsidRPr="00C43EB1">
        <w:rPr>
          <w:sz w:val="18"/>
          <w:szCs w:val="18"/>
        </w:rPr>
        <w:t xml:space="preserve"> the </w:t>
      </w:r>
      <w:r w:rsidRPr="00C43EB1">
        <w:rPr>
          <w:rStyle w:val="StyleBoldUnderline"/>
        </w:rPr>
        <w:t>civil liberties</w:t>
      </w:r>
      <w:r w:rsidRPr="00C43EB1">
        <w:rPr>
          <w:sz w:val="18"/>
          <w:szCs w:val="18"/>
        </w:rPr>
        <w:t xml:space="preserve"> and personal privacy of every American. </w:t>
      </w:r>
      <w:r w:rsidRPr="00C43EB1">
        <w:rPr>
          <w:rStyle w:val="StyleBoldUnderline"/>
        </w:rPr>
        <w:t>The quest to "</w:t>
      </w:r>
      <w:hyperlink r:id="rId52" w:tgtFrame="_blank" w:history="1">
        <w:r w:rsidRPr="00C43EB1">
          <w:rPr>
            <w:rStyle w:val="StyleBoldUnderline"/>
          </w:rPr>
          <w:t>collect it all</w:t>
        </w:r>
      </w:hyperlink>
      <w:r w:rsidRPr="00C43EB1">
        <w:rPr>
          <w:sz w:val="18"/>
          <w:szCs w:val="18"/>
        </w:rPr>
        <w:t>," to borrow a phrase from NSA Director Keith Alexander,</w:t>
      </w:r>
      <w:r w:rsidR="00EB01E8">
        <w:rPr>
          <w:sz w:val="18"/>
          <w:szCs w:val="18"/>
        </w:rPr>
        <w:t xml:space="preserve"> </w:t>
      </w:r>
      <w:r w:rsidRPr="00C43EB1">
        <w:rPr>
          <w:rStyle w:val="StyleBoldUnderline"/>
        </w:rPr>
        <w:t>only leads to the accumulation of masses of useless information, making it harder to find real threats and</w:t>
      </w:r>
      <w:r w:rsidR="00EB01E8">
        <w:rPr>
          <w:rStyle w:val="StyleBoldUnderline"/>
        </w:rPr>
        <w:t xml:space="preserve"> </w:t>
      </w:r>
      <w:hyperlink r:id="rId53" w:tgtFrame="_blank" w:history="1">
        <w:r w:rsidRPr="00C43EB1">
          <w:rPr>
            <w:rStyle w:val="StyleBoldUnderline"/>
          </w:rPr>
          <w:t>costing billions</w:t>
        </w:r>
      </w:hyperlink>
      <w:r w:rsidR="00EB01E8">
        <w:rPr>
          <w:rStyle w:val="StyleBoldUnderline"/>
        </w:rPr>
        <w:t xml:space="preserve"> </w:t>
      </w:r>
      <w:r w:rsidRPr="00C43EB1">
        <w:rPr>
          <w:rStyle w:val="StyleBoldUnderline"/>
        </w:rPr>
        <w:t>to store</w:t>
      </w:r>
      <w:r w:rsidRPr="00C43EB1">
        <w:rPr>
          <w:sz w:val="18"/>
          <w:szCs w:val="18"/>
        </w:rPr>
        <w:t>.</w:t>
      </w:r>
      <w:r w:rsidR="00EB01E8" w:rsidRPr="00EB01E8">
        <w:rPr>
          <w:sz w:val="12"/>
          <w:szCs w:val="18"/>
        </w:rPr>
        <w:t xml:space="preserve">¶ </w:t>
      </w:r>
      <w:r w:rsidRPr="00C43EB1">
        <w:rPr>
          <w:sz w:val="18"/>
          <w:szCs w:val="18"/>
        </w:rPr>
        <w:t>A recent</w:t>
      </w:r>
      <w:r w:rsidR="00EB01E8">
        <w:rPr>
          <w:sz w:val="18"/>
          <w:szCs w:val="18"/>
        </w:rPr>
        <w:t xml:space="preserve"> </w:t>
      </w:r>
      <w:r w:rsidRPr="00C43EB1">
        <w:rPr>
          <w:sz w:val="18"/>
          <w:szCs w:val="18"/>
        </w:rPr>
        <w:t>Guardian</w:t>
      </w:r>
      <w:r w:rsidR="00EB01E8">
        <w:rPr>
          <w:sz w:val="18"/>
          <w:szCs w:val="18"/>
        </w:rPr>
        <w:t xml:space="preserve"> </w:t>
      </w:r>
      <w:r w:rsidRPr="00C43EB1">
        <w:rPr>
          <w:sz w:val="18"/>
          <w:szCs w:val="18"/>
        </w:rPr>
        <w:t>editorial</w:t>
      </w:r>
      <w:r w:rsidR="00EB01E8">
        <w:rPr>
          <w:sz w:val="18"/>
          <w:szCs w:val="18"/>
        </w:rPr>
        <w:t xml:space="preserve"> </w:t>
      </w:r>
      <w:hyperlink r:id="rId54" w:tgtFrame="_blank" w:history="1">
        <w:r w:rsidRPr="00C43EB1">
          <w:rPr>
            <w:sz w:val="18"/>
            <w:szCs w:val="18"/>
          </w:rPr>
          <w:t>noted</w:t>
        </w:r>
      </w:hyperlink>
      <w:r w:rsidR="00EB01E8">
        <w:rPr>
          <w:sz w:val="18"/>
          <w:szCs w:val="18"/>
        </w:rPr>
        <w:t xml:space="preserve"> </w:t>
      </w:r>
      <w:r w:rsidRPr="00C43EB1">
        <w:rPr>
          <w:sz w:val="18"/>
          <w:szCs w:val="18"/>
        </w:rPr>
        <w:t>that such mass-surveillance myopia is spreading among European political leaders as well, despite the fact that "terrorists, from 9/11 to the Woolwich jihadists and the neo-Nazi Anders Breivik, have almost always come to the authorities’ attention before murdering."</w:t>
      </w:r>
      <w:r w:rsidR="00EB01E8" w:rsidRPr="00EB01E8">
        <w:rPr>
          <w:sz w:val="12"/>
          <w:szCs w:val="18"/>
        </w:rPr>
        <w:t xml:space="preserve">¶ </w:t>
      </w:r>
      <w:r w:rsidRPr="00C43EB1">
        <w:rPr>
          <w:rStyle w:val="StyleBoldUnderline"/>
        </w:rPr>
        <w:t>Mass surveillance</w:t>
      </w:r>
      <w:r w:rsidRPr="00C43EB1">
        <w:rPr>
          <w:sz w:val="18"/>
          <w:szCs w:val="18"/>
        </w:rPr>
        <w:t xml:space="preserve"> is not only destructive of our </w:t>
      </w:r>
      <w:proofErr w:type="gramStart"/>
      <w:r w:rsidRPr="00C43EB1">
        <w:rPr>
          <w:sz w:val="18"/>
          <w:szCs w:val="18"/>
        </w:rPr>
        <w:t>liberties,</w:t>
      </w:r>
      <w:proofErr w:type="gramEnd"/>
      <w:r w:rsidRPr="00C43EB1">
        <w:rPr>
          <w:sz w:val="18"/>
          <w:szCs w:val="18"/>
        </w:rPr>
        <w:t xml:space="preserve"> its continued use </w:t>
      </w:r>
      <w:r w:rsidRPr="00C43EB1">
        <w:rPr>
          <w:rStyle w:val="StyleBoldUnderline"/>
        </w:rPr>
        <w:t>is a virtual guarantee of more lethal intelligence failures</w:t>
      </w:r>
      <w:r w:rsidRPr="00C43EB1">
        <w:rPr>
          <w:sz w:val="18"/>
          <w:szCs w:val="18"/>
        </w:rPr>
        <w:t>. And our continued will to disbelieve those facts is a mental dodge we engage in at our peril.</w:t>
      </w:r>
    </w:p>
    <w:p w14:paraId="4F3CCF12" w14:textId="77777777" w:rsidR="003E29E1" w:rsidRDefault="003E29E1" w:rsidP="006E71A2"/>
    <w:p w14:paraId="077AD03D" w14:textId="27136CE1" w:rsidR="006E71A2" w:rsidRPr="006E71A2" w:rsidRDefault="003E29E1" w:rsidP="006E71A2">
      <w:pPr>
        <w:pStyle w:val="Heading2"/>
      </w:pPr>
      <w:r>
        <w:t>**Impact Answers**</w:t>
      </w:r>
    </w:p>
    <w:p w14:paraId="695D6D5E" w14:textId="77777777" w:rsidR="00E93155" w:rsidRPr="009D492A" w:rsidRDefault="00E93155" w:rsidP="00E93155"/>
    <w:p w14:paraId="403995BA" w14:textId="1A8030EF" w:rsidR="00E93155" w:rsidRDefault="00EB52A6" w:rsidP="00E93155">
      <w:pPr>
        <w:pStyle w:val="Heading3"/>
      </w:pPr>
      <w:r>
        <w:t>2AC No</w:t>
      </w:r>
      <w:r w:rsidR="00E93155">
        <w:t xml:space="preserve"> Nuclear Terror</w:t>
      </w:r>
      <w:r w:rsidR="009B37F1">
        <w:t>ism</w:t>
      </w:r>
    </w:p>
    <w:p w14:paraId="7C31CD98" w14:textId="77777777" w:rsidR="00E93155" w:rsidRPr="00F33E17" w:rsidRDefault="00E93155" w:rsidP="00E93155">
      <w:pPr>
        <w:pStyle w:val="Heading4"/>
        <w:rPr>
          <w:rFonts w:cs="Times New Roman"/>
        </w:rPr>
      </w:pPr>
      <w:r w:rsidRPr="00F33E17">
        <w:rPr>
          <w:rFonts w:cs="Times New Roman"/>
        </w:rPr>
        <w:t>No risk of nuclear terror</w:t>
      </w:r>
    </w:p>
    <w:p w14:paraId="1DA935EF" w14:textId="77777777" w:rsidR="00E93155" w:rsidRPr="00F33E17" w:rsidRDefault="00E93155" w:rsidP="00E93155">
      <w:r w:rsidRPr="00F33E17">
        <w:rPr>
          <w:rStyle w:val="StyleStyleBold12pt"/>
        </w:rPr>
        <w:t>Mueller 10</w:t>
      </w:r>
      <w:r w:rsidRPr="00F33E17">
        <w:t xml:space="preserve"> (John, professor of political science at Ohio State, Calming Our Nuclear Jitters, Issues in Science and Technology, Winter, </w:t>
      </w:r>
      <w:hyperlink r:id="rId55" w:history="1">
        <w:r w:rsidRPr="00F33E17">
          <w:rPr>
            <w:rStyle w:val="Hyperlink"/>
          </w:rPr>
          <w:t>http://www.issues.org/26.2/mueller.html</w:t>
        </w:r>
      </w:hyperlink>
      <w:r w:rsidRPr="00F33E17">
        <w:t>)</w:t>
      </w:r>
    </w:p>
    <w:p w14:paraId="7F86D315" w14:textId="77777777" w:rsidR="00E93155" w:rsidRPr="001F6B54" w:rsidRDefault="00E93155" w:rsidP="00E93155">
      <w:pPr>
        <w:rPr>
          <w:sz w:val="16"/>
        </w:rPr>
      </w:pPr>
      <w:r w:rsidRPr="001F6B54">
        <w:rPr>
          <w:rStyle w:val="TitleChar"/>
        </w:rPr>
        <w:t>Politicians of all stripes preach to an anxious</w:t>
      </w:r>
      <w:r w:rsidRPr="001F6B54">
        <w:rPr>
          <w:sz w:val="16"/>
        </w:rPr>
        <w:t xml:space="preserve">, appreciative, and very numerous </w:t>
      </w:r>
      <w:r w:rsidRPr="001F6B54">
        <w:rPr>
          <w:rStyle w:val="TitleChar"/>
        </w:rPr>
        <w:t>choir when they, like</w:t>
      </w:r>
      <w:r w:rsidRPr="001F6B54">
        <w:rPr>
          <w:sz w:val="16"/>
        </w:rPr>
        <w:t xml:space="preserve"> President </w:t>
      </w:r>
      <w:r w:rsidRPr="001F6B54">
        <w:rPr>
          <w:rStyle w:val="TitleChar"/>
        </w:rPr>
        <w:t>Obama, proclaim atomic terrorism</w:t>
      </w:r>
      <w:r w:rsidRPr="001F6B54">
        <w:rPr>
          <w:sz w:val="16"/>
        </w:rPr>
        <w:t xml:space="preserve"> to be “</w:t>
      </w:r>
      <w:r w:rsidRPr="001F6B54">
        <w:rPr>
          <w:rStyle w:val="TitleChar"/>
        </w:rPr>
        <w:t>the most immediate</w:t>
      </w:r>
      <w:r w:rsidRPr="001F6B54">
        <w:rPr>
          <w:sz w:val="16"/>
        </w:rPr>
        <w:t xml:space="preserve"> and extreme </w:t>
      </w:r>
      <w:r w:rsidRPr="001F6B54">
        <w:rPr>
          <w:rStyle w:val="TitleChar"/>
        </w:rPr>
        <w:t>threat</w:t>
      </w:r>
      <w:r w:rsidRPr="001F6B54">
        <w:rPr>
          <w:sz w:val="16"/>
        </w:rPr>
        <w:t xml:space="preserve"> to global security.” It is the problem that, according to Defense Secretary Robert Gates, currently keeps every senior leader awake at night. </w:t>
      </w:r>
      <w:r w:rsidRPr="001F6B54">
        <w:rPr>
          <w:rStyle w:val="TitleChar"/>
        </w:rPr>
        <w:t>This is hardly a new anxiety</w:t>
      </w:r>
      <w:r w:rsidRPr="001F6B54">
        <w:rPr>
          <w:sz w:val="16"/>
        </w:rPr>
        <w:t xml:space="preserve">. In 1946, atomic bomb maker J. Robert </w:t>
      </w:r>
      <w:r w:rsidRPr="001F6B54">
        <w:rPr>
          <w:rStyle w:val="TitleChar"/>
        </w:rPr>
        <w:t>Oppenheimer</w:t>
      </w:r>
      <w:r w:rsidRPr="001F6B54">
        <w:rPr>
          <w:sz w:val="16"/>
        </w:rPr>
        <w:t xml:space="preserve"> ominously </w:t>
      </w:r>
      <w:r w:rsidRPr="001F6B54">
        <w:rPr>
          <w:rStyle w:val="TitleChar"/>
        </w:rPr>
        <w:t>warned that</w:t>
      </w:r>
      <w:r w:rsidRPr="001F6B54">
        <w:rPr>
          <w:sz w:val="16"/>
        </w:rPr>
        <w:t xml:space="preserve"> if three or four men could smuggle in units for </w:t>
      </w:r>
      <w:r w:rsidRPr="001F6B54">
        <w:rPr>
          <w:rStyle w:val="TitleChar"/>
        </w:rPr>
        <w:t>an atomic bomb</w:t>
      </w:r>
      <w:r w:rsidRPr="001F6B54">
        <w:rPr>
          <w:sz w:val="16"/>
        </w:rPr>
        <w:t xml:space="preserve">, they </w:t>
      </w:r>
      <w:r w:rsidRPr="001F6B54">
        <w:rPr>
          <w:rStyle w:val="TitleChar"/>
        </w:rPr>
        <w:t>could blow up New York. This</w:t>
      </w:r>
      <w:r w:rsidRPr="001F6B54">
        <w:rPr>
          <w:sz w:val="16"/>
        </w:rPr>
        <w:t xml:space="preserve"> </w:t>
      </w:r>
      <w:r w:rsidRPr="001F6B54">
        <w:rPr>
          <w:rStyle w:val="TitleChar"/>
        </w:rPr>
        <w:t>was an early expression of a pattern of dramatic risk inflation</w:t>
      </w:r>
      <w:r w:rsidRPr="001F6B54">
        <w:rPr>
          <w:sz w:val="16"/>
        </w:rPr>
        <w:t xml:space="preserve"> that has persisted throughout the nuclear age. In fact, although expanding fires and fallout might increase the effective destructive radius, </w:t>
      </w:r>
      <w:r w:rsidRPr="001F6B54">
        <w:rPr>
          <w:rStyle w:val="TitleChar"/>
        </w:rPr>
        <w:t>the blast of a Hiroshima-size device would “blow up</w:t>
      </w:r>
      <w:r w:rsidRPr="001F6B54">
        <w:rPr>
          <w:sz w:val="16"/>
        </w:rPr>
        <w:t xml:space="preserve">” about </w:t>
      </w:r>
      <w:r w:rsidRPr="001F6B54">
        <w:rPr>
          <w:rStyle w:val="TitleChar"/>
        </w:rPr>
        <w:t>1% of the city’s area</w:t>
      </w:r>
      <w:r w:rsidRPr="001F6B54">
        <w:rPr>
          <w:sz w:val="16"/>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1F6B54">
        <w:rPr>
          <w:rStyle w:val="TitleChar"/>
        </w:rPr>
        <w:t>we continue to wait for terrorists to carry out their “easy” task</w:t>
      </w:r>
      <w:r w:rsidRPr="001F6B54">
        <w:rPr>
          <w:sz w:val="16"/>
        </w:rPr>
        <w:t xml:space="preserve">. </w:t>
      </w:r>
      <w:r w:rsidRPr="001F6B54">
        <w:rPr>
          <w:rStyle w:val="TitleChar"/>
        </w:rPr>
        <w:t>In contrast to</w:t>
      </w:r>
      <w:r w:rsidRPr="001F6B54">
        <w:rPr>
          <w:sz w:val="16"/>
        </w:rPr>
        <w:t xml:space="preserve"> these </w:t>
      </w:r>
      <w:r w:rsidRPr="001F6B54">
        <w:rPr>
          <w:rStyle w:val="TitleChar"/>
        </w:rPr>
        <w:t>predictions, terrorist groups</w:t>
      </w:r>
      <w:r w:rsidRPr="001F6B54">
        <w:rPr>
          <w:sz w:val="16"/>
        </w:rPr>
        <w:t xml:space="preserve"> seem to </w:t>
      </w:r>
      <w:r w:rsidRPr="001F6B54">
        <w:rPr>
          <w:rStyle w:val="TitleChar"/>
        </w:rPr>
        <w:t>have exhibited only limited desire and even less progress in going atomic</w:t>
      </w:r>
      <w:r w:rsidRPr="001F6B54">
        <w:rPr>
          <w:sz w:val="16"/>
        </w:rPr>
        <w:t xml:space="preserve">. This may be because, after brief exploration of the possible routes, they, unlike generations of alarmists, have discovered that </w:t>
      </w:r>
      <w:r w:rsidRPr="001F6B54">
        <w:rPr>
          <w:rStyle w:val="TitleChar"/>
        </w:rPr>
        <w:t>the tremendous effort required is scarcely likely to be successful</w:t>
      </w:r>
      <w:r w:rsidRPr="001F6B54">
        <w:rPr>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1F6B54">
        <w:rPr>
          <w:rStyle w:val="TitleChar"/>
        </w:rPr>
        <w:t>armed theft of fissile material is exceedingly unlikely not only because of the resistance of guards, but because chase would be immediate</w:t>
      </w:r>
      <w:r w:rsidRPr="001F6B54">
        <w:rPr>
          <w:sz w:val="16"/>
        </w:rPr>
        <w:t xml:space="preserve">. A more promising approach would be to corrupt insiders to smuggle out the required substances. However, </w:t>
      </w:r>
      <w:r w:rsidRPr="001F6B54">
        <w:rPr>
          <w:rStyle w:val="TitleChar"/>
        </w:rPr>
        <w:t>this requires the terrorists to pay off a host of greedy confederates</w:t>
      </w:r>
      <w:r w:rsidRPr="001F6B54">
        <w:rPr>
          <w:sz w:val="16"/>
        </w:rPr>
        <w:t xml:space="preserve">, including brokers and money-transmitters, </w:t>
      </w:r>
      <w:r w:rsidRPr="001F6B54">
        <w:rPr>
          <w:rStyle w:val="TitleChar"/>
        </w:rPr>
        <w:t>any one of whom could turn on them or</w:t>
      </w:r>
      <w:r w:rsidRPr="001F6B54">
        <w:rPr>
          <w:sz w:val="16"/>
        </w:rPr>
        <w:t xml:space="preserve">, either out of guile or </w:t>
      </w:r>
      <w:proofErr w:type="gramStart"/>
      <w:r w:rsidRPr="001F6B54">
        <w:rPr>
          <w:sz w:val="16"/>
        </w:rPr>
        <w:t>incompetence,</w:t>
      </w:r>
      <w:proofErr w:type="gramEnd"/>
      <w:r w:rsidRPr="001F6B54">
        <w:rPr>
          <w:sz w:val="16"/>
        </w:rPr>
        <w:t xml:space="preserve"> </w:t>
      </w:r>
      <w:r w:rsidRPr="001F6B54">
        <w:rPr>
          <w:rStyle w:val="TitleChar"/>
        </w:rPr>
        <w:t>furnish them with stuff that is useless</w:t>
      </w:r>
      <w:r w:rsidRPr="001F6B54">
        <w:rPr>
          <w:sz w:val="16"/>
        </w:rPr>
        <w:t>. Insiders might also consider the possibility that once the heist was accomplished, the terrorists would, as analyst Brian Jenkins none too delicately puts it, “</w:t>
      </w:r>
      <w:proofErr w:type="gramStart"/>
      <w:r w:rsidRPr="001F6B54">
        <w:rPr>
          <w:sz w:val="16"/>
        </w:rPr>
        <w:t>have</w:t>
      </w:r>
      <w:proofErr w:type="gramEnd"/>
      <w:r w:rsidRPr="001F6B54">
        <w:rPr>
          <w:sz w:val="16"/>
        </w:rPr>
        <w:t xml:space="preserve"> every incentive to cover their trail, beginning with eliminating their confederates.” </w:t>
      </w:r>
      <w:r w:rsidRPr="001F6B54">
        <w:rPr>
          <w:rStyle w:val="TitleChar"/>
        </w:rPr>
        <w:t>If terrorists were somehow successful at obtaining</w:t>
      </w:r>
      <w:r w:rsidRPr="001F6B54">
        <w:rPr>
          <w:sz w:val="16"/>
        </w:rPr>
        <w:t xml:space="preserve"> a sufficient mass of </w:t>
      </w:r>
      <w:r w:rsidRPr="001F6B54">
        <w:rPr>
          <w:rStyle w:val="TitleChar"/>
        </w:rPr>
        <w:t>relevant material, they would</w:t>
      </w:r>
      <w:r w:rsidRPr="001F6B54">
        <w:rPr>
          <w:sz w:val="16"/>
        </w:rPr>
        <w:t xml:space="preserve"> then probably </w:t>
      </w:r>
      <w:r w:rsidRPr="001F6B54">
        <w:rPr>
          <w:rStyle w:val="TitleChar"/>
        </w:rPr>
        <w:t>have to transport it a long distance over unfamiliar terrain</w:t>
      </w:r>
      <w:r w:rsidRPr="001F6B54">
        <w:rPr>
          <w:sz w:val="16"/>
        </w:rPr>
        <w:t xml:space="preserve"> and probably </w:t>
      </w:r>
      <w:r w:rsidRPr="001F6B54">
        <w:rPr>
          <w:rStyle w:val="TitleChar"/>
        </w:rPr>
        <w:t>while being pursued by security forces</w:t>
      </w:r>
      <w:r w:rsidRPr="001F6B54">
        <w:rPr>
          <w:sz w:val="16"/>
        </w:rPr>
        <w:t xml:space="preserve">. Crossing international borders would be facilitated by following established </w:t>
      </w:r>
      <w:r w:rsidRPr="001F6B54">
        <w:rPr>
          <w:rStyle w:val="TitleChar"/>
        </w:rPr>
        <w:t>smuggling routes</w:t>
      </w:r>
      <w:r w:rsidRPr="001F6B54">
        <w:rPr>
          <w:sz w:val="16"/>
        </w:rPr>
        <w:t xml:space="preserve">, but these </w:t>
      </w:r>
      <w:r w:rsidRPr="001F6B54">
        <w:rPr>
          <w:rStyle w:val="TitleChar"/>
        </w:rPr>
        <w:t>are not as chaotic as they appear and are</w:t>
      </w:r>
      <w:r w:rsidRPr="001F6B54">
        <w:rPr>
          <w:sz w:val="16"/>
        </w:rPr>
        <w:t xml:space="preserve"> often </w:t>
      </w:r>
      <w:r w:rsidRPr="001F6B54">
        <w:rPr>
          <w:rStyle w:val="TitleChar"/>
        </w:rPr>
        <w:t>under the watch of suspicious and careful criminal regulators</w:t>
      </w:r>
      <w:r w:rsidRPr="001F6B54">
        <w:rPr>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1F6B54">
        <w:rPr>
          <w:rStyle w:val="TitleChar"/>
        </w:rPr>
        <w:t>Once outside the country</w:t>
      </w:r>
      <w:r w:rsidRPr="001F6B54">
        <w:rPr>
          <w:sz w:val="16"/>
        </w:rPr>
        <w:t xml:space="preserve"> with their precious booty, </w:t>
      </w:r>
      <w:r w:rsidRPr="001F6B54">
        <w:rPr>
          <w:rStyle w:val="TitleChar"/>
        </w:rPr>
        <w:t>terrorists would need to set up a large and well-equipped machine shop to manufacture a bomb and then to populate it with a very select team of highly skilled scientists</w:t>
      </w:r>
      <w:r w:rsidRPr="001F6B54">
        <w:rPr>
          <w:sz w:val="16"/>
        </w:rPr>
        <w:t xml:space="preserve">, technicians, machinists, and administrators. </w:t>
      </w:r>
      <w:r w:rsidRPr="001F6B54">
        <w:rPr>
          <w:rStyle w:val="TitleChar"/>
        </w:rPr>
        <w:t>The group would have to be assembled and retained for the monumental task while no consequential suspicions were generated</w:t>
      </w:r>
      <w:r w:rsidRPr="001F6B54">
        <w:rPr>
          <w:sz w:val="16"/>
        </w:rPr>
        <w:t xml:space="preserve"> among friends, family, and police about their curious and sudden absence from normal pursuits back home. </w:t>
      </w:r>
      <w:r w:rsidRPr="001F6B54">
        <w:rPr>
          <w:rStyle w:val="TitleChar"/>
        </w:rPr>
        <w:t>Members of the bomb-building team</w:t>
      </w:r>
      <w:r w:rsidRPr="001F6B54">
        <w:rPr>
          <w:sz w:val="16"/>
        </w:rPr>
        <w:t xml:space="preserve"> would also have to be utterly devoted to the cause, of course, and they </w:t>
      </w:r>
      <w:r w:rsidRPr="001F6B54">
        <w:rPr>
          <w:rStyle w:val="TitleChar"/>
        </w:rPr>
        <w:t>would have to be willing to put their lives</w:t>
      </w:r>
      <w:r w:rsidRPr="001F6B54">
        <w:rPr>
          <w:sz w:val="16"/>
        </w:rPr>
        <w:t xml:space="preserve"> and certainly their careers </w:t>
      </w:r>
      <w:r w:rsidRPr="001F6B54">
        <w:rPr>
          <w:rStyle w:val="TitleChar"/>
        </w:rPr>
        <w:t>at high risk</w:t>
      </w:r>
      <w:r w:rsidRPr="001F6B54">
        <w:rPr>
          <w:sz w:val="16"/>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1F6B54">
        <w:rPr>
          <w:rStyle w:val="TitleChar"/>
        </w:rPr>
        <w:t>the task “could hardly be accomplished by a subnational group</w:t>
      </w:r>
      <w:r w:rsidRPr="001F6B54">
        <w:rPr>
          <w:sz w:val="16"/>
        </w:rPr>
        <w:t xml:space="preserve">.” They point out that </w:t>
      </w:r>
      <w:r w:rsidRPr="001F6B54">
        <w:rPr>
          <w:rStyle w:val="TitleChar"/>
        </w:rPr>
        <w:t>precise blueprints are required</w:t>
      </w:r>
      <w:r w:rsidRPr="001F6B54">
        <w:rPr>
          <w:sz w:val="16"/>
        </w:rPr>
        <w:t xml:space="preserve">, not just sketches and general ideas, and that </w:t>
      </w:r>
      <w:r w:rsidRPr="001F6B54">
        <w:rPr>
          <w:rStyle w:val="TitleChar"/>
        </w:rPr>
        <w:t>even with a good blueprint the terrorist group would</w:t>
      </w:r>
      <w:r w:rsidRPr="001F6B54">
        <w:rPr>
          <w:sz w:val="16"/>
        </w:rPr>
        <w:t xml:space="preserve"> most certainly </w:t>
      </w:r>
      <w:r w:rsidRPr="001F6B54">
        <w:rPr>
          <w:rStyle w:val="TitleChar"/>
        </w:rPr>
        <w:t>be forced to redesign</w:t>
      </w:r>
      <w:r w:rsidRPr="001F6B54">
        <w:rPr>
          <w:sz w:val="16"/>
        </w:rPr>
        <w:t xml:space="preserve">. They also stress that </w:t>
      </w:r>
      <w:r w:rsidRPr="001F6B54">
        <w:rPr>
          <w:rStyle w:val="TitleChar"/>
        </w:rPr>
        <w:t>the work is difficult, dangerous, and extremely exacting</w:t>
      </w:r>
      <w:r w:rsidRPr="001F6B54">
        <w:rPr>
          <w:sz w:val="16"/>
        </w:rPr>
        <w:t xml:space="preserve">, and that the </w:t>
      </w:r>
      <w:r w:rsidRPr="001F6B54">
        <w:rPr>
          <w:rStyle w:val="TitleChar"/>
        </w:rPr>
        <w:t>technical requirements</w:t>
      </w:r>
      <w:r w:rsidRPr="001F6B54">
        <w:rPr>
          <w:sz w:val="16"/>
        </w:rPr>
        <w:t xml:space="preserve"> in several fields </w:t>
      </w:r>
      <w:r w:rsidRPr="001F6B54">
        <w:rPr>
          <w:rStyle w:val="TitleChar"/>
        </w:rPr>
        <w:t>verge on the unfeasible</w:t>
      </w:r>
      <w:r w:rsidRPr="001F6B54">
        <w:rPr>
          <w:sz w:val="16"/>
        </w:rPr>
        <w:t xml:space="preserve">. Stephen Younger, former director of nuclear weapons research at Los Alamos Laboratories, has made a similar argument, pointing out that </w:t>
      </w:r>
      <w:r w:rsidRPr="001F6B54">
        <w:rPr>
          <w:rStyle w:val="TitleChar"/>
        </w:rPr>
        <w:t>uranium is “exceptionally difficult to machine</w:t>
      </w:r>
      <w:r w:rsidRPr="001F6B54">
        <w:rPr>
          <w:sz w:val="16"/>
        </w:rPr>
        <w:t>” whereas “</w:t>
      </w:r>
      <w:r w:rsidRPr="001F6B54">
        <w:rPr>
          <w:rStyle w:val="TitleChar"/>
        </w:rPr>
        <w:t>plutonium is one of the most complex metals ever discovered</w:t>
      </w:r>
      <w:r w:rsidRPr="001F6B54">
        <w:rPr>
          <w:sz w:val="16"/>
        </w:rPr>
        <w:t>, a material whose basic properties are sensitive to exactly how it is processed</w:t>
      </w:r>
      <w:proofErr w:type="gramStart"/>
      <w:r w:rsidRPr="001F6B54">
        <w:rPr>
          <w:sz w:val="16"/>
        </w:rPr>
        <w:t>.“</w:t>
      </w:r>
      <w:proofErr w:type="gramEnd"/>
      <w:r w:rsidRPr="001F6B54">
        <w:rPr>
          <w:sz w:val="16"/>
        </w:rPr>
        <w:t xml:space="preserve"> Stressing the “daunting problems associated with material purity, machining, and a host of other issues,” Younger concludes, “</w:t>
      </w:r>
      <w:r w:rsidRPr="001F6B54">
        <w:rPr>
          <w:rStyle w:val="TitleChar"/>
        </w:rPr>
        <w:t>to think that a terrorist group, working in isolation with an unreliable supply of electricity and little access to tools and supplies” could fabricate a bomb “is farfetched at best</w:t>
      </w:r>
      <w:r w:rsidRPr="001F6B54">
        <w:rPr>
          <w:sz w:val="16"/>
        </w:rPr>
        <w:t xml:space="preserve">.” </w:t>
      </w:r>
      <w:r w:rsidRPr="001F6B54">
        <w:rPr>
          <w:rStyle w:val="TitleChar"/>
        </w:rPr>
        <w:t>Under the best circumstances,</w:t>
      </w:r>
      <w:r w:rsidRPr="001F6B54">
        <w:rPr>
          <w:sz w:val="16"/>
        </w:rPr>
        <w:t xml:space="preserve"> </w:t>
      </w:r>
      <w:r w:rsidRPr="001F6B54">
        <w:rPr>
          <w:rStyle w:val="TitleChar"/>
        </w:rPr>
        <w:t>the process of making a bomb could take</w:t>
      </w:r>
      <w:r w:rsidRPr="001F6B54">
        <w:rPr>
          <w:sz w:val="16"/>
        </w:rPr>
        <w:t xml:space="preserve"> months or even </w:t>
      </w:r>
      <w:r w:rsidRPr="001F6B54">
        <w:rPr>
          <w:rStyle w:val="TitleChar"/>
        </w:rPr>
        <w:t>a year or more</w:t>
      </w:r>
      <w:r w:rsidRPr="001F6B54">
        <w:rPr>
          <w:sz w:val="16"/>
        </w:rPr>
        <w:t xml:space="preserve">, </w:t>
      </w:r>
      <w:r w:rsidRPr="001F6B54">
        <w:rPr>
          <w:rStyle w:val="TitleChar"/>
        </w:rPr>
        <w:t>which would</w:t>
      </w:r>
      <w:r w:rsidRPr="001F6B54">
        <w:rPr>
          <w:sz w:val="16"/>
        </w:rPr>
        <w:t xml:space="preserve">, of course, </w:t>
      </w:r>
      <w:r w:rsidRPr="001F6B54">
        <w:rPr>
          <w:rStyle w:val="TitleChar"/>
        </w:rPr>
        <w:t>have to be carried out in utter secrecy</w:t>
      </w:r>
      <w:r w:rsidRPr="001F6B54">
        <w:rPr>
          <w:sz w:val="16"/>
        </w:rPr>
        <w:t xml:space="preserve">. In addition, people in the area, including criminals, may observe with increasing curiosity and puzzlement the constant coming and going of technicians unlikely to be locals. </w:t>
      </w:r>
      <w:r w:rsidRPr="001F6B54">
        <w:rPr>
          <w:rStyle w:val="TitleChar"/>
        </w:rPr>
        <w:t>If the effort to build a bomb was successful, the finished product, weighing a ton</w:t>
      </w:r>
      <w:r w:rsidRPr="001F6B54">
        <w:rPr>
          <w:sz w:val="16"/>
        </w:rPr>
        <w:t xml:space="preserve"> or more, </w:t>
      </w:r>
      <w:r w:rsidRPr="001F6B54">
        <w:rPr>
          <w:rStyle w:val="TitleChar"/>
        </w:rPr>
        <w:t>would then have to be transported to and smuggled into the relevant target country where it would have to be received by collaborators who are</w:t>
      </w:r>
      <w:r w:rsidRPr="001F6B54">
        <w:rPr>
          <w:sz w:val="16"/>
        </w:rPr>
        <w:t xml:space="preserve"> at once </w:t>
      </w:r>
      <w:r w:rsidRPr="001F6B54">
        <w:rPr>
          <w:rStyle w:val="TitleChar"/>
        </w:rPr>
        <w:t>totally dedicated and technically proficient</w:t>
      </w:r>
      <w:r w:rsidRPr="001F6B54">
        <w:rPr>
          <w:sz w:val="16"/>
        </w:rPr>
        <w:t xml:space="preserve"> at handling, maintaining, detonating, and perhaps assembling the weapon after it arrives. </w:t>
      </w:r>
      <w:r w:rsidRPr="001F6B54">
        <w:rPr>
          <w:rStyle w:val="TitleChar"/>
        </w:rPr>
        <w:t>The financial costs</w:t>
      </w:r>
      <w:r w:rsidRPr="001F6B54">
        <w:rPr>
          <w:sz w:val="16"/>
        </w:rPr>
        <w:t xml:space="preserve"> of this extensive and extended operation </w:t>
      </w:r>
      <w:r w:rsidRPr="001F6B54">
        <w:rPr>
          <w:rStyle w:val="TitleChar"/>
        </w:rPr>
        <w:t>could</w:t>
      </w:r>
      <w:r w:rsidRPr="001F6B54">
        <w:rPr>
          <w:sz w:val="16"/>
        </w:rPr>
        <w:t xml:space="preserve"> easily </w:t>
      </w:r>
      <w:r w:rsidRPr="001F6B54">
        <w:rPr>
          <w:rStyle w:val="TitleChar"/>
        </w:rPr>
        <w:t>become monumental. There would be expensive equipment to buy, smuggle, and set up and people to pay or pay off</w:t>
      </w:r>
      <w:r w:rsidRPr="001F6B54">
        <w:rPr>
          <w:sz w:val="16"/>
        </w:rPr>
        <w:t xml:space="preserve">. Some operatives might work for free out of utter dedication to the cause, but the </w:t>
      </w:r>
      <w:r w:rsidRPr="001F6B54">
        <w:rPr>
          <w:rStyle w:val="TitleChar"/>
        </w:rPr>
        <w:t>vast conspiracy</w:t>
      </w:r>
      <w:r w:rsidRPr="001F6B54">
        <w:rPr>
          <w:sz w:val="16"/>
        </w:rPr>
        <w:t xml:space="preserve"> also </w:t>
      </w:r>
      <w:r w:rsidRPr="001F6B54">
        <w:rPr>
          <w:rStyle w:val="TitleChar"/>
        </w:rPr>
        <w:t>requires</w:t>
      </w:r>
      <w:r w:rsidRPr="001F6B54">
        <w:rPr>
          <w:sz w:val="16"/>
        </w:rPr>
        <w:t xml:space="preserve"> the subversion of </w:t>
      </w:r>
      <w:r w:rsidRPr="001F6B54">
        <w:rPr>
          <w:rStyle w:val="TitleChar"/>
        </w:rPr>
        <w:t>a considerable array of criminals</w:t>
      </w:r>
      <w:r w:rsidRPr="001F6B54">
        <w:rPr>
          <w:sz w:val="16"/>
        </w:rPr>
        <w:t xml:space="preserve"> and opportunists, </w:t>
      </w:r>
      <w:r w:rsidRPr="001F6B54">
        <w:rPr>
          <w:rStyle w:val="TitleChar"/>
        </w:rPr>
        <w:t>each of whom has every incentive to push the price for cooperation as high as possible</w:t>
      </w:r>
      <w:r w:rsidRPr="001F6B54">
        <w:rPr>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1F6B54">
        <w:rPr>
          <w:rStyle w:val="TitleChar"/>
        </w:rPr>
        <w:t>although it may not be impossible to surmount each individual step, the likelihood that a group could surmount a series of them quickly becomes vanishingly small</w:t>
      </w:r>
      <w:r w:rsidRPr="001F6B54">
        <w:rPr>
          <w:sz w:val="16"/>
        </w:rPr>
        <w:t xml:space="preserve">. Table 1 attempts to catalogue the barriers that must be overcome under the scenario considered most likely to be successful. In contemplating the task before them, would-be </w:t>
      </w:r>
      <w:r w:rsidRPr="001F6B54">
        <w:rPr>
          <w:rStyle w:val="TitleChar"/>
        </w:rPr>
        <w:t>atomic terrorists</w:t>
      </w:r>
      <w:r w:rsidRPr="001F6B54">
        <w:rPr>
          <w:sz w:val="16"/>
        </w:rPr>
        <w:t xml:space="preserve"> would effectively be required to go though an exercise that looks much like this. If and when they do, they </w:t>
      </w:r>
      <w:r w:rsidRPr="001F6B54">
        <w:rPr>
          <w:rStyle w:val="TitleChar"/>
        </w:rPr>
        <w:t>will undoubtedly conclude that their prospects are</w:t>
      </w:r>
      <w:r w:rsidRPr="001F6B54">
        <w:rPr>
          <w:sz w:val="16"/>
        </w:rPr>
        <w:t xml:space="preserve"> daunting and accordingly uninspiring or even </w:t>
      </w:r>
      <w:r w:rsidRPr="001F6B54">
        <w:rPr>
          <w:rStyle w:val="TitleChar"/>
        </w:rPr>
        <w:t>terminally dispiriting</w:t>
      </w:r>
      <w:r w:rsidRPr="001F6B54">
        <w:rPr>
          <w:sz w:val="16"/>
        </w:rPr>
        <w:t xml:space="preserve">. It is possible to calculate the chances for success. </w:t>
      </w:r>
      <w:r w:rsidRPr="001F6B54">
        <w:rPr>
          <w:rStyle w:val="TitleChar"/>
        </w:rPr>
        <w:t>Adopting probability estimates that</w:t>
      </w:r>
      <w:r w:rsidRPr="001F6B54">
        <w:rPr>
          <w:sz w:val="16"/>
        </w:rPr>
        <w:t xml:space="preserve"> purposely and </w:t>
      </w:r>
      <w:r w:rsidRPr="001F6B54">
        <w:rPr>
          <w:rStyle w:val="TitleChar"/>
        </w:rPr>
        <w:t>heavily bias</w:t>
      </w:r>
      <w:r w:rsidRPr="001F6B54">
        <w:rPr>
          <w:sz w:val="16"/>
        </w:rPr>
        <w:t xml:space="preserve"> the case </w:t>
      </w:r>
      <w:r w:rsidRPr="001F6B54">
        <w:rPr>
          <w:rStyle w:val="TitleChar"/>
        </w:rPr>
        <w:t>in the terrorists’ favor</w:t>
      </w:r>
      <w:r w:rsidRPr="001F6B54">
        <w:rPr>
          <w:sz w:val="16"/>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1F6B54">
        <w:rPr>
          <w:rStyle w:val="TitleChar"/>
        </w:rPr>
        <w:t>the cumulative odds that they will be able to pull off the deed drop to one in well over three billion</w:t>
      </w:r>
      <w:r w:rsidRPr="001F6B54">
        <w:rPr>
          <w:sz w:val="16"/>
        </w:rPr>
        <w:t xml:space="preserve">. </w:t>
      </w:r>
      <w:r w:rsidRPr="001F6B54">
        <w:rPr>
          <w:rStyle w:val="TitleChar"/>
        </w:rPr>
        <w:t>Other routes</w:t>
      </w:r>
      <w:r w:rsidRPr="001F6B54">
        <w:rPr>
          <w:sz w:val="16"/>
        </w:rPr>
        <w:t xml:space="preserve"> would-be </w:t>
      </w:r>
      <w:r w:rsidRPr="001F6B54">
        <w:rPr>
          <w:rStyle w:val="TitleChar"/>
        </w:rPr>
        <w:t>terrorists might take to acquire a bomb are even more problematic. They are unlikely to be given or sold a bomb</w:t>
      </w:r>
      <w:r w:rsidRPr="001F6B54">
        <w:rPr>
          <w:sz w:val="16"/>
        </w:rPr>
        <w:t xml:space="preserve"> by a generous like-minded nuclear state for delivery abroad </w:t>
      </w:r>
      <w:r w:rsidRPr="001F6B54">
        <w:rPr>
          <w:rStyle w:val="TitleChar"/>
        </w:rPr>
        <w:t>because the risk would be high</w:t>
      </w:r>
      <w:r w:rsidRPr="001F6B54">
        <w:rPr>
          <w:sz w:val="16"/>
        </w:rPr>
        <w:t xml:space="preserve">, even for a country led by extremists, </w:t>
      </w:r>
      <w:r w:rsidRPr="001F6B54">
        <w:rPr>
          <w:rStyle w:val="TitleChar"/>
        </w:rPr>
        <w:t>that the bomb (and its source) would be discovered</w:t>
      </w:r>
      <w:r w:rsidRPr="001F6B54">
        <w:rPr>
          <w:sz w:val="16"/>
        </w:rPr>
        <w:t xml:space="preserve"> even before delivery or that it would be exploded in a manner and on a target the donor would not approve, including on the donor itself. Another concern would be that </w:t>
      </w:r>
      <w:r w:rsidRPr="001F6B54">
        <w:rPr>
          <w:rStyle w:val="TitleChar"/>
        </w:rPr>
        <w:t>the terrorist group might be infiltrated by foreign intelligence</w:t>
      </w:r>
      <w:r w:rsidRPr="001F6B54">
        <w:rPr>
          <w:sz w:val="16"/>
        </w:rPr>
        <w:t xml:space="preserve">. </w:t>
      </w:r>
      <w:r w:rsidRPr="001F6B54">
        <w:rPr>
          <w:rStyle w:val="TitleChar"/>
        </w:rPr>
        <w:t>The terrorist group might</w:t>
      </w:r>
      <w:r w:rsidRPr="001F6B54">
        <w:rPr>
          <w:sz w:val="16"/>
        </w:rPr>
        <w:t xml:space="preserve"> also seek to </w:t>
      </w:r>
      <w:r w:rsidRPr="001F6B54">
        <w:rPr>
          <w:rStyle w:val="TitleChar"/>
        </w:rPr>
        <w:t>steal or illicitly purchase a “loose nuke</w:t>
      </w:r>
      <w:proofErr w:type="gramStart"/>
      <w:r w:rsidRPr="001F6B54">
        <w:rPr>
          <w:sz w:val="16"/>
        </w:rPr>
        <w:t>“ somewhere</w:t>
      </w:r>
      <w:proofErr w:type="gramEnd"/>
      <w:r w:rsidRPr="001F6B54">
        <w:rPr>
          <w:sz w:val="16"/>
        </w:rPr>
        <w:t xml:space="preserve">. However, it seems probable that </w:t>
      </w:r>
      <w:r w:rsidRPr="001F6B54">
        <w:rPr>
          <w:rStyle w:val="UnderlineBold"/>
        </w:rPr>
        <w:t>none exist</w:t>
      </w:r>
      <w:r w:rsidRPr="001F6B54">
        <w:rPr>
          <w:rStyle w:val="TitleChar"/>
        </w:rPr>
        <w:t>. All governments have an intense interest in controlling any weapons on their territory</w:t>
      </w:r>
      <w:r w:rsidRPr="001F6B54">
        <w:rPr>
          <w:sz w:val="16"/>
        </w:rPr>
        <w:t xml:space="preserve"> because of fears that they might become the primary target. Moreover, as technology has developed, </w:t>
      </w:r>
      <w:r w:rsidRPr="001F6B54">
        <w:rPr>
          <w:rStyle w:val="TitleChar"/>
        </w:rPr>
        <w:t>finished bombs have been out-fitted with devices that</w:t>
      </w:r>
      <w:r w:rsidRPr="001F6B54">
        <w:rPr>
          <w:sz w:val="16"/>
        </w:rPr>
        <w:t xml:space="preserve"> trigger a non-nuclear explosion that </w:t>
      </w:r>
      <w:r w:rsidRPr="001F6B54">
        <w:rPr>
          <w:rStyle w:val="TitleChar"/>
        </w:rPr>
        <w:t>destroys the bomb if it is tampered with. And there are other security techniques</w:t>
      </w:r>
      <w:r w:rsidRPr="001F6B54">
        <w:rPr>
          <w:sz w:val="16"/>
        </w:rPr>
        <w:t xml:space="preserve">: Bombs can be kept disassembled with the component parts stored in separate high-security vaults, and a process can be set up in which two people and </w:t>
      </w:r>
      <w:r w:rsidRPr="001F6B54">
        <w:rPr>
          <w:rStyle w:val="TitleChar"/>
        </w:rPr>
        <w:t>multiple codes are required not only to use the bomb but to store, maintain, and deploy it</w:t>
      </w:r>
      <w:r w:rsidRPr="001F6B54">
        <w:rPr>
          <w:sz w:val="16"/>
        </w:rPr>
        <w:t xml:space="preserve">. As Younger points out, “only a few people in the world have the knowledge to cause an unauthorized detonation of a nuclear weapon.” There could be dangers in the chaos that would emerge </w:t>
      </w:r>
      <w:r w:rsidRPr="001F6B54">
        <w:rPr>
          <w:rStyle w:val="TitleChar"/>
        </w:rPr>
        <w:t>if a nuclear state were to utterly collapse</w:t>
      </w:r>
      <w:r w:rsidRPr="001F6B54">
        <w:rPr>
          <w:sz w:val="16"/>
        </w:rPr>
        <w:t xml:space="preserve">; Pakistan is frequently cited in this context and sometimes North Korea as well. However, even under such conditions, </w:t>
      </w:r>
      <w:r w:rsidRPr="001F6B54">
        <w:rPr>
          <w:rStyle w:val="TitleChar"/>
        </w:rPr>
        <w:t>nuclear weapons would</w:t>
      </w:r>
      <w:r w:rsidRPr="001F6B54">
        <w:rPr>
          <w:sz w:val="16"/>
        </w:rPr>
        <w:t xml:space="preserve"> probably </w:t>
      </w:r>
      <w:r w:rsidRPr="001F6B54">
        <w:rPr>
          <w:rStyle w:val="TitleChar"/>
        </w:rPr>
        <w:t>remain under heavy guard</w:t>
      </w:r>
      <w:r w:rsidRPr="001F6B54">
        <w:rPr>
          <w:sz w:val="16"/>
        </w:rPr>
        <w:t xml:space="preserve"> by people who know that a purloined bomb might be used in their own territory. </w:t>
      </w:r>
      <w:r w:rsidRPr="001F6B54">
        <w:rPr>
          <w:rStyle w:val="TitleChar"/>
        </w:rPr>
        <w:t>They would still have locks and, in</w:t>
      </w:r>
      <w:r w:rsidRPr="001F6B54">
        <w:rPr>
          <w:sz w:val="16"/>
        </w:rPr>
        <w:t xml:space="preserve"> the case of </w:t>
      </w:r>
      <w:r w:rsidRPr="001F6B54">
        <w:rPr>
          <w:rStyle w:val="TitleChar"/>
        </w:rPr>
        <w:t>Pakistan, the weapons would be disassembled</w:t>
      </w:r>
      <w:r w:rsidRPr="001F6B54">
        <w:rPr>
          <w:sz w:val="16"/>
        </w:rPr>
        <w:t xml:space="preserve">. The al Qaeda factor </w:t>
      </w:r>
      <w:r w:rsidRPr="001F6B54">
        <w:rPr>
          <w:rStyle w:val="TitleChar"/>
        </w:rPr>
        <w:t>The degree to which al Qaeda</w:t>
      </w:r>
      <w:r w:rsidRPr="001F6B54">
        <w:rPr>
          <w:sz w:val="16"/>
        </w:rPr>
        <w:t xml:space="preserve">, the only terrorist group that seems to want to target the United States, </w:t>
      </w:r>
      <w:r w:rsidRPr="001F6B54">
        <w:rPr>
          <w:rStyle w:val="TitleChar"/>
        </w:rPr>
        <w:t>has pursued or even has much interest in a nuclear weapon may have been exaggerated</w:t>
      </w:r>
      <w:r w:rsidRPr="001F6B54">
        <w:rPr>
          <w:sz w:val="16"/>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1F6B54">
        <w:rPr>
          <w:rStyle w:val="TitleChar"/>
        </w:rPr>
        <w:t>the uranium episode never happened</w:t>
      </w:r>
      <w:r w:rsidRPr="001F6B54">
        <w:rPr>
          <w:sz w:val="16"/>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1F6B54">
        <w:rPr>
          <w:rStyle w:val="TitleChar"/>
        </w:rPr>
        <w:t>scientists</w:t>
      </w:r>
      <w:r w:rsidRPr="001F6B54">
        <w:rPr>
          <w:sz w:val="16"/>
        </w:rPr>
        <w:t xml:space="preserve"> probably </w:t>
      </w:r>
      <w:r w:rsidRPr="001F6B54">
        <w:rPr>
          <w:rStyle w:val="TitleChar"/>
        </w:rPr>
        <w:t>were incapable of providing truly helpful information because their expertise was not in bomb design</w:t>
      </w:r>
      <w:r w:rsidRPr="001F6B54">
        <w:rPr>
          <w:sz w:val="16"/>
        </w:rPr>
        <w:t xml:space="preserve"> but in the processing of fissile material, </w:t>
      </w:r>
      <w:r w:rsidRPr="001F6B54">
        <w:rPr>
          <w:rStyle w:val="TitleChar"/>
        </w:rPr>
        <w:t>which is</w:t>
      </w:r>
      <w:r w:rsidRPr="001F6B54">
        <w:rPr>
          <w:sz w:val="16"/>
        </w:rPr>
        <w:t xml:space="preserve"> almost </w:t>
      </w:r>
      <w:r w:rsidRPr="001F6B54">
        <w:rPr>
          <w:rStyle w:val="TitleChar"/>
        </w:rPr>
        <w:t>certainly beyond the capacities of a nonstate group</w:t>
      </w:r>
      <w:r w:rsidRPr="001F6B54">
        <w:rPr>
          <w:sz w:val="16"/>
        </w:rPr>
        <w:t xml:space="preserve">. Kalid Sheikh Mohammed, the apparent planner of the 9/11 attacks, reportedly says that </w:t>
      </w:r>
      <w:r w:rsidRPr="001F6B54">
        <w:rPr>
          <w:rStyle w:val="TitleChar"/>
        </w:rPr>
        <w:t>al Qaeda’s bomb efforts never went beyond searching the Internet</w:t>
      </w:r>
      <w:r w:rsidRPr="001F6B54">
        <w:rPr>
          <w:sz w:val="16"/>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1F6B54">
        <w:rPr>
          <w:rStyle w:val="TitleChar"/>
        </w:rPr>
        <w:t>the reported assertions</w:t>
      </w:r>
      <w:r w:rsidRPr="001F6B54">
        <w:rPr>
          <w:sz w:val="16"/>
        </w:rPr>
        <w:t xml:space="preserve">, although unsettling, </w:t>
      </w:r>
      <w:r w:rsidRPr="001F6B54">
        <w:rPr>
          <w:rStyle w:val="TitleChar"/>
        </w:rPr>
        <w:t>appear at best to be a desperate bluff</w:t>
      </w:r>
      <w:r w:rsidRPr="001F6B54">
        <w:rPr>
          <w:sz w:val="16"/>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1F6B54">
        <w:rPr>
          <w:rStyle w:val="TitleChar"/>
        </w:rPr>
        <w:t>Statements claiming a right to possess nuclear weapons have been misinterpreted</w:t>
      </w:r>
      <w:r w:rsidRPr="001F6B54">
        <w:rPr>
          <w:sz w:val="16"/>
        </w:rPr>
        <w:t xml:space="preserve"> as expressing a determination to use them. </w:t>
      </w:r>
      <w:r w:rsidRPr="001F6B54">
        <w:rPr>
          <w:rStyle w:val="TitleChar"/>
        </w:rPr>
        <w:t>This</w:t>
      </w:r>
      <w:r w:rsidRPr="001F6B54">
        <w:rPr>
          <w:sz w:val="16"/>
        </w:rPr>
        <w:t xml:space="preserve"> in turn </w:t>
      </w:r>
      <w:r w:rsidRPr="001F6B54">
        <w:rPr>
          <w:rStyle w:val="TitleChar"/>
        </w:rPr>
        <w:t>has fed the exaggeration of the threat we face</w:t>
      </w:r>
      <w:r w:rsidRPr="001F6B54">
        <w:rPr>
          <w:sz w:val="16"/>
        </w:rPr>
        <w:t xml:space="preserve">.” Norwegian researcher Anne Stenersen concluded after an exhaustive study of available materials that, although “it is likely that al Qaeda central has considered the option of using non-conventional weapons,” </w:t>
      </w:r>
      <w:r w:rsidRPr="001F6B54">
        <w:rPr>
          <w:rStyle w:val="TitleChar"/>
        </w:rPr>
        <w:t>there is “little evidence that</w:t>
      </w:r>
      <w:r w:rsidRPr="001F6B54">
        <w:rPr>
          <w:sz w:val="16"/>
        </w:rPr>
        <w:t xml:space="preserve"> such </w:t>
      </w:r>
      <w:r w:rsidRPr="001F6B54">
        <w:rPr>
          <w:rStyle w:val="TitleChar"/>
        </w:rPr>
        <w:t>ideas ever developed into actual plans</w:t>
      </w:r>
      <w:r w:rsidRPr="001F6B54">
        <w:rPr>
          <w:sz w:val="16"/>
        </w:rPr>
        <w:t xml:space="preserve">, or that they were given any kind of priority at the expense of more traditional types of terrorist attacks.” She also notes that information on an al Qaeda computer left behind in Afghanistan in 2001 indicates that only $2,000 to </w:t>
      </w:r>
      <w:r w:rsidRPr="001F6B54">
        <w:rPr>
          <w:rStyle w:val="TitleChar"/>
        </w:rPr>
        <w:t>$4,000 was earmarked for weapons of mass destruction research</w:t>
      </w:r>
      <w:r w:rsidRPr="001F6B54">
        <w:rPr>
          <w:sz w:val="16"/>
        </w:rPr>
        <w:t xml:space="preserve"> and that </w:t>
      </w:r>
      <w:r w:rsidRPr="001F6B54">
        <w:rPr>
          <w:rStyle w:val="TitleChar"/>
        </w:rPr>
        <w:t>the money was</w:t>
      </w:r>
      <w:r w:rsidRPr="001F6B54">
        <w:rPr>
          <w:sz w:val="16"/>
        </w:rPr>
        <w:t xml:space="preserve"> mainly </w:t>
      </w:r>
      <w:r w:rsidRPr="001F6B54">
        <w:rPr>
          <w:rStyle w:val="TitleChar"/>
        </w:rPr>
        <w:t>for</w:t>
      </w:r>
      <w:r w:rsidRPr="001F6B54">
        <w:rPr>
          <w:sz w:val="16"/>
        </w:rPr>
        <w:t xml:space="preserve"> very crude work on </w:t>
      </w:r>
      <w:r w:rsidRPr="001F6B54">
        <w:rPr>
          <w:rStyle w:val="TitleChar"/>
        </w:rPr>
        <w:t>chemical weapons</w:t>
      </w:r>
      <w:r w:rsidRPr="001F6B54">
        <w:rPr>
          <w:sz w:val="16"/>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1F6B54">
        <w:rPr>
          <w:rStyle w:val="TitleChar"/>
        </w:rPr>
        <w:t>Any “threat</w:t>
      </w:r>
      <w:r w:rsidRPr="001F6B54">
        <w:rPr>
          <w:sz w:val="16"/>
        </w:rPr>
        <w:t xml:space="preserve">,” particularly to the West, </w:t>
      </w:r>
      <w:r w:rsidRPr="001F6B54">
        <w:rPr>
          <w:rStyle w:val="TitleChar"/>
        </w:rPr>
        <w:t>appears</w:t>
      </w:r>
      <w:r w:rsidRPr="001F6B54">
        <w:rPr>
          <w:sz w:val="16"/>
        </w:rPr>
        <w:t xml:space="preserve">, then, </w:t>
      </w:r>
      <w:r w:rsidRPr="001F6B54">
        <w:rPr>
          <w:rStyle w:val="TitleChar"/>
        </w:rPr>
        <w:t>principally to derive from self-selected people</w:t>
      </w:r>
      <w:r w:rsidRPr="001F6B54">
        <w:rPr>
          <w:sz w:val="16"/>
        </w:rPr>
        <w:t xml:space="preserve">, often isolated from each other, </w:t>
      </w:r>
      <w:proofErr w:type="gramStart"/>
      <w:r w:rsidRPr="001F6B54">
        <w:rPr>
          <w:rStyle w:val="TitleChar"/>
        </w:rPr>
        <w:t>who</w:t>
      </w:r>
      <w:proofErr w:type="gramEnd"/>
      <w:r w:rsidRPr="001F6B54">
        <w:rPr>
          <w:rStyle w:val="TitleChar"/>
        </w:rPr>
        <w:t xml:space="preserve"> fantasize about performing dire deeds</w:t>
      </w:r>
      <w:r w:rsidRPr="001F6B54">
        <w:rPr>
          <w:sz w:val="16"/>
        </w:rPr>
        <w:t xml:space="preserve">. From time to time some of these people, or ones closer to al Qaeda central, actually manage to do some harm. And occasionally, they may even be able to pull off something large, such as 9/11. But in most cases, </w:t>
      </w:r>
      <w:r w:rsidRPr="001F6B54">
        <w:rPr>
          <w:rStyle w:val="TitleChar"/>
        </w:rPr>
        <w:t>their capacities and schemes</w:t>
      </w:r>
      <w:r w:rsidRPr="001F6B54">
        <w:rPr>
          <w:sz w:val="16"/>
        </w:rPr>
        <w:t xml:space="preserve">, or alleged schemes, </w:t>
      </w:r>
      <w:r w:rsidRPr="001F6B54">
        <w:rPr>
          <w:rStyle w:val="TitleChar"/>
        </w:rPr>
        <w:t>seem to be far less dangerous than initial press reports vividly, even hysterically, suggest</w:t>
      </w:r>
      <w:r w:rsidRPr="001F6B54">
        <w:rPr>
          <w:sz w:val="16"/>
        </w:rPr>
        <w:t xml:space="preserve">. Most important for present purposes, however, is that </w:t>
      </w:r>
      <w:r w:rsidRPr="001F6B54">
        <w:rPr>
          <w:rStyle w:val="TitleChar"/>
        </w:rPr>
        <w:t>any notion that al Qaeda has the capacity to acquire nuclear weapons, even if it wanted to, looks farfetched in the extreme</w:t>
      </w:r>
      <w:r w:rsidRPr="001F6B54">
        <w:rPr>
          <w:sz w:val="16"/>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1F6B54">
        <w:rPr>
          <w:rStyle w:val="TitleChar"/>
        </w:rPr>
        <w:t xml:space="preserve">history consistently demonstrates that terrorists prefer weapons that they know and </w:t>
      </w:r>
      <w:proofErr w:type="gramStart"/>
      <w:r w:rsidRPr="001F6B54">
        <w:rPr>
          <w:rStyle w:val="TitleChar"/>
        </w:rPr>
        <w:t>understand,</w:t>
      </w:r>
      <w:proofErr w:type="gramEnd"/>
      <w:r w:rsidRPr="001F6B54">
        <w:rPr>
          <w:rStyle w:val="TitleChar"/>
        </w:rPr>
        <w:t xml:space="preserve"> not new, exotic ones</w:t>
      </w:r>
      <w:r w:rsidRPr="001F6B54">
        <w:rPr>
          <w:sz w:val="16"/>
        </w:rPr>
        <w:t>. Glenn Carle, a 23-year CIA veteran and once its deputy intelligence officer for transnational threats, warns, “</w:t>
      </w:r>
      <w:r w:rsidRPr="001F6B54">
        <w:rPr>
          <w:rStyle w:val="TitleChar"/>
        </w:rPr>
        <w:t>We must not take fright at the specter our leaders have exaggerated</w:t>
      </w:r>
      <w:r w:rsidRPr="001F6B54">
        <w:rPr>
          <w:sz w:val="16"/>
        </w:rPr>
        <w:t xml:space="preserve">. In fact, </w:t>
      </w:r>
      <w:r w:rsidRPr="001F6B54">
        <w:rPr>
          <w:rStyle w:val="TitleChar"/>
        </w:rPr>
        <w:t>we must see jihadists for the small, lethal, disjointed, and miserable opponents that they are</w:t>
      </w:r>
      <w:r w:rsidRPr="001F6B54">
        <w:rPr>
          <w:sz w:val="16"/>
        </w:rPr>
        <w:t>.” al Qaeda, he says, has only a handful of individuals capable of planning, organizing, and leading a terrorist organization, and although the group has threatened attacks with nuclear weapons, “</w:t>
      </w:r>
      <w:r w:rsidRPr="001F6B54">
        <w:rPr>
          <w:rStyle w:val="TitleChar"/>
        </w:rPr>
        <w:t>its capabilities are far inferior to its desires</w:t>
      </w:r>
      <w:r w:rsidRPr="001F6B54">
        <w:rPr>
          <w:sz w:val="16"/>
        </w:rPr>
        <w:t xml:space="preserve">.” Policy alternatives </w:t>
      </w:r>
      <w:proofErr w:type="gramStart"/>
      <w:r w:rsidRPr="001F6B54">
        <w:rPr>
          <w:sz w:val="16"/>
        </w:rPr>
        <w:t>The</w:t>
      </w:r>
      <w:proofErr w:type="gramEnd"/>
      <w:r w:rsidRPr="001F6B54">
        <w:rPr>
          <w:sz w:val="16"/>
        </w:rPr>
        <w:t xml:space="preserve"> purpose here has not been to argue that policies designed to inconvenience the atomic terrorist are necessarily unneeded or unwise. Rather, in contrast with the many who insist that </w:t>
      </w:r>
      <w:r w:rsidRPr="001F6B54">
        <w:rPr>
          <w:rStyle w:val="TitleChar"/>
        </w:rPr>
        <w:t>atomic terrorism</w:t>
      </w:r>
      <w:r w:rsidRPr="001F6B54">
        <w:rPr>
          <w:sz w:val="16"/>
        </w:rPr>
        <w:t xml:space="preserve"> under current conditions is rather likely— indeed, exceedingly likely—to come about, I have contended that it </w:t>
      </w:r>
      <w:r w:rsidRPr="001F6B54">
        <w:rPr>
          <w:rStyle w:val="TitleChar"/>
        </w:rPr>
        <w:t>is hugely unlikely</w:t>
      </w:r>
      <w:r w:rsidRPr="001F6B54">
        <w:rPr>
          <w:sz w:val="16"/>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1F6B54">
        <w:rPr>
          <w:rStyle w:val="TitleChar"/>
        </w:rPr>
        <w:t>At some point</w:t>
      </w:r>
      <w:r w:rsidRPr="001F6B54">
        <w:rPr>
          <w:sz w:val="16"/>
        </w:rPr>
        <w:t xml:space="preserve">, however, </w:t>
      </w:r>
      <w:r w:rsidRPr="001F6B54">
        <w:rPr>
          <w:rStyle w:val="TitleChar"/>
        </w:rPr>
        <w:t>probabilities become so low that</w:t>
      </w:r>
      <w:r w:rsidRPr="001F6B54">
        <w:rPr>
          <w:sz w:val="16"/>
        </w:rPr>
        <w:t xml:space="preserve">, even for catastrophic events, </w:t>
      </w:r>
      <w:r w:rsidRPr="001F6B54">
        <w:rPr>
          <w:rStyle w:val="TitleChar"/>
        </w:rPr>
        <w:t>it may make sense to ignore them</w:t>
      </w:r>
      <w:r w:rsidRPr="001F6B54">
        <w:rPr>
          <w:sz w:val="16"/>
        </w:rPr>
        <w:t xml:space="preserve"> or at least put them on the back burner; in short, </w:t>
      </w:r>
      <w:r w:rsidRPr="001F6B54">
        <w:rPr>
          <w:rStyle w:val="TitleChar"/>
        </w:rPr>
        <w:t>the risk becomes acceptable</w:t>
      </w:r>
      <w:r w:rsidRPr="001F6B54">
        <w:rPr>
          <w:sz w:val="16"/>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1F6B54">
        <w:rPr>
          <w:rStyle w:val="TitleChar"/>
        </w:rPr>
        <w:t>there must be some point at which the concerns</w:t>
      </w:r>
      <w:r w:rsidRPr="001F6B54">
        <w:rPr>
          <w:sz w:val="16"/>
        </w:rPr>
        <w:t xml:space="preserve"> even of these people </w:t>
      </w:r>
      <w:r w:rsidRPr="001F6B54">
        <w:rPr>
          <w:rStyle w:val="TitleChar"/>
        </w:rPr>
        <w:t>would ease</w:t>
      </w:r>
      <w:r w:rsidRPr="001F6B54">
        <w:rPr>
          <w:sz w:val="16"/>
        </w:rPr>
        <w:t xml:space="preserve">. Just perhaps </w:t>
      </w:r>
      <w:r w:rsidRPr="001F6B54">
        <w:rPr>
          <w:rStyle w:val="TitleChar"/>
        </w:rPr>
        <w:t>it is at</w:t>
      </w:r>
      <w:r w:rsidRPr="001F6B54">
        <w:rPr>
          <w:sz w:val="16"/>
        </w:rPr>
        <w:t xml:space="preserve"> one of the levels suggested above: one in a million or </w:t>
      </w:r>
      <w:r w:rsidRPr="001F6B54">
        <w:rPr>
          <w:rStyle w:val="TitleChar"/>
        </w:rPr>
        <w:t>one in three billion</w:t>
      </w:r>
      <w:r w:rsidRPr="001F6B54">
        <w:rPr>
          <w:sz w:val="16"/>
        </w:rPr>
        <w:t xml:space="preserve"> per attempt.</w:t>
      </w:r>
    </w:p>
    <w:p w14:paraId="725CD4D9" w14:textId="77777777" w:rsidR="00E93155" w:rsidRPr="001F6B54" w:rsidRDefault="00E93155" w:rsidP="00E93155"/>
    <w:p w14:paraId="6E5E6B5C" w14:textId="28D45F8E" w:rsidR="00E93155" w:rsidRPr="001F6B54" w:rsidRDefault="00890252" w:rsidP="00E93155">
      <w:pPr>
        <w:pStyle w:val="Heading3"/>
      </w:pPr>
      <w:r w:rsidRPr="001F6B54">
        <w:t>Ext</w:t>
      </w:r>
      <w:r w:rsidR="005B47DE" w:rsidRPr="001F6B54">
        <w:t xml:space="preserve"> –</w:t>
      </w:r>
      <w:r w:rsidR="00E93155" w:rsidRPr="001F6B54">
        <w:t xml:space="preserve"> No Nuclear Terror</w:t>
      </w:r>
    </w:p>
    <w:p w14:paraId="3749A33B" w14:textId="77777777" w:rsidR="00E93155" w:rsidRPr="001F6B54" w:rsidRDefault="00E93155" w:rsidP="00E93155">
      <w:pPr>
        <w:pStyle w:val="Heading4"/>
        <w:rPr>
          <w:rFonts w:cs="Times New Roman"/>
        </w:rPr>
      </w:pPr>
      <w:r w:rsidRPr="001F6B54">
        <w:rPr>
          <w:rFonts w:cs="Times New Roman"/>
        </w:rPr>
        <w:t>Extend Mueller – terrorists won’t use nuclear weapons – he uses a mathematical study and ranks the chances as 1 in 3 billion. Prefer his model that takes into account all the factors:</w:t>
      </w:r>
    </w:p>
    <w:p w14:paraId="1F07DD30" w14:textId="77777777" w:rsidR="00E93155" w:rsidRPr="001F6B54" w:rsidRDefault="00E93155" w:rsidP="00E93155">
      <w:pPr>
        <w:pStyle w:val="Heading4"/>
        <w:rPr>
          <w:rFonts w:cs="Times New Roman"/>
        </w:rPr>
      </w:pPr>
      <w:r w:rsidRPr="001F6B54">
        <w:rPr>
          <w:rFonts w:cs="Times New Roman"/>
        </w:rPr>
        <w:t>Materials – there are guard programs and material is almost impossible to steal.</w:t>
      </w:r>
    </w:p>
    <w:p w14:paraId="0BBD2A3F" w14:textId="77777777" w:rsidR="00E93155" w:rsidRPr="001F6B54" w:rsidRDefault="00E93155" w:rsidP="00E93155">
      <w:pPr>
        <w:pStyle w:val="Heading4"/>
        <w:rPr>
          <w:rFonts w:cs="Times New Roman"/>
        </w:rPr>
      </w:pPr>
      <w:r w:rsidRPr="001F6B54">
        <w:rPr>
          <w:rFonts w:cs="Times New Roman"/>
        </w:rPr>
        <w:t>Transport through harsh areas would be tough.</w:t>
      </w:r>
    </w:p>
    <w:p w14:paraId="730A6204" w14:textId="77777777" w:rsidR="00E93155" w:rsidRPr="001F6B54" w:rsidRDefault="00E93155" w:rsidP="00E93155">
      <w:pPr>
        <w:pStyle w:val="Heading4"/>
        <w:rPr>
          <w:rFonts w:cs="Times New Roman"/>
        </w:rPr>
      </w:pPr>
      <w:r w:rsidRPr="001F6B54">
        <w:rPr>
          <w:rFonts w:cs="Times New Roman"/>
        </w:rPr>
        <w:t>Manufacturing inside the US would require complicated processes – only experts can execute</w:t>
      </w:r>
    </w:p>
    <w:p w14:paraId="705F16F5" w14:textId="77777777" w:rsidR="00E93155" w:rsidRPr="001F6B54" w:rsidRDefault="00E93155" w:rsidP="00E93155">
      <w:pPr>
        <w:pStyle w:val="Heading4"/>
        <w:rPr>
          <w:rFonts w:cs="Times New Roman"/>
        </w:rPr>
      </w:pPr>
      <w:r w:rsidRPr="001F6B54">
        <w:rPr>
          <w:rFonts w:cs="Times New Roman"/>
        </w:rPr>
        <w:t>No terror impact</w:t>
      </w:r>
    </w:p>
    <w:p w14:paraId="0B00973D" w14:textId="77777777" w:rsidR="00E93155" w:rsidRPr="001F6B54" w:rsidRDefault="00E93155" w:rsidP="00E93155">
      <w:r w:rsidRPr="001F6B54">
        <w:t xml:space="preserve">John </w:t>
      </w:r>
      <w:r w:rsidRPr="001F6B54">
        <w:rPr>
          <w:rStyle w:val="StyleStyleBold12pt"/>
        </w:rPr>
        <w:t>Mueller and</w:t>
      </w:r>
      <w:r w:rsidRPr="001F6B54">
        <w:t xml:space="preserve"> Mark G. </w:t>
      </w:r>
      <w:r w:rsidRPr="001F6B54">
        <w:rPr>
          <w:rStyle w:val="StyleStyleBold12pt"/>
        </w:rPr>
        <w:t>Stewart 12</w:t>
      </w:r>
      <w:r w:rsidRPr="001F6B54">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politicalscience.osu.edu/faculty/jmueller//absisfin.pdf</w:t>
      </w:r>
    </w:p>
    <w:p w14:paraId="30B6B7BB" w14:textId="77777777" w:rsidR="00E93155" w:rsidRPr="001F6B54" w:rsidRDefault="00E93155" w:rsidP="00E93155">
      <w:pPr>
        <w:rPr>
          <w:sz w:val="16"/>
        </w:rPr>
      </w:pPr>
      <w:r w:rsidRPr="001F6B54">
        <w:rPr>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1F6B54">
        <w:rPr>
          <w:rStyle w:val="TitleChar"/>
        </w:rPr>
        <w:t>Terrorists have proven to be relentless, patient, opportunistic, and flexible, learning from experience and modifying tactics and targets to exploit perceived vulnerabilities and avoid observed strengths</w:t>
      </w:r>
      <w:r w:rsidRPr="001F6B54">
        <w:rPr>
          <w:sz w:val="16"/>
        </w:rPr>
        <w:t>.”8</w:t>
      </w:r>
      <w:r w:rsidRPr="001F6B54">
        <w:rPr>
          <w:sz w:val="12"/>
        </w:rPr>
        <w:t>¶</w:t>
      </w:r>
      <w:r w:rsidRPr="001F6B54">
        <w:rPr>
          <w:sz w:val="16"/>
        </w:rPr>
        <w:t xml:space="preserve"> </w:t>
      </w:r>
      <w:proofErr w:type="gramStart"/>
      <w:r w:rsidRPr="001F6B54">
        <w:rPr>
          <w:rStyle w:val="TitleChar"/>
        </w:rPr>
        <w:t>This</w:t>
      </w:r>
      <w:proofErr w:type="gramEnd"/>
      <w:r w:rsidRPr="001F6B54">
        <w:rPr>
          <w:rStyle w:val="TitleChar"/>
        </w:rPr>
        <w:t xml:space="preserve"> description</w:t>
      </w:r>
      <w:r w:rsidRPr="001F6B54">
        <w:rPr>
          <w:sz w:val="16"/>
        </w:rPr>
        <w:t xml:space="preserve"> may apply to some terrorists somewhere, including at least a few of those involved in the September 11 attacks. Yet, it </w:t>
      </w:r>
      <w:r w:rsidRPr="001F6B54">
        <w:rPr>
          <w:rStyle w:val="TitleChar"/>
        </w:rPr>
        <w:t>scarcely describes the vast majority of those individuals picked up on terrorism charges</w:t>
      </w:r>
      <w:r w:rsidRPr="001F6B54">
        <w:rPr>
          <w:sz w:val="16"/>
        </w:rPr>
        <w:t xml:space="preserve"> in the United States since those attacks. </w:t>
      </w:r>
      <w:r w:rsidRPr="001F6B54">
        <w:rPr>
          <w:rStyle w:val="TitleChar"/>
        </w:rPr>
        <w:t>The inability of the DHS to consider this fact even parenthetically in its fleeting discussion is not only amazing but perhaps delusional in its single-minded preoccupation with the extreme</w:t>
      </w:r>
      <w:r w:rsidRPr="001F6B54">
        <w:rPr>
          <w:sz w:val="16"/>
        </w:rPr>
        <w:t>.</w:t>
      </w:r>
      <w:r w:rsidRPr="001F6B54">
        <w:rPr>
          <w:sz w:val="12"/>
        </w:rPr>
        <w:t>¶</w:t>
      </w:r>
      <w:r w:rsidRPr="001F6B54">
        <w:rPr>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1F6B54">
        <w:rPr>
          <w:sz w:val="12"/>
        </w:rPr>
        <w:t>¶</w:t>
      </w:r>
      <w:r w:rsidRPr="001F6B54">
        <w:rPr>
          <w:sz w:val="16"/>
        </w:rPr>
        <w:t xml:space="preserve"> In all, as Shikha Dalmia has put it, </w:t>
      </w:r>
      <w:r w:rsidRPr="001F6B54">
        <w:rPr>
          <w:rStyle w:val="TitleChar"/>
        </w:rPr>
        <w:t>would-be terrorists need to be “radicalized enough to die for their cause; Westernized enough to move around without raising red flags; ingenious enough to exploit loopholes in the security apparatus; meticulous enough to attend to the myriad logistical details that could torpedo the operation; self-sufficient enough to make all the preparations without enlisting outsiders who might give them away; disciplined enough to maintain complete secrecy; and—above all—psychologically tough enough to keep functioning at a high level without cracking in the face of their own impending death</w:t>
      </w:r>
      <w:r w:rsidRPr="001F6B54">
        <w:rPr>
          <w:sz w:val="16"/>
        </w:rPr>
        <w:t xml:space="preserve">.”10 The </w:t>
      </w:r>
      <w:r w:rsidRPr="001F6B54">
        <w:rPr>
          <w:rStyle w:val="TitleChar"/>
        </w:rPr>
        <w:t>case studies</w:t>
      </w:r>
      <w:r w:rsidRPr="001F6B54">
        <w:rPr>
          <w:sz w:val="16"/>
        </w:rPr>
        <w:t xml:space="preserve"> examined in this article </w:t>
      </w:r>
      <w:r w:rsidRPr="001F6B54">
        <w:rPr>
          <w:rStyle w:val="TitleChar"/>
        </w:rPr>
        <w:t>certainly do not abound with people with such characteristics</w:t>
      </w:r>
      <w:r w:rsidRPr="001F6B54">
        <w:rPr>
          <w:sz w:val="16"/>
        </w:rPr>
        <w:t xml:space="preserve">. </w:t>
      </w:r>
      <w:r w:rsidRPr="001F6B54">
        <w:rPr>
          <w:sz w:val="12"/>
        </w:rPr>
        <w:t>¶</w:t>
      </w:r>
      <w:r w:rsidRPr="001F6B54">
        <w:rPr>
          <w:sz w:val="16"/>
        </w:rPr>
        <w:t xml:space="preserve"> </w:t>
      </w:r>
      <w:proofErr w:type="gramStart"/>
      <w:r w:rsidRPr="001F6B54">
        <w:rPr>
          <w:sz w:val="16"/>
        </w:rPr>
        <w:t>In</w:t>
      </w:r>
      <w:proofErr w:type="gramEnd"/>
      <w:r w:rsidRPr="001F6B54">
        <w:rPr>
          <w:sz w:val="16"/>
        </w:rPr>
        <w:t xml:space="preserve"> the eleven years </w:t>
      </w:r>
      <w:r w:rsidRPr="001F6B54">
        <w:rPr>
          <w:rStyle w:val="TitleChar"/>
        </w:rPr>
        <w:t>since the September 11 attacks, no terrorist has been able to detonate even a primitive bomb in the United States</w:t>
      </w:r>
      <w:r w:rsidRPr="001F6B54">
        <w:rPr>
          <w:sz w:val="16"/>
        </w:rPr>
        <w:t xml:space="preserve">, and except for the four explosions in the London transportation system in 2005, neither has any in the United Kingdom. Indeed, </w:t>
      </w:r>
      <w:r w:rsidRPr="001F6B54">
        <w:rPr>
          <w:rStyle w:val="TitleChar"/>
        </w:rPr>
        <w:t>the only method by which Islamist terrorists have managed to kill anyone in the United States since September 11 has been with gunfire</w:t>
      </w:r>
      <w:r w:rsidRPr="001F6B54">
        <w:rPr>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1F6B54">
        <w:rPr>
          <w:sz w:val="12"/>
        </w:rPr>
        <w:t>¶</w:t>
      </w:r>
      <w:r w:rsidRPr="001F6B54">
        <w:rPr>
          <w:sz w:val="16"/>
        </w:rPr>
        <w:t xml:space="preserve"> </w:t>
      </w:r>
      <w:proofErr w:type="gramStart"/>
      <w:r w:rsidRPr="001F6B54">
        <w:rPr>
          <w:rStyle w:val="TitleChar"/>
        </w:rPr>
        <w:t>The</w:t>
      </w:r>
      <w:proofErr w:type="gramEnd"/>
      <w:r w:rsidRPr="001F6B54">
        <w:rPr>
          <w:rStyle w:val="TitleChar"/>
        </w:rPr>
        <w:t xml:space="preserve"> situation seems scarcely different in Europe and other Western locales</w:t>
      </w:r>
      <w:r w:rsidRPr="001F6B54">
        <w:rPr>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1F6B54">
        <w:rPr>
          <w:rStyle w:val="TitleChar"/>
        </w:rPr>
        <w:t>Islamist militants</w:t>
      </w:r>
      <w:r w:rsidRPr="001F6B54">
        <w:rPr>
          <w:sz w:val="16"/>
        </w:rPr>
        <w:t xml:space="preserve"> in those locations </w:t>
      </w:r>
      <w:r w:rsidRPr="001F6B54">
        <w:rPr>
          <w:rStyle w:val="TitleChar"/>
        </w:rPr>
        <w:t xml:space="preserve">are </w:t>
      </w:r>
      <w:r w:rsidRPr="001F6B54">
        <w:rPr>
          <w:rStyle w:val="Emphasis"/>
        </w:rPr>
        <w:t>operationally unsophisticated, short on know-how, prone to making mistakes, poor at planning, and limited in their capacity to learn</w:t>
      </w:r>
      <w:r w:rsidRPr="001F6B54">
        <w:rPr>
          <w:sz w:val="16"/>
        </w:rPr>
        <w:t xml:space="preserve">.13 </w:t>
      </w:r>
      <w:r w:rsidRPr="001F6B54">
        <w:rPr>
          <w:rStyle w:val="TitleChar"/>
        </w:rPr>
        <w:t>Another study documents the difficulties of network coordination that continually threaten the terrorists’ operational unity, trust, cohesion, and ability to act collectively</w:t>
      </w:r>
      <w:r w:rsidRPr="001F6B54">
        <w:rPr>
          <w:sz w:val="16"/>
        </w:rPr>
        <w:t>.14</w:t>
      </w:r>
      <w:r w:rsidRPr="001F6B54">
        <w:rPr>
          <w:sz w:val="12"/>
        </w:rPr>
        <w:t>¶</w:t>
      </w:r>
      <w:r w:rsidRPr="001F6B54">
        <w:rPr>
          <w:sz w:val="16"/>
        </w:rPr>
        <w:t xml:space="preserve"> In addition, although some of the </w:t>
      </w:r>
      <w:r w:rsidRPr="001F6B54">
        <w:rPr>
          <w:rStyle w:val="TitleChar"/>
        </w:rPr>
        <w:t>plotters in the cases targeting the United States</w:t>
      </w:r>
      <w:r w:rsidRPr="001F6B54">
        <w:rPr>
          <w:sz w:val="16"/>
        </w:rPr>
        <w:t xml:space="preserve"> harbored visions of toppling large buildings, destroying airports, setting off dirty bombs, or bringing down the Brooklyn Bridge (cases 2, 8, 12, 19, 23, 30, 42), all </w:t>
      </w:r>
      <w:r w:rsidRPr="001F6B54">
        <w:rPr>
          <w:rStyle w:val="Emphasis"/>
        </w:rPr>
        <w:t>were nothing more than wild fantasies</w:t>
      </w:r>
      <w:r w:rsidRPr="001F6B54">
        <w:rPr>
          <w:rStyle w:val="TitleChar"/>
        </w:rPr>
        <w:t>, far beyond the plotters’ capacities however much they may have been encouraged in some instances by FBI operatives</w:t>
      </w:r>
      <w:r w:rsidRPr="001F6B54">
        <w:rPr>
          <w:sz w:val="16"/>
        </w:rPr>
        <w:t xml:space="preserve">. Indeed, in many of the cases, </w:t>
      </w:r>
      <w:r w:rsidRPr="001F6B54">
        <w:rPr>
          <w:rStyle w:val="TitleChar"/>
        </w:rPr>
        <w:t>target selection is effectively a random process, lacking guile and careful planning</w:t>
      </w:r>
      <w:r w:rsidRPr="001F6B54">
        <w:rPr>
          <w:sz w:val="16"/>
        </w:rPr>
        <w:t xml:space="preserve">. </w:t>
      </w:r>
      <w:r w:rsidRPr="001F6B54">
        <w:rPr>
          <w:rStyle w:val="TitleChar"/>
        </w:rPr>
        <w:t>Often, it seems, targets have been chosen almost capriciously and simply for their convenience</w:t>
      </w:r>
      <w:r w:rsidRPr="001F6B54">
        <w:rPr>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14:paraId="6CB36017" w14:textId="77777777" w:rsidR="00E93155" w:rsidRPr="001F6B54" w:rsidRDefault="00E93155" w:rsidP="00E93155">
      <w:pPr>
        <w:pStyle w:val="Heading4"/>
        <w:rPr>
          <w:rFonts w:cs="Times New Roman"/>
        </w:rPr>
      </w:pPr>
      <w:r w:rsidRPr="001F6B54">
        <w:rPr>
          <w:rFonts w:cs="Times New Roman"/>
        </w:rPr>
        <w:t xml:space="preserve">Our statistics are for the </w:t>
      </w:r>
      <w:r w:rsidRPr="001F6B54">
        <w:rPr>
          <w:rFonts w:cs="Times New Roman"/>
          <w:u w:val="single"/>
        </w:rPr>
        <w:t>most plausible</w:t>
      </w:r>
      <w:r w:rsidRPr="001F6B54">
        <w:rPr>
          <w:rFonts w:cs="Times New Roman"/>
        </w:rPr>
        <w:t xml:space="preserve"> scenarios-anything else is even less likely. </w:t>
      </w:r>
    </w:p>
    <w:p w14:paraId="387A466C" w14:textId="77777777" w:rsidR="00E93155" w:rsidRPr="001F6B54" w:rsidRDefault="00E93155" w:rsidP="00E93155">
      <w:r w:rsidRPr="001F6B54">
        <w:rPr>
          <w:rStyle w:val="StyleStyleBold12pt"/>
        </w:rPr>
        <w:t>Mueller 8</w:t>
      </w:r>
      <w:r w:rsidRPr="001F6B54">
        <w:t>, John, Prof. Pol. Sci. @ Ohio State, 1/1/ (</w:t>
      </w:r>
      <w:hyperlink r:id="rId56" w:history="1">
        <w:r w:rsidRPr="001F6B54">
          <w:rPr>
            <w:rStyle w:val="Hyperlink"/>
          </w:rPr>
          <w:t>http://polisci.osu.edu/faculty/jmueller/APSACHGO.PDF</w:t>
        </w:r>
      </w:hyperlink>
      <w:r w:rsidRPr="001F6B54">
        <w:t>)</w:t>
      </w:r>
    </w:p>
    <w:p w14:paraId="45EC5EA6" w14:textId="77777777" w:rsidR="00E93155" w:rsidRPr="001F6B54" w:rsidRDefault="00E93155" w:rsidP="00E93155">
      <w:pPr>
        <w:rPr>
          <w:sz w:val="16"/>
        </w:rPr>
      </w:pPr>
      <w:r w:rsidRPr="001F6B54">
        <w:rPr>
          <w:rStyle w:val="StyleBoldUnderline"/>
        </w:rPr>
        <w:t xml:space="preserve">These odds are for the </w:t>
      </w:r>
      <w:r w:rsidRPr="001F6B54">
        <w:rPr>
          <w:rStyle w:val="UnderlineBold"/>
        </w:rPr>
        <w:t>most plausible scenario</w:t>
      </w:r>
      <w:r w:rsidRPr="001F6B54">
        <w:rPr>
          <w:rStyle w:val="StyleBoldUnderline"/>
        </w:rPr>
        <w:t xml:space="preserve"> by means of which a terrorist group might gain a bomb</w:t>
      </w:r>
      <w:r w:rsidRPr="001F6B54">
        <w:rPr>
          <w:sz w:val="16"/>
        </w:rPr>
        <w:t xml:space="preserve">: constructing one from HEU obtained through illicit means. As noted, there are </w:t>
      </w:r>
      <w:r w:rsidRPr="001F6B54">
        <w:rPr>
          <w:rStyle w:val="StyleBoldUnderline"/>
        </w:rPr>
        <w:t>other routes</w:t>
      </w:r>
      <w:r w:rsidRPr="001F6B54">
        <w:rPr>
          <w:sz w:val="16"/>
        </w:rPr>
        <w:t xml:space="preserve"> to a bomb: stealing a fully constructed one (or the HEU needed to make one) or being given one as a gift by a nuclear state. However, as also noted, those routes </w:t>
      </w:r>
      <w:r w:rsidRPr="001F6B54">
        <w:rPr>
          <w:rStyle w:val="StyleBoldUnderline"/>
        </w:rPr>
        <w:t>are</w:t>
      </w:r>
      <w:r w:rsidRPr="001F6B54">
        <w:rPr>
          <w:sz w:val="16"/>
        </w:rPr>
        <w:t xml:space="preserve"> generally </w:t>
      </w:r>
      <w:r w:rsidRPr="001F6B54">
        <w:rPr>
          <w:rStyle w:val="StyleBoldUnderline"/>
        </w:rPr>
        <w:t xml:space="preserve">conceded, even by most alarmists, to be considerably </w:t>
      </w:r>
      <w:r w:rsidRPr="001F6B54">
        <w:rPr>
          <w:rStyle w:val="UnderlineBold"/>
        </w:rPr>
        <w:t>less</w:t>
      </w:r>
      <w:r w:rsidRPr="001F6B54">
        <w:rPr>
          <w:rStyle w:val="StyleBoldUnderline"/>
        </w:rPr>
        <w:t xml:space="preserve"> likely than the one outlined in Table 1 to be successful for the terrorists</w:t>
      </w:r>
      <w:r w:rsidRPr="001F6B54">
        <w:rPr>
          <w:sz w:val="16"/>
        </w:rPr>
        <w:t>.  Additionally</w:t>
      </w:r>
      <w:r w:rsidRPr="001F6B54">
        <w:rPr>
          <w:rStyle w:val="StyleBoldUnderline"/>
        </w:rPr>
        <w:t>, if there were a large number of concerted efforts</w:t>
      </w:r>
      <w:r w:rsidRPr="001F6B54">
        <w:rPr>
          <w:sz w:val="16"/>
        </w:rPr>
        <w:t xml:space="preserve">, </w:t>
      </w:r>
      <w:r w:rsidRPr="001F6B54">
        <w:rPr>
          <w:rStyle w:val="StyleBoldUnderline"/>
        </w:rPr>
        <w:t>policing</w:t>
      </w:r>
      <w:r w:rsidRPr="001F6B54">
        <w:rPr>
          <w:sz w:val="16"/>
        </w:rPr>
        <w:t xml:space="preserve"> and protecting </w:t>
      </w:r>
      <w:r w:rsidRPr="001F6B54">
        <w:rPr>
          <w:rStyle w:val="StyleBoldUnderline"/>
        </w:rPr>
        <w:t>would</w:t>
      </w:r>
      <w:r w:rsidRPr="001F6B54">
        <w:rPr>
          <w:sz w:val="16"/>
        </w:rPr>
        <w:t xml:space="preserve"> presumably </w:t>
      </w:r>
      <w:r w:rsidRPr="001F6B54">
        <w:rPr>
          <w:rStyle w:val="StyleBoldUnderline"/>
        </w:rPr>
        <w:t>become easier because the aspirants would be exposing themselves repeatedly and would likely be stepping all over each other in their quest to access the right stuff</w:t>
      </w:r>
      <w:r w:rsidRPr="001F6B54">
        <w:rPr>
          <w:sz w:val="16"/>
        </w:rPr>
        <w:t xml:space="preserve">. Also, </w:t>
      </w:r>
      <w:r w:rsidRPr="001F6B54">
        <w:rPr>
          <w:rStyle w:val="StyleBoldUnderline"/>
        </w:rPr>
        <w:t xml:space="preserve">the difficulties for the atomic terrorists are likely to </w:t>
      </w:r>
      <w:r w:rsidRPr="001F6B54">
        <w:rPr>
          <w:rStyle w:val="UnderlineBold"/>
        </w:rPr>
        <w:t>increase</w:t>
      </w:r>
      <w:r w:rsidRPr="001F6B54">
        <w:rPr>
          <w:i/>
          <w:iCs/>
          <w:u w:val="thick"/>
        </w:rPr>
        <w:t xml:space="preserve"> </w:t>
      </w:r>
      <w:r w:rsidRPr="001F6B54">
        <w:rPr>
          <w:rStyle w:val="StyleBoldUnderline"/>
        </w:rPr>
        <w:t>over time because of much enhanced protective and policing efforts by self-interested governments</w:t>
      </w:r>
      <w:r w:rsidRPr="001F6B54">
        <w:rPr>
          <w:sz w:val="16"/>
        </w:rPr>
        <w:t xml:space="preserve">--there is considerable agreement, for example, that Russian nuclear materials are much more adequately secured than they were ten or fifteen years ago (Pluta and Zimmerman 2006, 257).  Moreover, </w:t>
      </w:r>
      <w:r w:rsidRPr="001F6B54">
        <w:rPr>
          <w:rStyle w:val="StyleBoldUnderline"/>
        </w:rPr>
        <w:t xml:space="preserve">all this focuses on the effort to deliver a single bomb. If the requirement were to deliver several, the odds become, of course, </w:t>
      </w:r>
      <w:r w:rsidRPr="001F6B54">
        <w:rPr>
          <w:rStyle w:val="UnderlineBold"/>
        </w:rPr>
        <w:t>even more prohibitive</w:t>
      </w:r>
      <w:r w:rsidRPr="001F6B54">
        <w:rPr>
          <w:sz w:val="16"/>
        </w:rPr>
        <w:t xml:space="preserve">. </w:t>
      </w:r>
    </w:p>
    <w:p w14:paraId="17F7CFBD" w14:textId="77777777" w:rsidR="00E93155" w:rsidRPr="001F6B54" w:rsidRDefault="00E93155" w:rsidP="00E93155">
      <w:pPr>
        <w:pStyle w:val="Heading4"/>
        <w:rPr>
          <w:rFonts w:cs="Times New Roman"/>
          <w:szCs w:val="18"/>
        </w:rPr>
      </w:pPr>
      <w:r w:rsidRPr="001F6B54">
        <w:rPr>
          <w:rFonts w:cs="Times New Roman"/>
        </w:rPr>
        <w:t>Couldn’t get the bomb in</w:t>
      </w:r>
    </w:p>
    <w:p w14:paraId="18E93970" w14:textId="77777777" w:rsidR="00E93155" w:rsidRPr="001F6B54" w:rsidRDefault="00E93155" w:rsidP="00E93155">
      <w:r w:rsidRPr="001F6B54">
        <w:rPr>
          <w:rStyle w:val="StyleStyleBold12pt"/>
        </w:rPr>
        <w:t>Mueller 9</w:t>
      </w:r>
      <w:r w:rsidRPr="001F6B54">
        <w:t xml:space="preserve"> - John Mueller, Woody Hayes Chair of National Security Studies, Mershon Center</w:t>
      </w:r>
      <w:r w:rsidRPr="001F6B54">
        <w:br/>
        <w:t xml:space="preserve">Professor of Political Science 30 April 2009 “THE ATOMIC TERRORIST?” </w:t>
      </w:r>
      <w:hyperlink r:id="rId57" w:tgtFrame="_blank" w:history="1">
        <w:r w:rsidRPr="001F6B54">
          <w:rPr>
            <w:rStyle w:val="Hyperlink"/>
          </w:rPr>
          <w:t>http://www.icnnd.org/research/Mueller_Terrorism.pdf</w:t>
        </w:r>
      </w:hyperlink>
    </w:p>
    <w:p w14:paraId="464D44DF" w14:textId="77777777" w:rsidR="00E93155" w:rsidRPr="001F6B54" w:rsidRDefault="00E93155" w:rsidP="00E93155">
      <w:pPr>
        <w:rPr>
          <w:bCs/>
          <w:u w:val="single"/>
        </w:rPr>
      </w:pPr>
      <w:r w:rsidRPr="001F6B54">
        <w:rPr>
          <w:sz w:val="16"/>
        </w:rPr>
        <w:t xml:space="preserve">The finished product could weigh a ton or more.31 </w:t>
      </w:r>
      <w:r w:rsidRPr="001F6B54">
        <w:rPr>
          <w:rStyle w:val="StyleBoldUnderline"/>
        </w:rPr>
        <w:t>Encased in lead shielding to mask radioactive emissions, it would then have to be transported to, and smuggled into, the relevant target country. The conspirators could take one of two approaches. Under one</w:t>
      </w:r>
      <w:r w:rsidRPr="001F6B54">
        <w:rPr>
          <w:sz w:val="16"/>
        </w:rPr>
        <w:t xml:space="preserve"> of these, </w:t>
      </w:r>
      <w:r w:rsidRPr="001F6B54">
        <w:rPr>
          <w:rStyle w:val="StyleBoldUnderline"/>
        </w:rPr>
        <w:t>they would trust their precious and laboriously-fabricated product to</w:t>
      </w:r>
      <w:r w:rsidRPr="001F6B54">
        <w:rPr>
          <w:sz w:val="16"/>
        </w:rPr>
        <w:t xml:space="preserve"> the tender mercies of the </w:t>
      </w:r>
      <w:r w:rsidRPr="001F6B54">
        <w:rPr>
          <w:rStyle w:val="StyleBoldUnderline"/>
        </w:rPr>
        <w:t>commercial transportation</w:t>
      </w:r>
      <w:r w:rsidRPr="001F6B54">
        <w:rPr>
          <w:sz w:val="16"/>
        </w:rPr>
        <w:t xml:space="preserve"> system, supplying something of a return address in the process, and hoping that transportation and policing agencies, alerted to the dangers by news of the purloined uranium, would remain oblivious. Perhaps more plausibly, the </w:t>
      </w:r>
      <w:r w:rsidRPr="001F6B54">
        <w:rPr>
          <w:rStyle w:val="StyleBoldUnderline"/>
        </w:rPr>
        <w:t>atomic terrorists would hire an aircraft or try to use established smuggling routes, an approach that, again, would require the completely reliable complicity of a considerable number of criminals</w:t>
      </w:r>
      <w:r w:rsidRPr="001F6B54">
        <w:rPr>
          <w:sz w:val="16"/>
        </w:rPr>
        <w:t xml:space="preserve">, none of whom develops cold feet or becomes attracted by bounteous reward money. And even if a sufficient number of reliable co-conspirators can be assembled and corrupted, </w:t>
      </w:r>
      <w:r w:rsidRPr="001F6B54">
        <w:rPr>
          <w:rStyle w:val="StyleBoldUnderline"/>
        </w:rPr>
        <w:t>there is still no guarantee their efforts will be successful</w:t>
      </w:r>
      <w:r w:rsidRPr="001F6B54">
        <w:rPr>
          <w:sz w:val="16"/>
        </w:rPr>
        <w:t xml:space="preserve">. There is a key difference between smuggling drugs and smuggling an atomic weapon. </w:t>
      </w:r>
      <w:r w:rsidRPr="001F6B54">
        <w:rPr>
          <w:rStyle w:val="StyleBoldUnderline"/>
        </w:rPr>
        <w:t>Those in the drug trade assume that</w:t>
      </w:r>
      <w:r w:rsidRPr="001F6B54">
        <w:rPr>
          <w:sz w:val="16"/>
        </w:rPr>
        <w:t xml:space="preserve">, although a fair portion of their </w:t>
      </w:r>
      <w:r w:rsidRPr="001F6B54">
        <w:rPr>
          <w:rStyle w:val="StyleBoldUnderline"/>
        </w:rPr>
        <w:t>material will be intercepted</w:t>
      </w:r>
      <w:r w:rsidRPr="001F6B54">
        <w:rPr>
          <w:sz w:val="16"/>
        </w:rPr>
        <w:t xml:space="preserve"> by authorities, the amount that does get through will be enough to supply them with a tidy profit. </w:t>
      </w:r>
      <w:r w:rsidRPr="001F6B54">
        <w:rPr>
          <w:rStyle w:val="StyleBoldUnderline"/>
        </w:rPr>
        <w:t>That may b</w:t>
      </w:r>
      <w:r w:rsidRPr="001F6B54">
        <w:rPr>
          <w:sz w:val="16"/>
        </w:rPr>
        <w:t xml:space="preserve">e tolerable for drug smugglers, but </w:t>
      </w:r>
      <w:r w:rsidRPr="001F6B54">
        <w:rPr>
          <w:rStyle w:val="StyleBoldUnderline"/>
        </w:rPr>
        <w:t>distinctly unsettling for terrorists seeking to smuggle in a single, large, and very expensively-obtained weapon</w:t>
      </w:r>
      <w:r w:rsidRPr="001F6B54">
        <w:rPr>
          <w:sz w:val="16"/>
        </w:rPr>
        <w:t xml:space="preserve">.32 However transported, the enormous package would have to be received within the target country by a group of collaborators who are at once totally dedicated and technically proficient at handling, maintaining, detonating, and perhaps assembling the weapon after it arrives. The IND would then have to be moved over local roads by this crew to the target site in a manner that did not arouse suspicion. And, </w:t>
      </w:r>
      <w:r w:rsidRPr="001F6B54">
        <w:rPr>
          <w:rStyle w:val="StyleBoldUnderline"/>
        </w:rPr>
        <w:t>finally, at the target site, the crew, presumably suicidal, would have to set off its improvised and untested nuclear device, one that, to repeat Allison’s description, would be “large, cumbersome, unsafe, unreliable</w:t>
      </w:r>
      <w:r w:rsidRPr="001F6B54">
        <w:rPr>
          <w:sz w:val="16"/>
        </w:rPr>
        <w:t xml:space="preserve">, unpredictable, </w:t>
      </w:r>
      <w:r w:rsidRPr="001F6B54">
        <w:rPr>
          <w:rStyle w:val="StyleBoldUnderline"/>
        </w:rPr>
        <w:t>and inefficient.”</w:t>
      </w:r>
      <w:r w:rsidRPr="001F6B54">
        <w:rPr>
          <w:sz w:val="16"/>
        </w:rPr>
        <w:t xml:space="preserve"> While doing this they would have to hope, and fervently pray, that the machine shop work has been perfect, that there were no significant shakeups in the treacherous process of transportation, and that the thing, after all this effort, doesn’t prove to be a dud.</w:t>
      </w:r>
    </w:p>
    <w:p w14:paraId="7B1C34AA" w14:textId="77777777" w:rsidR="00E93155" w:rsidRPr="001F6B54" w:rsidRDefault="00E93155" w:rsidP="00E93155">
      <w:bookmarkStart w:id="24" w:name="_Toc354408311"/>
    </w:p>
    <w:p w14:paraId="041D5738" w14:textId="066F5DD4" w:rsidR="00E93155" w:rsidRPr="001F6B54" w:rsidRDefault="00E93155" w:rsidP="00E93155">
      <w:pPr>
        <w:pStyle w:val="Heading3"/>
        <w:rPr>
          <w:rFonts w:cs="Times New Roman"/>
        </w:rPr>
      </w:pPr>
      <w:r w:rsidRPr="001F6B54">
        <w:rPr>
          <w:rFonts w:cs="Times New Roman"/>
        </w:rPr>
        <w:t>A</w:t>
      </w:r>
      <w:r w:rsidR="005D4F6B" w:rsidRPr="001F6B54">
        <w:rPr>
          <w:rFonts w:cs="Times New Roman"/>
        </w:rPr>
        <w:t>T</w:t>
      </w:r>
      <w:r w:rsidRPr="001F6B54">
        <w:rPr>
          <w:rFonts w:cs="Times New Roman"/>
        </w:rPr>
        <w:t>: Retaliation</w:t>
      </w:r>
      <w:bookmarkEnd w:id="24"/>
    </w:p>
    <w:p w14:paraId="74A7C3C0" w14:textId="77777777" w:rsidR="00E93155" w:rsidRPr="001F6B54" w:rsidRDefault="00E93155" w:rsidP="00E93155">
      <w:pPr>
        <w:pStyle w:val="Heading4"/>
        <w:rPr>
          <w:rFonts w:cs="Times New Roman"/>
        </w:rPr>
      </w:pPr>
      <w:r w:rsidRPr="001F6B54">
        <w:rPr>
          <w:rFonts w:cs="Times New Roman"/>
        </w:rPr>
        <w:t>No retaliation</w:t>
      </w:r>
    </w:p>
    <w:p w14:paraId="630D96BB" w14:textId="76462FCF" w:rsidR="00E93155" w:rsidRPr="001F6B54" w:rsidRDefault="00E93155" w:rsidP="00E93155">
      <w:pPr>
        <w:textAlignment w:val="baseline"/>
        <w:rPr>
          <w:iCs/>
          <w:sz w:val="16"/>
        </w:rPr>
      </w:pPr>
      <w:r w:rsidRPr="001F6B54">
        <w:rPr>
          <w:rStyle w:val="StyleStyleBold12pt"/>
        </w:rPr>
        <w:t>Neely</w:t>
      </w:r>
      <w:r w:rsidRPr="001F6B54">
        <w:rPr>
          <w:iCs/>
          <w:sz w:val="16"/>
        </w:rPr>
        <w:t xml:space="preserve"> </w:t>
      </w:r>
      <w:r w:rsidRPr="001F6B54">
        <w:rPr>
          <w:rStyle w:val="StyleStyleBold12pt"/>
        </w:rPr>
        <w:t>13</w:t>
      </w:r>
      <w:proofErr w:type="gramStart"/>
      <w:r w:rsidRPr="001F6B54">
        <w:rPr>
          <w:iCs/>
          <w:sz w:val="16"/>
        </w:rPr>
        <w:t>,  </w:t>
      </w:r>
      <w:r w:rsidR="00924C7E">
        <w:rPr>
          <w:iCs/>
          <w:sz w:val="16"/>
        </w:rPr>
        <w:t>[</w:t>
      </w:r>
      <w:proofErr w:type="gramEnd"/>
      <w:r w:rsidR="00924C7E" w:rsidRPr="001F6B54">
        <w:rPr>
          <w:iCs/>
          <w:sz w:val="16"/>
        </w:rPr>
        <w:t>Megan </w:t>
      </w:r>
      <w:r w:rsidR="00924C7E">
        <w:rPr>
          <w:iCs/>
          <w:sz w:val="16"/>
        </w:rPr>
        <w:t>-</w:t>
      </w:r>
      <w:r w:rsidRPr="001F6B54">
        <w:rPr>
          <w:iCs/>
          <w:sz w:val="16"/>
        </w:rPr>
        <w:t xml:space="preserve"> a research intern for the Project on Nuclear Issues, Doubting Deterrence of Nuclear Terrorism</w:t>
      </w:r>
    </w:p>
    <w:p w14:paraId="1B5C790D" w14:textId="77777777" w:rsidR="00E93155" w:rsidRPr="001F6B54" w:rsidRDefault="00E93155" w:rsidP="00E93155">
      <w:pPr>
        <w:textAlignment w:val="baseline"/>
        <w:rPr>
          <w:iCs/>
          <w:sz w:val="16"/>
        </w:rPr>
      </w:pPr>
      <w:r w:rsidRPr="001F6B54">
        <w:rPr>
          <w:iCs/>
          <w:sz w:val="16"/>
        </w:rPr>
        <w:t>Yet, let’s think about the series of events that would play out if a terrorist organization detonated a weapon in the United States. Let’s assume forensics confirmed the weapon’s origin, and let’s assume, for argument’s sake, that country was Pakistan. </w:t>
      </w:r>
      <w:r w:rsidRPr="001F6B54">
        <w:rPr>
          <w:bCs/>
          <w:iCs/>
          <w:u w:val="single"/>
          <w:bdr w:val="none" w:sz="0" w:space="0" w:color="auto" w:frame="1"/>
        </w:rPr>
        <w:t>Would the United States then retaliate with a nuclear strike? </w:t>
      </w:r>
      <w:r w:rsidRPr="001F6B54">
        <w:rPr>
          <w:iCs/>
          <w:sz w:val="16"/>
        </w:rPr>
        <w:t>If a nuclear attack occurs within the next four years (a reasonable length of time for such predictions concerning current international and domestic politics), </w:t>
      </w:r>
      <w:r w:rsidRPr="001F6B54">
        <w:rPr>
          <w:bCs/>
          <w:iCs/>
          <w:u w:val="single"/>
          <w:bdr w:val="none" w:sz="0" w:space="0" w:color="auto" w:frame="1"/>
        </w:rPr>
        <w:t>it seems unlikely.</w:t>
      </w:r>
      <w:r w:rsidRPr="001F6B54">
        <w:rPr>
          <w:iCs/>
          <w:sz w:val="16"/>
        </w:rPr>
        <w:t>  </w:t>
      </w:r>
      <w:r w:rsidRPr="001F6B54">
        <w:rPr>
          <w:bCs/>
          <w:iCs/>
          <w:u w:val="single"/>
          <w:bdr w:val="none" w:sz="0" w:space="0" w:color="auto" w:frame="1"/>
        </w:rPr>
        <w:t>Why? First, there’s the problem of time. Though nuclear forensics is useful, it takes time to analyze the data and determine the country of origin</w:t>
      </w:r>
      <w:r w:rsidRPr="001F6B54">
        <w:rPr>
          <w:iCs/>
          <w:sz w:val="16"/>
        </w:rPr>
        <w:t>. Any justified response upon a state sponsor would not be swift. </w:t>
      </w:r>
      <w:r w:rsidRPr="001F6B54">
        <w:rPr>
          <w:bCs/>
          <w:iCs/>
          <w:u w:val="single"/>
          <w:bdr w:val="none" w:sz="0" w:space="0" w:color="auto" w:frame="1"/>
        </w:rPr>
        <w:t>Second, even if the United States proved the country of origin, it would then be difficult to determine that Pakistan willingly and intentionally sponsored nuclear terrorism</w:t>
      </w:r>
      <w:r w:rsidRPr="001F6B54">
        <w:rPr>
          <w:iCs/>
          <w:sz w:val="16"/>
        </w:rPr>
        <w:t>. If Pakistan did, then nuclear retaliation might be justified. However, if Pakistan did not, nuclear retaliation over unsecured nuclear materials would be a disproportionate response and potentially further detrimental.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1F6B54">
        <w:rPr>
          <w:bCs/>
          <w:iCs/>
          <w:u w:val="single"/>
          <w:bdr w:val="none" w:sz="0" w:space="0" w:color="auto" w:frame="1"/>
        </w:rPr>
        <w:t>it seems more likely that, after the international outrage at a terrorist group’s nuclear detonation, the United States would attempt to stop the bleeding without a nuclear strike. Instead, some choices might include deploying forces to track down those that supported the suicide terrorists that detonated the weapon, pressuring Pakistan to exert its sovereignty over fringe regions such as the Federally Administered Tribal Areas, and increasing the number of drone strikes in Waziristan</w:t>
      </w:r>
      <w:r w:rsidRPr="001F6B54">
        <w:rPr>
          <w:iCs/>
          <w:sz w:val="16"/>
        </w:rPr>
        <w:t>.</w:t>
      </w:r>
    </w:p>
    <w:p w14:paraId="459C9787" w14:textId="77777777" w:rsidR="00E93155" w:rsidRPr="001F6B54" w:rsidRDefault="00E93155" w:rsidP="00E93155">
      <w:pPr>
        <w:pStyle w:val="Heading4"/>
        <w:rPr>
          <w:rFonts w:cs="Times New Roman"/>
        </w:rPr>
      </w:pPr>
      <w:r w:rsidRPr="001F6B54">
        <w:rPr>
          <w:rFonts w:cs="Times New Roman"/>
        </w:rPr>
        <w:t xml:space="preserve">Their impact evidence assumes retaliation --- no scenario </w:t>
      </w:r>
    </w:p>
    <w:p w14:paraId="236DEB8A" w14:textId="77777777" w:rsidR="00E93155" w:rsidRPr="001F6B54" w:rsidRDefault="00E93155" w:rsidP="00E93155">
      <w:pPr>
        <w:rPr>
          <w:rFonts w:eastAsia="Calibri"/>
          <w:sz w:val="14"/>
          <w:szCs w:val="15"/>
        </w:rPr>
      </w:pPr>
      <w:r w:rsidRPr="001F6B54">
        <w:rPr>
          <w:rStyle w:val="StyleStyleBold12pt"/>
        </w:rPr>
        <w:t>Ruwe 8</w:t>
      </w:r>
      <w:r w:rsidRPr="001F6B54">
        <w:rPr>
          <w:rFonts w:eastAsia="Calibri"/>
          <w:sz w:val="14"/>
          <w:szCs w:val="15"/>
        </w:rPr>
        <w:t xml:space="preserve"> (Daniel, 5/27, http://danielruwe.blogspot.com/2008/05/barack-obama-gaffe-machine.html)</w:t>
      </w:r>
    </w:p>
    <w:p w14:paraId="4AF1CA46" w14:textId="77777777" w:rsidR="00E93155" w:rsidRPr="001F6B54" w:rsidRDefault="00E93155" w:rsidP="00E93155">
      <w:pPr>
        <w:ind w:right="288"/>
        <w:rPr>
          <w:rFonts w:eastAsia="Calibri"/>
          <w:sz w:val="12"/>
        </w:rPr>
      </w:pPr>
      <w:r w:rsidRPr="001F6B54">
        <w:rPr>
          <w:rStyle w:val="StyleBoldUnderline"/>
        </w:rPr>
        <w:t>Another revealing Obama quote is his answer to a debate question regarding a hypothetical terrorist attack</w:t>
      </w:r>
      <w:r w:rsidRPr="001F6B54">
        <w:rPr>
          <w:rFonts w:eastAsia="Calibri"/>
          <w:sz w:val="12"/>
        </w:rPr>
        <w:t xml:space="preserve"> on an American city. (Remember when there was a presidential debate about every two weeks? That seems so long ago). </w:t>
      </w:r>
      <w:r w:rsidRPr="001F6B54">
        <w:rPr>
          <w:rStyle w:val="StyleBoldUnderline"/>
        </w:rPr>
        <w:t>Obama’s answer</w:t>
      </w:r>
      <w:r w:rsidRPr="001F6B54">
        <w:rPr>
          <w:rFonts w:eastAsia="Calibri"/>
          <w:sz w:val="12"/>
        </w:rPr>
        <w:t xml:space="preserve">: “the first thing we’d have to do is make sure we’ve got an effective emergency response, something that this administration failed to do when we had a hurricane in New Orleans. And I think we have to review how we operate in the event of not only a natural disaster but also a terrorist attack. The second thing is to make sure that we’ve got good intelligence. . . . But </w:t>
      </w:r>
      <w:r w:rsidRPr="001F6B54">
        <w:rPr>
          <w:rStyle w:val="StyleBoldUnderline"/>
        </w:rPr>
        <w:t>what we can’t do is then alienate the world community based on faulty intelligence, based on bluster and bombas</w:t>
      </w:r>
      <w:r w:rsidRPr="001F6B54">
        <w:rPr>
          <w:rFonts w:eastAsia="Calibri"/>
          <w:sz w:val="12"/>
        </w:rPr>
        <w:t xml:space="preserve">t.”  If that answer still is Obama’s position (Obama’s views are maddeningly hard to pin down), then he clearly has not the vaguest idea of how to respond to a terrorist attack. The emergency response required for a terrorist attack is completely different than that required for a natural disaster—for example, natural disasters are handled first by state and local governments, while terrorist attacks fall squarely into the federal government’s bailiwick. In addition, terrorist attacks are preventable.  Also, Obama might want to consider retaliating against those who attacked us, a concept missing from his reply. </w:t>
      </w:r>
      <w:r w:rsidRPr="001F6B54">
        <w:rPr>
          <w:rStyle w:val="StyleBoldUnderline"/>
        </w:rPr>
        <w:t>Lack of retaliation</w:t>
      </w:r>
      <w:r w:rsidRPr="001F6B54">
        <w:rPr>
          <w:rFonts w:eastAsia="Calibri"/>
          <w:sz w:val="12"/>
        </w:rPr>
        <w:t xml:space="preserve"> against America’s enemies </w:t>
      </w:r>
      <w:r w:rsidRPr="001F6B54">
        <w:rPr>
          <w:rStyle w:val="StyleBoldUnderline"/>
        </w:rPr>
        <w:t>seems to be a premise of his foreign policy</w:t>
      </w:r>
      <w:r w:rsidRPr="001F6B54">
        <w:rPr>
          <w:rFonts w:eastAsia="Calibri"/>
          <w:sz w:val="12"/>
        </w:rPr>
        <w:t xml:space="preserve">—if we talk to them, they won’t attack us. He seems to base his opposition to the Iraq War not so much on the strategic reasons behind it, but because </w:t>
      </w:r>
      <w:r w:rsidRPr="001F6B54">
        <w:rPr>
          <w:rStyle w:val="StyleBoldUnderline"/>
        </w:rPr>
        <w:t>he seems to think that war in general is almost always unacceptable</w:t>
      </w:r>
      <w:r w:rsidRPr="001F6B54">
        <w:rPr>
          <w:rFonts w:eastAsia="Calibri"/>
          <w:sz w:val="12"/>
        </w:rPr>
        <w:t xml:space="preserve">. This quote is revealing because he rarely enunciates this idea so openly.   </w:t>
      </w:r>
    </w:p>
    <w:p w14:paraId="38E9C1A9" w14:textId="77777777" w:rsidR="00E93155" w:rsidRPr="001F6B54" w:rsidRDefault="00E93155" w:rsidP="00E93155"/>
    <w:p w14:paraId="10EBBB00" w14:textId="77777777" w:rsidR="00EB52A6" w:rsidRPr="001F6B54" w:rsidRDefault="00EB52A6" w:rsidP="00E93155">
      <w:pPr>
        <w:rPr>
          <w:sz w:val="16"/>
        </w:rPr>
      </w:pPr>
    </w:p>
    <w:p w14:paraId="29A3A649" w14:textId="77777777" w:rsidR="00EB52A6" w:rsidRPr="001F6B54" w:rsidRDefault="00EB52A6" w:rsidP="00EB52A6">
      <w:pPr>
        <w:pStyle w:val="Heading3"/>
      </w:pPr>
      <w:bookmarkStart w:id="25" w:name="_Toc294184035"/>
      <w:r w:rsidRPr="001F6B54">
        <w:t>AT: Lone Wolf Attacks</w:t>
      </w:r>
      <w:bookmarkEnd w:id="25"/>
    </w:p>
    <w:p w14:paraId="062F0914" w14:textId="77777777" w:rsidR="00EB52A6" w:rsidRPr="001F6B54" w:rsidRDefault="00EB52A6" w:rsidP="00EB52A6">
      <w:pPr>
        <w:pStyle w:val="Heading4"/>
      </w:pPr>
      <w:r w:rsidRPr="001F6B54">
        <w:t>No lone wolf terror attacks</w:t>
      </w:r>
    </w:p>
    <w:p w14:paraId="557BED7A" w14:textId="7A92DC03" w:rsidR="00EB52A6" w:rsidRPr="001F6B54" w:rsidRDefault="00EB52A6" w:rsidP="00EB52A6">
      <w:r w:rsidRPr="001F6B54">
        <w:rPr>
          <w:rStyle w:val="Heading4Char"/>
        </w:rPr>
        <w:t>Harwood 15</w:t>
      </w:r>
      <w:r w:rsidRPr="001F6B54">
        <w:t xml:space="preserve"> </w:t>
      </w:r>
      <w:r w:rsidRPr="001F6B54">
        <w:rPr>
          <w:sz w:val="18"/>
          <w:szCs w:val="18"/>
        </w:rPr>
        <w:t xml:space="preserve">(Matthew, Senior Writer and Editor for the ACLU and Holds an M.Litt in International Security Studies from U of St. Andrews in Scotland, </w:t>
      </w:r>
      <w:r w:rsidRPr="001F6B54">
        <w:t xml:space="preserve">2/6, </w:t>
      </w:r>
      <w:r w:rsidRPr="001F6B54">
        <w:rPr>
          <w:sz w:val="18"/>
          <w:szCs w:val="18"/>
        </w:rPr>
        <w:t>Foreign Policy in Focus, "Crying Lone Wolf")</w:t>
      </w:r>
    </w:p>
    <w:p w14:paraId="0E52376B" w14:textId="08B51173" w:rsidR="00EB52A6" w:rsidRPr="001F6B54" w:rsidRDefault="00EB52A6" w:rsidP="00EB52A6">
      <w:pPr>
        <w:rPr>
          <w:rStyle w:val="StyleBoldUnderline"/>
        </w:rPr>
      </w:pPr>
      <w:r w:rsidRPr="001F6B54">
        <w:rPr>
          <w:sz w:val="16"/>
        </w:rPr>
        <w:t xml:space="preserve">You could multiply such statements many times over. </w:t>
      </w:r>
      <w:r w:rsidRPr="001F6B54">
        <w:rPr>
          <w:rStyle w:val="StyleBoldUnderline"/>
        </w:rPr>
        <w:t>There’s only one problem with the rising crescendo of alarm about lone wolves: most of it simply isn’t true</w:t>
      </w:r>
      <w:r w:rsidRPr="001F6B54">
        <w:rPr>
          <w:sz w:val="16"/>
        </w:rPr>
        <w:t>.</w:t>
      </w:r>
      <w:r w:rsidRPr="001F6B54">
        <w:rPr>
          <w:sz w:val="12"/>
        </w:rPr>
        <w:t>¶</w:t>
      </w:r>
      <w:r w:rsidRPr="001F6B54">
        <w:rPr>
          <w:sz w:val="16"/>
        </w:rPr>
        <w:t xml:space="preserve"> </w:t>
      </w:r>
      <w:proofErr w:type="gramStart"/>
      <w:r w:rsidRPr="001F6B54">
        <w:rPr>
          <w:rStyle w:val="StyleBoldUnderline"/>
        </w:rPr>
        <w:t>There’s</w:t>
      </w:r>
      <w:proofErr w:type="gramEnd"/>
      <w:r w:rsidRPr="001F6B54">
        <w:rPr>
          <w:rStyle w:val="StyleBoldUnderline"/>
        </w:rPr>
        <w:t xml:space="preserve"> nothing new about the “threat” </w:t>
      </w:r>
      <w:r w:rsidRPr="001F6B54">
        <w:rPr>
          <w:sz w:val="16"/>
        </w:rPr>
        <w:t>and the concept is notoriously unreliable, as well as selectively used. (These days, “</w:t>
      </w:r>
      <w:r w:rsidRPr="001F6B54">
        <w:rPr>
          <w:rStyle w:val="StyleBoldUnderline"/>
        </w:rPr>
        <w:t>lone wolf” has largely become a stand-in for “Islamic terrorist</w:t>
      </w:r>
      <w:r w:rsidRPr="001F6B54">
        <w:rPr>
          <w:sz w:val="16"/>
        </w:rPr>
        <w:t xml:space="preserve">,” </w:t>
      </w:r>
      <w:r w:rsidRPr="001F6B54">
        <w:rPr>
          <w:rStyle w:val="StyleBoldUnderline"/>
        </w:rPr>
        <w:t>though the category itself is not bound to any specific ideological type</w:t>
      </w:r>
      <w:r w:rsidRPr="001F6B54">
        <w:rPr>
          <w:sz w:val="16"/>
        </w:rPr>
        <w:t xml:space="preserve">.) </w:t>
      </w:r>
      <w:proofErr w:type="gramStart"/>
      <w:r w:rsidRPr="001F6B54">
        <w:rPr>
          <w:sz w:val="16"/>
        </w:rPr>
        <w:t>Worst of all, its recent highlighting paves the way for the heightening of abusive and counterproductive police and national security practices, including the infiltration of minority and activist communities and elaborate sting operations that ensnare the vulnerable.</w:t>
      </w:r>
      <w:proofErr w:type="gramEnd"/>
      <w:r w:rsidRPr="001F6B54">
        <w:rPr>
          <w:sz w:val="16"/>
        </w:rPr>
        <w:t xml:space="preserve"> In addition, the categorization of such solitary individuals as terrorists supposedly driven by ideology — left or right, secular or religious — often obscures multiple other factors that may actually cause them to engage in violence.</w:t>
      </w:r>
      <w:r w:rsidRPr="001F6B54">
        <w:rPr>
          <w:sz w:val="12"/>
        </w:rPr>
        <w:t>¶</w:t>
      </w:r>
      <w:r w:rsidRPr="001F6B54">
        <w:rPr>
          <w:sz w:val="16"/>
        </w:rPr>
        <w:t xml:space="preserve"> </w:t>
      </w:r>
      <w:r w:rsidRPr="001F6B54">
        <w:rPr>
          <w:rStyle w:val="StyleBoldUnderline"/>
        </w:rPr>
        <w:t>Like all violent crime, individual terrorism represents a genuine risk</w:t>
      </w:r>
      <w:r w:rsidRPr="001F6B54">
        <w:rPr>
          <w:sz w:val="16"/>
        </w:rPr>
        <w:t xml:space="preserve">, </w:t>
      </w:r>
      <w:r w:rsidRPr="001F6B54">
        <w:rPr>
          <w:rStyle w:val="Emphasis"/>
        </w:rPr>
        <w:t>just an exceedingly rare and minimal one</w:t>
      </w:r>
      <w:r w:rsidRPr="001F6B54">
        <w:rPr>
          <w:sz w:val="16"/>
        </w:rPr>
        <w:t>. It’s not the sort of thing that the government should be able to build whole new, intrusive surveillance programs on or use as an excuse for sending in agents to infiltrate communities.</w:t>
      </w:r>
      <w:r w:rsidRPr="001F6B54">
        <w:rPr>
          <w:sz w:val="12"/>
        </w:rPr>
        <w:t>¶</w:t>
      </w:r>
      <w:r w:rsidRPr="001F6B54">
        <w:rPr>
          <w:sz w:val="16"/>
        </w:rPr>
        <w:t xml:space="preserve"> National programs now being set up to combat lone-wolf terrorism have a way of wildly exaggerating its prevalence and dangers — and in the end are only likely to exacerbate the problem. </w:t>
      </w:r>
      <w:r w:rsidRPr="001F6B54">
        <w:rPr>
          <w:rStyle w:val="StyleBoldUnderline"/>
        </w:rPr>
        <w:t>For Americans to concede more of their civil liberties in return for “security” against lone wolves wouldn’t be a trade; it would be fraud.</w:t>
      </w:r>
      <w:r w:rsidRPr="001F6B54">
        <w:rPr>
          <w:sz w:val="12"/>
        </w:rPr>
        <w:t>¶</w:t>
      </w:r>
      <w:r w:rsidRPr="001F6B54">
        <w:rPr>
          <w:sz w:val="16"/>
        </w:rPr>
        <w:t xml:space="preserve"> Anatomy of the Wolf</w:t>
      </w:r>
      <w:r w:rsidRPr="001F6B54">
        <w:rPr>
          <w:sz w:val="12"/>
        </w:rPr>
        <w:t>¶</w:t>
      </w:r>
      <w:r w:rsidRPr="001F6B54">
        <w:rPr>
          <w:sz w:val="16"/>
        </w:rPr>
        <w:t xml:space="preserve"> The “literature” on both terrorism and the lone wolf should be approached with a healthy degree of skepticism. To this day, </w:t>
      </w:r>
      <w:r w:rsidRPr="001F6B54">
        <w:rPr>
          <w:rStyle w:val="StyleBoldUnderline"/>
        </w:rPr>
        <w:t>there is little consensus on what exactly terrorism is; the same is true of the lone-wolf variety.</w:t>
      </w:r>
    </w:p>
    <w:p w14:paraId="3E71AA6B" w14:textId="77777777" w:rsidR="00EB52A6" w:rsidRPr="001F6B54" w:rsidRDefault="00EB52A6" w:rsidP="00E93155"/>
    <w:p w14:paraId="619D193F" w14:textId="734A91DA" w:rsidR="00E93155" w:rsidRPr="001F6B54" w:rsidRDefault="005D4F6B" w:rsidP="00416FBA">
      <w:pPr>
        <w:pStyle w:val="Heading3"/>
      </w:pPr>
      <w:r w:rsidRPr="001F6B54">
        <w:t>AT:</w:t>
      </w:r>
      <w:r w:rsidR="00E93155" w:rsidRPr="001F6B54">
        <w:t xml:space="preserve"> Bioterrorism</w:t>
      </w:r>
    </w:p>
    <w:p w14:paraId="62DE5FF3" w14:textId="77777777" w:rsidR="00E93155" w:rsidRPr="001F6B54" w:rsidRDefault="00E93155" w:rsidP="00E93155">
      <w:pPr>
        <w:pStyle w:val="Heading4"/>
      </w:pPr>
      <w:r w:rsidRPr="001F6B54">
        <w:t>No impact – tons of examples vote neg</w:t>
      </w:r>
    </w:p>
    <w:p w14:paraId="7BB34595" w14:textId="55DEDC1C" w:rsidR="00E93155" w:rsidRPr="00E51FF9" w:rsidRDefault="00E93155" w:rsidP="00E93155">
      <w:proofErr w:type="gramStart"/>
      <w:r w:rsidRPr="001F6B54">
        <w:rPr>
          <w:rStyle w:val="Heading4Char"/>
        </w:rPr>
        <w:t>Dove, 12</w:t>
      </w:r>
      <w:r w:rsidRPr="001F6B54">
        <w:t xml:space="preserve"> – PhD in Microbiology, science journalist and former Adjunct Professor at New York University (Alan, 1/24.</w:t>
      </w:r>
      <w:proofErr w:type="gramEnd"/>
      <w:r w:rsidRPr="001F6B54">
        <w:t xml:space="preserve"> “Who’s Afraid of the Big, Bad Bioterrorist?” http://alandove.com/content/2012/01/whos-afraid-of-the-big-bad-bioterrorist/)</w:t>
      </w:r>
    </w:p>
    <w:p w14:paraId="27815AD8" w14:textId="77777777" w:rsidR="00E93155" w:rsidRPr="001F6B54" w:rsidRDefault="00E93155" w:rsidP="00E93155">
      <w:pPr>
        <w:rPr>
          <w:b/>
          <w:u w:val="single"/>
        </w:rPr>
      </w:pPr>
      <w:r w:rsidRPr="001F6B54">
        <w:rPr>
          <w:sz w:val="16"/>
        </w:rPr>
        <w:t xml:space="preserve">The second problem is much more serious. Eliminating the toxins, we’re left with a list of </w:t>
      </w:r>
      <w:r w:rsidRPr="001F6B54">
        <w:rPr>
          <w:rStyle w:val="StyleBoldUnderline"/>
        </w:rPr>
        <w:t>infectious bacteria and viruses</w:t>
      </w:r>
      <w:r w:rsidRPr="001F6B54">
        <w:rPr>
          <w:sz w:val="16"/>
        </w:rPr>
        <w:t xml:space="preserve">. With a single exception, these organisms </w:t>
      </w:r>
      <w:r w:rsidRPr="001F6B54">
        <w:rPr>
          <w:rStyle w:val="StyleBoldUnderline"/>
        </w:rPr>
        <w:t>are</w:t>
      </w:r>
      <w:r w:rsidRPr="001F6B54">
        <w:rPr>
          <w:sz w:val="16"/>
        </w:rPr>
        <w:t xml:space="preserve"> probably </w:t>
      </w:r>
      <w:r w:rsidRPr="001F6B54">
        <w:rPr>
          <w:rStyle w:val="StyleBoldUnderline"/>
        </w:rPr>
        <w:t>near-useless as weapons, and history proves it</w:t>
      </w:r>
      <w:r w:rsidRPr="001F6B54">
        <w:rPr>
          <w:sz w:val="16"/>
        </w:rPr>
        <w:t>.</w:t>
      </w:r>
      <w:r w:rsidRPr="001F6B54">
        <w:rPr>
          <w:sz w:val="12"/>
        </w:rPr>
        <w:t>¶</w:t>
      </w:r>
      <w:r w:rsidRPr="001F6B54">
        <w:rPr>
          <w:sz w:val="16"/>
        </w:rPr>
        <w:t xml:space="preserve"> </w:t>
      </w:r>
      <w:proofErr w:type="gramStart"/>
      <w:r w:rsidRPr="001F6B54">
        <w:rPr>
          <w:sz w:val="16"/>
        </w:rPr>
        <w:t>There</w:t>
      </w:r>
      <w:proofErr w:type="gramEnd"/>
      <w:r w:rsidRPr="001F6B54">
        <w:rPr>
          <w:sz w:val="16"/>
        </w:rPr>
        <w:t xml:space="preserv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Pr="001F6B54">
        <w:rPr>
          <w:sz w:val="12"/>
        </w:rPr>
        <w:t>¶</w:t>
      </w:r>
      <w:r w:rsidRPr="001F6B54">
        <w:rPr>
          <w:sz w:val="16"/>
        </w:rPr>
        <w:t xml:space="preserve"> </w:t>
      </w:r>
      <w:r w:rsidRPr="001F6B54">
        <w:rPr>
          <w:rStyle w:val="StyleBoldUnderline"/>
        </w:rPr>
        <w:t>Of</w:t>
      </w:r>
      <w:r w:rsidRPr="001F6B54">
        <w:rPr>
          <w:sz w:val="16"/>
        </w:rPr>
        <w:t xml:space="preserve"> the </w:t>
      </w:r>
      <w:r w:rsidRPr="001F6B54">
        <w:rPr>
          <w:rStyle w:val="StyleBoldUnderline"/>
        </w:rPr>
        <w:t>four modern biowarfare incidents, two have been fatal</w:t>
      </w:r>
      <w:r w:rsidRPr="001F6B54">
        <w:rPr>
          <w:sz w:val="16"/>
        </w:rPr>
        <w:t xml:space="preserve">. The first was the </w:t>
      </w:r>
      <w:r w:rsidRPr="001F6B54">
        <w:rPr>
          <w:rStyle w:val="StyleBoldUnderline"/>
        </w:rPr>
        <w:t>1979 Sverdlovsk anthrax incident</w:t>
      </w:r>
      <w:r w:rsidRPr="001F6B54">
        <w:rPr>
          <w:sz w:val="16"/>
        </w:rPr>
        <w:t xml:space="preserve">, which </w:t>
      </w:r>
      <w:r w:rsidRPr="001F6B54">
        <w:rPr>
          <w:rStyle w:val="StyleBoldUnderline"/>
        </w:rPr>
        <w:t>killed</w:t>
      </w:r>
      <w:r w:rsidRPr="001F6B54">
        <w:rPr>
          <w:sz w:val="16"/>
        </w:rPr>
        <w:t xml:space="preserve"> an estimated </w:t>
      </w:r>
      <w:r w:rsidRPr="001F6B54">
        <w:rPr>
          <w:rStyle w:val="StyleBoldUnderline"/>
        </w:rPr>
        <w:t>100 people</w:t>
      </w:r>
      <w:r w:rsidRPr="001F6B54">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1F6B54">
        <w:rPr>
          <w:rStyle w:val="StyleBoldUnderline"/>
        </w:rPr>
        <w:t>second fatal incident also involved anthrax from a government-run lab</w:t>
      </w:r>
      <w:r w:rsidRPr="001F6B54">
        <w:rPr>
          <w:sz w:val="16"/>
        </w:rPr>
        <w:t xml:space="preserve">: the 2001 “Amerithrax” attacks. That time, a rogue employee (or perhaps employees) of the government’s main bioweapons lab sent weaponized, powdered anthrax through the US postal service. </w:t>
      </w:r>
      <w:r w:rsidRPr="001F6B54">
        <w:rPr>
          <w:rStyle w:val="StyleBoldUnderline"/>
        </w:rPr>
        <w:t>Five people died.</w:t>
      </w:r>
      <w:r w:rsidRPr="001F6B54">
        <w:rPr>
          <w:rStyle w:val="StyleBoldUnderline"/>
          <w:sz w:val="12"/>
        </w:rPr>
        <w:t>¶</w:t>
      </w:r>
      <w:r w:rsidRPr="001F6B54">
        <w:rPr>
          <w:rStyle w:val="StyleBoldUnderline"/>
        </w:rPr>
        <w:t xml:space="preserve"> </w:t>
      </w:r>
      <w:proofErr w:type="gramStart"/>
      <w:r w:rsidRPr="001F6B54">
        <w:rPr>
          <w:rStyle w:val="StyleBoldUnderline"/>
        </w:rPr>
        <w:t>That</w:t>
      </w:r>
      <w:proofErr w:type="gramEnd"/>
      <w:r w:rsidRPr="001F6B54">
        <w:rPr>
          <w:rStyle w:val="StyleBoldUnderline"/>
        </w:rPr>
        <w:t xml:space="preserve"> gives us</w:t>
      </w:r>
      <w:r w:rsidRPr="001F6B54">
        <w:rPr>
          <w:sz w:val="16"/>
        </w:rPr>
        <w:t xml:space="preserve"> a grand total of around </w:t>
      </w:r>
      <w:r w:rsidRPr="001F6B54">
        <w:rPr>
          <w:rStyle w:val="StyleBoldUnderline"/>
        </w:rPr>
        <w:t>105 deaths, entirely from agents that were grown and weaponized in officially-sanctioned and funded bioweapons research labs</w:t>
      </w:r>
      <w:r w:rsidRPr="001F6B54">
        <w:rPr>
          <w:sz w:val="16"/>
        </w:rPr>
        <w:t>. Remember that.</w:t>
      </w:r>
      <w:r w:rsidRPr="001F6B54">
        <w:rPr>
          <w:sz w:val="12"/>
        </w:rPr>
        <w:t>¶</w:t>
      </w:r>
      <w:r w:rsidRPr="001F6B54">
        <w:rPr>
          <w:sz w:val="16"/>
        </w:rPr>
        <w:t xml:space="preserve"> </w:t>
      </w:r>
      <w:r w:rsidRPr="001F6B54">
        <w:rPr>
          <w:rStyle w:val="StyleBoldUnderline"/>
        </w:rPr>
        <w:t>Terrorist groups have</w:t>
      </w:r>
      <w:r w:rsidRPr="001F6B54">
        <w:rPr>
          <w:sz w:val="16"/>
        </w:rPr>
        <w:t xml:space="preserve"> also </w:t>
      </w:r>
      <w:r w:rsidRPr="001F6B54">
        <w:rPr>
          <w:rStyle w:val="StyleBoldUnderline"/>
        </w:rPr>
        <w:t>deployed biological weapons twice</w:t>
      </w:r>
      <w:r w:rsidRPr="001F6B54">
        <w:rPr>
          <w:sz w:val="16"/>
        </w:rPr>
        <w:t xml:space="preserve">, and these cases are very instructive. The first was </w:t>
      </w:r>
      <w:r w:rsidRPr="001F6B54">
        <w:rPr>
          <w:rStyle w:val="StyleBoldUnderline"/>
        </w:rPr>
        <w:t>the</w:t>
      </w:r>
      <w:r w:rsidRPr="001F6B54">
        <w:rPr>
          <w:sz w:val="16"/>
        </w:rPr>
        <w:t xml:space="preserve"> 1984 </w:t>
      </w:r>
      <w:r w:rsidRPr="001F6B54">
        <w:rPr>
          <w:rStyle w:val="StyleBoldUnderline"/>
        </w:rPr>
        <w:t>Rajneeshee</w:t>
      </w:r>
      <w:r w:rsidRPr="001F6B54">
        <w:rPr>
          <w:sz w:val="16"/>
        </w:rPr>
        <w:t xml:space="preserve"> bioterror attack, in which members of </w:t>
      </w:r>
      <w:r w:rsidRPr="001F6B54">
        <w:rPr>
          <w:rStyle w:val="StyleBoldUnderline"/>
        </w:rPr>
        <w:t>a</w:t>
      </w:r>
      <w:r w:rsidRPr="001F6B54">
        <w:rPr>
          <w:sz w:val="16"/>
        </w:rPr>
        <w:t xml:space="preserve"> </w:t>
      </w:r>
      <w:r w:rsidRPr="001F6B54">
        <w:rPr>
          <w:rStyle w:val="StyleBoldUnderline"/>
        </w:rPr>
        <w:t>cult in Oregon inoculated restaurant salad bars with Salmonella</w:t>
      </w:r>
      <w:r w:rsidRPr="001F6B54">
        <w:rPr>
          <w:sz w:val="16"/>
        </w:rPr>
        <w:t xml:space="preserve"> bacteria (an agent that’s not on the “select” list). </w:t>
      </w:r>
      <w:r w:rsidRPr="001F6B54">
        <w:rPr>
          <w:rStyle w:val="StyleBoldUnderline"/>
        </w:rPr>
        <w:t>751 people got sick, but nobody died. Public health authorities handled it as a conventional foodborne Salmonella outbreak</w:t>
      </w:r>
      <w:r w:rsidRPr="001F6B54">
        <w:rPr>
          <w:sz w:val="16"/>
        </w:rPr>
        <w:t xml:space="preserve">, identified the sources and contained them. Nobody even would have known it was a deliberate attack if a member of the cult hadn’t come forward afterward with a confession. Lesson: </w:t>
      </w:r>
      <w:r w:rsidRPr="001F6B54">
        <w:rPr>
          <w:rStyle w:val="StyleBoldUnderline"/>
        </w:rPr>
        <w:t>our existing public health infrastructure was entirely adequate to respond to a major bioterrorist attack</w:t>
      </w:r>
      <w:r w:rsidRPr="001F6B54">
        <w:rPr>
          <w:sz w:val="16"/>
        </w:rPr>
        <w:t>.</w:t>
      </w:r>
      <w:r w:rsidRPr="001F6B54">
        <w:rPr>
          <w:sz w:val="12"/>
        </w:rPr>
        <w:t>¶</w:t>
      </w:r>
      <w:r w:rsidRPr="001F6B54">
        <w:rPr>
          <w:sz w:val="16"/>
        </w:rPr>
        <w:t xml:space="preserve"> </w:t>
      </w:r>
      <w:proofErr w:type="gramStart"/>
      <w:r w:rsidRPr="001F6B54">
        <w:rPr>
          <w:sz w:val="16"/>
        </w:rPr>
        <w:t>The</w:t>
      </w:r>
      <w:proofErr w:type="gramEnd"/>
      <w:r w:rsidRPr="001F6B54">
        <w:rPr>
          <w:sz w:val="16"/>
        </w:rPr>
        <w:t xml:space="preserve"> </w:t>
      </w:r>
      <w:r w:rsidRPr="001F6B54">
        <w:rPr>
          <w:rStyle w:val="StyleBoldUnderline"/>
        </w:rPr>
        <w:t>second genuine bioterrorist attack took place in 1993</w:t>
      </w:r>
      <w:r w:rsidRPr="001F6B54">
        <w:rPr>
          <w:sz w:val="16"/>
        </w:rPr>
        <w:t xml:space="preserve">. </w:t>
      </w:r>
      <w:r w:rsidRPr="001F6B54">
        <w:rPr>
          <w:rStyle w:val="StyleBoldUnderline"/>
        </w:rPr>
        <w:t>Members of the Aum Shinrikyo cult successfully</w:t>
      </w:r>
      <w:r w:rsidRPr="001F6B54">
        <w:rPr>
          <w:sz w:val="16"/>
        </w:rPr>
        <w:t xml:space="preserve"> isolated and </w:t>
      </w:r>
      <w:r w:rsidRPr="001F6B54">
        <w:rPr>
          <w:rStyle w:val="StyleBoldUnderline"/>
        </w:rPr>
        <w:t>grew</w:t>
      </w:r>
      <w:r w:rsidRPr="001F6B54">
        <w:rPr>
          <w:sz w:val="16"/>
        </w:rPr>
        <w:t xml:space="preserve"> a large stock of </w:t>
      </w:r>
      <w:r w:rsidRPr="001F6B54">
        <w:rPr>
          <w:rStyle w:val="StyleBoldUnderline"/>
        </w:rPr>
        <w:t>anthrax</w:t>
      </w:r>
      <w:r w:rsidRPr="001F6B54">
        <w:rPr>
          <w:sz w:val="16"/>
        </w:rPr>
        <w:t xml:space="preserve"> bacteria, </w:t>
      </w:r>
      <w:r w:rsidRPr="001F6B54">
        <w:rPr>
          <w:rStyle w:val="StyleBoldUnderline"/>
        </w:rPr>
        <w:t>then sprayed it as an aerosol from the roof of a building in downtown Tokyo</w:t>
      </w:r>
      <w:r w:rsidRPr="001F6B54">
        <w:rPr>
          <w:sz w:val="16"/>
        </w:rPr>
        <w:t xml:space="preserve">. </w:t>
      </w:r>
      <w:r w:rsidRPr="001F6B54">
        <w:rPr>
          <w:rStyle w:val="StyleBoldUnderline"/>
        </w:rPr>
        <w:t xml:space="preserve">The cult was well-financed, and had many highly educated members, so this release over the world’s largest city really represented a worst-case scenario.¶ </w:t>
      </w:r>
      <w:proofErr w:type="gramStart"/>
      <w:r w:rsidRPr="001F6B54">
        <w:rPr>
          <w:rStyle w:val="StyleBoldUnderline"/>
        </w:rPr>
        <w:t>Nobody</w:t>
      </w:r>
      <w:proofErr w:type="gramEnd"/>
      <w:r w:rsidRPr="001F6B54">
        <w:rPr>
          <w:rStyle w:val="StyleBoldUnderline"/>
        </w:rPr>
        <w:t xml:space="preserve"> got sick or</w:t>
      </w:r>
      <w:r w:rsidRPr="001F6B54">
        <w:rPr>
          <w:sz w:val="16"/>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1F6B54">
        <w:rPr>
          <w:rStyle w:val="StyleBoldUnderline"/>
        </w:rPr>
        <w:t>one of the top “select agents” is extremely hard to grow and deploy even for relatively skilled non-state groups. It’s a really crappy bioterrorist weapon</w:t>
      </w:r>
      <w:r w:rsidRPr="001F6B54">
        <w:rPr>
          <w:sz w:val="16"/>
        </w:rPr>
        <w:t>.</w:t>
      </w:r>
      <w:r w:rsidRPr="001F6B54">
        <w:rPr>
          <w:sz w:val="12"/>
        </w:rPr>
        <w:t>¶</w:t>
      </w:r>
      <w:r w:rsidRPr="001F6B54">
        <w:rPr>
          <w:sz w:val="16"/>
        </w:rPr>
        <w:t xml:space="preserve"> Taken together, these events point to an uncomfortable but inevitable conclusion: </w:t>
      </w:r>
      <w:r w:rsidRPr="001F6B54">
        <w:rPr>
          <w:rStyle w:val="StyleBoldUnderline"/>
        </w:rPr>
        <w:t>our biodefense industry is a far greater threat to us than any actual bioterrorists.</w:t>
      </w:r>
    </w:p>
    <w:p w14:paraId="2886D1BC" w14:textId="77777777" w:rsidR="00E93155" w:rsidRPr="001F6B54" w:rsidRDefault="00E93155" w:rsidP="00E93155">
      <w:pPr>
        <w:pStyle w:val="Heading4"/>
        <w:rPr>
          <w:rFonts w:eastAsia="Calibri" w:cs="Times New Roman"/>
        </w:rPr>
      </w:pPr>
      <w:r w:rsidRPr="001F6B54">
        <w:rPr>
          <w:rFonts w:eastAsia="Calibri" w:cs="Times New Roman"/>
        </w:rPr>
        <w:t>Zero impact – no acquisition.</w:t>
      </w:r>
    </w:p>
    <w:p w14:paraId="5728D4CA" w14:textId="77777777" w:rsidR="00E93155" w:rsidRPr="001F6B54" w:rsidRDefault="00E93155" w:rsidP="00E93155">
      <w:r w:rsidRPr="001F6B54">
        <w:rPr>
          <w:rStyle w:val="StyleStyleBold12pt"/>
        </w:rPr>
        <w:t>Leitenberg 6</w:t>
      </w:r>
      <w:r w:rsidRPr="001F6B54">
        <w:t xml:space="preserve"> (Milton, Senior research scholar at the University of Maryland, Trained as a Scientist and Moved into the Field of Arms Control in 1966, First American Recruited to Work at the Stockholm International Peace Research Institute, Affiliated with the Swedish Institute of International Affairs and the Center for International Studies Peace Program at Cornell University, Senior Fellow at CISSM, http://www.commondreams.org/views06/0217-27.htm)</w:t>
      </w:r>
    </w:p>
    <w:p w14:paraId="54782BC3" w14:textId="77777777" w:rsidR="00E93155" w:rsidRPr="001F6B54" w:rsidRDefault="00E93155" w:rsidP="00E93155">
      <w:pPr>
        <w:rPr>
          <w:rFonts w:eastAsia="Calibri"/>
          <w:sz w:val="16"/>
        </w:rPr>
      </w:pPr>
      <w:r w:rsidRPr="001F6B54">
        <w:rPr>
          <w:rFonts w:eastAsia="Calibri"/>
          <w:sz w:val="16"/>
        </w:rPr>
        <w:t xml:space="preserve">So what substantiates the alarm and the massive federal spending on bioterrorism? </w:t>
      </w:r>
      <w:r w:rsidRPr="001F6B54">
        <w:rPr>
          <w:rFonts w:eastAsia="Calibri"/>
          <w:u w:val="single"/>
        </w:rPr>
        <w:t>There are two main sources of bioterrorism threats</w:t>
      </w:r>
      <w:r w:rsidRPr="001F6B54">
        <w:rPr>
          <w:rFonts w:eastAsia="Calibri"/>
          <w:sz w:val="16"/>
        </w:rPr>
        <w:t xml:space="preserve">: first, from </w:t>
      </w:r>
      <w:r w:rsidRPr="001F6B54">
        <w:rPr>
          <w:rFonts w:eastAsia="Calibri"/>
          <w:b/>
          <w:u w:val="single"/>
          <w:bdr w:val="single" w:sz="4" w:space="0" w:color="auto"/>
        </w:rPr>
        <w:t>countries developing bioweapons</w:t>
      </w:r>
      <w:r w:rsidRPr="001F6B54">
        <w:rPr>
          <w:rFonts w:eastAsia="Calibri"/>
          <w:sz w:val="16"/>
        </w:rPr>
        <w:t xml:space="preserve">, </w:t>
      </w:r>
      <w:r w:rsidRPr="001F6B54">
        <w:rPr>
          <w:rFonts w:eastAsia="Calibri"/>
          <w:u w:val="single"/>
        </w:rPr>
        <w:t>and</w:t>
      </w:r>
      <w:r w:rsidRPr="001F6B54">
        <w:rPr>
          <w:rFonts w:eastAsia="Calibri"/>
          <w:sz w:val="16"/>
        </w:rPr>
        <w:t xml:space="preserve"> second, from </w:t>
      </w:r>
      <w:r w:rsidRPr="001F6B54">
        <w:rPr>
          <w:rFonts w:eastAsia="Calibri"/>
          <w:u w:val="single"/>
        </w:rPr>
        <w:t xml:space="preserve">terrorist groups that might </w:t>
      </w:r>
      <w:r w:rsidRPr="001F6B54">
        <w:rPr>
          <w:rFonts w:eastAsia="Calibri"/>
          <w:b/>
          <w:u w:val="single"/>
          <w:bdr w:val="single" w:sz="4" w:space="0" w:color="auto"/>
        </w:rPr>
        <w:t>buy</w:t>
      </w:r>
      <w:r w:rsidRPr="001F6B54">
        <w:rPr>
          <w:rFonts w:eastAsia="Calibri"/>
          <w:sz w:val="16"/>
        </w:rPr>
        <w:t xml:space="preserve">, </w:t>
      </w:r>
      <w:r w:rsidRPr="001F6B54">
        <w:rPr>
          <w:rFonts w:eastAsia="Calibri"/>
          <w:b/>
          <w:u w:val="single"/>
          <w:bdr w:val="single" w:sz="4" w:space="0" w:color="auto"/>
        </w:rPr>
        <w:t>steal</w:t>
      </w:r>
      <w:r w:rsidRPr="001F6B54">
        <w:rPr>
          <w:rFonts w:eastAsia="Calibri"/>
          <w:u w:val="single"/>
        </w:rPr>
        <w:t xml:space="preserve"> or </w:t>
      </w:r>
      <w:r w:rsidRPr="001F6B54">
        <w:rPr>
          <w:rFonts w:eastAsia="Calibri"/>
          <w:b/>
          <w:u w:val="single"/>
          <w:bdr w:val="single" w:sz="4" w:space="0" w:color="auto"/>
        </w:rPr>
        <w:t>manufacture</w:t>
      </w:r>
      <w:r w:rsidRPr="001F6B54">
        <w:rPr>
          <w:rFonts w:eastAsia="Calibri"/>
          <w:u w:val="single"/>
        </w:rPr>
        <w:t xml:space="preserve"> them</w:t>
      </w:r>
      <w:r w:rsidRPr="001F6B54">
        <w:rPr>
          <w:rFonts w:eastAsia="Calibri"/>
          <w:sz w:val="16"/>
        </w:rPr>
        <w:t xml:space="preserve">. </w:t>
      </w:r>
      <w:r w:rsidRPr="001F6B54">
        <w:rPr>
          <w:rFonts w:eastAsia="Calibri"/>
          <w:u w:val="single"/>
        </w:rPr>
        <w:t xml:space="preserve">The first threat is </w:t>
      </w:r>
      <w:r w:rsidRPr="001F6B54">
        <w:rPr>
          <w:rFonts w:eastAsia="Calibri"/>
          <w:b/>
          <w:u w:val="single"/>
          <w:bdr w:val="single" w:sz="4" w:space="0" w:color="auto"/>
        </w:rPr>
        <w:t>declining</w:t>
      </w:r>
      <w:r w:rsidRPr="001F6B54">
        <w:rPr>
          <w:rFonts w:eastAsia="Calibri"/>
          <w:sz w:val="16"/>
        </w:rPr>
        <w:t xml:space="preserve">. U.S. </w:t>
      </w:r>
      <w:r w:rsidRPr="001F6B54">
        <w:rPr>
          <w:rFonts w:eastAsia="Calibri"/>
          <w:u w:val="single"/>
        </w:rPr>
        <w:t>intelligence estimates say the number of countries that conduct</w:t>
      </w:r>
      <w:r w:rsidRPr="001F6B54">
        <w:rPr>
          <w:rFonts w:eastAsia="Calibri"/>
          <w:sz w:val="16"/>
        </w:rPr>
        <w:t xml:space="preserve"> offensive </w:t>
      </w:r>
      <w:r w:rsidRPr="001F6B54">
        <w:rPr>
          <w:rFonts w:eastAsia="Calibri"/>
          <w:u w:val="single"/>
        </w:rPr>
        <w:t>bioweapons programs has fallen</w:t>
      </w:r>
      <w:r w:rsidRPr="001F6B54">
        <w:rPr>
          <w:rFonts w:eastAsia="Calibri"/>
          <w:sz w:val="16"/>
        </w:rPr>
        <w:t xml:space="preserve"> in the last 15 years </w:t>
      </w:r>
      <w:r w:rsidRPr="001F6B54">
        <w:rPr>
          <w:rFonts w:eastAsia="Calibri"/>
          <w:u w:val="single"/>
        </w:rPr>
        <w:t xml:space="preserve">from </w:t>
      </w:r>
      <w:r w:rsidRPr="001F6B54">
        <w:rPr>
          <w:rFonts w:eastAsia="Calibri"/>
          <w:b/>
          <w:u w:val="single"/>
          <w:bdr w:val="single" w:sz="4" w:space="0" w:color="auto"/>
        </w:rPr>
        <w:t>13 to nine</w:t>
      </w:r>
      <w:r w:rsidRPr="001F6B54">
        <w:rPr>
          <w:rFonts w:eastAsia="Calibri"/>
          <w:sz w:val="16"/>
        </w:rPr>
        <w:t xml:space="preserve">, as South Africa, Libya, Iraq and Cuba were dropped. </w:t>
      </w:r>
      <w:r w:rsidRPr="001F6B54">
        <w:rPr>
          <w:rFonts w:eastAsia="Calibri"/>
          <w:u w:val="single"/>
        </w:rPr>
        <w:t>There is no</w:t>
      </w:r>
      <w:r w:rsidRPr="001F6B54">
        <w:rPr>
          <w:rFonts w:eastAsia="Calibri"/>
          <w:sz w:val="16"/>
        </w:rPr>
        <w:t xml:space="preserve"> publicly available </w:t>
      </w:r>
      <w:r w:rsidRPr="001F6B54">
        <w:rPr>
          <w:rFonts w:eastAsia="Calibri"/>
          <w:u w:val="single"/>
        </w:rPr>
        <w:t>evidence that even the most hostile of the nine remaining countries</w:t>
      </w:r>
      <w:r w:rsidRPr="001F6B54">
        <w:rPr>
          <w:rFonts w:eastAsia="Calibri"/>
          <w:sz w:val="16"/>
        </w:rPr>
        <w:t xml:space="preserve"> — Syria and Iran — </w:t>
      </w:r>
      <w:r w:rsidRPr="001F6B54">
        <w:rPr>
          <w:rFonts w:eastAsia="Calibri"/>
          <w:u w:val="single"/>
        </w:rPr>
        <w:t>are ramping up their programs</w:t>
      </w:r>
      <w:r w:rsidRPr="001F6B54">
        <w:rPr>
          <w:rFonts w:eastAsia="Calibri"/>
          <w:sz w:val="16"/>
        </w:rPr>
        <w:t xml:space="preserve">. And, </w:t>
      </w:r>
      <w:r w:rsidRPr="001F6B54">
        <w:rPr>
          <w:rFonts w:eastAsia="Calibri"/>
          <w:u w:val="single"/>
        </w:rPr>
        <w:t>despite the fear</w:t>
      </w:r>
      <w:r w:rsidRPr="001F6B54">
        <w:rPr>
          <w:rFonts w:eastAsia="Calibri"/>
          <w:sz w:val="16"/>
        </w:rPr>
        <w:t xml:space="preserve"> that </w:t>
      </w:r>
      <w:r w:rsidRPr="001F6B54">
        <w:rPr>
          <w:rFonts w:eastAsia="Calibri"/>
          <w:u w:val="single"/>
        </w:rPr>
        <w:t>a hostile nation could help terrorists get biological weapons</w:t>
      </w:r>
      <w:r w:rsidRPr="001F6B54">
        <w:rPr>
          <w:rFonts w:eastAsia="Calibri"/>
          <w:sz w:val="16"/>
        </w:rPr>
        <w:t xml:space="preserve">, </w:t>
      </w:r>
      <w:r w:rsidRPr="001F6B54">
        <w:rPr>
          <w:rFonts w:eastAsia="Calibri"/>
          <w:b/>
          <w:u w:val="single"/>
          <w:bdr w:val="single" w:sz="4" w:space="0" w:color="auto"/>
        </w:rPr>
        <w:t>no country</w:t>
      </w:r>
      <w:r w:rsidRPr="001F6B54">
        <w:rPr>
          <w:rFonts w:eastAsia="Calibri"/>
          <w:u w:val="single"/>
        </w:rPr>
        <w:t xml:space="preserve"> has ever done so</w:t>
      </w:r>
      <w:r w:rsidRPr="001F6B54">
        <w:rPr>
          <w:rFonts w:eastAsia="Calibri"/>
          <w:sz w:val="16"/>
        </w:rPr>
        <w:t xml:space="preserve"> — </w:t>
      </w:r>
      <w:r w:rsidRPr="001F6B54">
        <w:rPr>
          <w:rFonts w:eastAsia="Calibri"/>
          <w:u w:val="single"/>
        </w:rPr>
        <w:t>even nations known to have trained terrorists</w:t>
      </w:r>
      <w:r w:rsidRPr="001F6B54">
        <w:rPr>
          <w:rFonts w:eastAsia="Calibri"/>
          <w:sz w:val="16"/>
        </w:rPr>
        <w:t>. It's more difficult to assess the risk of terrorists using bioweapons, especially because the perpetrators of the anthrax mailings have not been identified. If the perpetrators did not have access to assistance, materials or knowledge derived from the U.S. biodefense program, but had developed such sophistication independently, that would change our view of what a terrorist group might be capable of. So far, however</w:t>
      </w:r>
      <w:r w:rsidRPr="001F6B54">
        <w:rPr>
          <w:rFonts w:eastAsia="Calibri"/>
          <w:u w:val="single"/>
        </w:rPr>
        <w:t xml:space="preserve">, the </w:t>
      </w:r>
      <w:r w:rsidRPr="001F6B54">
        <w:rPr>
          <w:rFonts w:eastAsia="Calibri"/>
          <w:b/>
          <w:u w:val="single"/>
          <w:bdr w:val="single" w:sz="4" w:space="0" w:color="auto"/>
        </w:rPr>
        <w:t>history</w:t>
      </w:r>
      <w:r w:rsidRPr="001F6B54">
        <w:rPr>
          <w:rFonts w:eastAsia="Calibri"/>
          <w:u w:val="single"/>
        </w:rPr>
        <w:t xml:space="preserve"> of terrorist experimentation with bioweapons has shown that </w:t>
      </w:r>
      <w:r w:rsidRPr="001F6B54">
        <w:rPr>
          <w:rFonts w:eastAsia="Calibri"/>
          <w:b/>
          <w:u w:val="single"/>
          <w:bdr w:val="single" w:sz="4" w:space="0" w:color="auto"/>
        </w:rPr>
        <w:t>killing large numbers</w:t>
      </w:r>
      <w:r w:rsidRPr="001F6B54">
        <w:rPr>
          <w:rFonts w:eastAsia="Calibri"/>
          <w:u w:val="single"/>
        </w:rPr>
        <w:t xml:space="preserve"> of people isn't</w:t>
      </w:r>
      <w:r w:rsidRPr="001F6B54">
        <w:rPr>
          <w:rFonts w:eastAsia="Calibri"/>
          <w:sz w:val="16"/>
        </w:rPr>
        <w:t xml:space="preserve"> </w:t>
      </w:r>
      <w:r w:rsidRPr="001F6B54">
        <w:rPr>
          <w:rFonts w:eastAsia="Calibri"/>
          <w:u w:val="single"/>
        </w:rPr>
        <w:t>as easy as we've been led to believe</w:t>
      </w:r>
      <w:r w:rsidRPr="001F6B54">
        <w:rPr>
          <w:rFonts w:eastAsia="Calibri"/>
          <w:sz w:val="16"/>
        </w:rPr>
        <w:t xml:space="preserve">. </w:t>
      </w:r>
      <w:r w:rsidRPr="001F6B54">
        <w:rPr>
          <w:rFonts w:eastAsia="Calibri"/>
          <w:u w:val="single"/>
        </w:rPr>
        <w:t>Followers of</w:t>
      </w:r>
      <w:r w:rsidRPr="001F6B54">
        <w:rPr>
          <w:rFonts w:eastAsia="Calibri"/>
          <w:sz w:val="16"/>
        </w:rPr>
        <w:t xml:space="preserve"> Bhagwan Shree </w:t>
      </w:r>
      <w:r w:rsidRPr="001F6B54">
        <w:rPr>
          <w:rFonts w:eastAsia="Calibri"/>
          <w:u w:val="single"/>
        </w:rPr>
        <w:t>Rajneesh succeeded in culturing and distributing salmonella in Oregon</w:t>
      </w:r>
      <w:r w:rsidRPr="001F6B54">
        <w:rPr>
          <w:rFonts w:eastAsia="Calibri"/>
          <w:sz w:val="16"/>
        </w:rPr>
        <w:t xml:space="preserve"> in 1984, </w:t>
      </w:r>
      <w:r w:rsidRPr="001F6B54">
        <w:rPr>
          <w:rFonts w:eastAsia="Calibri"/>
          <w:u w:val="single"/>
        </w:rPr>
        <w:t>sickening 751 people</w:t>
      </w:r>
      <w:r w:rsidRPr="001F6B54">
        <w:rPr>
          <w:rFonts w:eastAsia="Calibri"/>
          <w:sz w:val="16"/>
        </w:rPr>
        <w:t xml:space="preserve">. </w:t>
      </w:r>
      <w:r w:rsidRPr="001F6B54">
        <w:rPr>
          <w:rFonts w:eastAsia="Calibri"/>
          <w:u w:val="single"/>
        </w:rPr>
        <w:t>Aum Shinrikyo failed in its attempts to obtain</w:t>
      </w:r>
      <w:r w:rsidRPr="001F6B54">
        <w:rPr>
          <w:rFonts w:eastAsia="Calibri"/>
          <w:sz w:val="16"/>
        </w:rPr>
        <w:t xml:space="preserve">, </w:t>
      </w:r>
      <w:r w:rsidRPr="001F6B54">
        <w:rPr>
          <w:rFonts w:eastAsia="Calibri"/>
          <w:u w:val="single"/>
        </w:rPr>
        <w:t>produce and disperse anthrax</w:t>
      </w:r>
      <w:r w:rsidRPr="001F6B54">
        <w:rPr>
          <w:rFonts w:eastAsia="Calibri"/>
          <w:sz w:val="16"/>
        </w:rPr>
        <w:t xml:space="preserve"> and botulinum toxin between 1990 and 1994. </w:t>
      </w:r>
      <w:r w:rsidRPr="001F6B54">
        <w:rPr>
          <w:rFonts w:eastAsia="Calibri"/>
          <w:u w:val="single"/>
        </w:rPr>
        <w:t>Al Qaeda tried to develop bioweapons</w:t>
      </w:r>
      <w:r w:rsidRPr="001F6B54">
        <w:rPr>
          <w:rFonts w:eastAsia="Calibri"/>
          <w:sz w:val="16"/>
        </w:rPr>
        <w:t xml:space="preserve"> from 1997 until the U.S. invasion of Afghanistan in 2001, </w:t>
      </w:r>
      <w:r w:rsidRPr="001F6B54">
        <w:rPr>
          <w:rFonts w:eastAsia="Calibri"/>
          <w:u w:val="single"/>
        </w:rPr>
        <w:t>but declassified documents found</w:t>
      </w:r>
      <w:r w:rsidRPr="001F6B54">
        <w:rPr>
          <w:rFonts w:eastAsia="Calibri"/>
          <w:sz w:val="16"/>
        </w:rPr>
        <w:t xml:space="preserve"> </w:t>
      </w:r>
      <w:r w:rsidRPr="001F6B54">
        <w:rPr>
          <w:rFonts w:eastAsia="Calibri"/>
          <w:u w:val="single"/>
        </w:rPr>
        <w:t>by</w:t>
      </w:r>
      <w:r w:rsidRPr="001F6B54">
        <w:rPr>
          <w:rFonts w:eastAsia="Calibri"/>
          <w:sz w:val="16"/>
        </w:rPr>
        <w:t xml:space="preserve"> U.S. </w:t>
      </w:r>
      <w:r w:rsidRPr="001F6B54">
        <w:rPr>
          <w:rFonts w:eastAsia="Calibri"/>
          <w:u w:val="single"/>
        </w:rPr>
        <w:t>forces outside Kandahar indicate the group never obtained the necessary pathogens</w:t>
      </w:r>
      <w:r w:rsidRPr="001F6B54">
        <w:rPr>
          <w:rFonts w:eastAsia="Calibri"/>
          <w:sz w:val="16"/>
        </w:rPr>
        <w:t xml:space="preserve">. At a conference in Tokyo this week, bioterrorism experts called for new programs to counter the possibility that terrorists could genetically engineer new pathogens. Yet </w:t>
      </w:r>
      <w:r w:rsidRPr="001F6B54">
        <w:rPr>
          <w:rFonts w:eastAsia="Calibri"/>
          <w:u w:val="single"/>
        </w:rPr>
        <w:t xml:space="preserve">three of the </w:t>
      </w:r>
      <w:r w:rsidRPr="001F6B54">
        <w:rPr>
          <w:rFonts w:eastAsia="Calibri"/>
          <w:b/>
          <w:u w:val="single"/>
          <w:bdr w:val="single" w:sz="4" w:space="0" w:color="auto"/>
        </w:rPr>
        <w:t>leading scientists</w:t>
      </w:r>
      <w:r w:rsidRPr="001F6B54">
        <w:rPr>
          <w:rFonts w:eastAsia="Calibri"/>
          <w:u w:val="single"/>
        </w:rPr>
        <w:t xml:space="preserve"> in the field have said there is no likelihood at this time that a terrorist group could perform such a feat.</w:t>
      </w:r>
      <w:r w:rsidRPr="001F6B54">
        <w:rPr>
          <w:rFonts w:eastAsia="Calibri"/>
          <w:sz w:val="16"/>
        </w:rPr>
        <w:t xml:space="preserve"> The real problem is that a decade of widely broadcast discussion of what it takes to produce a bioweapon has provided terrorists with at least a rough roadmap. Until now, no terrorist group has had professionals with the skills to exploit the information — but the publicity may make it easier in the future. There is no military or strategic justification for imputing to real-world terrorist groups capabilities that they do not possess. Yet no risk analysis was conducted before the $33 billion was spent. Some </w:t>
      </w:r>
      <w:r w:rsidRPr="001F6B54">
        <w:rPr>
          <w:rFonts w:eastAsia="Calibri"/>
          <w:u w:val="single"/>
        </w:rPr>
        <w:t>scientists and politicians</w:t>
      </w:r>
      <w:r w:rsidRPr="001F6B54">
        <w:rPr>
          <w:rFonts w:eastAsia="Calibri"/>
          <w:sz w:val="16"/>
        </w:rPr>
        <w:t xml:space="preserve"> privately </w:t>
      </w:r>
      <w:r w:rsidRPr="001F6B54">
        <w:rPr>
          <w:rFonts w:eastAsia="Calibri"/>
          <w:u w:val="single"/>
        </w:rPr>
        <w:t>acknowledge</w:t>
      </w:r>
      <w:r w:rsidRPr="001F6B54">
        <w:rPr>
          <w:rFonts w:eastAsia="Calibri"/>
          <w:sz w:val="16"/>
        </w:rPr>
        <w:t xml:space="preserve"> that </w:t>
      </w:r>
      <w:r w:rsidRPr="001F6B54">
        <w:rPr>
          <w:rFonts w:eastAsia="Calibri"/>
          <w:u w:val="single"/>
        </w:rPr>
        <w:t xml:space="preserve">the threat of bioterror attacks is </w:t>
      </w:r>
      <w:r w:rsidRPr="001F6B54">
        <w:rPr>
          <w:rFonts w:eastAsia="Calibri"/>
          <w:b/>
          <w:u w:val="single"/>
          <w:bdr w:val="single" w:sz="4" w:space="0" w:color="auto"/>
        </w:rPr>
        <w:t>exaggerated</w:t>
      </w:r>
      <w:r w:rsidRPr="001F6B54">
        <w:rPr>
          <w:rFonts w:eastAsia="Calibri"/>
          <w:sz w:val="16"/>
        </w:rPr>
        <w:t>, but they argue that spending on bioterrorism prevention and response would be inadequate without it. But the persistent hype is not benign. It is almost certainly the single major factor in provoking interest in bioweapons among terrorist groups. Bin Laden's deputy, the Egyptian doctor Ayman Zawahiri, wrote on a captured floppy disk that "we only became aware of (bioweapons) when the enemy drew our attention to them by repeatedly expressing concerns that they can be produced simply with easily available materials." We are creating our worst nightmare.</w:t>
      </w:r>
    </w:p>
    <w:p w14:paraId="194FE093" w14:textId="77777777" w:rsidR="001F6F23" w:rsidRPr="001F6B54" w:rsidRDefault="001F6F23" w:rsidP="00E93155">
      <w:pPr>
        <w:rPr>
          <w:rFonts w:eastAsia="Calibri"/>
          <w:sz w:val="16"/>
        </w:rPr>
      </w:pPr>
    </w:p>
    <w:p w14:paraId="3BD4E74D" w14:textId="28671FFA" w:rsidR="00E93155" w:rsidRPr="001F6B54" w:rsidRDefault="00E93155" w:rsidP="00E93155">
      <w:pPr>
        <w:pStyle w:val="Heading4"/>
        <w:rPr>
          <w:rFonts w:cs="Times New Roman"/>
        </w:rPr>
      </w:pPr>
      <w:r w:rsidRPr="001F6B54">
        <w:rPr>
          <w:rFonts w:cs="Times New Roman"/>
        </w:rPr>
        <w:t>Prefer our ev</w:t>
      </w:r>
      <w:r w:rsidR="001F6F23" w:rsidRPr="001F6B54">
        <w:rPr>
          <w:rFonts w:cs="Times New Roman"/>
        </w:rPr>
        <w:t>idence</w:t>
      </w:r>
      <w:r w:rsidRPr="001F6B54">
        <w:rPr>
          <w:rFonts w:cs="Times New Roman"/>
        </w:rPr>
        <w:t xml:space="preserve"> – theirs inflates the threat</w:t>
      </w:r>
    </w:p>
    <w:p w14:paraId="71BA381B" w14:textId="77777777" w:rsidR="00E93155" w:rsidRPr="001F6B54" w:rsidRDefault="00E93155" w:rsidP="00E93155">
      <w:r w:rsidRPr="001F6B54">
        <w:rPr>
          <w:rStyle w:val="StyleStyleBold12pt"/>
        </w:rPr>
        <w:t>Reynolds 5</w:t>
      </w:r>
      <w:r w:rsidRPr="001F6B54">
        <w:t xml:space="preserve">—Senior Fellow at the Cato Institute. </w:t>
      </w:r>
      <w:proofErr w:type="gramStart"/>
      <w:r w:rsidRPr="001F6B54">
        <w:t>Formerly Director of Economic Research at the Hudson Institute.</w:t>
      </w:r>
      <w:proofErr w:type="gramEnd"/>
      <w:r w:rsidRPr="001F6B54">
        <w:t xml:space="preserve"> </w:t>
      </w:r>
      <w:proofErr w:type="gramStart"/>
      <w:r w:rsidRPr="001F6B54">
        <w:t>AB in economics from UCLA.</w:t>
      </w:r>
      <w:proofErr w:type="gramEnd"/>
      <w:r w:rsidRPr="001F6B54">
        <w:t xml:space="preserve"> (Alan, The Fear Industry, 6 May 2007, http://www.cato.org/pub_display.php?pub_id=8234)</w:t>
      </w:r>
    </w:p>
    <w:p w14:paraId="10075A6C" w14:textId="77777777" w:rsidR="00E93155" w:rsidRPr="00F33E17" w:rsidRDefault="00E93155" w:rsidP="00E93155">
      <w:pPr>
        <w:ind w:right="288"/>
        <w:rPr>
          <w:rFonts w:eastAsia="Calibri"/>
          <w:sz w:val="16"/>
        </w:rPr>
      </w:pPr>
      <w:r w:rsidRPr="001F6B54">
        <w:rPr>
          <w:rFonts w:eastAsia="Calibri"/>
          <w:sz w:val="16"/>
        </w:rPr>
        <w:t xml:space="preserve">Neither gentleman has been at all apologetic about his role in grossly exaggerating the likely risks of biological terrorism. Mr. </w:t>
      </w:r>
      <w:r w:rsidRPr="001F6B54">
        <w:rPr>
          <w:rStyle w:val="StyleBoldUnderline"/>
        </w:rPr>
        <w:t>Wolfowitz once claimed Iraq had enough ricin to kill a million people</w:t>
      </w:r>
      <w:r w:rsidRPr="001F6B54">
        <w:rPr>
          <w:rFonts w:eastAsia="Calibri"/>
          <w:sz w:val="16"/>
        </w:rPr>
        <w:t xml:space="preserve">, enough botulism to kill tens of millions and enough anthrax "to kill hundreds of millions."  Terrorists throughout the world have managed to kill only five people with anthrax, one with ricin and zero with botulism or aflatoxin (added to the list by former Secretary of State Colin Powell). This not because terrorists don't want to kill people, but because killing is much easier to accomplish with bombs, guns and crashing airplanes. Even today, however, bureaucrats and politicians still remain easily persuaded to assign a higher priority (and bigger budgets) to extremely unlikely risks than to mundane but palpable threats to health and safety.  I wrote a series of columns about the formidable obstacles to effectively delivering biological weapons, often quoting Mr. Wolfowitz or the CIA as examples of extreme gullibility or deception. I revealed many holes in the WMD fable before the Iraq invasion in, "The economics of war," "Hazy WMD definitions" and "The duct tape economy." Those were followed by "Intelligence without brains" in June 2003, "The CIA and WMD" in June 2004, "WMD Doomsday distractions" in April 2005 and "The cost of war in retrospect" in March 2006. Those columns can be found by sifting through archives under my bio at cato.org.  </w:t>
      </w:r>
      <w:r w:rsidRPr="001F6B54">
        <w:rPr>
          <w:rStyle w:val="StyleBoldUnderline"/>
        </w:rPr>
        <w:t>The</w:t>
      </w:r>
      <w:r w:rsidRPr="001F6B54">
        <w:rPr>
          <w:rFonts w:eastAsia="Calibri"/>
          <w:sz w:val="16"/>
        </w:rPr>
        <w:t xml:space="preserve"> legacy of the 2002 WMD </w:t>
      </w:r>
      <w:r w:rsidRPr="001F6B54">
        <w:rPr>
          <w:rStyle w:val="StyleBoldUnderline"/>
        </w:rPr>
        <w:t>hoax lives on today in</w:t>
      </w:r>
      <w:r w:rsidRPr="001F6B54">
        <w:rPr>
          <w:rFonts w:eastAsia="Calibri"/>
          <w:sz w:val="16"/>
        </w:rPr>
        <w:t xml:space="preserve"> "Operation Bioshield" and other </w:t>
      </w:r>
      <w:r w:rsidRPr="001F6B54">
        <w:rPr>
          <w:rStyle w:val="StyleBoldUnderline"/>
        </w:rPr>
        <w:t>federal programs</w:t>
      </w:r>
      <w:r w:rsidRPr="001F6B54">
        <w:rPr>
          <w:rFonts w:eastAsia="Calibri"/>
          <w:sz w:val="16"/>
        </w:rPr>
        <w:t xml:space="preserve"> </w:t>
      </w:r>
      <w:r w:rsidRPr="001F6B54">
        <w:rPr>
          <w:rStyle w:val="StyleBoldUnderline"/>
        </w:rPr>
        <w:t xml:space="preserve">for doling out tax dollars to the multibillion-dollar fear industry.  The fear industry begins by hiring lobbyists and subsidizing academics </w:t>
      </w:r>
      <w:proofErr w:type="gramStart"/>
      <w:r w:rsidRPr="001F6B54">
        <w:rPr>
          <w:rStyle w:val="StyleBoldUnderline"/>
        </w:rPr>
        <w:t>who</w:t>
      </w:r>
      <w:proofErr w:type="gramEnd"/>
      <w:r w:rsidRPr="001F6B54">
        <w:rPr>
          <w:rFonts w:eastAsia="Calibri"/>
          <w:sz w:val="16"/>
        </w:rPr>
        <w:t xml:space="preserve">, in turn, </w:t>
      </w:r>
      <w:r w:rsidRPr="001F6B54">
        <w:rPr>
          <w:rStyle w:val="StyleBoldUnderline"/>
        </w:rPr>
        <w:t>persuade journalists to write scary stories about hypothetical weapons.  This science fiction game</w:t>
      </w:r>
      <w:r w:rsidRPr="001F6B54">
        <w:rPr>
          <w:rFonts w:eastAsia="Calibri"/>
          <w:sz w:val="16"/>
        </w:rPr>
        <w:t xml:space="preserve"> is not played for fun. It </w:t>
      </w:r>
      <w:r w:rsidRPr="001F6B54">
        <w:rPr>
          <w:rStyle w:val="StyleBoldUnderline"/>
        </w:rPr>
        <w:t>is played for money</w:t>
      </w:r>
      <w:r w:rsidRPr="001F6B54">
        <w:rPr>
          <w:rFonts w:eastAsia="Calibri"/>
          <w:sz w:val="16"/>
        </w:rPr>
        <w:t xml:space="preserve">. </w:t>
      </w:r>
      <w:r w:rsidRPr="001F6B54">
        <w:rPr>
          <w:rStyle w:val="StyleBoldUnderline"/>
        </w:rPr>
        <w:t>It involves</w:t>
      </w:r>
      <w:r w:rsidRPr="001F6B54">
        <w:rPr>
          <w:rFonts w:eastAsia="Calibri"/>
          <w:sz w:val="16"/>
        </w:rPr>
        <w:t xml:space="preserve"> </w:t>
      </w:r>
      <w:r w:rsidRPr="001F6B54">
        <w:rPr>
          <w:rStyle w:val="StyleBoldUnderline"/>
        </w:rPr>
        <w:t>what</w:t>
      </w:r>
      <w:r w:rsidRPr="001F6B54">
        <w:rPr>
          <w:rFonts w:eastAsia="Calibri"/>
          <w:sz w:val="16"/>
        </w:rPr>
        <w:t xml:space="preserve"> Dale </w:t>
      </w:r>
      <w:r w:rsidRPr="001F6B54">
        <w:rPr>
          <w:rStyle w:val="StyleBoldUnderline"/>
        </w:rPr>
        <w:t>Rose of the University of California</w:t>
      </w:r>
      <w:r w:rsidRPr="001F6B54">
        <w:rPr>
          <w:rFonts w:eastAsia="Calibri"/>
          <w:sz w:val="16"/>
        </w:rPr>
        <w:t xml:space="preserve"> at San Francisco </w:t>
      </w:r>
      <w:r w:rsidRPr="001F6B54">
        <w:rPr>
          <w:rStyle w:val="StyleBoldUnderline"/>
        </w:rPr>
        <w:t>described as,</w:t>
      </w:r>
      <w:r w:rsidRPr="001F6B54">
        <w:rPr>
          <w:rFonts w:eastAsia="Calibri"/>
          <w:sz w:val="16"/>
        </w:rPr>
        <w:t xml:space="preserve"> "</w:t>
      </w:r>
      <w:r w:rsidRPr="001F6B54">
        <w:rPr>
          <w:rStyle w:val="StyleBoldUnderline"/>
        </w:rPr>
        <w:t xml:space="preserve">A </w:t>
      </w:r>
      <w:r w:rsidRPr="001F6B54">
        <w:rPr>
          <w:rFonts w:eastAsia="Calibri"/>
          <w:sz w:val="16"/>
        </w:rPr>
        <w:t xml:space="preserve">cottage </w:t>
      </w:r>
      <w:r w:rsidRPr="001F6B54">
        <w:rPr>
          <w:rStyle w:val="StyleBoldUnderline"/>
        </w:rPr>
        <w:t>industry of risk analysts, disaster preparedness experts, psychologists, and others</w:t>
      </w:r>
      <w:r w:rsidRPr="001F6B54">
        <w:rPr>
          <w:rFonts w:eastAsia="Calibri"/>
          <w:sz w:val="16"/>
        </w:rPr>
        <w:t xml:space="preserve"> </w:t>
      </w:r>
      <w:r w:rsidRPr="001F6B54">
        <w:rPr>
          <w:rStyle w:val="StyleBoldUnderline"/>
        </w:rPr>
        <w:t>[who]</w:t>
      </w:r>
      <w:r w:rsidRPr="001F6B54">
        <w:rPr>
          <w:rFonts w:eastAsia="Calibri"/>
          <w:sz w:val="16"/>
        </w:rPr>
        <w:t xml:space="preserve"> </w:t>
      </w:r>
      <w:r w:rsidRPr="001F6B54">
        <w:rPr>
          <w:rStyle w:val="StyleBoldUnderline"/>
        </w:rPr>
        <w:t>have produced</w:t>
      </w:r>
      <w:r w:rsidRPr="001F6B54">
        <w:rPr>
          <w:rFonts w:eastAsia="Calibri"/>
          <w:sz w:val="16"/>
        </w:rPr>
        <w:t xml:space="preserve"> an array of </w:t>
      </w:r>
      <w:r w:rsidRPr="001F6B54">
        <w:rPr>
          <w:rStyle w:val="StyleBoldUnderline"/>
        </w:rPr>
        <w:t>theoretical work</w:t>
      </w:r>
      <w:r w:rsidRPr="001F6B54">
        <w:rPr>
          <w:rFonts w:eastAsia="Calibri"/>
          <w:sz w:val="16"/>
        </w:rPr>
        <w:t xml:space="preserve"> and conceptual grids </w:t>
      </w:r>
      <w:r w:rsidRPr="001F6B54">
        <w:rPr>
          <w:rStyle w:val="StyleBoldUnderline"/>
        </w:rPr>
        <w:t>around</w:t>
      </w:r>
      <w:r w:rsidRPr="001F6B54">
        <w:rPr>
          <w:rFonts w:eastAsia="Calibri"/>
          <w:sz w:val="16"/>
        </w:rPr>
        <w:t xml:space="preserve"> </w:t>
      </w:r>
      <w:r w:rsidRPr="001F6B54">
        <w:rPr>
          <w:rStyle w:val="StyleBoldUnderline"/>
        </w:rPr>
        <w:t>the issue of low probability, high consequence events."  In response to pressure from academic centers whose main mission was to hype bioterrorism</w:t>
      </w:r>
      <w:r w:rsidRPr="001F6B54">
        <w:rPr>
          <w:rFonts w:eastAsia="Calibri"/>
          <w:sz w:val="16"/>
        </w:rPr>
        <w:t xml:space="preserve"> (including the infamously erroneous "Dark Winter" scenario of mid-2001), President </w:t>
      </w:r>
      <w:r w:rsidRPr="001F6B54">
        <w:rPr>
          <w:rStyle w:val="StyleBoldUnderline"/>
        </w:rPr>
        <w:t>Bush warned of</w:t>
      </w:r>
      <w:r w:rsidRPr="001F6B54">
        <w:rPr>
          <w:rFonts w:eastAsia="Calibri"/>
          <w:sz w:val="16"/>
        </w:rPr>
        <w:t xml:space="preserve"> "the use of the </w:t>
      </w:r>
      <w:r w:rsidRPr="001F6B54">
        <w:rPr>
          <w:rStyle w:val="StyleBoldUnderline"/>
        </w:rPr>
        <w:t>smallpox</w:t>
      </w:r>
      <w:r w:rsidRPr="001F6B54">
        <w:rPr>
          <w:rFonts w:eastAsia="Calibri"/>
          <w:sz w:val="16"/>
        </w:rPr>
        <w:t xml:space="preserve"> virus as a weapon of terror" in December 2002. The administration then spent hundreds of millions of dollars on smallpox vaccine for first responders and the military, but both groups (notably, physicians) shunned the risky shots.  That was the most costly fiasco of its type since the swine flu vaccination program of 1976, which killed more people than swine flu did. Continuing the tradition, the U.S. government just contracted with Sanofi Pasteur to produce $100 million worth of avian flu vaccine -- of dubious effectiveness against avian flu acquired from birds, much less from any hypothetical pandemic strain that leaps to humans.  Whether or not these programs save even one life per $100 million spent is irrelevant. The point is the millions spent. </w:t>
      </w:r>
      <w:r w:rsidRPr="001F6B54">
        <w:rPr>
          <w:rStyle w:val="StyleBoldUnderline"/>
        </w:rPr>
        <w:t xml:space="preserve">After most federal loot from research grants and vaccine stockpiles has been received, the mission is accomplished and the fear industry moves on to greener pastures. The scare stories about Danger A disappear, replaced with new stories about Danger B, then C and so on.  </w:t>
      </w:r>
      <w:r w:rsidRPr="001F6B54">
        <w:rPr>
          <w:rFonts w:eastAsia="Calibri"/>
          <w:sz w:val="16"/>
        </w:rPr>
        <w:t xml:space="preserve">The most reliable cash cow for the fear industry has been the five deaths from inhaling anthrax in October 2001. For those in the business of providing high-cost solutions to minuscule risks, this has been an endless bonanza.  A recent news item provides a typical tip for fear investors: "Emergent BioSolutions of Rockville (Md.) said the U.S. government planned to order as many as 22.75 million doses of its anthrax vaccine." The government has spent at least $877 million on anthrax vaccine so far, or $175.4 million per death from anthrax. Sensing that sum may be pressing the limits, the fear industry is busily assembling new threats to scare up some more cash.  The Health and Human Services Department reportedly plans to up its spending by more than $100 million on additional anthrax and smallpox vaccines. And it plans to spend more than $100 million to deal with radiation poisoning -- not even on this luxury list until former Russian spy Alexander Litvinenko was assassinated. Compared with anthrax vaccine, $100 million per death sounds cheap, even if he wasn't an American. But they did say "more than" $100 million, didn't they?  The plan also "listed as a near-term priority the development of antibiotics for threats such as the plague or tularemia." Sure, why not? There was one unconfirmed case of plague in Texas in 1956. And in the summer of 2000, an outbreak of tularemia from lawn mowing in Martha's Vineyard resulted in one fatality.  </w:t>
      </w:r>
      <w:r w:rsidRPr="001F6B54">
        <w:rPr>
          <w:rStyle w:val="StyleBoldUnderline"/>
        </w:rPr>
        <w:t>Whenever you hear the word "bioterrorism" in connection with large sums of federal money, just remember "WMD."</w:t>
      </w:r>
      <w:r w:rsidRPr="001F6B54">
        <w:rPr>
          <w:rFonts w:eastAsia="Calibri"/>
          <w:sz w:val="16"/>
        </w:rPr>
        <w:t xml:space="preserve"> </w:t>
      </w:r>
      <w:r w:rsidRPr="001F6B54">
        <w:rPr>
          <w:rStyle w:val="StyleBoldUnderline"/>
        </w:rPr>
        <w:t>Bioterrorism is just a different word for the same old WMD story retold in purely hypothetical terms, without even pretending someone actually has such agents or knows how to kill more than five people with them.</w:t>
      </w:r>
      <w:r w:rsidRPr="00F33E17">
        <w:rPr>
          <w:rStyle w:val="StyleBoldUnderline"/>
        </w:rPr>
        <w:t xml:space="preserve">  </w:t>
      </w:r>
    </w:p>
    <w:p w14:paraId="5E366397" w14:textId="77777777" w:rsidR="00E93155" w:rsidRPr="0001391D" w:rsidRDefault="00E93155" w:rsidP="00E93155"/>
    <w:p w14:paraId="083A0EAD" w14:textId="77777777" w:rsidR="00C87A48" w:rsidRPr="00C87A48" w:rsidRDefault="00C87A48" w:rsidP="00C87A48"/>
    <w:sectPr w:rsidR="00C87A48" w:rsidRPr="00C87A4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AA3E84" w14:textId="77777777" w:rsidR="00185A58" w:rsidRDefault="00185A58" w:rsidP="00E46E7E">
      <w:r>
        <w:separator/>
      </w:r>
    </w:p>
  </w:endnote>
  <w:endnote w:type="continuationSeparator" w:id="0">
    <w:p w14:paraId="17534647" w14:textId="77777777" w:rsidR="00185A58" w:rsidRDefault="00185A5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Times">
    <w:panose1 w:val="02020603060405020304"/>
    <w:charset w:val="00"/>
    <w:family w:val="roman"/>
    <w:pitch w:val="variable"/>
    <w:sig w:usb0="00000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C6E33F" w14:textId="77777777" w:rsidR="00185A58" w:rsidRDefault="00185A58" w:rsidP="00E46E7E">
      <w:r>
        <w:separator/>
      </w:r>
    </w:p>
  </w:footnote>
  <w:footnote w:type="continuationSeparator" w:id="0">
    <w:p w14:paraId="4F5CAF09" w14:textId="77777777" w:rsidR="00185A58" w:rsidRDefault="00185A58"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872AFE"/>
    <w:multiLevelType w:val="hybridMultilevel"/>
    <w:tmpl w:val="593E0484"/>
    <w:lvl w:ilvl="0" w:tplc="D922ABC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FB218F2"/>
    <w:multiLevelType w:val="hybridMultilevel"/>
    <w:tmpl w:val="BD7851E8"/>
    <w:lvl w:ilvl="0" w:tplc="3E360680">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1"/>
  </w:num>
  <w:num w:numId="4">
    <w:abstractNumId w:val="14"/>
  </w:num>
  <w:num w:numId="5">
    <w:abstractNumId w:val="15"/>
  </w:num>
  <w:num w:numId="6">
    <w:abstractNumId w:val="10"/>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2958620"/>
  </w:docVars>
  <w:rsids>
    <w:rsidRoot w:val="00C87A48"/>
    <w:rsid w:val="0000052A"/>
    <w:rsid w:val="00000885"/>
    <w:rsid w:val="000140EC"/>
    <w:rsid w:val="00016A35"/>
    <w:rsid w:val="0002637D"/>
    <w:rsid w:val="00036EAF"/>
    <w:rsid w:val="000379C4"/>
    <w:rsid w:val="00060D43"/>
    <w:rsid w:val="000840EE"/>
    <w:rsid w:val="00086B58"/>
    <w:rsid w:val="0009046F"/>
    <w:rsid w:val="000919B1"/>
    <w:rsid w:val="00093AAD"/>
    <w:rsid w:val="00097313"/>
    <w:rsid w:val="000A55A9"/>
    <w:rsid w:val="000A582C"/>
    <w:rsid w:val="000B091F"/>
    <w:rsid w:val="000B70E5"/>
    <w:rsid w:val="000C16B3"/>
    <w:rsid w:val="000D0799"/>
    <w:rsid w:val="000E1E8D"/>
    <w:rsid w:val="000F1EF4"/>
    <w:rsid w:val="000F1F5E"/>
    <w:rsid w:val="000F2866"/>
    <w:rsid w:val="000F6240"/>
    <w:rsid w:val="00103E8C"/>
    <w:rsid w:val="00106A78"/>
    <w:rsid w:val="0011396B"/>
    <w:rsid w:val="001142C4"/>
    <w:rsid w:val="001408C0"/>
    <w:rsid w:val="00140F37"/>
    <w:rsid w:val="00143FD7"/>
    <w:rsid w:val="001463FB"/>
    <w:rsid w:val="0015152E"/>
    <w:rsid w:val="00160FF2"/>
    <w:rsid w:val="00163732"/>
    <w:rsid w:val="00185A58"/>
    <w:rsid w:val="00186DB7"/>
    <w:rsid w:val="0019239E"/>
    <w:rsid w:val="001A2F40"/>
    <w:rsid w:val="001B1474"/>
    <w:rsid w:val="001C52F6"/>
    <w:rsid w:val="001D7626"/>
    <w:rsid w:val="001E78F0"/>
    <w:rsid w:val="001F1561"/>
    <w:rsid w:val="001F6B54"/>
    <w:rsid w:val="001F6F23"/>
    <w:rsid w:val="00200632"/>
    <w:rsid w:val="00225BC2"/>
    <w:rsid w:val="0023791E"/>
    <w:rsid w:val="002409A3"/>
    <w:rsid w:val="002603A5"/>
    <w:rsid w:val="002613DA"/>
    <w:rsid w:val="002B6353"/>
    <w:rsid w:val="002B68C8"/>
    <w:rsid w:val="002F35F4"/>
    <w:rsid w:val="002F3E28"/>
    <w:rsid w:val="002F40E6"/>
    <w:rsid w:val="00303E5B"/>
    <w:rsid w:val="00313226"/>
    <w:rsid w:val="0031425E"/>
    <w:rsid w:val="00315282"/>
    <w:rsid w:val="0031627E"/>
    <w:rsid w:val="00325059"/>
    <w:rsid w:val="00345356"/>
    <w:rsid w:val="00350140"/>
    <w:rsid w:val="0035160E"/>
    <w:rsid w:val="00357719"/>
    <w:rsid w:val="00360CB4"/>
    <w:rsid w:val="00362D98"/>
    <w:rsid w:val="00374144"/>
    <w:rsid w:val="00385965"/>
    <w:rsid w:val="003A2A03"/>
    <w:rsid w:val="003B0B6F"/>
    <w:rsid w:val="003B3EC7"/>
    <w:rsid w:val="003B6418"/>
    <w:rsid w:val="003D35EC"/>
    <w:rsid w:val="003E174F"/>
    <w:rsid w:val="003E29E1"/>
    <w:rsid w:val="003E5644"/>
    <w:rsid w:val="003F42AF"/>
    <w:rsid w:val="003F4C0A"/>
    <w:rsid w:val="00402694"/>
    <w:rsid w:val="004072FE"/>
    <w:rsid w:val="00407AE2"/>
    <w:rsid w:val="00412F6D"/>
    <w:rsid w:val="00414487"/>
    <w:rsid w:val="00416FBA"/>
    <w:rsid w:val="0042635A"/>
    <w:rsid w:val="00436DE5"/>
    <w:rsid w:val="00436FB6"/>
    <w:rsid w:val="004401CF"/>
    <w:rsid w:val="00450E9A"/>
    <w:rsid w:val="00454A1F"/>
    <w:rsid w:val="0046265D"/>
    <w:rsid w:val="00466B6F"/>
    <w:rsid w:val="00473CF3"/>
    <w:rsid w:val="00480224"/>
    <w:rsid w:val="004826FF"/>
    <w:rsid w:val="0048509A"/>
    <w:rsid w:val="00496E96"/>
    <w:rsid w:val="004A2D56"/>
    <w:rsid w:val="004A684F"/>
    <w:rsid w:val="004B0C30"/>
    <w:rsid w:val="004B1666"/>
    <w:rsid w:val="004B3188"/>
    <w:rsid w:val="004B3DB3"/>
    <w:rsid w:val="004C5EDB"/>
    <w:rsid w:val="004C63B5"/>
    <w:rsid w:val="004C666C"/>
    <w:rsid w:val="004D461E"/>
    <w:rsid w:val="004E3E35"/>
    <w:rsid w:val="004F6020"/>
    <w:rsid w:val="00507F98"/>
    <w:rsid w:val="00512E70"/>
    <w:rsid w:val="005148D1"/>
    <w:rsid w:val="00517479"/>
    <w:rsid w:val="005320B8"/>
    <w:rsid w:val="005368D1"/>
    <w:rsid w:val="00567BE5"/>
    <w:rsid w:val="00571EA3"/>
    <w:rsid w:val="00580EB4"/>
    <w:rsid w:val="005813DB"/>
    <w:rsid w:val="005868C3"/>
    <w:rsid w:val="00594B8E"/>
    <w:rsid w:val="005A0BE5"/>
    <w:rsid w:val="005A785C"/>
    <w:rsid w:val="005B2C51"/>
    <w:rsid w:val="005B4699"/>
    <w:rsid w:val="005B47DE"/>
    <w:rsid w:val="005B6870"/>
    <w:rsid w:val="005C0E1F"/>
    <w:rsid w:val="005D4369"/>
    <w:rsid w:val="005D4F6B"/>
    <w:rsid w:val="005D546E"/>
    <w:rsid w:val="005D77E5"/>
    <w:rsid w:val="005E0D2B"/>
    <w:rsid w:val="005E2C99"/>
    <w:rsid w:val="005E425C"/>
    <w:rsid w:val="005E45BF"/>
    <w:rsid w:val="0061406F"/>
    <w:rsid w:val="0062409F"/>
    <w:rsid w:val="00624767"/>
    <w:rsid w:val="00627009"/>
    <w:rsid w:val="00627C08"/>
    <w:rsid w:val="0065450F"/>
    <w:rsid w:val="00660E3C"/>
    <w:rsid w:val="00670B98"/>
    <w:rsid w:val="00672258"/>
    <w:rsid w:val="00672B9D"/>
    <w:rsid w:val="00674C83"/>
    <w:rsid w:val="0067575B"/>
    <w:rsid w:val="00692C26"/>
    <w:rsid w:val="00695124"/>
    <w:rsid w:val="006A36E6"/>
    <w:rsid w:val="006E71A2"/>
    <w:rsid w:val="006F2D3D"/>
    <w:rsid w:val="006F3CB2"/>
    <w:rsid w:val="006F7527"/>
    <w:rsid w:val="00700835"/>
    <w:rsid w:val="00706AF5"/>
    <w:rsid w:val="007267BB"/>
    <w:rsid w:val="00726F87"/>
    <w:rsid w:val="007333B9"/>
    <w:rsid w:val="00745225"/>
    <w:rsid w:val="00746AF6"/>
    <w:rsid w:val="00762BC2"/>
    <w:rsid w:val="00763AC5"/>
    <w:rsid w:val="00766FCB"/>
    <w:rsid w:val="00791B7D"/>
    <w:rsid w:val="007A1669"/>
    <w:rsid w:val="007A3515"/>
    <w:rsid w:val="007A4E38"/>
    <w:rsid w:val="007A6B76"/>
    <w:rsid w:val="007A72B0"/>
    <w:rsid w:val="007C0AB0"/>
    <w:rsid w:val="007D7924"/>
    <w:rsid w:val="007E470C"/>
    <w:rsid w:val="007E5F71"/>
    <w:rsid w:val="008065CB"/>
    <w:rsid w:val="00814D9B"/>
    <w:rsid w:val="0081569C"/>
    <w:rsid w:val="00816608"/>
    <w:rsid w:val="00816793"/>
    <w:rsid w:val="00821415"/>
    <w:rsid w:val="00830171"/>
    <w:rsid w:val="00832CEB"/>
    <w:rsid w:val="0083768F"/>
    <w:rsid w:val="0084194B"/>
    <w:rsid w:val="008445F9"/>
    <w:rsid w:val="008510EF"/>
    <w:rsid w:val="008537FF"/>
    <w:rsid w:val="00871E94"/>
    <w:rsid w:val="0087397D"/>
    <w:rsid w:val="008833CE"/>
    <w:rsid w:val="00890252"/>
    <w:rsid w:val="00890B52"/>
    <w:rsid w:val="00893468"/>
    <w:rsid w:val="00894145"/>
    <w:rsid w:val="008A654D"/>
    <w:rsid w:val="008A6D07"/>
    <w:rsid w:val="008B45BC"/>
    <w:rsid w:val="008B7021"/>
    <w:rsid w:val="008D2C65"/>
    <w:rsid w:val="008E3F0F"/>
    <w:rsid w:val="0090248E"/>
    <w:rsid w:val="0091595A"/>
    <w:rsid w:val="009165EA"/>
    <w:rsid w:val="00924C7E"/>
    <w:rsid w:val="009337FC"/>
    <w:rsid w:val="00933D38"/>
    <w:rsid w:val="009374AF"/>
    <w:rsid w:val="009450C9"/>
    <w:rsid w:val="00952C77"/>
    <w:rsid w:val="0096307E"/>
    <w:rsid w:val="009632D2"/>
    <w:rsid w:val="009666C8"/>
    <w:rsid w:val="009829F2"/>
    <w:rsid w:val="00984DE4"/>
    <w:rsid w:val="00993F61"/>
    <w:rsid w:val="009A7C06"/>
    <w:rsid w:val="009B0084"/>
    <w:rsid w:val="009B0746"/>
    <w:rsid w:val="009B37F1"/>
    <w:rsid w:val="009C0A05"/>
    <w:rsid w:val="009C1677"/>
    <w:rsid w:val="009C198B"/>
    <w:rsid w:val="009C49A9"/>
    <w:rsid w:val="009D207E"/>
    <w:rsid w:val="009E5822"/>
    <w:rsid w:val="009E691A"/>
    <w:rsid w:val="00A01E09"/>
    <w:rsid w:val="00A074CB"/>
    <w:rsid w:val="00A2575C"/>
    <w:rsid w:val="00A325C8"/>
    <w:rsid w:val="00A347E9"/>
    <w:rsid w:val="00A369C4"/>
    <w:rsid w:val="00A40772"/>
    <w:rsid w:val="00A45822"/>
    <w:rsid w:val="00A4711A"/>
    <w:rsid w:val="00A47986"/>
    <w:rsid w:val="00A50525"/>
    <w:rsid w:val="00A52884"/>
    <w:rsid w:val="00A61167"/>
    <w:rsid w:val="00A61CF8"/>
    <w:rsid w:val="00A637E0"/>
    <w:rsid w:val="00A67549"/>
    <w:rsid w:val="00A71F38"/>
    <w:rsid w:val="00A91A24"/>
    <w:rsid w:val="00A93424"/>
    <w:rsid w:val="00AA6350"/>
    <w:rsid w:val="00AA7680"/>
    <w:rsid w:val="00AB7226"/>
    <w:rsid w:val="00AC0E99"/>
    <w:rsid w:val="00AD00B7"/>
    <w:rsid w:val="00AD2F9C"/>
    <w:rsid w:val="00AE4D56"/>
    <w:rsid w:val="00AE7605"/>
    <w:rsid w:val="00AF1E67"/>
    <w:rsid w:val="00AF5046"/>
    <w:rsid w:val="00AF70D4"/>
    <w:rsid w:val="00AF76D5"/>
    <w:rsid w:val="00B0189D"/>
    <w:rsid w:val="00B02522"/>
    <w:rsid w:val="00B155D5"/>
    <w:rsid w:val="00B169A1"/>
    <w:rsid w:val="00B33E0C"/>
    <w:rsid w:val="00B406AC"/>
    <w:rsid w:val="00B45FE9"/>
    <w:rsid w:val="00B46388"/>
    <w:rsid w:val="00B53505"/>
    <w:rsid w:val="00B55D49"/>
    <w:rsid w:val="00B65E97"/>
    <w:rsid w:val="00B73402"/>
    <w:rsid w:val="00B750E1"/>
    <w:rsid w:val="00B75FB1"/>
    <w:rsid w:val="00B76D86"/>
    <w:rsid w:val="00B77DFF"/>
    <w:rsid w:val="00B81D01"/>
    <w:rsid w:val="00B84180"/>
    <w:rsid w:val="00B84701"/>
    <w:rsid w:val="00B94001"/>
    <w:rsid w:val="00BB452F"/>
    <w:rsid w:val="00BB4F0F"/>
    <w:rsid w:val="00BD49D5"/>
    <w:rsid w:val="00BD5E90"/>
    <w:rsid w:val="00BE4FB0"/>
    <w:rsid w:val="00BE63EA"/>
    <w:rsid w:val="00BE6413"/>
    <w:rsid w:val="00BF3FE0"/>
    <w:rsid w:val="00C036D6"/>
    <w:rsid w:val="00C10D82"/>
    <w:rsid w:val="00C201CB"/>
    <w:rsid w:val="00C2376D"/>
    <w:rsid w:val="00C364AF"/>
    <w:rsid w:val="00C42414"/>
    <w:rsid w:val="00C42A3C"/>
    <w:rsid w:val="00C7669F"/>
    <w:rsid w:val="00C864E1"/>
    <w:rsid w:val="00C868FE"/>
    <w:rsid w:val="00C87A48"/>
    <w:rsid w:val="00C91AFF"/>
    <w:rsid w:val="00CA7704"/>
    <w:rsid w:val="00CB4524"/>
    <w:rsid w:val="00CC3C81"/>
    <w:rsid w:val="00CD2C6D"/>
    <w:rsid w:val="00CE6832"/>
    <w:rsid w:val="00CF1A0F"/>
    <w:rsid w:val="00CF38D0"/>
    <w:rsid w:val="00CF40DA"/>
    <w:rsid w:val="00D00D41"/>
    <w:rsid w:val="00D00DD4"/>
    <w:rsid w:val="00D03DED"/>
    <w:rsid w:val="00D14B41"/>
    <w:rsid w:val="00D331EB"/>
    <w:rsid w:val="00D36252"/>
    <w:rsid w:val="00D4330B"/>
    <w:rsid w:val="00D460F1"/>
    <w:rsid w:val="00D51B44"/>
    <w:rsid w:val="00D5653D"/>
    <w:rsid w:val="00D6085D"/>
    <w:rsid w:val="00D659F5"/>
    <w:rsid w:val="00D66D57"/>
    <w:rsid w:val="00D71665"/>
    <w:rsid w:val="00D81480"/>
    <w:rsid w:val="00DA0981"/>
    <w:rsid w:val="00DA2E40"/>
    <w:rsid w:val="00DA4B48"/>
    <w:rsid w:val="00DA5BF8"/>
    <w:rsid w:val="00DC0181"/>
    <w:rsid w:val="00DC0378"/>
    <w:rsid w:val="00DC6D0C"/>
    <w:rsid w:val="00DC71AA"/>
    <w:rsid w:val="00DD142D"/>
    <w:rsid w:val="00DD2FAB"/>
    <w:rsid w:val="00DE06C6"/>
    <w:rsid w:val="00DE627C"/>
    <w:rsid w:val="00DF1850"/>
    <w:rsid w:val="00DF4E3B"/>
    <w:rsid w:val="00E04C7A"/>
    <w:rsid w:val="00E07309"/>
    <w:rsid w:val="00E170B1"/>
    <w:rsid w:val="00E21826"/>
    <w:rsid w:val="00E32200"/>
    <w:rsid w:val="00E46E7E"/>
    <w:rsid w:val="00E51FF9"/>
    <w:rsid w:val="00E52329"/>
    <w:rsid w:val="00E663C6"/>
    <w:rsid w:val="00E808C4"/>
    <w:rsid w:val="00E83FAA"/>
    <w:rsid w:val="00E93155"/>
    <w:rsid w:val="00E95631"/>
    <w:rsid w:val="00E9657E"/>
    <w:rsid w:val="00EA7303"/>
    <w:rsid w:val="00EB01E8"/>
    <w:rsid w:val="00EB52A6"/>
    <w:rsid w:val="00ED2DA3"/>
    <w:rsid w:val="00ED49BD"/>
    <w:rsid w:val="00EE55F2"/>
    <w:rsid w:val="00EE58CF"/>
    <w:rsid w:val="00EF2080"/>
    <w:rsid w:val="00EF6792"/>
    <w:rsid w:val="00F1173B"/>
    <w:rsid w:val="00F236DB"/>
    <w:rsid w:val="00F40B3D"/>
    <w:rsid w:val="00F4406F"/>
    <w:rsid w:val="00F45B11"/>
    <w:rsid w:val="00F45F2E"/>
    <w:rsid w:val="00F76553"/>
    <w:rsid w:val="00F84FC5"/>
    <w:rsid w:val="00F8687A"/>
    <w:rsid w:val="00F95FB8"/>
    <w:rsid w:val="00FA11A5"/>
    <w:rsid w:val="00FA538E"/>
    <w:rsid w:val="00FB7569"/>
    <w:rsid w:val="00FC3010"/>
    <w:rsid w:val="00FC78CE"/>
    <w:rsid w:val="00FD384C"/>
    <w:rsid w:val="00FD4181"/>
    <w:rsid w:val="00FD50BA"/>
    <w:rsid w:val="00FD5A3B"/>
    <w:rsid w:val="00FE05B9"/>
    <w:rsid w:val="00FE21CD"/>
    <w:rsid w:val="00FE4803"/>
    <w:rsid w:val="00FF399E"/>
    <w:rsid w:val="00FF61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A85C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F236DB"/>
    <w:pPr>
      <w:spacing w:after="160" w:line="259" w:lineRule="auto"/>
    </w:pPr>
    <w:rPr>
      <w:rFonts w:ascii="Times New Roman" w:eastAsiaTheme="minorHAnsi" w:hAnsi="Times New Roman" w:cs="Times New Roman"/>
      <w:sz w:val="20"/>
      <w:szCs w:val="22"/>
    </w:rPr>
  </w:style>
  <w:style w:type="paragraph" w:styleId="Heading1">
    <w:name w:val="heading 1"/>
    <w:aliases w:val="Pocket"/>
    <w:basedOn w:val="Normal"/>
    <w:next w:val="Normal"/>
    <w:link w:val="Heading1Char"/>
    <w:autoRedefine/>
    <w:qFormat/>
    <w:rsid w:val="00F236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236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236DB"/>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
    <w:basedOn w:val="Normal"/>
    <w:next w:val="Normal"/>
    <w:link w:val="Heading4Char"/>
    <w:autoRedefine/>
    <w:uiPriority w:val="3"/>
    <w:unhideWhenUsed/>
    <w:qFormat/>
    <w:rsid w:val="00F236DB"/>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F236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36D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
    <w:basedOn w:val="DefaultParagraphFont"/>
    <w:link w:val="textbold"/>
    <w:uiPriority w:val="7"/>
    <w:qFormat/>
    <w:rsid w:val="00F236DB"/>
    <w:rPr>
      <w:rFonts w:ascii="Times New Roman" w:hAnsi="Times New Roman" w:cs="Times New Roman"/>
      <w:b/>
      <w:iCs/>
      <w:sz w:val="20"/>
      <w:u w:val="single"/>
      <w:bdr w:val="single" w:sz="8" w:space="0" w:color="auto"/>
    </w:rPr>
  </w:style>
  <w:style w:type="character" w:customStyle="1" w:styleId="Heading1Char">
    <w:name w:val="Heading 1 Char"/>
    <w:aliases w:val="Pocket Char"/>
    <w:basedOn w:val="DefaultParagraphFont"/>
    <w:link w:val="Heading1"/>
    <w:rsid w:val="00F236D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236D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236DB"/>
    <w:rPr>
      <w:rFonts w:ascii="Times New Roman" w:eastAsiaTheme="majorEastAsia" w:hAnsi="Times New Roman" w:cstheme="majorBidi"/>
      <w:b/>
      <w:sz w:val="20"/>
      <w:u w:val="single"/>
    </w:rPr>
  </w:style>
  <w:style w:type="character" w:customStyle="1" w:styleId="Heading4Char">
    <w:name w:val="Heading 4 Char"/>
    <w:aliases w:val="Tag Char"/>
    <w:basedOn w:val="DefaultParagraphFont"/>
    <w:link w:val="Heading4"/>
    <w:uiPriority w:val="3"/>
    <w:rsid w:val="00F236DB"/>
    <w:rPr>
      <w:rFonts w:ascii="Times New Roman" w:eastAsiaTheme="majorEastAsia" w:hAnsi="Times New Roman" w:cstheme="majorBidi"/>
      <w:b/>
      <w:iCs/>
      <w:sz w:val="20"/>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F236DB"/>
    <w:rPr>
      <w:b/>
      <w:bCs/>
      <w:sz w:val="20"/>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F236DB"/>
    <w:rPr>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F236DB"/>
    <w:rPr>
      <w:color w:val="auto"/>
      <w:u w:val="none"/>
    </w:rPr>
  </w:style>
  <w:style w:type="character" w:customStyle="1" w:styleId="underline">
    <w:name w:val="underline"/>
    <w:qFormat/>
    <w:rsid w:val="00360CB4"/>
    <w:rPr>
      <w:sz w:val="20"/>
      <w:u w:val="single"/>
    </w:rPr>
  </w:style>
  <w:style w:type="paragraph" w:customStyle="1" w:styleId="textbold">
    <w:name w:val="text bold"/>
    <w:basedOn w:val="Normal"/>
    <w:link w:val="Emphasis"/>
    <w:uiPriority w:val="7"/>
    <w:qFormat/>
    <w:rsid w:val="00F236DB"/>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EastAsia"/>
      <w:b/>
      <w:iCs/>
      <w:szCs w:val="24"/>
      <w:u w:val="single"/>
      <w:bdr w:val="single" w:sz="8" w:space="0" w:color="auto"/>
    </w:rPr>
  </w:style>
  <w:style w:type="character" w:customStyle="1" w:styleId="pmterms1">
    <w:name w:val="pmterms1"/>
    <w:basedOn w:val="DefaultParagraphFont"/>
    <w:rsid w:val="00E93155"/>
  </w:style>
  <w:style w:type="character" w:customStyle="1" w:styleId="term">
    <w:name w:val="term"/>
    <w:basedOn w:val="DefaultParagraphFont"/>
    <w:rsid w:val="00E93155"/>
  </w:style>
  <w:style w:type="character" w:customStyle="1" w:styleId="apple-converted-space">
    <w:name w:val="apple-converted-space"/>
    <w:basedOn w:val="DefaultParagraphFont"/>
    <w:rsid w:val="00F236DB"/>
  </w:style>
  <w:style w:type="character" w:customStyle="1" w:styleId="italic">
    <w:name w:val="italic"/>
    <w:basedOn w:val="DefaultParagraphFont"/>
    <w:rsid w:val="00E93155"/>
  </w:style>
  <w:style w:type="paragraph" w:customStyle="1" w:styleId="SmallCard">
    <w:name w:val="Small Card"/>
    <w:basedOn w:val="Normal"/>
    <w:rsid w:val="00E93155"/>
    <w:pPr>
      <w:ind w:left="720" w:right="720"/>
    </w:pPr>
    <w:rPr>
      <w:rFonts w:ascii="Palatino Linotype" w:eastAsia="Times New Roman" w:hAnsi="Palatino Linotype"/>
      <w:sz w:val="12"/>
    </w:rPr>
  </w:style>
  <w:style w:type="character" w:customStyle="1" w:styleId="term1">
    <w:name w:val="term1"/>
    <w:rsid w:val="00E93155"/>
    <w:rPr>
      <w:b/>
      <w:bCs/>
    </w:rPr>
  </w:style>
  <w:style w:type="character" w:customStyle="1" w:styleId="pmterms11">
    <w:name w:val="pmterms11"/>
    <w:rsid w:val="00E93155"/>
    <w:rPr>
      <w:b/>
      <w:bCs/>
      <w:i w:val="0"/>
      <w:iCs w:val="0"/>
      <w:color w:val="000000"/>
    </w:rPr>
  </w:style>
  <w:style w:type="paragraph" w:styleId="NormalWeb">
    <w:name w:val="Normal (Web)"/>
    <w:basedOn w:val="Normal"/>
    <w:uiPriority w:val="99"/>
    <w:semiHidden/>
    <w:unhideWhenUsed/>
    <w:rsid w:val="00E93155"/>
    <w:pPr>
      <w:spacing w:before="100" w:beforeAutospacing="1" w:after="100" w:afterAutospacing="1"/>
    </w:pPr>
    <w:rPr>
      <w:rFonts w:ascii="Times" w:hAnsi="Times"/>
      <w:szCs w:val="20"/>
    </w:rPr>
  </w:style>
  <w:style w:type="character" w:styleId="Strong">
    <w:name w:val="Strong"/>
    <w:uiPriority w:val="22"/>
    <w:qFormat/>
    <w:rsid w:val="00E93155"/>
    <w:rPr>
      <w:b/>
      <w:bCs/>
    </w:rPr>
  </w:style>
  <w:style w:type="paragraph" w:customStyle="1" w:styleId="card">
    <w:name w:val="card"/>
    <w:basedOn w:val="Normal"/>
    <w:next w:val="Normal"/>
    <w:link w:val="cardChar"/>
    <w:qFormat/>
    <w:rsid w:val="00E93155"/>
    <w:pPr>
      <w:ind w:left="288" w:right="288"/>
    </w:pPr>
    <w:rPr>
      <w:rFonts w:eastAsia="Times New Roman"/>
      <w:sz w:val="16"/>
    </w:rPr>
  </w:style>
  <w:style w:type="character" w:customStyle="1" w:styleId="cardChar">
    <w:name w:val="card Char"/>
    <w:basedOn w:val="DefaultParagraphFont"/>
    <w:link w:val="card"/>
    <w:rsid w:val="00E93155"/>
    <w:rPr>
      <w:rFonts w:ascii="Times New Roman" w:eastAsia="Times New Roman" w:hAnsi="Times New Roman" w:cs="Times New Roman"/>
      <w:sz w:val="16"/>
    </w:rPr>
  </w:style>
  <w:style w:type="character" w:customStyle="1" w:styleId="verdana">
    <w:name w:val="verdana"/>
    <w:rsid w:val="00E93155"/>
  </w:style>
  <w:style w:type="character" w:customStyle="1" w:styleId="hit">
    <w:name w:val="hit"/>
    <w:rsid w:val="00E93155"/>
  </w:style>
  <w:style w:type="character" w:customStyle="1" w:styleId="TitleChar">
    <w:name w:val="Title Char"/>
    <w:aliases w:val="UNDERLINE Char,Cites and Cards Char,Bold Underlined Char"/>
    <w:basedOn w:val="DefaultParagraphFont"/>
    <w:link w:val="Title"/>
    <w:uiPriority w:val="5"/>
    <w:qFormat/>
    <w:rsid w:val="00E93155"/>
    <w:rPr>
      <w:bCs/>
      <w:u w:val="single"/>
    </w:rPr>
  </w:style>
  <w:style w:type="paragraph" w:styleId="Title">
    <w:name w:val="Title"/>
    <w:aliases w:val="UNDERLINE,Cites and Cards,Bold Underlined"/>
    <w:basedOn w:val="Normal"/>
    <w:next w:val="Normal"/>
    <w:link w:val="TitleChar"/>
    <w:uiPriority w:val="5"/>
    <w:qFormat/>
    <w:rsid w:val="00E93155"/>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E93155"/>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basedOn w:val="DefaultParagraphFont"/>
    <w:uiPriority w:val="1"/>
    <w:qFormat/>
    <w:rsid w:val="00E93155"/>
    <w:rPr>
      <w:rFonts w:ascii="Times New Roman" w:hAnsi="Times New Roman"/>
      <w:b/>
      <w:sz w:val="20"/>
      <w:u w:val="single"/>
    </w:rPr>
  </w:style>
  <w:style w:type="paragraph" w:customStyle="1" w:styleId="cardtext">
    <w:name w:val="card text"/>
    <w:basedOn w:val="Normal"/>
    <w:link w:val="cardtextChar"/>
    <w:qFormat/>
    <w:rsid w:val="00E93155"/>
    <w:pPr>
      <w:ind w:left="288" w:right="288"/>
    </w:pPr>
    <w:rPr>
      <w:rFonts w:ascii="Georgia" w:eastAsia="Times New Roman" w:hAnsi="Georgia"/>
    </w:rPr>
  </w:style>
  <w:style w:type="character" w:customStyle="1" w:styleId="cardtextChar">
    <w:name w:val="card text Char"/>
    <w:link w:val="cardtext"/>
    <w:rsid w:val="00E93155"/>
    <w:rPr>
      <w:rFonts w:ascii="Georgia" w:eastAsia="Times New Roman" w:hAnsi="Georgia" w:cs="Times New Roman"/>
      <w:sz w:val="20"/>
      <w:szCs w:val="22"/>
    </w:rPr>
  </w:style>
  <w:style w:type="paragraph" w:customStyle="1" w:styleId="tag">
    <w:name w:val="tag"/>
    <w:basedOn w:val="Normal"/>
    <w:next w:val="Normal"/>
    <w:qFormat/>
    <w:rsid w:val="00E93155"/>
    <w:rPr>
      <w:rFonts w:eastAsia="Times New Roman"/>
      <w:b/>
      <w:sz w:val="24"/>
    </w:rPr>
  </w:style>
  <w:style w:type="character" w:styleId="FollowedHyperlink">
    <w:name w:val="FollowedHyperlink"/>
    <w:basedOn w:val="DefaultParagraphFont"/>
    <w:uiPriority w:val="99"/>
    <w:semiHidden/>
    <w:unhideWhenUsed/>
    <w:rsid w:val="00F236DB"/>
    <w:rPr>
      <w:color w:val="auto"/>
      <w:u w:val="none"/>
    </w:rPr>
  </w:style>
  <w:style w:type="character" w:customStyle="1" w:styleId="Box">
    <w:name w:val="Box"/>
    <w:uiPriority w:val="1"/>
    <w:qFormat/>
    <w:rsid w:val="00E93155"/>
    <w:rPr>
      <w:b/>
      <w:u w:val="single"/>
      <w:bdr w:val="single" w:sz="4" w:space="0" w:color="auto"/>
    </w:rPr>
  </w:style>
  <w:style w:type="character" w:customStyle="1" w:styleId="CharCharChar1">
    <w:name w:val="Char Char Char1"/>
    <w:basedOn w:val="DefaultParagraphFont"/>
    <w:rsid w:val="0065450F"/>
    <w:rPr>
      <w:rFonts w:cs="Arial"/>
      <w:b/>
      <w:bCs/>
      <w:iCs/>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F236DB"/>
    <w:pPr>
      <w:spacing w:after="160" w:line="259" w:lineRule="auto"/>
    </w:pPr>
    <w:rPr>
      <w:rFonts w:ascii="Times New Roman" w:eastAsiaTheme="minorHAnsi" w:hAnsi="Times New Roman" w:cs="Times New Roman"/>
      <w:sz w:val="20"/>
      <w:szCs w:val="22"/>
    </w:rPr>
  </w:style>
  <w:style w:type="paragraph" w:styleId="Heading1">
    <w:name w:val="heading 1"/>
    <w:aliases w:val="Pocket"/>
    <w:basedOn w:val="Normal"/>
    <w:next w:val="Normal"/>
    <w:link w:val="Heading1Char"/>
    <w:autoRedefine/>
    <w:qFormat/>
    <w:rsid w:val="00F236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236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236DB"/>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
    <w:basedOn w:val="Normal"/>
    <w:next w:val="Normal"/>
    <w:link w:val="Heading4Char"/>
    <w:autoRedefine/>
    <w:uiPriority w:val="3"/>
    <w:unhideWhenUsed/>
    <w:qFormat/>
    <w:rsid w:val="00F236DB"/>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F236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36D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
    <w:basedOn w:val="DefaultParagraphFont"/>
    <w:link w:val="textbold"/>
    <w:uiPriority w:val="7"/>
    <w:qFormat/>
    <w:rsid w:val="00F236DB"/>
    <w:rPr>
      <w:rFonts w:ascii="Times New Roman" w:hAnsi="Times New Roman" w:cs="Times New Roman"/>
      <w:b/>
      <w:iCs/>
      <w:sz w:val="20"/>
      <w:u w:val="single"/>
      <w:bdr w:val="single" w:sz="8" w:space="0" w:color="auto"/>
    </w:rPr>
  </w:style>
  <w:style w:type="character" w:customStyle="1" w:styleId="Heading1Char">
    <w:name w:val="Heading 1 Char"/>
    <w:aliases w:val="Pocket Char"/>
    <w:basedOn w:val="DefaultParagraphFont"/>
    <w:link w:val="Heading1"/>
    <w:rsid w:val="00F236D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236D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236DB"/>
    <w:rPr>
      <w:rFonts w:ascii="Times New Roman" w:eastAsiaTheme="majorEastAsia" w:hAnsi="Times New Roman" w:cstheme="majorBidi"/>
      <w:b/>
      <w:sz w:val="20"/>
      <w:u w:val="single"/>
    </w:rPr>
  </w:style>
  <w:style w:type="character" w:customStyle="1" w:styleId="Heading4Char">
    <w:name w:val="Heading 4 Char"/>
    <w:aliases w:val="Tag Char"/>
    <w:basedOn w:val="DefaultParagraphFont"/>
    <w:link w:val="Heading4"/>
    <w:uiPriority w:val="3"/>
    <w:rsid w:val="00F236DB"/>
    <w:rPr>
      <w:rFonts w:ascii="Times New Roman" w:eastAsiaTheme="majorEastAsia" w:hAnsi="Times New Roman" w:cstheme="majorBidi"/>
      <w:b/>
      <w:iCs/>
      <w:sz w:val="20"/>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F236DB"/>
    <w:rPr>
      <w:b/>
      <w:bCs/>
      <w:sz w:val="20"/>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F236DB"/>
    <w:rPr>
      <w:b w:val="0"/>
      <w:sz w:val="20"/>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F236DB"/>
    <w:rPr>
      <w:color w:val="auto"/>
      <w:u w:val="none"/>
    </w:rPr>
  </w:style>
  <w:style w:type="character" w:customStyle="1" w:styleId="underline">
    <w:name w:val="underline"/>
    <w:qFormat/>
    <w:rsid w:val="00360CB4"/>
    <w:rPr>
      <w:sz w:val="20"/>
      <w:u w:val="single"/>
    </w:rPr>
  </w:style>
  <w:style w:type="paragraph" w:customStyle="1" w:styleId="textbold">
    <w:name w:val="text bold"/>
    <w:basedOn w:val="Normal"/>
    <w:link w:val="Emphasis"/>
    <w:uiPriority w:val="7"/>
    <w:qFormat/>
    <w:rsid w:val="00F236DB"/>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EastAsia"/>
      <w:b/>
      <w:iCs/>
      <w:szCs w:val="24"/>
      <w:u w:val="single"/>
      <w:bdr w:val="single" w:sz="8" w:space="0" w:color="auto"/>
    </w:rPr>
  </w:style>
  <w:style w:type="character" w:customStyle="1" w:styleId="pmterms1">
    <w:name w:val="pmterms1"/>
    <w:basedOn w:val="DefaultParagraphFont"/>
    <w:rsid w:val="00E93155"/>
  </w:style>
  <w:style w:type="character" w:customStyle="1" w:styleId="term">
    <w:name w:val="term"/>
    <w:basedOn w:val="DefaultParagraphFont"/>
    <w:rsid w:val="00E93155"/>
  </w:style>
  <w:style w:type="character" w:customStyle="1" w:styleId="apple-converted-space">
    <w:name w:val="apple-converted-space"/>
    <w:basedOn w:val="DefaultParagraphFont"/>
    <w:rsid w:val="00F236DB"/>
  </w:style>
  <w:style w:type="character" w:customStyle="1" w:styleId="italic">
    <w:name w:val="italic"/>
    <w:basedOn w:val="DefaultParagraphFont"/>
    <w:rsid w:val="00E93155"/>
  </w:style>
  <w:style w:type="paragraph" w:customStyle="1" w:styleId="SmallCard">
    <w:name w:val="Small Card"/>
    <w:basedOn w:val="Normal"/>
    <w:rsid w:val="00E93155"/>
    <w:pPr>
      <w:ind w:left="720" w:right="720"/>
    </w:pPr>
    <w:rPr>
      <w:rFonts w:ascii="Palatino Linotype" w:eastAsia="Times New Roman" w:hAnsi="Palatino Linotype"/>
      <w:sz w:val="12"/>
    </w:rPr>
  </w:style>
  <w:style w:type="character" w:customStyle="1" w:styleId="term1">
    <w:name w:val="term1"/>
    <w:rsid w:val="00E93155"/>
    <w:rPr>
      <w:b/>
      <w:bCs/>
    </w:rPr>
  </w:style>
  <w:style w:type="character" w:customStyle="1" w:styleId="pmterms11">
    <w:name w:val="pmterms11"/>
    <w:rsid w:val="00E93155"/>
    <w:rPr>
      <w:b/>
      <w:bCs/>
      <w:i w:val="0"/>
      <w:iCs w:val="0"/>
      <w:color w:val="000000"/>
    </w:rPr>
  </w:style>
  <w:style w:type="paragraph" w:styleId="NormalWeb">
    <w:name w:val="Normal (Web)"/>
    <w:basedOn w:val="Normal"/>
    <w:uiPriority w:val="99"/>
    <w:semiHidden/>
    <w:unhideWhenUsed/>
    <w:rsid w:val="00E93155"/>
    <w:pPr>
      <w:spacing w:before="100" w:beforeAutospacing="1" w:after="100" w:afterAutospacing="1"/>
    </w:pPr>
    <w:rPr>
      <w:rFonts w:ascii="Times" w:hAnsi="Times"/>
      <w:szCs w:val="20"/>
    </w:rPr>
  </w:style>
  <w:style w:type="character" w:styleId="Strong">
    <w:name w:val="Strong"/>
    <w:uiPriority w:val="22"/>
    <w:qFormat/>
    <w:rsid w:val="00E93155"/>
    <w:rPr>
      <w:b/>
      <w:bCs/>
    </w:rPr>
  </w:style>
  <w:style w:type="paragraph" w:customStyle="1" w:styleId="card">
    <w:name w:val="card"/>
    <w:basedOn w:val="Normal"/>
    <w:next w:val="Normal"/>
    <w:link w:val="cardChar"/>
    <w:qFormat/>
    <w:rsid w:val="00E93155"/>
    <w:pPr>
      <w:ind w:left="288" w:right="288"/>
    </w:pPr>
    <w:rPr>
      <w:rFonts w:eastAsia="Times New Roman"/>
      <w:sz w:val="16"/>
    </w:rPr>
  </w:style>
  <w:style w:type="character" w:customStyle="1" w:styleId="cardChar">
    <w:name w:val="card Char"/>
    <w:basedOn w:val="DefaultParagraphFont"/>
    <w:link w:val="card"/>
    <w:rsid w:val="00E93155"/>
    <w:rPr>
      <w:rFonts w:ascii="Times New Roman" w:eastAsia="Times New Roman" w:hAnsi="Times New Roman" w:cs="Times New Roman"/>
      <w:sz w:val="16"/>
    </w:rPr>
  </w:style>
  <w:style w:type="character" w:customStyle="1" w:styleId="verdana">
    <w:name w:val="verdana"/>
    <w:rsid w:val="00E93155"/>
  </w:style>
  <w:style w:type="character" w:customStyle="1" w:styleId="hit">
    <w:name w:val="hit"/>
    <w:rsid w:val="00E93155"/>
  </w:style>
  <w:style w:type="character" w:customStyle="1" w:styleId="TitleChar">
    <w:name w:val="Title Char"/>
    <w:aliases w:val="UNDERLINE Char,Cites and Cards Char,Bold Underlined Char"/>
    <w:basedOn w:val="DefaultParagraphFont"/>
    <w:link w:val="Title"/>
    <w:uiPriority w:val="5"/>
    <w:qFormat/>
    <w:rsid w:val="00E93155"/>
    <w:rPr>
      <w:bCs/>
      <w:u w:val="single"/>
    </w:rPr>
  </w:style>
  <w:style w:type="paragraph" w:styleId="Title">
    <w:name w:val="Title"/>
    <w:aliases w:val="UNDERLINE,Cites and Cards,Bold Underlined"/>
    <w:basedOn w:val="Normal"/>
    <w:next w:val="Normal"/>
    <w:link w:val="TitleChar"/>
    <w:uiPriority w:val="5"/>
    <w:qFormat/>
    <w:rsid w:val="00E93155"/>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E93155"/>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basedOn w:val="DefaultParagraphFont"/>
    <w:uiPriority w:val="1"/>
    <w:qFormat/>
    <w:rsid w:val="00E93155"/>
    <w:rPr>
      <w:rFonts w:ascii="Times New Roman" w:hAnsi="Times New Roman"/>
      <w:b/>
      <w:sz w:val="20"/>
      <w:u w:val="single"/>
    </w:rPr>
  </w:style>
  <w:style w:type="paragraph" w:customStyle="1" w:styleId="cardtext">
    <w:name w:val="card text"/>
    <w:basedOn w:val="Normal"/>
    <w:link w:val="cardtextChar"/>
    <w:qFormat/>
    <w:rsid w:val="00E93155"/>
    <w:pPr>
      <w:ind w:left="288" w:right="288"/>
    </w:pPr>
    <w:rPr>
      <w:rFonts w:ascii="Georgia" w:eastAsia="Times New Roman" w:hAnsi="Georgia"/>
    </w:rPr>
  </w:style>
  <w:style w:type="character" w:customStyle="1" w:styleId="cardtextChar">
    <w:name w:val="card text Char"/>
    <w:link w:val="cardtext"/>
    <w:rsid w:val="00E93155"/>
    <w:rPr>
      <w:rFonts w:ascii="Georgia" w:eastAsia="Times New Roman" w:hAnsi="Georgia" w:cs="Times New Roman"/>
      <w:sz w:val="20"/>
      <w:szCs w:val="22"/>
    </w:rPr>
  </w:style>
  <w:style w:type="paragraph" w:customStyle="1" w:styleId="tag">
    <w:name w:val="tag"/>
    <w:basedOn w:val="Normal"/>
    <w:next w:val="Normal"/>
    <w:qFormat/>
    <w:rsid w:val="00E93155"/>
    <w:rPr>
      <w:rFonts w:eastAsia="Times New Roman"/>
      <w:b/>
      <w:sz w:val="24"/>
    </w:rPr>
  </w:style>
  <w:style w:type="character" w:styleId="FollowedHyperlink">
    <w:name w:val="FollowedHyperlink"/>
    <w:basedOn w:val="DefaultParagraphFont"/>
    <w:uiPriority w:val="99"/>
    <w:semiHidden/>
    <w:unhideWhenUsed/>
    <w:rsid w:val="00F236DB"/>
    <w:rPr>
      <w:color w:val="auto"/>
      <w:u w:val="none"/>
    </w:rPr>
  </w:style>
  <w:style w:type="character" w:customStyle="1" w:styleId="Box">
    <w:name w:val="Box"/>
    <w:uiPriority w:val="1"/>
    <w:qFormat/>
    <w:rsid w:val="00E93155"/>
    <w:rPr>
      <w:b/>
      <w:u w:val="single"/>
      <w:bdr w:val="single" w:sz="4" w:space="0" w:color="auto"/>
    </w:rPr>
  </w:style>
  <w:style w:type="character" w:customStyle="1" w:styleId="CharCharChar1">
    <w:name w:val="Char Char Char1"/>
    <w:basedOn w:val="DefaultParagraphFont"/>
    <w:rsid w:val="0065450F"/>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172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lfercenter.ksg.harvard.edu/publication/23430/steps_to_prevent_nuclear_terrorism.html" TargetMode="External"/><Relationship Id="rId18" Type="http://schemas.openxmlformats.org/officeDocument/2006/relationships/hyperlink" Target="https://www.stratfor.com/weekly/jihadism-2014-grassroots-threat" TargetMode="External"/><Relationship Id="rId26" Type="http://schemas.openxmlformats.org/officeDocument/2006/relationships/hyperlink" Target="https://votesmart.org/public-statement/800806/cbs-face-the-nation-transcript-national-security-agency" TargetMode="External"/><Relationship Id="rId39" Type="http://schemas.openxmlformats.org/officeDocument/2006/relationships/hyperlink" Target="https://www.eff.org/document/amici-brief-senators-wyden-udall-heinrich" TargetMode="External"/><Relationship Id="rId21" Type="http://schemas.openxmlformats.org/officeDocument/2006/relationships/hyperlink" Target="http://www.newscientist.com/article/dn26790-focus-on-surveillance-as-us-militarys-tweets-hacked.html" TargetMode="External"/><Relationship Id="rId34" Type="http://schemas.openxmlformats.org/officeDocument/2006/relationships/hyperlink" Target="http://www.newamerica.net/publications/policy/do_nsas_bulk_surveillance_programs_stop_terrorists" TargetMode="External"/><Relationship Id="rId42" Type="http://schemas.openxmlformats.org/officeDocument/2006/relationships/hyperlink" Target="http://www.intelligence.gov/mission/member-agencies.html" TargetMode="External"/><Relationship Id="rId47" Type="http://schemas.openxmlformats.org/officeDocument/2006/relationships/hyperlink" Target="http://ktla.com/2015/01/10/charlie-hebdo-attacker-underwear-bomber-were-possibly-roommates-cnn/" TargetMode="External"/><Relationship Id="rId50" Type="http://schemas.openxmlformats.org/officeDocument/2006/relationships/hyperlink" Target="https://www.fas.org/irp/congress/2002_rpt/911rept.pdf" TargetMode="External"/><Relationship Id="rId55" Type="http://schemas.openxmlformats.org/officeDocument/2006/relationships/hyperlink" Target="http://www.issues.org/26.2/mueller.html"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s://www.stratfor.com/weekly/myth-end-terrorism" TargetMode="External"/><Relationship Id="rId29" Type="http://schemas.openxmlformats.org/officeDocument/2006/relationships/hyperlink" Target="http://firstread.nbcnews.com/_news/2013/06/16/18987472-cheney-says-nsa-monitoring-could-have-prevented-911?lite" TargetMode="External"/><Relationship Id="rId11" Type="http://schemas.openxmlformats.org/officeDocument/2006/relationships/hyperlink" Target="http://www.informaworld.com.proxy-remote.galib.uga.edu/smpp/section?content=a923238837&amp;fulltext=713240928" TargetMode="External"/><Relationship Id="rId24" Type="http://schemas.openxmlformats.org/officeDocument/2006/relationships/hyperlink" Target="http://www.counterpunch.org/2006/05/24/why-does-the-nsa-engage-in-mass-surveillance-of-americans-when-it-s-statistically-impossible-for-such-spying-to-detect-terrorists/" TargetMode="External"/><Relationship Id="rId32" Type="http://schemas.openxmlformats.org/officeDocument/2006/relationships/hyperlink" Target="http://www.propublica.org/article/fact-check-the-nsa-and-sept-11" TargetMode="External"/><Relationship Id="rId37" Type="http://schemas.openxmlformats.org/officeDocument/2006/relationships/hyperlink" Target="http://www.whitehouse.gov/sites/default/files/docs/2013-12-12_rg_final_report.pdf" TargetMode="External"/><Relationship Id="rId40" Type="http://schemas.openxmlformats.org/officeDocument/2006/relationships/hyperlink" Target="https://www.eff.org/cases/first-unitarian-church-los-angeles-v-nsa" TargetMode="External"/><Relationship Id="rId45" Type="http://schemas.openxmlformats.org/officeDocument/2006/relationships/hyperlink" Target="https://www.emptywheel.net/wp-content/uploads/2014/04/140411-Marathon-IG-Report.pdf" TargetMode="External"/><Relationship Id="rId53" Type="http://schemas.openxmlformats.org/officeDocument/2006/relationships/hyperlink" Target="http://www.forbes.com/sites/kashmirhill/2013/10/07/the-nsas-hugely-expensive-utah-data-center-has-major-electrical-problems-and-basically-isnt-working/" TargetMode="External"/><Relationship Id="rId58"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ustomXml" Target="../customXml/item2.xml"/><Relationship Id="rId19" Type="http://schemas.openxmlformats.org/officeDocument/2006/relationships/hyperlink" Target="https://www.stratfor.com/weekly/jihadist-threat-not-novel-not-new" TargetMode="External"/><Relationship Id="rId14" Type="http://schemas.openxmlformats.org/officeDocument/2006/relationships/hyperlink" Target="http://www.middleeast-armscontrol.com/2013/02/19/interview-with-bruce-hoffman-on-todays-global-terrorism-threat/" TargetMode="External"/><Relationship Id="rId22" Type="http://schemas.openxmlformats.org/officeDocument/2006/relationships/hyperlink" Target="http://www.telegraph.co.uk/news/uknews/crime/10608439/David-Cameron-TV-crime-dramas-show-need-for-snoopers-charter.html" TargetMode="External"/><Relationship Id="rId27" Type="http://schemas.openxmlformats.org/officeDocument/2006/relationships/hyperlink" Target="http://www.realclearpolitics.com/video/2013/06/19/obama_on_nsa_spying_we_have_struck_the_appropriate_balance_of_privacy_and_security.html" TargetMode="External"/><Relationship Id="rId30" Type="http://schemas.openxmlformats.org/officeDocument/2006/relationships/hyperlink" Target="http://www.propublica.org/article/claim-on-attacks-thwarted-by-nsa-spreads-despite-lack-of-evidence" TargetMode="External"/><Relationship Id="rId35" Type="http://schemas.openxmlformats.org/officeDocument/2006/relationships/hyperlink" Target="http://bigstory.ap.org/article/nyc-bomb-plot-details-settle-little-nsa-debate" TargetMode="External"/><Relationship Id="rId43" Type="http://schemas.openxmlformats.org/officeDocument/2006/relationships/hyperlink" Target="http://www.voanews.com/content/intelligence-officials-underwear-bomber-plane--82193462/111607.html" TargetMode="External"/><Relationship Id="rId48" Type="http://schemas.openxmlformats.org/officeDocument/2006/relationships/hyperlink" Target="http://en.wikipedia.org/wiki/Patriot_Act" TargetMode="External"/><Relationship Id="rId56" Type="http://schemas.openxmlformats.org/officeDocument/2006/relationships/hyperlink" Target="http://polisci.osu.edu/faculty/jmueller/APSACHGO.PDF" TargetMode="External"/><Relationship Id="rId8" Type="http://schemas.openxmlformats.org/officeDocument/2006/relationships/hyperlink" Target="http://www.wsj.com/articles/charlie-hebdo-attack-french-police-hunt-for-gunmen-1420708623" TargetMode="External"/><Relationship Id="rId51" Type="http://schemas.openxmlformats.org/officeDocument/2006/relationships/hyperlink" Target="http://www.9-11commission.gov/report/911Report.pdf" TargetMode="External"/><Relationship Id="rId3" Type="http://schemas.microsoft.com/office/2007/relationships/stylesWithEffects" Target="stylesWithEffects.xml"/><Relationship Id="rId12" Type="http://schemas.openxmlformats.org/officeDocument/2006/relationships/hyperlink" Target="http://www.informaworld.com.proxy-remote.galib.uga.edu/smpp/section?content=a923238837&amp;fulltext=713240928" TargetMode="External"/><Relationship Id="rId17" Type="http://schemas.openxmlformats.org/officeDocument/2006/relationships/hyperlink" Target="https://www.stratfor.com/weekly/keeping-terrorism-perspective" TargetMode="External"/><Relationship Id="rId25" Type="http://schemas.openxmlformats.org/officeDocument/2006/relationships/hyperlink" Target="http://www.propublica.org/documents/item/803163-rogers-nsa-speech.html" TargetMode="External"/><Relationship Id="rId33" Type="http://schemas.openxmlformats.org/officeDocument/2006/relationships/hyperlink" Target="http://www.propublica.org/documents/item/716032-congressional-911-report-crpt-107hrpt792" TargetMode="External"/><Relationship Id="rId38" Type="http://schemas.openxmlformats.org/officeDocument/2006/relationships/hyperlink" Target="https://www.eff.org/deeplinks/2014/01/privacy-oversight-board-agrees-eff-mass-surveillance-illegal-and-must-end" TargetMode="External"/><Relationship Id="rId46" Type="http://schemas.openxmlformats.org/officeDocument/2006/relationships/hyperlink" Target="http://www.theguardian.com/world/2015/jan/12/-sp-charlie-hebdo-attackers-kids-france-radicalised-paris" TargetMode="External"/><Relationship Id="rId59" Type="http://schemas.openxmlformats.org/officeDocument/2006/relationships/theme" Target="theme/theme1.xml"/><Relationship Id="rId20" Type="http://schemas.openxmlformats.org/officeDocument/2006/relationships/hyperlink" Target="http://natsec.newamerica.net/nsa/analysis" TargetMode="External"/><Relationship Id="rId41" Type="http://schemas.openxmlformats.org/officeDocument/2006/relationships/hyperlink" Target="http://boingboing.net/2014/01/13/nsa-official-mass-spying-has.html" TargetMode="External"/><Relationship Id="rId54" Type="http://schemas.openxmlformats.org/officeDocument/2006/relationships/hyperlink" Target="http://www.theguardian.com/commentisfree/2015/jan/12/guardian-view-on-mass-surveillance" TargetMode="External"/><Relationship Id="rId62"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www.stratfor.com/weekly/us-policies-succeed-garland" TargetMode="External"/><Relationship Id="rId23" Type="http://schemas.openxmlformats.org/officeDocument/2006/relationships/hyperlink" Target="http://www.telegraph.co.uk/news/worldnews/europe/france/11337968/Paris-shootings-Police-stopped-watching-Said-and-Cherif-Kouachi.html" TargetMode="External"/><Relationship Id="rId28" Type="http://schemas.openxmlformats.org/officeDocument/2006/relationships/hyperlink" Target="http://www.realclearpolitics.com/video/2013/06/19/obama_on_nsa_spying_we_have_struck_the_appropriate_balance_of_privacy_and_security.html" TargetMode="External"/><Relationship Id="rId36" Type="http://schemas.openxmlformats.org/officeDocument/2006/relationships/hyperlink" Target="http://www.techdirt.com/articles/20130613/10352023450/senators-wyden-udall-say-theyve-seen-no-evidence-that-nsa-surveillance-stopped-dozens-terrorist-attacks.shtml" TargetMode="External"/><Relationship Id="rId49" Type="http://schemas.openxmlformats.org/officeDocument/2006/relationships/hyperlink" Target="http://en.wikipedia.org/wiki/Stellar_Wind" TargetMode="External"/><Relationship Id="rId57" Type="http://schemas.openxmlformats.org/officeDocument/2006/relationships/hyperlink" Target="http://www.icnnd.org/research/Mueller_Terrorism.pdf" TargetMode="External"/><Relationship Id="rId10" Type="http://schemas.openxmlformats.org/officeDocument/2006/relationships/hyperlink" Target="http://www.cnn.com/2015/05/30/politics/what-happens-if-the-patriot-act-provisions-expire/index.html" TargetMode="External"/><Relationship Id="rId31"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44" Type="http://schemas.openxmlformats.org/officeDocument/2006/relationships/hyperlink" Target="http://www.motherjones.com/politics/2013/08/nidal-hasan-anwar-awlaki-emails-fbi-fort-hood" TargetMode="External"/><Relationship Id="rId52" Type="http://schemas.openxmlformats.org/officeDocument/2006/relationships/hyperlink" Target="http://www.theguardian.com/commentisfree/2013/jul/15/crux-nsa-collect-it-all" TargetMode="External"/><Relationship Id="rId6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yperlink" Target="http://topics.wsj.com/person/S/Edward-Snowden/74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CD7038-CF18-4B94-8721-A931B3AAFF0A}"/>
</file>

<file path=customXml/itemProps2.xml><?xml version="1.0" encoding="utf-8"?>
<ds:datastoreItem xmlns:ds="http://schemas.openxmlformats.org/officeDocument/2006/customXml" ds:itemID="{567829AD-C6B6-4018-8BA4-C71BA9B0EA15}"/>
</file>

<file path=customXml/itemProps3.xml><?xml version="1.0" encoding="utf-8"?>
<ds:datastoreItem xmlns:ds="http://schemas.openxmlformats.org/officeDocument/2006/customXml" ds:itemID="{5C190A0A-66B6-49F9-A315-6972C48D6157}"/>
</file>

<file path=docProps/app.xml><?xml version="1.0" encoding="utf-8"?>
<Properties xmlns="http://schemas.openxmlformats.org/officeDocument/2006/extended-properties" xmlns:vt="http://schemas.openxmlformats.org/officeDocument/2006/docPropsVTypes">
  <Template>Debate.dotm</Template>
  <TotalTime>1</TotalTime>
  <Pages>19</Pages>
  <Words>43372</Words>
  <Characters>247221</Characters>
  <Application>Microsoft Office Word</Application>
  <DocSecurity>0</DocSecurity>
  <Lines>2060</Lines>
  <Paragraphs>580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290013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Logan Gramzinski</dc:creator>
  <cp:lastModifiedBy>Hays Watson</cp:lastModifiedBy>
  <cp:revision>2</cp:revision>
  <dcterms:created xsi:type="dcterms:W3CDTF">2015-06-10T10:52:00Z</dcterms:created>
  <dcterms:modified xsi:type="dcterms:W3CDTF">2015-06-10T10:52:00Z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