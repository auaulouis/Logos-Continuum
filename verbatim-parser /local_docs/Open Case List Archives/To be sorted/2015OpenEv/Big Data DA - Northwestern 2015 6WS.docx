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F662E2C" w14:textId="6ADF0721" w:rsidR="00A95652" w:rsidRDefault="001D080A" w:rsidP="00C7163B">
      <w:pPr>
        <w:pStyle w:val="Heading1"/>
        <w:rPr>
          <w:rFonts w:cs="Times New Roman"/>
        </w:rPr>
      </w:pPr>
      <w:r>
        <w:rPr>
          <w:rFonts w:cs="Times New Roman"/>
        </w:rPr>
        <w:t>2015 NDI 6WS – Big Data Disad</w:t>
      </w:r>
      <w:bookmarkStart w:id="0" w:name="_GoBack"/>
      <w:bookmarkEnd w:id="0"/>
    </w:p>
    <w:p w14:paraId="24222B46" w14:textId="12995A15" w:rsidR="007F4FE6" w:rsidRDefault="007F4FE6" w:rsidP="007F4FE6">
      <w:pPr>
        <w:pStyle w:val="Heading3"/>
      </w:pPr>
      <w:r>
        <w:t>Strategy</w:t>
      </w:r>
    </w:p>
    <w:p w14:paraId="2021A375" w14:textId="2D60E5B9" w:rsidR="007F4FE6" w:rsidRDefault="007F4FE6" w:rsidP="007F4FE6">
      <w:r>
        <w:t xml:space="preserve">This da is pretty cool. So it works like this: big data is used now, plan creates a legal precedent where big data is protected by privacy </w:t>
      </w:r>
      <w:proofErr w:type="gramStart"/>
      <w:r>
        <w:t>rights, that</w:t>
      </w:r>
      <w:proofErr w:type="gramEnd"/>
      <w:r>
        <w:t xml:space="preserve"> means </w:t>
      </w:r>
      <w:proofErr w:type="spellStart"/>
      <w:r>
        <w:t>gov</w:t>
      </w:r>
      <w:proofErr w:type="spellEnd"/>
      <w:r>
        <w:t xml:space="preserve">/private companies can’t use big data, that’s bad cause impacts. </w:t>
      </w:r>
    </w:p>
    <w:p w14:paraId="2A5C2E17" w14:textId="14F100D3" w:rsidR="007F4FE6" w:rsidRDefault="007F4FE6" w:rsidP="007F4FE6">
      <w:r>
        <w:t>In the 1nc you should read one of the two uniqueness cards and then if you have to, blow it up in the block. You also should read a link and an impact module.</w:t>
      </w:r>
    </w:p>
    <w:p w14:paraId="7BE11B4D" w14:textId="08FE49E3" w:rsidR="009F3914" w:rsidRDefault="009F3914" w:rsidP="007F4FE6">
      <w:r>
        <w:t xml:space="preserve">This da should mesh well with advantage cps or counterplans that don’t deal with privacy rights/surveillance </w:t>
      </w:r>
    </w:p>
    <w:p w14:paraId="6181EC6B" w14:textId="67106CA6" w:rsidR="0028492F" w:rsidRPr="007F4FE6" w:rsidRDefault="0028492F" w:rsidP="007F4FE6">
      <w:r>
        <w:t xml:space="preserve">The internal link stuff might not have to be read, if the </w:t>
      </w:r>
      <w:proofErr w:type="spellStart"/>
      <w:r>
        <w:t>aff</w:t>
      </w:r>
      <w:proofErr w:type="spellEnd"/>
      <w:r>
        <w:t xml:space="preserve"> team presses you on it, it might be good to read one or two</w:t>
      </w:r>
    </w:p>
    <w:p w14:paraId="4DE2D886" w14:textId="77777777" w:rsidR="007F4FE6" w:rsidRPr="007F4FE6" w:rsidRDefault="007F4FE6" w:rsidP="007F4FE6"/>
    <w:p w14:paraId="4ADFEF8C" w14:textId="77777777" w:rsidR="00A116DC" w:rsidRPr="00D86C4E" w:rsidRDefault="00D86C4E" w:rsidP="00D86C4E">
      <w:pPr>
        <w:pStyle w:val="Heading1"/>
      </w:pPr>
      <w:proofErr w:type="spellStart"/>
      <w:r>
        <w:t>Neg</w:t>
      </w:r>
      <w:proofErr w:type="spellEnd"/>
    </w:p>
    <w:p w14:paraId="33434400" w14:textId="77777777" w:rsidR="000221D1" w:rsidRDefault="000221D1">
      <w:pPr>
        <w:pStyle w:val="Heading2"/>
        <w:rPr>
          <w:rFonts w:cs="Times New Roman"/>
        </w:rPr>
      </w:pPr>
      <w:r w:rsidRPr="00D86C4E">
        <w:rPr>
          <w:rFonts w:cs="Times New Roman"/>
        </w:rPr>
        <w:t>UQ</w:t>
      </w:r>
    </w:p>
    <w:p w14:paraId="5BAED744" w14:textId="25BCE842" w:rsidR="00042A09" w:rsidRPr="00042A09" w:rsidRDefault="00042A09" w:rsidP="00042A09">
      <w:pPr>
        <w:pStyle w:val="Heading3"/>
      </w:pPr>
      <w:r>
        <w:t>1NC</w:t>
      </w:r>
    </w:p>
    <w:p w14:paraId="3F470A60" w14:textId="77777777" w:rsidR="00042A09" w:rsidRPr="00D86C4E" w:rsidRDefault="00042A09" w:rsidP="00042A09">
      <w:pPr>
        <w:pStyle w:val="Heading4"/>
        <w:rPr>
          <w:rFonts w:cs="Times New Roman"/>
        </w:rPr>
      </w:pPr>
      <w:r w:rsidRPr="00D86C4E">
        <w:rPr>
          <w:rFonts w:cs="Times New Roman"/>
        </w:rPr>
        <w:t>Use of big data is high now and applies across the spectrum of subjects</w:t>
      </w:r>
    </w:p>
    <w:p w14:paraId="2365E78F" w14:textId="77777777" w:rsidR="00042A09" w:rsidRPr="00D86C4E" w:rsidRDefault="00042A09" w:rsidP="00042A09">
      <w:r w:rsidRPr="00D86C4E">
        <w:t xml:space="preserve">Jonathan </w:t>
      </w:r>
      <w:r w:rsidRPr="00D86C4E">
        <w:rPr>
          <w:rStyle w:val="Style13ptBold"/>
        </w:rPr>
        <w:t>Shaw</w:t>
      </w:r>
      <w:r w:rsidRPr="00D86C4E">
        <w:t xml:space="preserve">, Managing Editor at Harvard Magazine, </w:t>
      </w:r>
      <w:r w:rsidRPr="00D86C4E">
        <w:rPr>
          <w:rStyle w:val="Style13ptBold"/>
        </w:rPr>
        <w:t>2014</w:t>
      </w:r>
      <w:r w:rsidRPr="00D86C4E">
        <w:t xml:space="preserve">, “Why ‘Big Data’ is a Big Deal”, </w:t>
      </w:r>
      <w:hyperlink r:id="rId6" w:history="1">
        <w:r w:rsidRPr="00D86C4E">
          <w:t>http://harvardmagazine.com/2014/03/why-big-data-is-a-big-deal</w:t>
        </w:r>
      </w:hyperlink>
    </w:p>
    <w:p w14:paraId="177114E5" w14:textId="77777777" w:rsidR="00042A09" w:rsidRPr="00D86C4E" w:rsidRDefault="00042A09" w:rsidP="00042A09">
      <w:pPr>
        <w:rPr>
          <w:rStyle w:val="StyleUnderline"/>
        </w:rPr>
      </w:pPr>
      <w:r w:rsidRPr="007663BE">
        <w:rPr>
          <w:rStyle w:val="StyleUnderline"/>
          <w:highlight w:val="green"/>
        </w:rPr>
        <w:t>DATA NOW STREAM from daily life</w:t>
      </w:r>
      <w:r w:rsidRPr="00D10E6E">
        <w:rPr>
          <w:sz w:val="16"/>
        </w:rPr>
        <w:t>: from phones and credit cards and televisions and computers; from the infrastructure of cities; from sensor-equipped buildings, trains, buses, planes, bridges, and factories. The data flow so fast that the total accumulation of the past two years—a zettabyte—dwarfs the prior record of human civilization. “</w:t>
      </w:r>
      <w:r w:rsidRPr="007663BE">
        <w:rPr>
          <w:rStyle w:val="StyleUnderline"/>
          <w:highlight w:val="green"/>
        </w:rPr>
        <w:t>There is a big data revolution</w:t>
      </w:r>
      <w:r w:rsidRPr="00D10E6E">
        <w:rPr>
          <w:sz w:val="16"/>
        </w:rPr>
        <w:t xml:space="preserve">,” says </w:t>
      </w:r>
      <w:hyperlink r:id="rId7" w:history="1">
        <w:proofErr w:type="spellStart"/>
        <w:r w:rsidRPr="00D10E6E">
          <w:rPr>
            <w:sz w:val="16"/>
          </w:rPr>
          <w:t>Weatherhead</w:t>
        </w:r>
        <w:proofErr w:type="spellEnd"/>
        <w:r w:rsidRPr="00D10E6E">
          <w:rPr>
            <w:sz w:val="16"/>
          </w:rPr>
          <w:t xml:space="preserve"> University Professor Gary King</w:t>
        </w:r>
      </w:hyperlink>
      <w:r w:rsidRPr="00D10E6E">
        <w:rPr>
          <w:sz w:val="16"/>
        </w:rPr>
        <w:t>. But it is not the quantity of data that is revolutionary. “</w:t>
      </w:r>
      <w:r w:rsidRPr="007663BE">
        <w:rPr>
          <w:rStyle w:val="StyleUnderline"/>
          <w:highlight w:val="green"/>
        </w:rPr>
        <w:t>The big data revolution is that now we can do something with the data</w:t>
      </w:r>
      <w:r w:rsidRPr="00D10E6E">
        <w:rPr>
          <w:sz w:val="16"/>
        </w:rPr>
        <w:t xml:space="preserve">.” The revolution lies in improved statistical and computational methods, not in the exponential growth of storage or even computational capacity, King explains. The doubling of computing power every 18 months (Moore’s Law) “is nothing compared to a big algorithm”—a set of rules that can be used to solve a problem a thousand times faster than conventional computational methods could. One colleague, faced with a mountain of data, figured out that he would need a $2-million computer to analyze it. Instead, King and his graduate students came up with an algorithm within two hours that would do the same thing in 20 minutes—on a laptop: a simple example, but illustrative. New ways of linking datasets have played a large role in generating new insights. And </w:t>
      </w:r>
      <w:r w:rsidRPr="007663BE">
        <w:rPr>
          <w:rStyle w:val="StyleUnderline"/>
          <w:highlight w:val="green"/>
        </w:rPr>
        <w:t>creative approaches to visualizing data—humans are far better than computers at seeing patterns—frequently prove integral to the process of creating knowledge. Many of the tools now being developed can be used across disciplines as seemingly disparate as astronomy and medicine.</w:t>
      </w:r>
      <w:r w:rsidRPr="00D10E6E">
        <w:rPr>
          <w:sz w:val="16"/>
        </w:rPr>
        <w:t xml:space="preserve"> </w:t>
      </w:r>
      <w:r w:rsidRPr="00D86C4E">
        <w:rPr>
          <w:rStyle w:val="StyleUnderline"/>
        </w:rPr>
        <w:t xml:space="preserve">Among students, there is a huge appetite for the new field. </w:t>
      </w:r>
    </w:p>
    <w:p w14:paraId="683B54A7" w14:textId="77777777" w:rsidR="00042A09" w:rsidRPr="00D86C4E" w:rsidRDefault="00042A09" w:rsidP="00042A09"/>
    <w:p w14:paraId="36947F14" w14:textId="77777777" w:rsidR="000221D1" w:rsidRPr="00D86C4E" w:rsidRDefault="000221D1" w:rsidP="000221D1">
      <w:pPr>
        <w:pStyle w:val="Heading4"/>
        <w:rPr>
          <w:rFonts w:cs="Times New Roman"/>
        </w:rPr>
      </w:pPr>
      <w:r w:rsidRPr="00D86C4E">
        <w:rPr>
          <w:rFonts w:cs="Times New Roman"/>
        </w:rPr>
        <w:t>Big Data presence increasing now.</w:t>
      </w:r>
    </w:p>
    <w:p w14:paraId="79DBFC40" w14:textId="77777777" w:rsidR="000221D1" w:rsidRPr="00D86C4E" w:rsidRDefault="000221D1" w:rsidP="000221D1">
      <w:r w:rsidRPr="00D86C4E">
        <w:t xml:space="preserve">Jeffrey </w:t>
      </w:r>
      <w:r w:rsidRPr="00D86C4E">
        <w:rPr>
          <w:rStyle w:val="Style13ptBold"/>
        </w:rPr>
        <w:t>Mackie-Mason</w:t>
      </w:r>
      <w:r w:rsidRPr="00D86C4E">
        <w:t>, American economist specializing in information, incentive-centered design and public policy, “Can we afford privacy from surveillance?</w:t>
      </w:r>
      <w:proofErr w:type="gramStart"/>
      <w:r w:rsidRPr="00D86C4E">
        <w:t>”,</w:t>
      </w:r>
      <w:proofErr w:type="gramEnd"/>
      <w:r w:rsidRPr="00D86C4E">
        <w:t xml:space="preserve"> </w:t>
      </w:r>
      <w:r w:rsidRPr="00D86C4E">
        <w:rPr>
          <w:rStyle w:val="Style13ptBold"/>
        </w:rPr>
        <w:t>2014</w:t>
      </w:r>
      <w:r w:rsidRPr="00D86C4E">
        <w:t>, http://www.computer.org/cms/Computer.org/Computer.org/ComputingNow/issues/2014/11/msp2014050086.pdf</w:t>
      </w:r>
    </w:p>
    <w:p w14:paraId="0769293A" w14:textId="77777777" w:rsidR="000221D1" w:rsidRPr="00D86C4E" w:rsidRDefault="000221D1" w:rsidP="000221D1">
      <w:pPr>
        <w:rPr>
          <w:rStyle w:val="StyleUnderline"/>
        </w:rPr>
      </w:pPr>
      <w:r w:rsidRPr="00D10E6E">
        <w:rPr>
          <w:sz w:val="16"/>
          <w:szCs w:val="20"/>
        </w:rPr>
        <w:t>The phenomenon we call "</w:t>
      </w:r>
      <w:r w:rsidRPr="007663BE">
        <w:rPr>
          <w:rStyle w:val="StyleUnderline"/>
          <w:highlight w:val="green"/>
        </w:rPr>
        <w:t>big data</w:t>
      </w:r>
      <w:r w:rsidRPr="00D10E6E">
        <w:rPr>
          <w:sz w:val="16"/>
          <w:szCs w:val="20"/>
        </w:rPr>
        <w:t xml:space="preserve">" also </w:t>
      </w:r>
      <w:r w:rsidRPr="00F2058C">
        <w:rPr>
          <w:rStyle w:val="StyleUnderline"/>
        </w:rPr>
        <w:t>favors</w:t>
      </w:r>
      <w:r w:rsidRPr="00D86C4E">
        <w:rPr>
          <w:rStyle w:val="StyleUnderline"/>
        </w:rPr>
        <w:t xml:space="preserve"> revelation</w:t>
      </w:r>
      <w:r w:rsidRPr="00D10E6E">
        <w:rPr>
          <w:sz w:val="16"/>
          <w:szCs w:val="20"/>
        </w:rPr>
        <w:t xml:space="preserve">. Although the mathematics of encryption is a win for secret keepers, the mathematics of data mining is a win for secret harvesters. We (or at least some government agencies) once cheerfully thought that stripping names and SSNs in a dataset was enough to guarantee privacy. But </w:t>
      </w:r>
      <w:r w:rsidRPr="00D86C4E">
        <w:rPr>
          <w:rStyle w:val="StyleUnderline"/>
        </w:rPr>
        <w:t xml:space="preserve">information about us </w:t>
      </w:r>
      <w:r w:rsidRPr="007663BE">
        <w:rPr>
          <w:rStyle w:val="StyleUnderline"/>
          <w:highlight w:val="green"/>
        </w:rPr>
        <w:t>forms a network of relationships, and a sufficiently dense network creates unique identifiers</w:t>
      </w:r>
      <w:r w:rsidRPr="00D10E6E">
        <w:rPr>
          <w:sz w:val="16"/>
          <w:szCs w:val="20"/>
        </w:rPr>
        <w:t xml:space="preserve">. Think of fingerprints: a single line is insufficient to identify me by my fingerprint </w:t>
      </w:r>
      <w:proofErr w:type="gramStart"/>
      <w:r w:rsidRPr="00D10E6E">
        <w:rPr>
          <w:sz w:val="16"/>
          <w:szCs w:val="20"/>
        </w:rPr>
        <w:t>But</w:t>
      </w:r>
      <w:proofErr w:type="gramEnd"/>
      <w:r w:rsidRPr="00D10E6E">
        <w:rPr>
          <w:sz w:val="16"/>
          <w:szCs w:val="20"/>
        </w:rPr>
        <w:t xml:space="preserve"> provide about 15 points and I'm no longer anonymous. </w:t>
      </w:r>
      <w:r w:rsidRPr="00D86C4E">
        <w:rPr>
          <w:rStyle w:val="StyleUnderline"/>
        </w:rPr>
        <w:t>Improving IT is proliferating the number of things we measure and record about people</w:t>
      </w:r>
      <w:r w:rsidRPr="00D10E6E">
        <w:rPr>
          <w:sz w:val="16"/>
          <w:szCs w:val="20"/>
        </w:rPr>
        <w:t xml:space="preserve"> (more "points'). Simultaneously, </w:t>
      </w:r>
      <w:r w:rsidRPr="007663BE">
        <w:rPr>
          <w:rStyle w:val="StyleUnderline"/>
          <w:highlight w:val="green"/>
        </w:rPr>
        <w:t xml:space="preserve">the decreasing costs of computing and networking are unleashing more powerful ways to mine data for patterns, including </w:t>
      </w:r>
      <w:proofErr w:type="spellStart"/>
      <w:r w:rsidRPr="007663BE">
        <w:rPr>
          <w:rStyle w:val="StyleUnderline"/>
          <w:highlight w:val="green"/>
        </w:rPr>
        <w:t>reidcntification</w:t>
      </w:r>
      <w:proofErr w:type="spellEnd"/>
      <w:r w:rsidRPr="00D10E6E">
        <w:rPr>
          <w:sz w:val="16"/>
          <w:szCs w:val="20"/>
        </w:rPr>
        <w:t xml:space="preserve">—that is, digital fingerprints. For example, Alessandro </w:t>
      </w:r>
      <w:proofErr w:type="spellStart"/>
      <w:r w:rsidRPr="00D10E6E">
        <w:rPr>
          <w:sz w:val="16"/>
          <w:szCs w:val="20"/>
        </w:rPr>
        <w:t>Acquisti</w:t>
      </w:r>
      <w:proofErr w:type="spellEnd"/>
      <w:r w:rsidRPr="00D10E6E">
        <w:rPr>
          <w:sz w:val="16"/>
          <w:szCs w:val="20"/>
        </w:rPr>
        <w:t xml:space="preserve"> and his colleagues showed that, with just a subset of public personal data (for instance, from Facebook) and cheap facial-recognition software, they could </w:t>
      </w:r>
      <w:proofErr w:type="spellStart"/>
      <w:r w:rsidRPr="00D10E6E">
        <w:rPr>
          <w:sz w:val="16"/>
          <w:szCs w:val="20"/>
        </w:rPr>
        <w:t>reidentify</w:t>
      </w:r>
      <w:proofErr w:type="spellEnd"/>
      <w:r w:rsidRPr="00D10E6E">
        <w:rPr>
          <w:sz w:val="16"/>
          <w:szCs w:val="20"/>
        </w:rPr>
        <w:t xml:space="preserve"> anonymous </w:t>
      </w:r>
      <w:hyperlink r:id="rId8" w:history="1">
        <w:r w:rsidRPr="00D10E6E">
          <w:rPr>
            <w:sz w:val="16"/>
            <w:szCs w:val="20"/>
          </w:rPr>
          <w:t>Match.com</w:t>
        </w:r>
      </w:hyperlink>
      <w:r w:rsidRPr="00D10E6E">
        <w:rPr>
          <w:sz w:val="16"/>
          <w:szCs w:val="20"/>
        </w:rPr>
        <w:t xml:space="preserve"> dating profiles—or identify </w:t>
      </w:r>
      <w:proofErr w:type="spellStart"/>
      <w:r w:rsidRPr="00D10E6E">
        <w:rPr>
          <w:sz w:val="16"/>
          <w:szCs w:val="20"/>
        </w:rPr>
        <w:t>peo</w:t>
      </w:r>
      <w:proofErr w:type="spellEnd"/>
      <w:r w:rsidRPr="00D10E6E">
        <w:rPr>
          <w:sz w:val="16"/>
          <w:szCs w:val="20"/>
        </w:rPr>
        <w:t xml:space="preserve">- </w:t>
      </w:r>
      <w:proofErr w:type="spellStart"/>
      <w:r w:rsidRPr="00D10E6E">
        <w:rPr>
          <w:sz w:val="16"/>
          <w:szCs w:val="20"/>
        </w:rPr>
        <w:t>ple</w:t>
      </w:r>
      <w:proofErr w:type="spellEnd"/>
      <w:r w:rsidRPr="00D10E6E">
        <w:rPr>
          <w:sz w:val="16"/>
          <w:szCs w:val="20"/>
        </w:rPr>
        <w:t xml:space="preserve"> in public places—and infer their SSNs.6 The number of points from which to construct </w:t>
      </w:r>
      <w:proofErr w:type="spellStart"/>
      <w:r w:rsidRPr="00D10E6E">
        <w:rPr>
          <w:sz w:val="16"/>
          <w:szCs w:val="20"/>
        </w:rPr>
        <w:t>reidcntifying</w:t>
      </w:r>
      <w:proofErr w:type="spellEnd"/>
      <w:r w:rsidRPr="00D10E6E">
        <w:rPr>
          <w:sz w:val="16"/>
          <w:szCs w:val="20"/>
        </w:rPr>
        <w:t xml:space="preserve"> digital fingerprints is growing ex- </w:t>
      </w:r>
      <w:proofErr w:type="spellStart"/>
      <w:r w:rsidRPr="00D10E6E">
        <w:rPr>
          <w:sz w:val="16"/>
          <w:szCs w:val="20"/>
        </w:rPr>
        <w:t>plosively</w:t>
      </w:r>
      <w:proofErr w:type="spellEnd"/>
      <w:r w:rsidRPr="00D10E6E">
        <w:rPr>
          <w:sz w:val="16"/>
          <w:szCs w:val="20"/>
        </w:rPr>
        <w:t xml:space="preserve">. </w:t>
      </w:r>
      <w:r w:rsidRPr="00D86C4E">
        <w:rPr>
          <w:rStyle w:val="StyleUnderline"/>
        </w:rPr>
        <w:t xml:space="preserve">Sensing, monitoring, measuring, and recording are be- coming effectively free. </w:t>
      </w:r>
      <w:r w:rsidRPr="007663BE">
        <w:rPr>
          <w:rStyle w:val="StyleUnderline"/>
          <w:highlight w:val="green"/>
        </w:rPr>
        <w:t>Low-cost, networked sensors are becoming ubiquitous</w:t>
      </w:r>
      <w:r w:rsidRPr="00D10E6E">
        <w:rPr>
          <w:sz w:val="16"/>
          <w:szCs w:val="20"/>
        </w:rPr>
        <w:t xml:space="preserve">, with a smartphone containing a GPS, accelerometer, microphone, and camera in every- one's pocket. There were approximately 5 million public CCTV surveillance cameras in the UK as of July 2013." Twenty years ago, getting drunk and acting foolish, maybe dancing topless, at a party with friends was a selective revelation. Friends might talk about it, but no one else got to see your drunken face, breasts, or vomit. But now your friends all have HD video cameras, and photos or videos might be on the Internet before you wake up the next afternoon. </w:t>
      </w:r>
      <w:r w:rsidRPr="00D86C4E">
        <w:rPr>
          <w:rStyle w:val="StyleUnderline"/>
        </w:rPr>
        <w:t xml:space="preserve">Business Insider calculates that </w:t>
      </w:r>
      <w:r w:rsidRPr="007663BE">
        <w:rPr>
          <w:rStyle w:val="StyleUnderline"/>
          <w:highlight w:val="green"/>
        </w:rPr>
        <w:t>there are approximately 5.6 billion networked devices today, and that current growth trends will lead to 18 billion by 2018</w:t>
      </w:r>
      <w:r w:rsidRPr="00D86C4E">
        <w:rPr>
          <w:rStyle w:val="StyleUnderline"/>
        </w:rPr>
        <w:t>,8 of which 9 billion will be Internet of Things</w:t>
      </w:r>
      <w:r w:rsidRPr="00D10E6E">
        <w:rPr>
          <w:sz w:val="16"/>
          <w:szCs w:val="20"/>
        </w:rPr>
        <w:t xml:space="preserve"> (not computers, smartphones, or tab- lets). Our private information will be sensed and transmitted via networked IT from health and fitness monitors; sensors recording each </w:t>
      </w:r>
      <w:proofErr w:type="spellStart"/>
      <w:r w:rsidRPr="00D10E6E">
        <w:rPr>
          <w:sz w:val="16"/>
          <w:szCs w:val="20"/>
        </w:rPr>
        <w:t>appUance's</w:t>
      </w:r>
      <w:proofErr w:type="spellEnd"/>
      <w:r w:rsidRPr="00D10E6E">
        <w:rPr>
          <w:sz w:val="16"/>
          <w:szCs w:val="20"/>
        </w:rPr>
        <w:t xml:space="preserve"> energy and water use in the home; safety and security monitoring devices for babies and those in assisted living, smoke detectors, and sensor-equipped drawers and safes; and home alarm systems. In short, </w:t>
      </w:r>
      <w:r w:rsidRPr="00D86C4E">
        <w:rPr>
          <w:rStyle w:val="StyleUnderline"/>
        </w:rPr>
        <w:t xml:space="preserve">improving IT is increasing the sensing and digitization of personal data, data aggregation, and federation as well as the development of inexpensive data mining tools to extract patterns, which together create </w:t>
      </w:r>
      <w:proofErr w:type="spellStart"/>
      <w:r w:rsidRPr="00D86C4E">
        <w:rPr>
          <w:rStyle w:val="StyleUnderline"/>
        </w:rPr>
        <w:t>reidentifiable</w:t>
      </w:r>
      <w:proofErr w:type="spellEnd"/>
      <w:r w:rsidRPr="00D86C4E">
        <w:rPr>
          <w:rStyle w:val="StyleUnderline"/>
        </w:rPr>
        <w:t xml:space="preserve"> networks of connections. </w:t>
      </w:r>
    </w:p>
    <w:p w14:paraId="472B851A" w14:textId="28BE5F62" w:rsidR="00042A09" w:rsidRDefault="00042A09">
      <w:pPr>
        <w:pStyle w:val="Heading3"/>
      </w:pPr>
      <w:r>
        <w:t>2NC Flood</w:t>
      </w:r>
    </w:p>
    <w:p w14:paraId="70096F47" w14:textId="5B72EB40" w:rsidR="0016795E" w:rsidRDefault="0016795E" w:rsidP="0016795E">
      <w:pPr>
        <w:pStyle w:val="Heading4"/>
      </w:pPr>
      <w:r>
        <w:t xml:space="preserve">All our </w:t>
      </w:r>
      <w:r w:rsidR="007663BE">
        <w:t xml:space="preserve">internal links are uniqueness claims- Big Data gets used extensively in the </w:t>
      </w:r>
      <w:proofErr w:type="spellStart"/>
      <w:r w:rsidR="007663BE">
        <w:t>squo</w:t>
      </w:r>
      <w:proofErr w:type="spellEnd"/>
      <w:r w:rsidR="007663BE">
        <w:t>- there is a data revolution that is being jumped on by everybody and anybody, that’s Shaw</w:t>
      </w:r>
    </w:p>
    <w:p w14:paraId="24D35BBB" w14:textId="77777777" w:rsidR="007663BE" w:rsidRDefault="007663BE" w:rsidP="007663BE"/>
    <w:p w14:paraId="62B7D9AE" w14:textId="629B8975" w:rsidR="007663BE" w:rsidRPr="007663BE" w:rsidRDefault="00266425" w:rsidP="007663BE">
      <w:pPr>
        <w:pStyle w:val="Heading4"/>
      </w:pPr>
      <w:r>
        <w:t xml:space="preserve">Today’s tech innovation and drop in prices means that data is more easily analyzed and collected than ever before plus devices are proliferating. Data will only increase in the </w:t>
      </w:r>
      <w:proofErr w:type="spellStart"/>
      <w:r>
        <w:t>squo</w:t>
      </w:r>
      <w:proofErr w:type="spellEnd"/>
      <w:r>
        <w:t xml:space="preserve">- that’s Mackie-Mason </w:t>
      </w:r>
    </w:p>
    <w:p w14:paraId="5D9DE56D" w14:textId="77777777" w:rsidR="007663BE" w:rsidRPr="007663BE" w:rsidRDefault="007663BE" w:rsidP="007663BE"/>
    <w:p w14:paraId="0CE7E698" w14:textId="77777777" w:rsidR="0028492F" w:rsidRDefault="0028492F" w:rsidP="0028492F">
      <w:pPr>
        <w:pStyle w:val="Heading4"/>
      </w:pPr>
      <w:r>
        <w:t>Big Data is critical to the modern economy- Data is certainly used now</w:t>
      </w:r>
    </w:p>
    <w:p w14:paraId="3785FB22" w14:textId="77777777" w:rsidR="0028492F" w:rsidRPr="00D263D0" w:rsidRDefault="0028492F" w:rsidP="0028492F">
      <w:proofErr w:type="spellStart"/>
      <w:r w:rsidRPr="00D263D0">
        <w:rPr>
          <w:rStyle w:val="Style13ptBold"/>
        </w:rPr>
        <w:t>Manyika</w:t>
      </w:r>
      <w:proofErr w:type="spellEnd"/>
      <w:r>
        <w:t xml:space="preserve"> </w:t>
      </w:r>
      <w:r w:rsidRPr="00D263D0">
        <w:rPr>
          <w:rStyle w:val="Style13ptBold"/>
        </w:rPr>
        <w:t>12</w:t>
      </w:r>
      <w:r>
        <w:t xml:space="preserve"> </w:t>
      </w:r>
      <w:r w:rsidRPr="00D263D0">
        <w:rPr>
          <w:sz w:val="16"/>
          <w:szCs w:val="16"/>
        </w:rPr>
        <w:t xml:space="preserve">(July-August 2012. James </w:t>
      </w:r>
      <w:proofErr w:type="spellStart"/>
      <w:r w:rsidRPr="00D263D0">
        <w:rPr>
          <w:sz w:val="16"/>
          <w:szCs w:val="16"/>
        </w:rPr>
        <w:t>Manyika</w:t>
      </w:r>
      <w:proofErr w:type="spellEnd"/>
      <w:r w:rsidRPr="00D263D0">
        <w:rPr>
          <w:sz w:val="16"/>
          <w:szCs w:val="16"/>
        </w:rPr>
        <w:t xml:space="preserve"> works for McKinsey Global Institute, a research contracting firm, </w:t>
      </w:r>
      <w:proofErr w:type="gramStart"/>
      <w:r w:rsidRPr="00D263D0">
        <w:rPr>
          <w:sz w:val="16"/>
          <w:szCs w:val="16"/>
        </w:rPr>
        <w:t>As</w:t>
      </w:r>
      <w:proofErr w:type="gramEnd"/>
      <w:r w:rsidRPr="00D263D0">
        <w:rPr>
          <w:sz w:val="16"/>
          <w:szCs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“Why Big Data is The New Competitive Advantage” Ivey Business Journal. http://iveybusinessjournal.com/publication/why-big-data-is-the-new-competitive-advantage</w:t>
      </w:r>
      <w:proofErr w:type="gramStart"/>
      <w:r w:rsidRPr="00D263D0">
        <w:rPr>
          <w:sz w:val="16"/>
          <w:szCs w:val="16"/>
        </w:rPr>
        <w:t>/  /</w:t>
      </w:r>
      <w:proofErr w:type="gramEnd"/>
      <w:r w:rsidRPr="00D263D0">
        <w:rPr>
          <w:sz w:val="16"/>
          <w:szCs w:val="16"/>
        </w:rPr>
        <w:t>/HS)</w:t>
      </w:r>
    </w:p>
    <w:p w14:paraId="2A001DBF" w14:textId="77777777" w:rsidR="0028492F" w:rsidRPr="008503AD" w:rsidRDefault="0028492F" w:rsidP="0028492F">
      <w:pPr>
        <w:rPr>
          <w:sz w:val="16"/>
        </w:rPr>
      </w:pPr>
      <w:r w:rsidRPr="00D263D0">
        <w:rPr>
          <w:rStyle w:val="Emphasis"/>
          <w:highlight w:val="green"/>
        </w:rPr>
        <w:t>Data are now woven into every sector and function in the global economy</w:t>
      </w:r>
      <w:r w:rsidRPr="008503AD">
        <w:rPr>
          <w:sz w:val="16"/>
        </w:rPr>
        <w:t xml:space="preserve">, and, like other essential factors of production such as hard assets and human capital, </w:t>
      </w:r>
      <w:r w:rsidRPr="00D263D0">
        <w:rPr>
          <w:rStyle w:val="Emphasis"/>
          <w:highlight w:val="green"/>
        </w:rPr>
        <w:t>much of modern economic activity</w:t>
      </w:r>
      <w:r w:rsidRPr="006A4481">
        <w:rPr>
          <w:rStyle w:val="Emphasis"/>
        </w:rPr>
        <w:t xml:space="preserve"> simply </w:t>
      </w:r>
      <w:r w:rsidRPr="00D263D0">
        <w:rPr>
          <w:rStyle w:val="Emphasis"/>
          <w:highlight w:val="green"/>
        </w:rPr>
        <w:t>could not take place without them</w:t>
      </w:r>
      <w:r w:rsidRPr="008503AD">
        <w:rPr>
          <w:sz w:val="16"/>
        </w:rPr>
        <w:t xml:space="preserve">. The use of Big Data — large pools of data that can be brought together and analyzed to discern patterns and make better decisions — will become the basis of competition and growth for individual firms, enhancing productivity and creating significant value for the world economy by reducing waste and increasing the quality of products and services. </w:t>
      </w:r>
      <w:r w:rsidRPr="00D263D0">
        <w:rPr>
          <w:rStyle w:val="StyleUnderline"/>
          <w:highlight w:val="green"/>
        </w:rPr>
        <w:t>Until now, the torrent of data</w:t>
      </w:r>
      <w:r w:rsidRPr="006A4481">
        <w:rPr>
          <w:rStyle w:val="StyleUnderline"/>
        </w:rPr>
        <w:t xml:space="preserve"> flooding our world </w:t>
      </w:r>
      <w:r w:rsidRPr="00D263D0">
        <w:rPr>
          <w:rStyle w:val="StyleUnderline"/>
          <w:highlight w:val="green"/>
        </w:rPr>
        <w:t>has been a phenomenon that</w:t>
      </w:r>
      <w:r w:rsidRPr="006A4481">
        <w:rPr>
          <w:rStyle w:val="StyleUnderline"/>
        </w:rPr>
        <w:t xml:space="preserve"> probably </w:t>
      </w:r>
      <w:r w:rsidRPr="00D263D0">
        <w:rPr>
          <w:rStyle w:val="StyleUnderline"/>
          <w:highlight w:val="green"/>
        </w:rPr>
        <w:t>only excited a few data geeks</w:t>
      </w:r>
      <w:r w:rsidRPr="008503AD">
        <w:rPr>
          <w:sz w:val="16"/>
        </w:rPr>
        <w:t xml:space="preserve">. </w:t>
      </w:r>
      <w:r w:rsidRPr="00D263D0">
        <w:rPr>
          <w:rStyle w:val="StyleUnderline"/>
          <w:highlight w:val="green"/>
        </w:rPr>
        <w:t>But we are</w:t>
      </w:r>
      <w:r w:rsidRPr="00D263D0">
        <w:rPr>
          <w:sz w:val="16"/>
          <w:highlight w:val="green"/>
        </w:rPr>
        <w:t xml:space="preserve"> </w:t>
      </w:r>
      <w:r w:rsidRPr="00D263D0">
        <w:rPr>
          <w:rStyle w:val="Emphasis"/>
          <w:highlight w:val="green"/>
        </w:rPr>
        <w:t>now at an inflection point</w:t>
      </w:r>
      <w:r w:rsidRPr="008503AD">
        <w:rPr>
          <w:sz w:val="16"/>
        </w:rPr>
        <w:t xml:space="preserve">. According to research from the McKinsey Global Institute (MGI) and McKinsey &amp; Company’s Business Technology Office, </w:t>
      </w:r>
      <w:r w:rsidRPr="00D263D0">
        <w:rPr>
          <w:rStyle w:val="Emphasis"/>
          <w:highlight w:val="green"/>
        </w:rPr>
        <w:t>the sheer volume of data generated</w:t>
      </w:r>
      <w:r w:rsidRPr="006A4481">
        <w:rPr>
          <w:rStyle w:val="Emphasis"/>
        </w:rPr>
        <w:t xml:space="preserve">, stored, and mined for insights </w:t>
      </w:r>
      <w:r w:rsidRPr="0098062D">
        <w:rPr>
          <w:rStyle w:val="Emphasis"/>
          <w:highlight w:val="green"/>
        </w:rPr>
        <w:t>has become economically relevant to businesses, government, and consumers</w:t>
      </w:r>
      <w:r w:rsidRPr="006A4481">
        <w:rPr>
          <w:rStyle w:val="Emphasis"/>
        </w:rPr>
        <w:t>.</w:t>
      </w:r>
      <w:r w:rsidRPr="008503AD">
        <w:rPr>
          <w:sz w:val="16"/>
        </w:rPr>
        <w:t xml:space="preserve"> </w:t>
      </w:r>
      <w:r w:rsidRPr="006A4481">
        <w:rPr>
          <w:rStyle w:val="StyleUnderline"/>
        </w:rPr>
        <w:t>The history of previous trends in IT investment and innovation and its impact on competitiveness and productivity strongly suggest that Big Data can have a similar power</w:t>
      </w:r>
      <w:r w:rsidRPr="008503AD">
        <w:rPr>
          <w:sz w:val="16"/>
        </w:rPr>
        <w:t xml:space="preserve">, namely the ability to transform our lives. </w:t>
      </w:r>
      <w:r w:rsidRPr="0098062D">
        <w:rPr>
          <w:rStyle w:val="Emphasis"/>
          <w:highlight w:val="green"/>
        </w:rPr>
        <w:t>The</w:t>
      </w:r>
      <w:r w:rsidRPr="006A4481">
        <w:rPr>
          <w:rStyle w:val="StyleUnderline"/>
        </w:rPr>
        <w:t xml:space="preserve"> same </w:t>
      </w:r>
      <w:r w:rsidRPr="006A4481">
        <w:rPr>
          <w:rStyle w:val="Emphasis"/>
        </w:rPr>
        <w:t>pre</w:t>
      </w:r>
      <w:r w:rsidRPr="0098062D">
        <w:rPr>
          <w:rStyle w:val="Emphasis"/>
          <w:highlight w:val="green"/>
        </w:rPr>
        <w:t>conditions</w:t>
      </w:r>
      <w:r w:rsidRPr="006A4481">
        <w:rPr>
          <w:rStyle w:val="Emphasis"/>
        </w:rPr>
        <w:t xml:space="preserve"> </w:t>
      </w:r>
      <w:r w:rsidRPr="0098062D">
        <w:rPr>
          <w:rStyle w:val="Emphasis"/>
          <w:highlight w:val="green"/>
        </w:rPr>
        <w:t>that allowed</w:t>
      </w:r>
      <w:r w:rsidRPr="006A4481">
        <w:rPr>
          <w:rStyle w:val="StyleUnderline"/>
        </w:rPr>
        <w:t xml:space="preserve"> previous waves of </w:t>
      </w:r>
      <w:r w:rsidRPr="0098062D">
        <w:rPr>
          <w:rStyle w:val="Emphasis"/>
          <w:highlight w:val="green"/>
        </w:rPr>
        <w:t>IT-enabled innovation to power productivity</w:t>
      </w:r>
      <w:r w:rsidRPr="006A4481">
        <w:rPr>
          <w:rStyle w:val="StyleUnderline"/>
        </w:rPr>
        <w:t>, i.e., technology innovations followed by the adoption of complementary management innovations</w:t>
      </w:r>
      <w:r w:rsidRPr="008503AD">
        <w:rPr>
          <w:sz w:val="16"/>
        </w:rPr>
        <w:t xml:space="preserve">, </w:t>
      </w:r>
      <w:r w:rsidRPr="0098062D">
        <w:rPr>
          <w:rStyle w:val="Emphasis"/>
          <w:highlight w:val="green"/>
        </w:rPr>
        <w:t>are in place for Big Data</w:t>
      </w:r>
      <w:r w:rsidRPr="008503AD">
        <w:rPr>
          <w:sz w:val="16"/>
        </w:rPr>
        <w:t>, and w</w:t>
      </w:r>
      <w:r w:rsidRPr="006A4481">
        <w:rPr>
          <w:rStyle w:val="StyleUnderline"/>
        </w:rPr>
        <w:t>e expect suppliers of Big Data technology</w:t>
      </w:r>
      <w:r w:rsidRPr="008503AD">
        <w:rPr>
          <w:sz w:val="16"/>
        </w:rPr>
        <w:t xml:space="preserve"> and advanced analytic capabilities </w:t>
      </w:r>
      <w:r w:rsidRPr="006A4481">
        <w:rPr>
          <w:rStyle w:val="StyleUnderline"/>
        </w:rPr>
        <w:t>to have at least as much ongoing impact on productivity as suppliers of other kinds of technology.</w:t>
      </w:r>
      <w:r w:rsidRPr="008503AD">
        <w:rPr>
          <w:sz w:val="16"/>
        </w:rPr>
        <w:t xml:space="preserve"> </w:t>
      </w:r>
      <w:r w:rsidRPr="006A4481">
        <w:rPr>
          <w:rStyle w:val="Emphasis"/>
        </w:rPr>
        <w:t xml:space="preserve">All </w:t>
      </w:r>
      <w:r w:rsidRPr="0098062D">
        <w:rPr>
          <w:rStyle w:val="Emphasis"/>
          <w:highlight w:val="green"/>
        </w:rPr>
        <w:t>companies need to</w:t>
      </w:r>
      <w:r w:rsidRPr="006A4481">
        <w:rPr>
          <w:rStyle w:val="Emphasis"/>
        </w:rPr>
        <w:t xml:space="preserve"> </w:t>
      </w:r>
      <w:r w:rsidRPr="0098062D">
        <w:rPr>
          <w:rStyle w:val="Emphasis"/>
          <w:highlight w:val="green"/>
        </w:rPr>
        <w:t>take Big Data</w:t>
      </w:r>
      <w:r w:rsidRPr="006A4481">
        <w:rPr>
          <w:rStyle w:val="Emphasis"/>
        </w:rPr>
        <w:t xml:space="preserve"> and its potential to create value </w:t>
      </w:r>
      <w:r w:rsidRPr="0098062D">
        <w:rPr>
          <w:rStyle w:val="Emphasis"/>
          <w:highlight w:val="green"/>
        </w:rPr>
        <w:t>seriously if they want to compete</w:t>
      </w:r>
      <w:r w:rsidRPr="006A4481">
        <w:rPr>
          <w:rStyle w:val="Emphasis"/>
        </w:rPr>
        <w:t>.</w:t>
      </w:r>
      <w:r w:rsidRPr="008503AD">
        <w:rPr>
          <w:sz w:val="16"/>
        </w:rPr>
        <w:t xml:space="preserve"> For example, some retailers embracing big data see the potential to increase their operating margins by 60 per cent. Big Data: A new competitive advantage </w:t>
      </w:r>
      <w:proofErr w:type="gramStart"/>
      <w:r w:rsidRPr="008503AD">
        <w:rPr>
          <w:sz w:val="16"/>
        </w:rPr>
        <w:t>The</w:t>
      </w:r>
      <w:proofErr w:type="gramEnd"/>
      <w:r w:rsidRPr="008503AD">
        <w:rPr>
          <w:sz w:val="16"/>
        </w:rPr>
        <w:t xml:space="preserve"> use of </w:t>
      </w:r>
      <w:r w:rsidRPr="0098062D">
        <w:rPr>
          <w:rStyle w:val="Emphasis"/>
          <w:highlight w:val="green"/>
        </w:rPr>
        <w:t>Big Data is becoming a crucial way for leading companies to outperform their peers</w:t>
      </w:r>
      <w:r w:rsidRPr="006A4481">
        <w:rPr>
          <w:rStyle w:val="Emphasis"/>
        </w:rPr>
        <w:t>.</w:t>
      </w:r>
      <w:r w:rsidRPr="008503AD">
        <w:rPr>
          <w:sz w:val="16"/>
        </w:rPr>
        <w:t xml:space="preserve"> </w:t>
      </w:r>
      <w:r w:rsidRPr="006A4481">
        <w:rPr>
          <w:rStyle w:val="StyleUnderline"/>
        </w:rPr>
        <w:t>In most industries</w:t>
      </w:r>
      <w:r w:rsidRPr="008503AD">
        <w:rPr>
          <w:sz w:val="16"/>
        </w:rPr>
        <w:t xml:space="preserve">, established </w:t>
      </w:r>
      <w:r w:rsidRPr="006A4481">
        <w:rPr>
          <w:rStyle w:val="StyleUnderline"/>
        </w:rPr>
        <w:t>competitors</w:t>
      </w:r>
      <w:r w:rsidRPr="008503AD">
        <w:rPr>
          <w:sz w:val="16"/>
        </w:rPr>
        <w:t xml:space="preserve"> and new entrants alike </w:t>
      </w:r>
      <w:r w:rsidRPr="006A4481">
        <w:rPr>
          <w:rStyle w:val="StyleUnderline"/>
        </w:rPr>
        <w:t>will leverage data-driven strategies to innovate, compete, and capture value.</w:t>
      </w:r>
      <w:r w:rsidRPr="008503AD">
        <w:rPr>
          <w:sz w:val="16"/>
        </w:rPr>
        <w:t xml:space="preserve"> Indeed, we found early examples of such use of data in every sector we examined. In healthcare, data pioneers are analyzing the health outcomes of pharmaceuticals when they were widely prescribed, and discovering benefits and risks that were not evident during necessarily more limited clinical trials. Other early adopters of Big Data are using data from sensors embedded in products from children’s toys to industrial goods to determine how these products are actually used in the real world. Such knowledge then informs the creation of new service offerings and the design of future products </w:t>
      </w:r>
      <w:r w:rsidRPr="0098062D">
        <w:rPr>
          <w:rStyle w:val="Emphasis"/>
          <w:highlight w:val="green"/>
        </w:rPr>
        <w:t>Big Data will help to create new growth opportunities and entirely new categories of companies</w:t>
      </w:r>
      <w:r w:rsidRPr="008503AD">
        <w:rPr>
          <w:sz w:val="16"/>
        </w:rPr>
        <w:t xml:space="preserve">, such as those that aggregate and </w:t>
      </w:r>
      <w:proofErr w:type="spellStart"/>
      <w:r w:rsidRPr="008503AD">
        <w:rPr>
          <w:sz w:val="16"/>
        </w:rPr>
        <w:t>analyse</w:t>
      </w:r>
      <w:proofErr w:type="spellEnd"/>
      <w:r w:rsidRPr="008503AD">
        <w:rPr>
          <w:sz w:val="16"/>
        </w:rPr>
        <w:t xml:space="preserve"> industry data. Many of these will be companies that sit in the middle of large information flows where data about products and services, buyers and suppliers, consumer preferences and intent can be captured and </w:t>
      </w:r>
      <w:proofErr w:type="spellStart"/>
      <w:r w:rsidRPr="008503AD">
        <w:rPr>
          <w:sz w:val="16"/>
        </w:rPr>
        <w:t>analysed</w:t>
      </w:r>
      <w:proofErr w:type="spellEnd"/>
      <w:r w:rsidRPr="008503AD">
        <w:rPr>
          <w:sz w:val="16"/>
        </w:rPr>
        <w:t>. F</w:t>
      </w:r>
      <w:r w:rsidRPr="008503AD">
        <w:rPr>
          <w:rStyle w:val="StyleUnderline"/>
        </w:rPr>
        <w:t xml:space="preserve">orward-thinking leaders across sectors should begin aggressively to build their </w:t>
      </w:r>
      <w:proofErr w:type="spellStart"/>
      <w:r w:rsidRPr="008503AD">
        <w:rPr>
          <w:rStyle w:val="StyleUnderline"/>
        </w:rPr>
        <w:t>organisations’</w:t>
      </w:r>
      <w:proofErr w:type="spellEnd"/>
      <w:r w:rsidRPr="008503AD">
        <w:rPr>
          <w:rStyle w:val="StyleUnderline"/>
        </w:rPr>
        <w:t xml:space="preserve"> Big Data capabilities.</w:t>
      </w:r>
      <w:r w:rsidRPr="008503AD">
        <w:rPr>
          <w:sz w:val="16"/>
        </w:rPr>
        <w:t xml:space="preserve"> In addition to the sheer scale of Big Data, the real-time and high-frequency nature of the data are also important. For example, ‘</w:t>
      </w:r>
      <w:r w:rsidRPr="008503AD">
        <w:rPr>
          <w:rStyle w:val="StyleUnderline"/>
        </w:rPr>
        <w:t>now casting</w:t>
      </w:r>
      <w:r w:rsidRPr="008503AD">
        <w:rPr>
          <w:sz w:val="16"/>
        </w:rPr>
        <w:t xml:space="preserve">,’ the ability to estimate metrics such as consumer confidence, immediately, </w:t>
      </w:r>
      <w:r w:rsidRPr="008503AD">
        <w:rPr>
          <w:rStyle w:val="StyleUnderline"/>
        </w:rPr>
        <w:t>something which previously could only be done retrospectively, is becoming more extensively used</w:t>
      </w:r>
      <w:r w:rsidRPr="008503AD">
        <w:rPr>
          <w:sz w:val="16"/>
        </w:rPr>
        <w:t>, adding considerable power to prediction. Similarly, the high frequency of data allows users to test theories in near real-time and to a level never before possible.</w:t>
      </w:r>
    </w:p>
    <w:p w14:paraId="71288F4D" w14:textId="0B42F0E3" w:rsidR="00042A09" w:rsidRDefault="00042A09" w:rsidP="00042A09">
      <w:pPr>
        <w:pStyle w:val="Heading4"/>
      </w:pPr>
      <w:r>
        <w:t xml:space="preserve">Big Data is used in the </w:t>
      </w:r>
      <w:proofErr w:type="spellStart"/>
      <w:r>
        <w:t>squo</w:t>
      </w:r>
      <w:proofErr w:type="spellEnd"/>
      <w:r>
        <w:t>- retail and campaigns</w:t>
      </w:r>
    </w:p>
    <w:p w14:paraId="3E8F13E3" w14:textId="04554643" w:rsidR="007663BE" w:rsidRPr="00266425" w:rsidRDefault="00266425" w:rsidP="007663BE">
      <w:pPr>
        <w:rPr>
          <w:sz w:val="16"/>
        </w:rPr>
      </w:pPr>
      <w:r w:rsidRPr="00266425">
        <w:rPr>
          <w:rStyle w:val="Style13ptBold"/>
        </w:rPr>
        <w:t>Marr</w:t>
      </w:r>
      <w:r>
        <w:t xml:space="preserve"> </w:t>
      </w:r>
      <w:r w:rsidRPr="00266425">
        <w:rPr>
          <w:rStyle w:val="Style13ptBold"/>
        </w:rPr>
        <w:t>13</w:t>
      </w:r>
      <w:r>
        <w:t xml:space="preserve"> </w:t>
      </w:r>
      <w:r w:rsidRPr="00266425">
        <w:rPr>
          <w:sz w:val="16"/>
        </w:rPr>
        <w:t xml:space="preserve">(Nov. 13, 13. Bernard Marr is an author, speaker, and leading business and data expert. “The </w:t>
      </w:r>
      <w:proofErr w:type="gramStart"/>
      <w:r w:rsidRPr="00266425">
        <w:rPr>
          <w:sz w:val="16"/>
        </w:rPr>
        <w:t>Awesome  Ways</w:t>
      </w:r>
      <w:proofErr w:type="gramEnd"/>
      <w:r w:rsidRPr="00266425">
        <w:rPr>
          <w:sz w:val="16"/>
        </w:rPr>
        <w:t xml:space="preserve"> Big Data is Used to Change Our World” </w:t>
      </w:r>
      <w:proofErr w:type="spellStart"/>
      <w:r w:rsidRPr="00266425">
        <w:rPr>
          <w:i/>
          <w:sz w:val="16"/>
        </w:rPr>
        <w:t>Linkedin</w:t>
      </w:r>
      <w:proofErr w:type="spellEnd"/>
      <w:r w:rsidRPr="00266425">
        <w:rPr>
          <w:i/>
          <w:sz w:val="16"/>
        </w:rPr>
        <w:t xml:space="preserve"> </w:t>
      </w:r>
      <w:hyperlink r:id="rId9" w:history="1">
        <w:r w:rsidRPr="00266425">
          <w:rPr>
            <w:rStyle w:val="Hyperlink"/>
            <w:sz w:val="16"/>
          </w:rPr>
          <w:t>https://www.linkedin.com/pulse/20131113065157-64875646-the-awesome-ways-big-data-is-used-today-to-change-our-world</w:t>
        </w:r>
      </w:hyperlink>
      <w:r w:rsidRPr="00266425">
        <w:rPr>
          <w:sz w:val="16"/>
        </w:rPr>
        <w:t xml:space="preserve">  //HS)</w:t>
      </w:r>
    </w:p>
    <w:p w14:paraId="08007992" w14:textId="593E9F11" w:rsidR="00042A09" w:rsidRPr="00042A09" w:rsidRDefault="00042A09" w:rsidP="00042A09">
      <w:pPr>
        <w:rPr>
          <w:rStyle w:val="Emphasis"/>
        </w:rPr>
      </w:pPr>
      <w:r w:rsidRPr="00266425">
        <w:rPr>
          <w:rStyle w:val="Emphasis"/>
          <w:highlight w:val="green"/>
        </w:rPr>
        <w:t>The term ‘Big Data’ is a massive buzzword at the moment</w:t>
      </w:r>
      <w:r w:rsidRPr="00042A09">
        <w:rPr>
          <w:sz w:val="16"/>
        </w:rPr>
        <w:t xml:space="preserve"> and many say big data is all talk and no action. This couldn’t be further from the truth. With this post, I want to show how </w:t>
      </w:r>
      <w:r w:rsidRPr="00266425">
        <w:rPr>
          <w:rStyle w:val="Emphasis"/>
          <w:highlight w:val="green"/>
        </w:rPr>
        <w:t>big data is used today to add real value</w:t>
      </w:r>
      <w:r w:rsidRPr="00042A09">
        <w:rPr>
          <w:sz w:val="16"/>
        </w:rPr>
        <w:t xml:space="preserve">. </w:t>
      </w:r>
      <w:r w:rsidRPr="00042A09">
        <w:rPr>
          <w:rStyle w:val="Emphasis"/>
        </w:rPr>
        <w:t xml:space="preserve">Eventually, </w:t>
      </w:r>
      <w:r w:rsidRPr="00266425">
        <w:rPr>
          <w:rStyle w:val="Emphasis"/>
          <w:highlight w:val="green"/>
        </w:rPr>
        <w:t>every aspect of our lives will be affected by big data</w:t>
      </w:r>
      <w:r w:rsidRPr="00042A09">
        <w:rPr>
          <w:rStyle w:val="Emphasis"/>
        </w:rPr>
        <w:t>.</w:t>
      </w:r>
      <w:r w:rsidRPr="00042A09">
        <w:rPr>
          <w:sz w:val="16"/>
        </w:rPr>
        <w:t xml:space="preserve"> However, </w:t>
      </w:r>
      <w:r w:rsidRPr="00266425">
        <w:rPr>
          <w:rStyle w:val="StyleUnderline"/>
          <w:highlight w:val="green"/>
        </w:rPr>
        <w:t>there</w:t>
      </w:r>
      <w:r w:rsidRPr="00042A09">
        <w:rPr>
          <w:rStyle w:val="StyleUnderline"/>
        </w:rPr>
        <w:t xml:space="preserve"> </w:t>
      </w:r>
      <w:r w:rsidRPr="00266425">
        <w:rPr>
          <w:rStyle w:val="StyleUnderline"/>
          <w:highlight w:val="green"/>
        </w:rPr>
        <w:t>are</w:t>
      </w:r>
      <w:r w:rsidRPr="00042A09">
        <w:rPr>
          <w:rStyle w:val="StyleUnderline"/>
        </w:rPr>
        <w:t xml:space="preserve"> some areas </w:t>
      </w:r>
      <w:r w:rsidRPr="00266425">
        <w:rPr>
          <w:rStyle w:val="StyleUnderline"/>
          <w:highlight w:val="green"/>
        </w:rPr>
        <w:t>where big data is already making</w:t>
      </w:r>
      <w:r w:rsidRPr="00042A09">
        <w:rPr>
          <w:rStyle w:val="StyleUnderline"/>
        </w:rPr>
        <w:t xml:space="preserve"> </w:t>
      </w:r>
      <w:r w:rsidRPr="00266425">
        <w:rPr>
          <w:rStyle w:val="StyleUnderline"/>
          <w:highlight w:val="green"/>
        </w:rPr>
        <w:t>a</w:t>
      </w:r>
      <w:r w:rsidRPr="00042A09">
        <w:rPr>
          <w:rStyle w:val="StyleUnderline"/>
        </w:rPr>
        <w:t xml:space="preserve"> real </w:t>
      </w:r>
      <w:r w:rsidRPr="00266425">
        <w:rPr>
          <w:rStyle w:val="StyleUnderline"/>
          <w:highlight w:val="green"/>
        </w:rPr>
        <w:t>difference</w:t>
      </w:r>
      <w:r w:rsidRPr="00042A09">
        <w:rPr>
          <w:rStyle w:val="StyleUnderline"/>
        </w:rPr>
        <w:t xml:space="preserve"> today</w:t>
      </w:r>
      <w:r w:rsidRPr="00042A09">
        <w:rPr>
          <w:sz w:val="16"/>
        </w:rPr>
        <w:t>. I have categorized the application of big data into 10 areas where I see the most widespread use as well as the highest benefits [For those of you who would like to take a step back here and understand, in simple terms, what big data is, check out the posts in my Big Data Guru column]. 1</w:t>
      </w:r>
      <w:r w:rsidRPr="00042A09">
        <w:rPr>
          <w:rStyle w:val="Emphasis"/>
        </w:rPr>
        <w:t xml:space="preserve">. </w:t>
      </w:r>
      <w:r w:rsidRPr="00266425">
        <w:rPr>
          <w:rStyle w:val="Emphasis"/>
          <w:highlight w:val="green"/>
        </w:rPr>
        <w:t>Understanding and Targeting Customers</w:t>
      </w:r>
      <w:r w:rsidRPr="00042A09">
        <w:rPr>
          <w:rStyle w:val="Emphasis"/>
        </w:rPr>
        <w:t xml:space="preserve"> </w:t>
      </w:r>
      <w:r w:rsidRPr="00042A09">
        <w:rPr>
          <w:sz w:val="16"/>
        </w:rPr>
        <w:t xml:space="preserve">This is one of the biggest and most publicized areas of big data use today. Here, </w:t>
      </w:r>
      <w:r w:rsidRPr="00266425">
        <w:rPr>
          <w:rStyle w:val="Emphasis"/>
          <w:highlight w:val="green"/>
        </w:rPr>
        <w:t>big data is used to better understand customers and their behaviors and preferences</w:t>
      </w:r>
      <w:r w:rsidRPr="00042A09">
        <w:rPr>
          <w:rStyle w:val="Emphasis"/>
        </w:rPr>
        <w:t>.</w:t>
      </w:r>
      <w:r w:rsidRPr="00042A09">
        <w:rPr>
          <w:sz w:val="16"/>
        </w:rPr>
        <w:t xml:space="preserve"> Companies are keen to expand their traditional data sets with social media data, browser logs as well as text analytics and sensor data to get a more complete picture of their customers. </w:t>
      </w:r>
      <w:r w:rsidRPr="00042A09">
        <w:rPr>
          <w:rStyle w:val="StyleUnderline"/>
        </w:rPr>
        <w:t>The big objective</w:t>
      </w:r>
      <w:r w:rsidRPr="00042A09">
        <w:rPr>
          <w:sz w:val="16"/>
        </w:rPr>
        <w:t xml:space="preserve">, in many cases, </w:t>
      </w:r>
      <w:r w:rsidRPr="00042A09">
        <w:rPr>
          <w:rStyle w:val="StyleUnderline"/>
        </w:rPr>
        <w:t>is to create predictive models</w:t>
      </w:r>
      <w:r w:rsidRPr="00042A09">
        <w:rPr>
          <w:sz w:val="16"/>
        </w:rPr>
        <w:t xml:space="preserve">. You might remember the example of U.S. retailer Target, who is now able to very accurately predict when one of their customers will expect a baby. </w:t>
      </w:r>
      <w:r w:rsidRPr="00042A09">
        <w:rPr>
          <w:rStyle w:val="StyleUnderline"/>
        </w:rPr>
        <w:t>Using big data</w:t>
      </w:r>
      <w:r w:rsidRPr="00042A09">
        <w:rPr>
          <w:sz w:val="16"/>
        </w:rPr>
        <w:t xml:space="preserve">, </w:t>
      </w:r>
      <w:r w:rsidRPr="00042A09">
        <w:rPr>
          <w:rStyle w:val="StyleUnderline"/>
        </w:rPr>
        <w:t>Telecom companies can now better predict customer churn</w:t>
      </w:r>
      <w:r w:rsidRPr="00042A09">
        <w:rPr>
          <w:sz w:val="16"/>
        </w:rPr>
        <w:t xml:space="preserve">; </w:t>
      </w:r>
      <w:r w:rsidRPr="00042A09">
        <w:rPr>
          <w:rStyle w:val="StyleUnderline"/>
        </w:rPr>
        <w:t>Wal-Mart can predict what products will sell, and car insurance companies understand how well their customers actually drive</w:t>
      </w:r>
      <w:r w:rsidRPr="00042A09">
        <w:rPr>
          <w:sz w:val="16"/>
        </w:rPr>
        <w:t xml:space="preserve">. Even </w:t>
      </w:r>
      <w:r w:rsidRPr="00266425">
        <w:rPr>
          <w:sz w:val="16"/>
          <w:highlight w:val="green"/>
        </w:rPr>
        <w:t>g</w:t>
      </w:r>
      <w:r w:rsidRPr="00266425">
        <w:rPr>
          <w:rStyle w:val="StyleUnderline"/>
          <w:highlight w:val="green"/>
        </w:rPr>
        <w:t>overnment election campaigns can be optimized using big data</w:t>
      </w:r>
      <w:r w:rsidRPr="00042A09">
        <w:rPr>
          <w:sz w:val="16"/>
        </w:rPr>
        <w:t xml:space="preserve"> analytics. </w:t>
      </w:r>
      <w:r w:rsidRPr="00266425">
        <w:rPr>
          <w:rStyle w:val="Emphasis"/>
          <w:highlight w:val="green"/>
        </w:rPr>
        <w:t>Some believe, Obama’s win</w:t>
      </w:r>
      <w:r w:rsidRPr="00042A09">
        <w:rPr>
          <w:sz w:val="16"/>
        </w:rPr>
        <w:t xml:space="preserve"> </w:t>
      </w:r>
      <w:r w:rsidRPr="00042A09">
        <w:rPr>
          <w:rStyle w:val="StyleUnderline"/>
        </w:rPr>
        <w:t>after the 2012 presidential</w:t>
      </w:r>
      <w:r w:rsidRPr="00042A09">
        <w:rPr>
          <w:sz w:val="16"/>
        </w:rPr>
        <w:t xml:space="preserve"> </w:t>
      </w:r>
      <w:r w:rsidRPr="00042A09">
        <w:rPr>
          <w:rStyle w:val="StyleUnderline"/>
        </w:rPr>
        <w:t>election campaign</w:t>
      </w:r>
      <w:r w:rsidRPr="00042A09">
        <w:rPr>
          <w:sz w:val="16"/>
        </w:rPr>
        <w:t xml:space="preserve"> </w:t>
      </w:r>
      <w:r w:rsidRPr="00266425">
        <w:rPr>
          <w:rStyle w:val="Emphasis"/>
          <w:highlight w:val="green"/>
        </w:rPr>
        <w:t>was due to</w:t>
      </w:r>
      <w:r w:rsidRPr="00042A09">
        <w:rPr>
          <w:rStyle w:val="Emphasis"/>
        </w:rPr>
        <w:t xml:space="preserve"> his team’s superior ability to use </w:t>
      </w:r>
      <w:r w:rsidRPr="00266425">
        <w:rPr>
          <w:rStyle w:val="Emphasis"/>
          <w:highlight w:val="green"/>
        </w:rPr>
        <w:t>big data analytics</w:t>
      </w:r>
      <w:r w:rsidRPr="00042A09">
        <w:rPr>
          <w:rStyle w:val="Emphasis"/>
        </w:rPr>
        <w:t>.</w:t>
      </w:r>
    </w:p>
    <w:p w14:paraId="00AFF1E4" w14:textId="0A84741C" w:rsidR="00042A09" w:rsidRDefault="00042A09" w:rsidP="00042A09">
      <w:pPr>
        <w:pStyle w:val="Heading4"/>
      </w:pPr>
      <w:r>
        <w:t>Big Data is being used to streamline business practices</w:t>
      </w:r>
    </w:p>
    <w:p w14:paraId="34B2CA6D" w14:textId="77777777" w:rsidR="00266425" w:rsidRPr="00266425" w:rsidRDefault="00266425" w:rsidP="00266425">
      <w:pPr>
        <w:rPr>
          <w:sz w:val="16"/>
        </w:rPr>
      </w:pPr>
      <w:r w:rsidRPr="00266425">
        <w:rPr>
          <w:rStyle w:val="Style13ptBold"/>
        </w:rPr>
        <w:t>Marr</w:t>
      </w:r>
      <w:r>
        <w:t xml:space="preserve"> </w:t>
      </w:r>
      <w:r w:rsidRPr="00266425">
        <w:rPr>
          <w:rStyle w:val="Style13ptBold"/>
        </w:rPr>
        <w:t>13</w:t>
      </w:r>
      <w:r>
        <w:t xml:space="preserve"> </w:t>
      </w:r>
      <w:r w:rsidRPr="00266425">
        <w:rPr>
          <w:sz w:val="16"/>
        </w:rPr>
        <w:t xml:space="preserve">(Nov. 13, 13. Bernard Marr is an author, speaker, and leading business and data expert. “The </w:t>
      </w:r>
      <w:proofErr w:type="gramStart"/>
      <w:r w:rsidRPr="00266425">
        <w:rPr>
          <w:sz w:val="16"/>
        </w:rPr>
        <w:t>Awesome  Ways</w:t>
      </w:r>
      <w:proofErr w:type="gramEnd"/>
      <w:r w:rsidRPr="00266425">
        <w:rPr>
          <w:sz w:val="16"/>
        </w:rPr>
        <w:t xml:space="preserve"> Big Data is Used to Change Our World” </w:t>
      </w:r>
      <w:proofErr w:type="spellStart"/>
      <w:r w:rsidRPr="00266425">
        <w:rPr>
          <w:i/>
          <w:sz w:val="16"/>
        </w:rPr>
        <w:t>Linkedin</w:t>
      </w:r>
      <w:proofErr w:type="spellEnd"/>
      <w:r w:rsidRPr="00266425">
        <w:rPr>
          <w:i/>
          <w:sz w:val="16"/>
        </w:rPr>
        <w:t xml:space="preserve"> </w:t>
      </w:r>
      <w:hyperlink r:id="rId10" w:history="1">
        <w:r w:rsidRPr="00266425">
          <w:rPr>
            <w:rStyle w:val="Hyperlink"/>
            <w:sz w:val="16"/>
          </w:rPr>
          <w:t>https://www.linkedin.com/pulse/20131113065157-64875646-the-awesome-ways-big-data-is-used-today-to-change-our-world</w:t>
        </w:r>
      </w:hyperlink>
      <w:r w:rsidRPr="00266425">
        <w:rPr>
          <w:sz w:val="16"/>
        </w:rPr>
        <w:t xml:space="preserve">  //HS)</w:t>
      </w:r>
    </w:p>
    <w:p w14:paraId="7EF03472" w14:textId="3AC580B4" w:rsidR="00042A09" w:rsidRPr="00042A09" w:rsidRDefault="00042A09" w:rsidP="00042A09">
      <w:pPr>
        <w:rPr>
          <w:rStyle w:val="StyleUnderline"/>
        </w:rPr>
      </w:pPr>
      <w:r w:rsidRPr="00042A09">
        <w:rPr>
          <w:rStyle w:val="Emphasis"/>
        </w:rPr>
        <w:t>2. Understanding and Optimizing Business Processes</w:t>
      </w:r>
      <w:r w:rsidRPr="00042A09">
        <w:rPr>
          <w:sz w:val="14"/>
        </w:rPr>
        <w:t xml:space="preserve"> </w:t>
      </w:r>
      <w:r w:rsidRPr="00266425">
        <w:rPr>
          <w:rStyle w:val="Emphasis"/>
          <w:highlight w:val="green"/>
        </w:rPr>
        <w:t>Big data is</w:t>
      </w:r>
      <w:r w:rsidRPr="00042A09">
        <w:rPr>
          <w:sz w:val="14"/>
        </w:rPr>
        <w:t xml:space="preserve"> also increasingly </w:t>
      </w:r>
      <w:r w:rsidRPr="00266425">
        <w:rPr>
          <w:rStyle w:val="Emphasis"/>
          <w:highlight w:val="green"/>
        </w:rPr>
        <w:t>used to optimize business processes</w:t>
      </w:r>
      <w:r w:rsidRPr="00042A09">
        <w:rPr>
          <w:sz w:val="14"/>
        </w:rPr>
        <w:t xml:space="preserve">. </w:t>
      </w:r>
      <w:r w:rsidRPr="00042A09">
        <w:rPr>
          <w:rStyle w:val="StyleUnderline"/>
        </w:rPr>
        <w:t>Retailers</w:t>
      </w:r>
      <w:r w:rsidRPr="00042A09">
        <w:rPr>
          <w:sz w:val="14"/>
        </w:rPr>
        <w:t xml:space="preserve"> are able to </w:t>
      </w:r>
      <w:r w:rsidRPr="00042A09">
        <w:rPr>
          <w:rStyle w:val="StyleUnderline"/>
        </w:rPr>
        <w:t>optimize their stock based on predictions generated from social media data, web search trends and weather forecasts.</w:t>
      </w:r>
      <w:r w:rsidRPr="00042A09">
        <w:rPr>
          <w:sz w:val="14"/>
        </w:rPr>
        <w:t xml:space="preserve"> </w:t>
      </w:r>
      <w:r w:rsidRPr="003D6956">
        <w:rPr>
          <w:rStyle w:val="Emphasis"/>
          <w:highlight w:val="green"/>
        </w:rPr>
        <w:t>One</w:t>
      </w:r>
      <w:r w:rsidRPr="00042A09">
        <w:rPr>
          <w:sz w:val="14"/>
        </w:rPr>
        <w:t xml:space="preserve"> particular </w:t>
      </w:r>
      <w:r w:rsidRPr="00042A09">
        <w:rPr>
          <w:rStyle w:val="StyleUnderline"/>
        </w:rPr>
        <w:t xml:space="preserve">business </w:t>
      </w:r>
      <w:r w:rsidRPr="003D6956">
        <w:rPr>
          <w:rStyle w:val="Emphasis"/>
          <w:highlight w:val="green"/>
        </w:rPr>
        <w:t>process</w:t>
      </w:r>
      <w:r w:rsidRPr="003D6956">
        <w:rPr>
          <w:sz w:val="14"/>
          <w:highlight w:val="green"/>
        </w:rPr>
        <w:t xml:space="preserve"> </w:t>
      </w:r>
      <w:r w:rsidRPr="003D6956">
        <w:rPr>
          <w:rStyle w:val="StyleUnderline"/>
          <w:highlight w:val="green"/>
        </w:rPr>
        <w:t>that is seeing a lot of big data analytics</w:t>
      </w:r>
      <w:r w:rsidRPr="003D6956">
        <w:rPr>
          <w:sz w:val="14"/>
          <w:highlight w:val="green"/>
        </w:rPr>
        <w:t xml:space="preserve"> </w:t>
      </w:r>
      <w:r w:rsidRPr="003D6956">
        <w:rPr>
          <w:rStyle w:val="Emphasis"/>
          <w:highlight w:val="green"/>
        </w:rPr>
        <w:t>is</w:t>
      </w:r>
      <w:r w:rsidRPr="003D6956">
        <w:rPr>
          <w:sz w:val="14"/>
          <w:highlight w:val="green"/>
        </w:rPr>
        <w:t xml:space="preserve"> </w:t>
      </w:r>
      <w:r w:rsidRPr="003D6956">
        <w:rPr>
          <w:rStyle w:val="Emphasis"/>
          <w:highlight w:val="green"/>
        </w:rPr>
        <w:t>supply chain or delivery route optimization</w:t>
      </w:r>
      <w:r w:rsidRPr="00042A09">
        <w:rPr>
          <w:sz w:val="14"/>
        </w:rPr>
        <w:t xml:space="preserve">. Here, </w:t>
      </w:r>
      <w:r w:rsidRPr="00042A09">
        <w:rPr>
          <w:rStyle w:val="StyleUnderline"/>
        </w:rPr>
        <w:t>geographic positioning and radio frequency identification sensors are used to track goods or delivery vehicles and optimize routes by integrating live traffic data, etc</w:t>
      </w:r>
      <w:r w:rsidRPr="00042A09">
        <w:rPr>
          <w:sz w:val="14"/>
        </w:rPr>
        <w:t xml:space="preserve">. </w:t>
      </w:r>
      <w:r w:rsidRPr="003D6956">
        <w:rPr>
          <w:rStyle w:val="Emphasis"/>
          <w:highlight w:val="green"/>
        </w:rPr>
        <w:t>HR business processes are also being improved</w:t>
      </w:r>
      <w:r w:rsidRPr="00042A09">
        <w:rPr>
          <w:sz w:val="14"/>
        </w:rPr>
        <w:t xml:space="preserve"> using big data analytics. </w:t>
      </w:r>
      <w:r w:rsidRPr="003D6956">
        <w:rPr>
          <w:rStyle w:val="StyleUnderline"/>
          <w:highlight w:val="green"/>
        </w:rPr>
        <w:t>This includes the optimization of talent acquisition</w:t>
      </w:r>
      <w:r w:rsidRPr="00042A09">
        <w:rPr>
          <w:sz w:val="14"/>
        </w:rPr>
        <w:t xml:space="preserve"> – </w:t>
      </w:r>
      <w:proofErr w:type="spellStart"/>
      <w:r w:rsidRPr="00042A09">
        <w:rPr>
          <w:sz w:val="14"/>
        </w:rPr>
        <w:t>Moneyball</w:t>
      </w:r>
      <w:proofErr w:type="spellEnd"/>
      <w:r w:rsidRPr="00042A09">
        <w:rPr>
          <w:sz w:val="14"/>
        </w:rPr>
        <w:t xml:space="preserve"> style, </w:t>
      </w:r>
      <w:r w:rsidRPr="00042A09">
        <w:rPr>
          <w:rStyle w:val="StyleUnderline"/>
        </w:rPr>
        <w:t>as well as the measurement of company culture and staff engagement using big data tools.</w:t>
      </w:r>
    </w:p>
    <w:p w14:paraId="370DACAA" w14:textId="42C351B9" w:rsidR="00042A09" w:rsidRDefault="00660937" w:rsidP="00660937">
      <w:pPr>
        <w:pStyle w:val="Heading4"/>
      </w:pPr>
      <w:r>
        <w:t xml:space="preserve">Individuals use big data now- </w:t>
      </w:r>
      <w:r w:rsidR="00BF6A5B">
        <w:t>new tech proves</w:t>
      </w:r>
    </w:p>
    <w:p w14:paraId="5CB06454" w14:textId="77777777" w:rsidR="00266425" w:rsidRPr="00266425" w:rsidRDefault="00266425" w:rsidP="00266425">
      <w:pPr>
        <w:rPr>
          <w:sz w:val="16"/>
        </w:rPr>
      </w:pPr>
      <w:r w:rsidRPr="00266425">
        <w:rPr>
          <w:rStyle w:val="Style13ptBold"/>
        </w:rPr>
        <w:t>Marr</w:t>
      </w:r>
      <w:r>
        <w:t xml:space="preserve"> </w:t>
      </w:r>
      <w:r w:rsidRPr="00266425">
        <w:rPr>
          <w:rStyle w:val="Style13ptBold"/>
        </w:rPr>
        <w:t>13</w:t>
      </w:r>
      <w:r>
        <w:t xml:space="preserve"> </w:t>
      </w:r>
      <w:r w:rsidRPr="00266425">
        <w:rPr>
          <w:sz w:val="16"/>
        </w:rPr>
        <w:t xml:space="preserve">(Nov. 13, 13. Bernard Marr is an author, speaker, and leading business and data expert. “The </w:t>
      </w:r>
      <w:proofErr w:type="gramStart"/>
      <w:r w:rsidRPr="00266425">
        <w:rPr>
          <w:sz w:val="16"/>
        </w:rPr>
        <w:t>Awesome  Ways</w:t>
      </w:r>
      <w:proofErr w:type="gramEnd"/>
      <w:r w:rsidRPr="00266425">
        <w:rPr>
          <w:sz w:val="16"/>
        </w:rPr>
        <w:t xml:space="preserve"> Big Data is Used to Change Our World” </w:t>
      </w:r>
      <w:proofErr w:type="spellStart"/>
      <w:r w:rsidRPr="00266425">
        <w:rPr>
          <w:i/>
          <w:sz w:val="16"/>
        </w:rPr>
        <w:t>Linkedin</w:t>
      </w:r>
      <w:proofErr w:type="spellEnd"/>
      <w:r w:rsidRPr="00266425">
        <w:rPr>
          <w:i/>
          <w:sz w:val="16"/>
        </w:rPr>
        <w:t xml:space="preserve"> </w:t>
      </w:r>
      <w:hyperlink r:id="rId11" w:history="1">
        <w:r w:rsidRPr="00266425">
          <w:rPr>
            <w:rStyle w:val="Hyperlink"/>
            <w:sz w:val="16"/>
          </w:rPr>
          <w:t>https://www.linkedin.com/pulse/20131113065157-64875646-the-awesome-ways-big-data-is-used-today-to-change-our-world</w:t>
        </w:r>
      </w:hyperlink>
      <w:r w:rsidRPr="00266425">
        <w:rPr>
          <w:sz w:val="16"/>
        </w:rPr>
        <w:t xml:space="preserve">  //HS)</w:t>
      </w:r>
    </w:p>
    <w:p w14:paraId="70B50A1A" w14:textId="253EA2C7" w:rsidR="00042A09" w:rsidRPr="00660937" w:rsidRDefault="00042A09" w:rsidP="00660937">
      <w:pPr>
        <w:rPr>
          <w:sz w:val="16"/>
        </w:rPr>
      </w:pPr>
      <w:r w:rsidRPr="00660937">
        <w:rPr>
          <w:sz w:val="16"/>
        </w:rPr>
        <w:t xml:space="preserve">3. </w:t>
      </w:r>
      <w:r w:rsidRPr="00660937">
        <w:rPr>
          <w:rStyle w:val="Emphasis"/>
        </w:rPr>
        <w:t>Personal Quantification and Performance Optimization</w:t>
      </w:r>
      <w:r w:rsidRPr="00660937">
        <w:rPr>
          <w:sz w:val="16"/>
        </w:rPr>
        <w:t xml:space="preserve"> </w:t>
      </w:r>
      <w:r w:rsidRPr="003D6956">
        <w:rPr>
          <w:rStyle w:val="Emphasis"/>
          <w:highlight w:val="green"/>
        </w:rPr>
        <w:t>Big data is</w:t>
      </w:r>
      <w:r w:rsidRPr="00660937">
        <w:rPr>
          <w:sz w:val="16"/>
        </w:rPr>
        <w:t xml:space="preserve"> </w:t>
      </w:r>
      <w:r w:rsidRPr="00660937">
        <w:rPr>
          <w:rStyle w:val="StyleUnderline"/>
        </w:rPr>
        <w:t>not just for companies and governments but</w:t>
      </w:r>
      <w:r w:rsidRPr="00660937">
        <w:rPr>
          <w:sz w:val="16"/>
        </w:rPr>
        <w:t xml:space="preserve"> </w:t>
      </w:r>
      <w:r w:rsidRPr="003D6956">
        <w:rPr>
          <w:rStyle w:val="Emphasis"/>
          <w:highlight w:val="green"/>
        </w:rPr>
        <w:t>also for</w:t>
      </w:r>
      <w:r w:rsidRPr="00660937">
        <w:rPr>
          <w:sz w:val="16"/>
        </w:rPr>
        <w:t xml:space="preserve"> </w:t>
      </w:r>
      <w:r w:rsidRPr="00660937">
        <w:rPr>
          <w:rStyle w:val="StyleUnderline"/>
        </w:rPr>
        <w:t>all of</w:t>
      </w:r>
      <w:r w:rsidRPr="00660937">
        <w:rPr>
          <w:sz w:val="16"/>
        </w:rPr>
        <w:t xml:space="preserve"> </w:t>
      </w:r>
      <w:r w:rsidRPr="003D6956">
        <w:rPr>
          <w:rStyle w:val="Emphasis"/>
          <w:highlight w:val="green"/>
        </w:rPr>
        <w:t>us individually</w:t>
      </w:r>
      <w:r w:rsidRPr="003D6956">
        <w:rPr>
          <w:sz w:val="16"/>
          <w:highlight w:val="green"/>
        </w:rPr>
        <w:t xml:space="preserve">. </w:t>
      </w:r>
      <w:r w:rsidRPr="003D6956">
        <w:rPr>
          <w:rStyle w:val="Emphasis"/>
          <w:highlight w:val="green"/>
        </w:rPr>
        <w:t>We can</w:t>
      </w:r>
      <w:r w:rsidRPr="00660937">
        <w:rPr>
          <w:sz w:val="16"/>
        </w:rPr>
        <w:t xml:space="preserve"> now </w:t>
      </w:r>
      <w:r w:rsidRPr="003D6956">
        <w:rPr>
          <w:rStyle w:val="Emphasis"/>
          <w:highlight w:val="green"/>
        </w:rPr>
        <w:t>benefit from</w:t>
      </w:r>
      <w:r w:rsidRPr="00660937">
        <w:rPr>
          <w:sz w:val="16"/>
        </w:rPr>
        <w:t xml:space="preserve"> the </w:t>
      </w:r>
      <w:r w:rsidRPr="003D6956">
        <w:rPr>
          <w:rStyle w:val="Emphasis"/>
          <w:highlight w:val="green"/>
        </w:rPr>
        <w:t>data generated</w:t>
      </w:r>
      <w:r w:rsidRPr="00660937">
        <w:rPr>
          <w:sz w:val="16"/>
        </w:rPr>
        <w:t xml:space="preserve"> from </w:t>
      </w:r>
      <w:r w:rsidRPr="00660937">
        <w:rPr>
          <w:rStyle w:val="StyleUnderline"/>
        </w:rPr>
        <w:t>wearable</w:t>
      </w:r>
      <w:r w:rsidRPr="00660937">
        <w:rPr>
          <w:sz w:val="16"/>
        </w:rPr>
        <w:t xml:space="preserve"> </w:t>
      </w:r>
      <w:r w:rsidRPr="00660937">
        <w:rPr>
          <w:rStyle w:val="Emphasis"/>
        </w:rPr>
        <w:t>devices</w:t>
      </w:r>
      <w:r w:rsidRPr="00660937">
        <w:rPr>
          <w:sz w:val="16"/>
        </w:rPr>
        <w:t xml:space="preserve"> s</w:t>
      </w:r>
      <w:r w:rsidRPr="00660937">
        <w:rPr>
          <w:rStyle w:val="StyleUnderline"/>
        </w:rPr>
        <w:t>uch as smart watches or smart bracelets.</w:t>
      </w:r>
      <w:r w:rsidRPr="00660937">
        <w:rPr>
          <w:sz w:val="16"/>
        </w:rPr>
        <w:t xml:space="preserve"> Take the Up band from Jawbone as an example: the armband collects data on our calorie consumption, activity levels, and our sleep patterns. </w:t>
      </w:r>
      <w:r w:rsidRPr="00660937">
        <w:rPr>
          <w:rStyle w:val="StyleUnderline"/>
        </w:rPr>
        <w:t xml:space="preserve">While </w:t>
      </w:r>
      <w:r w:rsidRPr="003D6956">
        <w:rPr>
          <w:rStyle w:val="StyleUnderline"/>
        </w:rPr>
        <w:t>it gives individuals rich insights</w:t>
      </w:r>
      <w:r w:rsidRPr="003D6956">
        <w:rPr>
          <w:sz w:val="16"/>
        </w:rPr>
        <w:t>,</w:t>
      </w:r>
      <w:r w:rsidRPr="00660937">
        <w:rPr>
          <w:sz w:val="16"/>
        </w:rPr>
        <w:t xml:space="preserve"> </w:t>
      </w:r>
      <w:r w:rsidRPr="00660937">
        <w:rPr>
          <w:rStyle w:val="StyleUnderline"/>
        </w:rPr>
        <w:t>the real value is in</w:t>
      </w:r>
      <w:r w:rsidRPr="00660937">
        <w:rPr>
          <w:sz w:val="16"/>
        </w:rPr>
        <w:t xml:space="preserve"> analyzing </w:t>
      </w:r>
      <w:r w:rsidRPr="00660937">
        <w:rPr>
          <w:rStyle w:val="StyleUnderline"/>
        </w:rPr>
        <w:t>the collective data</w:t>
      </w:r>
      <w:r w:rsidRPr="00660937">
        <w:rPr>
          <w:sz w:val="16"/>
        </w:rPr>
        <w:t xml:space="preserve">. In Jawbone’s case, the company now collects 60 </w:t>
      </w:r>
      <w:proofErr w:type="spellStart"/>
      <w:r w:rsidRPr="00660937">
        <w:rPr>
          <w:sz w:val="16"/>
        </w:rPr>
        <w:t>years worth</w:t>
      </w:r>
      <w:proofErr w:type="spellEnd"/>
      <w:r w:rsidRPr="00660937">
        <w:rPr>
          <w:sz w:val="16"/>
        </w:rPr>
        <w:t xml:space="preserve"> of sleep data every night. </w:t>
      </w:r>
      <w:r w:rsidRPr="003D6956">
        <w:rPr>
          <w:rStyle w:val="Emphasis"/>
          <w:highlight w:val="green"/>
        </w:rPr>
        <w:t>Analyzing such volumes of data will bring entirely new insights</w:t>
      </w:r>
      <w:r w:rsidRPr="00660937">
        <w:rPr>
          <w:sz w:val="16"/>
        </w:rPr>
        <w:t xml:space="preserve"> that it can feed back to individual users. The other area where we benefit from big data analytics is finding love - online this is. Most online dating sites apply big data tools and algorithms to find us the most appropriate matches.</w:t>
      </w:r>
    </w:p>
    <w:p w14:paraId="0F633654" w14:textId="0B894DF9" w:rsidR="00042A09" w:rsidRDefault="00BF6A5B" w:rsidP="00BF6A5B">
      <w:pPr>
        <w:pStyle w:val="Heading4"/>
      </w:pPr>
      <w:r>
        <w:t>Big Data already mitigates adverse health impacts</w:t>
      </w:r>
    </w:p>
    <w:p w14:paraId="5695655E" w14:textId="77777777" w:rsidR="00266425" w:rsidRPr="00266425" w:rsidRDefault="00266425" w:rsidP="00266425">
      <w:pPr>
        <w:rPr>
          <w:sz w:val="16"/>
        </w:rPr>
      </w:pPr>
      <w:r w:rsidRPr="00266425">
        <w:rPr>
          <w:rStyle w:val="Style13ptBold"/>
        </w:rPr>
        <w:t>Marr</w:t>
      </w:r>
      <w:r>
        <w:t xml:space="preserve"> </w:t>
      </w:r>
      <w:r w:rsidRPr="00266425">
        <w:rPr>
          <w:rStyle w:val="Style13ptBold"/>
        </w:rPr>
        <w:t>13</w:t>
      </w:r>
      <w:r>
        <w:t xml:space="preserve"> </w:t>
      </w:r>
      <w:r w:rsidRPr="00266425">
        <w:rPr>
          <w:sz w:val="16"/>
        </w:rPr>
        <w:t xml:space="preserve">(Nov. 13, 13. Bernard Marr is an author, speaker, and leading business and data expert. “The </w:t>
      </w:r>
      <w:proofErr w:type="gramStart"/>
      <w:r w:rsidRPr="00266425">
        <w:rPr>
          <w:sz w:val="16"/>
        </w:rPr>
        <w:t>Awesome  Ways</w:t>
      </w:r>
      <w:proofErr w:type="gramEnd"/>
      <w:r w:rsidRPr="00266425">
        <w:rPr>
          <w:sz w:val="16"/>
        </w:rPr>
        <w:t xml:space="preserve"> Big Data is Used to Change Our World” </w:t>
      </w:r>
      <w:proofErr w:type="spellStart"/>
      <w:r w:rsidRPr="00266425">
        <w:rPr>
          <w:i/>
          <w:sz w:val="16"/>
        </w:rPr>
        <w:t>Linkedin</w:t>
      </w:r>
      <w:proofErr w:type="spellEnd"/>
      <w:r w:rsidRPr="00266425">
        <w:rPr>
          <w:i/>
          <w:sz w:val="16"/>
        </w:rPr>
        <w:t xml:space="preserve"> </w:t>
      </w:r>
      <w:hyperlink r:id="rId12" w:history="1">
        <w:r w:rsidRPr="00266425">
          <w:rPr>
            <w:rStyle w:val="Hyperlink"/>
            <w:sz w:val="16"/>
          </w:rPr>
          <w:t>https://www.linkedin.com/pulse/20131113065157-64875646-the-awesome-ways-big-data-is-used-today-to-change-our-world</w:t>
        </w:r>
      </w:hyperlink>
      <w:r w:rsidRPr="00266425">
        <w:rPr>
          <w:sz w:val="16"/>
        </w:rPr>
        <w:t xml:space="preserve">  //HS)</w:t>
      </w:r>
    </w:p>
    <w:p w14:paraId="0F58D481" w14:textId="579A0CBB" w:rsidR="00042A09" w:rsidRPr="00BF6A5B" w:rsidRDefault="00042A09" w:rsidP="00042A09">
      <w:pPr>
        <w:rPr>
          <w:sz w:val="16"/>
        </w:rPr>
      </w:pPr>
      <w:r w:rsidRPr="00BF6A5B">
        <w:rPr>
          <w:sz w:val="16"/>
        </w:rPr>
        <w:t xml:space="preserve">4. </w:t>
      </w:r>
      <w:r w:rsidRPr="00660937">
        <w:rPr>
          <w:rStyle w:val="Emphasis"/>
        </w:rPr>
        <w:t>Improving Healthcare and Public Health</w:t>
      </w:r>
      <w:r w:rsidRPr="00BF6A5B">
        <w:rPr>
          <w:sz w:val="16"/>
        </w:rPr>
        <w:t xml:space="preserve"> </w:t>
      </w:r>
      <w:r w:rsidRPr="00BF6A5B">
        <w:rPr>
          <w:rStyle w:val="Emphasis"/>
        </w:rPr>
        <w:t>T</w:t>
      </w:r>
      <w:r w:rsidRPr="003D6956">
        <w:rPr>
          <w:rStyle w:val="Emphasis"/>
          <w:highlight w:val="green"/>
        </w:rPr>
        <w:t>he computing power of big data analytics</w:t>
      </w:r>
      <w:r w:rsidRPr="00BF6A5B">
        <w:rPr>
          <w:rStyle w:val="Emphasis"/>
        </w:rPr>
        <w:t xml:space="preserve"> enables us to decode entire DNA strings in minutes and </w:t>
      </w:r>
      <w:r w:rsidRPr="003D6956">
        <w:rPr>
          <w:rStyle w:val="Emphasis"/>
          <w:highlight w:val="green"/>
        </w:rPr>
        <w:t>will allow us to find new cures and better understand and predict disease patterns</w:t>
      </w:r>
      <w:r w:rsidRPr="00BF6A5B">
        <w:rPr>
          <w:sz w:val="16"/>
        </w:rPr>
        <w:t xml:space="preserve">. Just think of what happens when all the individual data from smart watches and wearable devices can be used to apply it to millions of people and their various diseases. The </w:t>
      </w:r>
      <w:r w:rsidRPr="00BF6A5B">
        <w:rPr>
          <w:rStyle w:val="StyleUnderline"/>
        </w:rPr>
        <w:t>clinical trials of the future won’t be limited by small sample sizes but could potentially include everyone!</w:t>
      </w:r>
      <w:r w:rsidRPr="00BF6A5B">
        <w:rPr>
          <w:sz w:val="16"/>
        </w:rPr>
        <w:t xml:space="preserve"> </w:t>
      </w:r>
      <w:r w:rsidRPr="00BF6A5B">
        <w:rPr>
          <w:rStyle w:val="Emphasis"/>
        </w:rPr>
        <w:t>Big data t</w:t>
      </w:r>
      <w:r w:rsidRPr="003D6956">
        <w:rPr>
          <w:rStyle w:val="Emphasis"/>
          <w:highlight w:val="green"/>
        </w:rPr>
        <w:t>echniques are already being used</w:t>
      </w:r>
      <w:r w:rsidRPr="003D6956">
        <w:rPr>
          <w:rStyle w:val="StyleUnderline"/>
          <w:highlight w:val="green"/>
        </w:rPr>
        <w:t xml:space="preserve"> </w:t>
      </w:r>
      <w:r w:rsidRPr="003D6956">
        <w:rPr>
          <w:rStyle w:val="Emphasis"/>
          <w:highlight w:val="green"/>
        </w:rPr>
        <w:t>to monitor babies in</w:t>
      </w:r>
      <w:r w:rsidRPr="003D6956">
        <w:rPr>
          <w:rStyle w:val="StyleUnderline"/>
          <w:highlight w:val="green"/>
        </w:rPr>
        <w:t xml:space="preserve"> </w:t>
      </w:r>
      <w:r w:rsidRPr="003D6956">
        <w:rPr>
          <w:rStyle w:val="Emphasis"/>
          <w:highlight w:val="green"/>
        </w:rPr>
        <w:t>a</w:t>
      </w:r>
      <w:r w:rsidRPr="00BF6A5B">
        <w:rPr>
          <w:rStyle w:val="StyleUnderline"/>
        </w:rPr>
        <w:t xml:space="preserve"> specialist premature and </w:t>
      </w:r>
      <w:r w:rsidRPr="003D6956">
        <w:rPr>
          <w:rStyle w:val="Emphasis"/>
          <w:highlight w:val="green"/>
        </w:rPr>
        <w:t>sick baby unit</w:t>
      </w:r>
      <w:r w:rsidRPr="00BF6A5B">
        <w:rPr>
          <w:sz w:val="16"/>
        </w:rPr>
        <w:t xml:space="preserve">. </w:t>
      </w:r>
      <w:r w:rsidRPr="00BF6A5B">
        <w:rPr>
          <w:rStyle w:val="StyleUnderline"/>
        </w:rPr>
        <w:t>By recording and analyzing every heart beat and breathing pattern of every baby</w:t>
      </w:r>
      <w:r w:rsidRPr="00BF6A5B">
        <w:rPr>
          <w:sz w:val="16"/>
        </w:rPr>
        <w:t xml:space="preserve">, </w:t>
      </w:r>
      <w:r w:rsidRPr="003D6956">
        <w:rPr>
          <w:rStyle w:val="Emphasis"/>
          <w:highlight w:val="green"/>
        </w:rPr>
        <w:t>the unit was able to develop algorithms that</w:t>
      </w:r>
      <w:r w:rsidRPr="00BF6A5B">
        <w:rPr>
          <w:rStyle w:val="Emphasis"/>
        </w:rPr>
        <w:t xml:space="preserve"> can</w:t>
      </w:r>
      <w:r w:rsidRPr="00BF6A5B">
        <w:rPr>
          <w:sz w:val="16"/>
        </w:rPr>
        <w:t xml:space="preserve"> </w:t>
      </w:r>
      <w:r w:rsidRPr="00BF6A5B">
        <w:rPr>
          <w:rStyle w:val="StyleUnderline"/>
        </w:rPr>
        <w:t>now</w:t>
      </w:r>
      <w:r w:rsidRPr="00BF6A5B">
        <w:rPr>
          <w:sz w:val="16"/>
        </w:rPr>
        <w:t xml:space="preserve"> </w:t>
      </w:r>
      <w:r w:rsidRPr="00BF6A5B">
        <w:rPr>
          <w:rStyle w:val="Emphasis"/>
        </w:rPr>
        <w:t>p</w:t>
      </w:r>
      <w:r w:rsidRPr="003D6956">
        <w:rPr>
          <w:rStyle w:val="Emphasis"/>
          <w:highlight w:val="green"/>
        </w:rPr>
        <w:t>redict infections 24 hours before any physical symptoms appear</w:t>
      </w:r>
      <w:r w:rsidRPr="00BF6A5B">
        <w:rPr>
          <w:sz w:val="16"/>
        </w:rPr>
        <w:t xml:space="preserve">. That way, </w:t>
      </w:r>
      <w:r w:rsidRPr="003D6956">
        <w:rPr>
          <w:rStyle w:val="Emphasis"/>
          <w:highlight w:val="green"/>
        </w:rPr>
        <w:t>the team can intervene early and save</w:t>
      </w:r>
      <w:r w:rsidRPr="00BF6A5B">
        <w:rPr>
          <w:rStyle w:val="Emphasis"/>
        </w:rPr>
        <w:t xml:space="preserve"> </w:t>
      </w:r>
      <w:r w:rsidRPr="00BF6A5B">
        <w:rPr>
          <w:sz w:val="16"/>
        </w:rPr>
        <w:t xml:space="preserve">fragile </w:t>
      </w:r>
      <w:r w:rsidRPr="003D6956">
        <w:rPr>
          <w:rStyle w:val="Emphasis"/>
          <w:highlight w:val="green"/>
        </w:rPr>
        <w:t>babies</w:t>
      </w:r>
      <w:r w:rsidRPr="00BF6A5B">
        <w:rPr>
          <w:sz w:val="16"/>
        </w:rPr>
        <w:t xml:space="preserve"> in an environment where every hour counts. What’s more, big </w:t>
      </w:r>
      <w:r w:rsidRPr="003D6956">
        <w:rPr>
          <w:rStyle w:val="Emphasis"/>
          <w:highlight w:val="green"/>
        </w:rPr>
        <w:t>data analytics allow us to monitor and predict the developments of epidemics and disease outbreaks</w:t>
      </w:r>
      <w:r w:rsidRPr="00BF6A5B">
        <w:rPr>
          <w:sz w:val="16"/>
        </w:rPr>
        <w:t xml:space="preserve">. </w:t>
      </w:r>
      <w:r w:rsidRPr="00BF6A5B">
        <w:rPr>
          <w:rStyle w:val="Emphasis"/>
        </w:rPr>
        <w:t xml:space="preserve">Integrating data </w:t>
      </w:r>
      <w:r w:rsidRPr="00BF6A5B">
        <w:rPr>
          <w:sz w:val="16"/>
        </w:rPr>
        <w:t xml:space="preserve">from medical records with social media </w:t>
      </w:r>
      <w:r w:rsidRPr="00BF6A5B">
        <w:rPr>
          <w:rStyle w:val="Emphasis"/>
        </w:rPr>
        <w:t>analytics enables us to monitor flu outbreaks in real-time</w:t>
      </w:r>
      <w:r w:rsidRPr="00BF6A5B">
        <w:rPr>
          <w:sz w:val="16"/>
        </w:rPr>
        <w:t>, simply by listening to what people are saying, i.e. “Feeling rubbish today - in bed with a cold”.</w:t>
      </w:r>
    </w:p>
    <w:p w14:paraId="060F41AF" w14:textId="7AC7824C" w:rsidR="00042A09" w:rsidRDefault="00BF6A5B" w:rsidP="00BF6A5B">
      <w:pPr>
        <w:pStyle w:val="Heading4"/>
      </w:pPr>
      <w:r>
        <w:t xml:space="preserve">Big </w:t>
      </w:r>
      <w:r w:rsidR="0016795E">
        <w:t>Data catalyzes important science and technological innovations</w:t>
      </w:r>
    </w:p>
    <w:p w14:paraId="16724EA7" w14:textId="77777777" w:rsidR="00266425" w:rsidRPr="00266425" w:rsidRDefault="00266425" w:rsidP="00266425">
      <w:pPr>
        <w:rPr>
          <w:sz w:val="16"/>
        </w:rPr>
      </w:pPr>
      <w:r w:rsidRPr="00266425">
        <w:rPr>
          <w:rStyle w:val="Style13ptBold"/>
        </w:rPr>
        <w:t>Marr</w:t>
      </w:r>
      <w:r>
        <w:t xml:space="preserve"> </w:t>
      </w:r>
      <w:r w:rsidRPr="00266425">
        <w:rPr>
          <w:rStyle w:val="Style13ptBold"/>
        </w:rPr>
        <w:t>13</w:t>
      </w:r>
      <w:r>
        <w:t xml:space="preserve"> </w:t>
      </w:r>
      <w:r w:rsidRPr="00266425">
        <w:rPr>
          <w:sz w:val="16"/>
        </w:rPr>
        <w:t xml:space="preserve">(Nov. 13, 13. Bernard Marr is an author, speaker, and leading business and data expert. “The </w:t>
      </w:r>
      <w:proofErr w:type="gramStart"/>
      <w:r w:rsidRPr="00266425">
        <w:rPr>
          <w:sz w:val="16"/>
        </w:rPr>
        <w:t>Awesome  Ways</w:t>
      </w:r>
      <w:proofErr w:type="gramEnd"/>
      <w:r w:rsidRPr="00266425">
        <w:rPr>
          <w:sz w:val="16"/>
        </w:rPr>
        <w:t xml:space="preserve"> Big Data is Used to Change Our World” </w:t>
      </w:r>
      <w:proofErr w:type="spellStart"/>
      <w:r w:rsidRPr="00266425">
        <w:rPr>
          <w:i/>
          <w:sz w:val="16"/>
        </w:rPr>
        <w:t>Linkedin</w:t>
      </w:r>
      <w:proofErr w:type="spellEnd"/>
      <w:r w:rsidRPr="00266425">
        <w:rPr>
          <w:i/>
          <w:sz w:val="16"/>
        </w:rPr>
        <w:t xml:space="preserve"> </w:t>
      </w:r>
      <w:hyperlink r:id="rId13" w:history="1">
        <w:r w:rsidRPr="00266425">
          <w:rPr>
            <w:rStyle w:val="Hyperlink"/>
            <w:sz w:val="16"/>
          </w:rPr>
          <w:t>https://www.linkedin.com/pulse/20131113065157-64875646-the-awesome-ways-big-data-is-used-today-to-change-our-world</w:t>
        </w:r>
      </w:hyperlink>
      <w:r w:rsidRPr="00266425">
        <w:rPr>
          <w:sz w:val="16"/>
        </w:rPr>
        <w:t xml:space="preserve">  //HS)</w:t>
      </w:r>
    </w:p>
    <w:p w14:paraId="4A95341B" w14:textId="52DE8A2E" w:rsidR="00042A09" w:rsidRPr="0016795E" w:rsidRDefault="00042A09" w:rsidP="00042A09">
      <w:pPr>
        <w:rPr>
          <w:rStyle w:val="StyleUnderline"/>
        </w:rPr>
      </w:pPr>
      <w:r w:rsidRPr="0016795E">
        <w:rPr>
          <w:sz w:val="14"/>
        </w:rPr>
        <w:t>6</w:t>
      </w:r>
      <w:r w:rsidRPr="00BF6A5B">
        <w:rPr>
          <w:rStyle w:val="Emphasis"/>
        </w:rPr>
        <w:t>. Improving Science and Research Science</w:t>
      </w:r>
      <w:r w:rsidRPr="0016795E">
        <w:rPr>
          <w:sz w:val="14"/>
        </w:rPr>
        <w:t xml:space="preserve"> and </w:t>
      </w:r>
      <w:r w:rsidRPr="00BF6A5B">
        <w:rPr>
          <w:rStyle w:val="Emphasis"/>
        </w:rPr>
        <w:t>r</w:t>
      </w:r>
      <w:r w:rsidRPr="003D6956">
        <w:rPr>
          <w:rStyle w:val="Emphasis"/>
          <w:highlight w:val="green"/>
        </w:rPr>
        <w:t xml:space="preserve">esearch is currently being transformed by </w:t>
      </w:r>
      <w:r w:rsidRPr="003D6956">
        <w:rPr>
          <w:rStyle w:val="Emphasis"/>
        </w:rPr>
        <w:t xml:space="preserve">the new possibilities </w:t>
      </w:r>
      <w:r w:rsidRPr="003D6956">
        <w:rPr>
          <w:rStyle w:val="Emphasis"/>
          <w:highlight w:val="green"/>
        </w:rPr>
        <w:t xml:space="preserve">big data </w:t>
      </w:r>
      <w:r w:rsidRPr="003D6956">
        <w:rPr>
          <w:rStyle w:val="Emphasis"/>
        </w:rPr>
        <w:t>brings</w:t>
      </w:r>
      <w:r w:rsidRPr="003D6956">
        <w:rPr>
          <w:rStyle w:val="Emphasis"/>
          <w:highlight w:val="green"/>
        </w:rPr>
        <w:t>.</w:t>
      </w:r>
      <w:r w:rsidRPr="0016795E">
        <w:rPr>
          <w:sz w:val="14"/>
        </w:rPr>
        <w:t xml:space="preserve"> Take, for example, CERN, the Swiss nuclear physics lab with its Large Hadron Collider, the world’s largest and most powerful particle accelerator. </w:t>
      </w:r>
      <w:r w:rsidRPr="003D6956">
        <w:rPr>
          <w:rStyle w:val="Emphasis"/>
          <w:highlight w:val="green"/>
        </w:rPr>
        <w:t>Experiments to unlock the secrets of our universe</w:t>
      </w:r>
      <w:r w:rsidRPr="0016795E">
        <w:rPr>
          <w:sz w:val="14"/>
        </w:rPr>
        <w:t xml:space="preserve"> – how it started and works - </w:t>
      </w:r>
      <w:r w:rsidRPr="003D6956">
        <w:rPr>
          <w:rStyle w:val="Emphasis"/>
          <w:highlight w:val="green"/>
        </w:rPr>
        <w:t>generate huge amounts of data</w:t>
      </w:r>
      <w:r w:rsidRPr="00BF6A5B">
        <w:rPr>
          <w:rStyle w:val="Emphasis"/>
        </w:rPr>
        <w:t xml:space="preserve">. </w:t>
      </w:r>
      <w:r w:rsidRPr="00BF6A5B">
        <w:rPr>
          <w:rStyle w:val="StyleUnderline"/>
        </w:rPr>
        <w:t xml:space="preserve">The </w:t>
      </w:r>
      <w:r w:rsidRPr="003D6956">
        <w:rPr>
          <w:rStyle w:val="StyleUnderline"/>
          <w:highlight w:val="green"/>
        </w:rPr>
        <w:t>CERN</w:t>
      </w:r>
      <w:r w:rsidRPr="00BF6A5B">
        <w:rPr>
          <w:rStyle w:val="StyleUnderline"/>
        </w:rPr>
        <w:t xml:space="preserve"> data center has 65,000 processors to analyze its</w:t>
      </w:r>
      <w:r w:rsidRPr="0016795E">
        <w:rPr>
          <w:sz w:val="14"/>
        </w:rPr>
        <w:t xml:space="preserve"> 30 petabytes of </w:t>
      </w:r>
      <w:r w:rsidRPr="00BF6A5B">
        <w:rPr>
          <w:rStyle w:val="StyleUnderline"/>
        </w:rPr>
        <w:t>data</w:t>
      </w:r>
      <w:r w:rsidRPr="0016795E">
        <w:rPr>
          <w:sz w:val="14"/>
        </w:rPr>
        <w:t xml:space="preserve">. However, </w:t>
      </w:r>
      <w:r w:rsidRPr="00BF6A5B">
        <w:rPr>
          <w:rStyle w:val="StyleUnderline"/>
        </w:rPr>
        <w:t xml:space="preserve">it </w:t>
      </w:r>
      <w:r w:rsidRPr="003D6956">
        <w:rPr>
          <w:rStyle w:val="StyleUnderline"/>
          <w:highlight w:val="green"/>
        </w:rPr>
        <w:t>uses the computing powers of thousands of computers</w:t>
      </w:r>
      <w:r w:rsidRPr="00BF6A5B">
        <w:rPr>
          <w:rStyle w:val="StyleUnderline"/>
        </w:rPr>
        <w:t xml:space="preserve"> distributed across 150 data centers worldwide </w:t>
      </w:r>
      <w:r w:rsidRPr="003D6956">
        <w:rPr>
          <w:rStyle w:val="StyleUnderline"/>
          <w:highlight w:val="green"/>
        </w:rPr>
        <w:t>to analyze</w:t>
      </w:r>
      <w:r w:rsidRPr="00BF6A5B">
        <w:rPr>
          <w:rStyle w:val="StyleUnderline"/>
        </w:rPr>
        <w:t xml:space="preserve"> the </w:t>
      </w:r>
      <w:r w:rsidRPr="003D6956">
        <w:rPr>
          <w:rStyle w:val="StyleUnderline"/>
          <w:highlight w:val="green"/>
        </w:rPr>
        <w:t>data</w:t>
      </w:r>
      <w:r w:rsidRPr="0016795E">
        <w:rPr>
          <w:sz w:val="14"/>
        </w:rPr>
        <w:t xml:space="preserve">. </w:t>
      </w:r>
      <w:r w:rsidRPr="003D6956">
        <w:rPr>
          <w:rStyle w:val="Emphasis"/>
          <w:highlight w:val="green"/>
        </w:rPr>
        <w:t xml:space="preserve">Such computing powers can be leveraged to transform </w:t>
      </w:r>
      <w:r w:rsidRPr="003D6956">
        <w:rPr>
          <w:rStyle w:val="Emphasis"/>
        </w:rPr>
        <w:t xml:space="preserve">so many </w:t>
      </w:r>
      <w:r w:rsidRPr="003D6956">
        <w:rPr>
          <w:rStyle w:val="Emphasis"/>
          <w:highlight w:val="green"/>
        </w:rPr>
        <w:t>other areas of science and research.</w:t>
      </w:r>
      <w:r w:rsidR="0016795E">
        <w:rPr>
          <w:rStyle w:val="Emphasis"/>
        </w:rPr>
        <w:t xml:space="preserve"> </w:t>
      </w:r>
      <w:r w:rsidRPr="0016795E">
        <w:rPr>
          <w:sz w:val="14"/>
        </w:rPr>
        <w:t xml:space="preserve">7. </w:t>
      </w:r>
      <w:r w:rsidRPr="0016795E">
        <w:rPr>
          <w:rStyle w:val="Emphasis"/>
        </w:rPr>
        <w:t>Optimizing Machine and Device Performance</w:t>
      </w:r>
      <w:r w:rsidRPr="0016795E">
        <w:rPr>
          <w:sz w:val="14"/>
        </w:rPr>
        <w:t xml:space="preserve"> </w:t>
      </w:r>
      <w:r w:rsidRPr="003D6956">
        <w:rPr>
          <w:rStyle w:val="Emphasis"/>
          <w:highlight w:val="green"/>
        </w:rPr>
        <w:t>Big data analytics help machines and devices become smarter and more autonomous.</w:t>
      </w:r>
      <w:r w:rsidRPr="0016795E">
        <w:rPr>
          <w:sz w:val="14"/>
        </w:rPr>
        <w:t xml:space="preserve"> For example, </w:t>
      </w:r>
      <w:r w:rsidRPr="003D6956">
        <w:rPr>
          <w:rStyle w:val="StyleUnderline"/>
          <w:highlight w:val="green"/>
        </w:rPr>
        <w:t>big data</w:t>
      </w:r>
      <w:r w:rsidRPr="0016795E">
        <w:rPr>
          <w:rStyle w:val="StyleUnderline"/>
        </w:rPr>
        <w:t xml:space="preserve"> tools </w:t>
      </w:r>
      <w:r w:rsidRPr="003D6956">
        <w:rPr>
          <w:rStyle w:val="StyleUnderline"/>
          <w:highlight w:val="green"/>
        </w:rPr>
        <w:t>are used to operate Google’s self-driving car</w:t>
      </w:r>
      <w:r w:rsidRPr="0016795E">
        <w:rPr>
          <w:sz w:val="14"/>
        </w:rPr>
        <w:t xml:space="preserve">. The Toyota Prius is fitted with cameras, GPS as well as powerful computers and sensors to safely drive on the road without the intervention of human beings. </w:t>
      </w:r>
      <w:r w:rsidRPr="003D6956">
        <w:rPr>
          <w:rStyle w:val="Emphasis"/>
          <w:highlight w:val="green"/>
        </w:rPr>
        <w:t>Big data tools are also used to optimize energy grids</w:t>
      </w:r>
      <w:r w:rsidRPr="0016795E">
        <w:rPr>
          <w:sz w:val="14"/>
        </w:rPr>
        <w:t xml:space="preserve"> using data from smart meters. </w:t>
      </w:r>
      <w:r w:rsidRPr="0016795E">
        <w:rPr>
          <w:rStyle w:val="StyleUnderline"/>
        </w:rPr>
        <w:t>We can even use big data tools to optimize the performance of computers and data warehouses.</w:t>
      </w:r>
    </w:p>
    <w:p w14:paraId="75B0ECE3" w14:textId="543428AE" w:rsidR="00042A09" w:rsidRDefault="0016795E" w:rsidP="0016795E">
      <w:pPr>
        <w:pStyle w:val="Heading4"/>
      </w:pPr>
      <w:r>
        <w:t xml:space="preserve">Big Data is used to prevent cyber terror attacks- turns case- the </w:t>
      </w:r>
      <w:proofErr w:type="spellStart"/>
      <w:r>
        <w:t>aff</w:t>
      </w:r>
      <w:proofErr w:type="spellEnd"/>
      <w:r>
        <w:t xml:space="preserve"> can’t effectively solve their impacts without big data</w:t>
      </w:r>
    </w:p>
    <w:p w14:paraId="48225CD1" w14:textId="77777777" w:rsidR="00266425" w:rsidRPr="00266425" w:rsidRDefault="00266425" w:rsidP="00266425">
      <w:pPr>
        <w:rPr>
          <w:sz w:val="16"/>
        </w:rPr>
      </w:pPr>
      <w:r w:rsidRPr="00266425">
        <w:rPr>
          <w:rStyle w:val="Style13ptBold"/>
        </w:rPr>
        <w:t>Marr</w:t>
      </w:r>
      <w:r>
        <w:t xml:space="preserve"> </w:t>
      </w:r>
      <w:r w:rsidRPr="00266425">
        <w:rPr>
          <w:rStyle w:val="Style13ptBold"/>
        </w:rPr>
        <w:t>13</w:t>
      </w:r>
      <w:r>
        <w:t xml:space="preserve"> </w:t>
      </w:r>
      <w:r w:rsidRPr="00266425">
        <w:rPr>
          <w:sz w:val="16"/>
        </w:rPr>
        <w:t xml:space="preserve">(Nov. 13, 13. Bernard Marr is an author, speaker, and leading business and data expert. “The </w:t>
      </w:r>
      <w:proofErr w:type="gramStart"/>
      <w:r w:rsidRPr="00266425">
        <w:rPr>
          <w:sz w:val="16"/>
        </w:rPr>
        <w:t>Awesome  Ways</w:t>
      </w:r>
      <w:proofErr w:type="gramEnd"/>
      <w:r w:rsidRPr="00266425">
        <w:rPr>
          <w:sz w:val="16"/>
        </w:rPr>
        <w:t xml:space="preserve"> Big Data is Used to Change Our World” </w:t>
      </w:r>
      <w:proofErr w:type="spellStart"/>
      <w:r w:rsidRPr="00266425">
        <w:rPr>
          <w:i/>
          <w:sz w:val="16"/>
        </w:rPr>
        <w:t>Linkedin</w:t>
      </w:r>
      <w:proofErr w:type="spellEnd"/>
      <w:r w:rsidRPr="00266425">
        <w:rPr>
          <w:i/>
          <w:sz w:val="16"/>
        </w:rPr>
        <w:t xml:space="preserve"> </w:t>
      </w:r>
      <w:hyperlink r:id="rId14" w:history="1">
        <w:r w:rsidRPr="00266425">
          <w:rPr>
            <w:rStyle w:val="Hyperlink"/>
            <w:sz w:val="16"/>
          </w:rPr>
          <w:t>https://www.linkedin.com/pulse/20131113065157-64875646-the-awesome-ways-big-data-is-used-today-to-change-our-world</w:t>
        </w:r>
      </w:hyperlink>
      <w:r w:rsidRPr="00266425">
        <w:rPr>
          <w:sz w:val="16"/>
        </w:rPr>
        <w:t xml:space="preserve">  //HS)</w:t>
      </w:r>
    </w:p>
    <w:p w14:paraId="7DF6681D" w14:textId="581A6DCE" w:rsidR="00042A09" w:rsidRPr="0016795E" w:rsidRDefault="00042A09" w:rsidP="00042A09">
      <w:pPr>
        <w:rPr>
          <w:sz w:val="16"/>
        </w:rPr>
      </w:pPr>
      <w:r w:rsidRPr="0016795E">
        <w:rPr>
          <w:sz w:val="16"/>
        </w:rPr>
        <w:t xml:space="preserve">8. </w:t>
      </w:r>
      <w:r w:rsidRPr="0016795E">
        <w:rPr>
          <w:rStyle w:val="Emphasis"/>
        </w:rPr>
        <w:t>Improving Security and Law Enforcement</w:t>
      </w:r>
      <w:r w:rsidRPr="0016795E">
        <w:rPr>
          <w:sz w:val="16"/>
        </w:rPr>
        <w:t xml:space="preserve">. </w:t>
      </w:r>
      <w:r w:rsidRPr="0016795E">
        <w:rPr>
          <w:rStyle w:val="Emphasis"/>
        </w:rPr>
        <w:t>B</w:t>
      </w:r>
      <w:r w:rsidRPr="003D6956">
        <w:rPr>
          <w:rStyle w:val="Emphasis"/>
          <w:highlight w:val="green"/>
        </w:rPr>
        <w:t>ig data is applied heavily in improving security and enabling law enforcement</w:t>
      </w:r>
      <w:r w:rsidRPr="0016795E">
        <w:rPr>
          <w:rStyle w:val="Emphasis"/>
        </w:rPr>
        <w:t>.</w:t>
      </w:r>
      <w:r w:rsidRPr="0016795E">
        <w:rPr>
          <w:sz w:val="16"/>
        </w:rPr>
        <w:t xml:space="preserve"> I am sure you are aware of the revelations that </w:t>
      </w:r>
      <w:r w:rsidRPr="0016795E">
        <w:rPr>
          <w:rStyle w:val="Emphasis"/>
        </w:rPr>
        <w:t>the</w:t>
      </w:r>
      <w:r w:rsidRPr="0016795E">
        <w:rPr>
          <w:sz w:val="16"/>
        </w:rPr>
        <w:t xml:space="preserve"> National Security Agency (</w:t>
      </w:r>
      <w:r w:rsidRPr="003D6956">
        <w:rPr>
          <w:rStyle w:val="Emphasis"/>
          <w:highlight w:val="green"/>
        </w:rPr>
        <w:t>NSA</w:t>
      </w:r>
      <w:r w:rsidRPr="0016795E">
        <w:rPr>
          <w:sz w:val="16"/>
        </w:rPr>
        <w:t xml:space="preserve">) in the U.S. </w:t>
      </w:r>
      <w:r w:rsidRPr="003D6956">
        <w:rPr>
          <w:sz w:val="16"/>
          <w:highlight w:val="green"/>
        </w:rPr>
        <w:t>u</w:t>
      </w:r>
      <w:r w:rsidRPr="003D6956">
        <w:rPr>
          <w:rStyle w:val="Emphasis"/>
          <w:highlight w:val="green"/>
        </w:rPr>
        <w:t>ses big data</w:t>
      </w:r>
      <w:r w:rsidRPr="0016795E">
        <w:rPr>
          <w:rStyle w:val="Emphasis"/>
        </w:rPr>
        <w:t xml:space="preserve"> analytics </w:t>
      </w:r>
      <w:r w:rsidRPr="003D6956">
        <w:rPr>
          <w:rStyle w:val="Emphasis"/>
          <w:highlight w:val="green"/>
        </w:rPr>
        <w:t>to foil terrorist plots</w:t>
      </w:r>
      <w:r w:rsidRPr="0016795E">
        <w:rPr>
          <w:sz w:val="16"/>
        </w:rPr>
        <w:t xml:space="preserve"> (and maybe spy on us). </w:t>
      </w:r>
      <w:r w:rsidRPr="003D6956">
        <w:rPr>
          <w:rStyle w:val="Emphasis"/>
          <w:highlight w:val="green"/>
        </w:rPr>
        <w:t>Others</w:t>
      </w:r>
      <w:r w:rsidRPr="0016795E">
        <w:rPr>
          <w:rStyle w:val="Emphasis"/>
        </w:rPr>
        <w:t xml:space="preserve"> </w:t>
      </w:r>
      <w:r w:rsidRPr="003D6956">
        <w:rPr>
          <w:rStyle w:val="Emphasis"/>
          <w:highlight w:val="green"/>
        </w:rPr>
        <w:t>use big data</w:t>
      </w:r>
      <w:r w:rsidRPr="0016795E">
        <w:rPr>
          <w:rStyle w:val="Emphasis"/>
        </w:rPr>
        <w:t xml:space="preserve"> techniques </w:t>
      </w:r>
      <w:r w:rsidRPr="003D6956">
        <w:rPr>
          <w:rStyle w:val="Emphasis"/>
          <w:highlight w:val="green"/>
        </w:rPr>
        <w:t xml:space="preserve">to detect and prevent </w:t>
      </w:r>
      <w:proofErr w:type="spellStart"/>
      <w:r w:rsidRPr="003D6956">
        <w:rPr>
          <w:rStyle w:val="Emphasis"/>
          <w:highlight w:val="green"/>
        </w:rPr>
        <w:t>cyber attacks</w:t>
      </w:r>
      <w:proofErr w:type="spellEnd"/>
      <w:r w:rsidRPr="0016795E">
        <w:rPr>
          <w:rStyle w:val="Emphasis"/>
        </w:rPr>
        <w:t>.</w:t>
      </w:r>
      <w:r w:rsidRPr="0016795E">
        <w:rPr>
          <w:sz w:val="16"/>
        </w:rPr>
        <w:t xml:space="preserve"> </w:t>
      </w:r>
      <w:r w:rsidRPr="0016795E">
        <w:rPr>
          <w:rStyle w:val="StyleUnderline"/>
        </w:rPr>
        <w:t>Police</w:t>
      </w:r>
      <w:r w:rsidRPr="0016795E">
        <w:rPr>
          <w:sz w:val="16"/>
        </w:rPr>
        <w:t xml:space="preserve"> forces </w:t>
      </w:r>
      <w:r w:rsidRPr="0016795E">
        <w:rPr>
          <w:rStyle w:val="StyleUnderline"/>
        </w:rPr>
        <w:t>use big data tools to catch criminals</w:t>
      </w:r>
      <w:r w:rsidRPr="0016795E">
        <w:rPr>
          <w:sz w:val="16"/>
        </w:rPr>
        <w:t xml:space="preserve"> and even predict criminal activity </w:t>
      </w:r>
      <w:r w:rsidRPr="0016795E">
        <w:rPr>
          <w:rStyle w:val="StyleUnderline"/>
        </w:rPr>
        <w:t>and credit card companies use big data</w:t>
      </w:r>
      <w:r w:rsidRPr="0016795E">
        <w:rPr>
          <w:sz w:val="16"/>
        </w:rPr>
        <w:t xml:space="preserve"> use it </w:t>
      </w:r>
      <w:r w:rsidRPr="0016795E">
        <w:rPr>
          <w:rStyle w:val="StyleUnderline"/>
        </w:rPr>
        <w:t>to detect fraudulent transactions.</w:t>
      </w:r>
    </w:p>
    <w:p w14:paraId="6C38EAD1" w14:textId="35595142" w:rsidR="00042A09" w:rsidRDefault="007663BE" w:rsidP="007663BE">
      <w:pPr>
        <w:pStyle w:val="Heading4"/>
      </w:pPr>
      <w:r>
        <w:t>Financial Trading Utilizes Big Data now</w:t>
      </w:r>
    </w:p>
    <w:p w14:paraId="3018EDDF" w14:textId="77777777" w:rsidR="00266425" w:rsidRPr="00266425" w:rsidRDefault="00266425" w:rsidP="00266425">
      <w:pPr>
        <w:rPr>
          <w:sz w:val="16"/>
        </w:rPr>
      </w:pPr>
      <w:r w:rsidRPr="00266425">
        <w:rPr>
          <w:rStyle w:val="Style13ptBold"/>
        </w:rPr>
        <w:t>Marr</w:t>
      </w:r>
      <w:r>
        <w:t xml:space="preserve"> </w:t>
      </w:r>
      <w:r w:rsidRPr="00266425">
        <w:rPr>
          <w:rStyle w:val="Style13ptBold"/>
        </w:rPr>
        <w:t>13</w:t>
      </w:r>
      <w:r>
        <w:t xml:space="preserve"> </w:t>
      </w:r>
      <w:r w:rsidRPr="00266425">
        <w:rPr>
          <w:sz w:val="16"/>
        </w:rPr>
        <w:t xml:space="preserve">(Nov. 13, 13. Bernard Marr is an author, speaker, and leading business and data expert. “The </w:t>
      </w:r>
      <w:proofErr w:type="gramStart"/>
      <w:r w:rsidRPr="00266425">
        <w:rPr>
          <w:sz w:val="16"/>
        </w:rPr>
        <w:t>Awesome  Ways</w:t>
      </w:r>
      <w:proofErr w:type="gramEnd"/>
      <w:r w:rsidRPr="00266425">
        <w:rPr>
          <w:sz w:val="16"/>
        </w:rPr>
        <w:t xml:space="preserve"> Big Data is Used to Change Our World” </w:t>
      </w:r>
      <w:proofErr w:type="spellStart"/>
      <w:r w:rsidRPr="00266425">
        <w:rPr>
          <w:i/>
          <w:sz w:val="16"/>
        </w:rPr>
        <w:t>Linkedin</w:t>
      </w:r>
      <w:proofErr w:type="spellEnd"/>
      <w:r w:rsidRPr="00266425">
        <w:rPr>
          <w:i/>
          <w:sz w:val="16"/>
        </w:rPr>
        <w:t xml:space="preserve"> </w:t>
      </w:r>
      <w:hyperlink r:id="rId15" w:history="1">
        <w:r w:rsidRPr="00266425">
          <w:rPr>
            <w:rStyle w:val="Hyperlink"/>
            <w:sz w:val="16"/>
          </w:rPr>
          <w:t>https://www.linkedin.com/pulse/20131113065157-64875646-the-awesome-ways-big-data-is-used-today-to-change-our-world</w:t>
        </w:r>
      </w:hyperlink>
      <w:r w:rsidRPr="00266425">
        <w:rPr>
          <w:sz w:val="16"/>
        </w:rPr>
        <w:t xml:space="preserve">  //HS)</w:t>
      </w:r>
    </w:p>
    <w:p w14:paraId="6B9E08A4" w14:textId="762128D6" w:rsidR="00042A09" w:rsidRDefault="00042A09" w:rsidP="00042A09">
      <w:pPr>
        <w:rPr>
          <w:rStyle w:val="StyleUnderline"/>
        </w:rPr>
      </w:pPr>
      <w:r w:rsidRPr="007663BE">
        <w:rPr>
          <w:sz w:val="16"/>
        </w:rPr>
        <w:t xml:space="preserve">10. Financial Trading My </w:t>
      </w:r>
      <w:r w:rsidRPr="007663BE">
        <w:rPr>
          <w:rStyle w:val="Emphasis"/>
        </w:rPr>
        <w:t>final category of big data application comes from financial trading</w:t>
      </w:r>
      <w:r w:rsidRPr="007663BE">
        <w:rPr>
          <w:sz w:val="16"/>
        </w:rPr>
        <w:t xml:space="preserve">. </w:t>
      </w:r>
      <w:r w:rsidRPr="007663BE">
        <w:rPr>
          <w:rStyle w:val="StyleUnderline"/>
        </w:rPr>
        <w:t>High-Frequency Trading</w:t>
      </w:r>
      <w:r w:rsidRPr="007663BE">
        <w:rPr>
          <w:sz w:val="16"/>
        </w:rPr>
        <w:t xml:space="preserve"> (HFT) </w:t>
      </w:r>
      <w:r w:rsidRPr="007663BE">
        <w:rPr>
          <w:rStyle w:val="StyleUnderline"/>
        </w:rPr>
        <w:t>is an area where big data finds a lot of use today</w:t>
      </w:r>
      <w:r w:rsidRPr="007663BE">
        <w:rPr>
          <w:sz w:val="16"/>
        </w:rPr>
        <w:t xml:space="preserve">. Here, </w:t>
      </w:r>
      <w:r w:rsidRPr="003D6956">
        <w:rPr>
          <w:rStyle w:val="Emphasis"/>
          <w:highlight w:val="green"/>
        </w:rPr>
        <w:t>big data algorithms are used to make trading decisions</w:t>
      </w:r>
      <w:r w:rsidRPr="007663BE">
        <w:rPr>
          <w:sz w:val="16"/>
        </w:rPr>
        <w:t xml:space="preserve">. Today, the </w:t>
      </w:r>
      <w:r w:rsidRPr="003D6956">
        <w:rPr>
          <w:rStyle w:val="StyleUnderline"/>
          <w:highlight w:val="green"/>
        </w:rPr>
        <w:t>majority of</w:t>
      </w:r>
      <w:r w:rsidRPr="007663BE">
        <w:rPr>
          <w:rStyle w:val="StyleUnderline"/>
        </w:rPr>
        <w:t xml:space="preserve"> equity </w:t>
      </w:r>
      <w:r w:rsidRPr="003D6956">
        <w:rPr>
          <w:rStyle w:val="StyleUnderline"/>
          <w:highlight w:val="green"/>
        </w:rPr>
        <w:t>trading now takes place via data algorithm</w:t>
      </w:r>
      <w:r w:rsidRPr="007663BE">
        <w:rPr>
          <w:rStyle w:val="StyleUnderline"/>
        </w:rPr>
        <w:t>s</w:t>
      </w:r>
      <w:r w:rsidRPr="007663BE">
        <w:rPr>
          <w:sz w:val="16"/>
        </w:rPr>
        <w:t xml:space="preserve"> </w:t>
      </w:r>
      <w:r w:rsidRPr="00EF4627">
        <w:rPr>
          <w:rStyle w:val="StyleUnderline"/>
          <w:highlight w:val="green"/>
        </w:rPr>
        <w:t>that</w:t>
      </w:r>
      <w:r w:rsidRPr="007663BE">
        <w:rPr>
          <w:sz w:val="16"/>
        </w:rPr>
        <w:t xml:space="preserve"> increasingly take into account signals from social media </w:t>
      </w:r>
      <w:r w:rsidRPr="007663BE">
        <w:rPr>
          <w:rStyle w:val="Emphasis"/>
        </w:rPr>
        <w:t xml:space="preserve">networks and news websites to make, </w:t>
      </w:r>
      <w:r w:rsidRPr="00EF4627">
        <w:rPr>
          <w:rStyle w:val="Emphasis"/>
          <w:highlight w:val="green"/>
        </w:rPr>
        <w:t>buy and sell decisions in split seconds</w:t>
      </w:r>
      <w:r w:rsidRPr="007663BE">
        <w:rPr>
          <w:sz w:val="16"/>
        </w:rPr>
        <w:t xml:space="preserve">. For me, the 10 categories I have outlined here represent the areas in which big data is applied the most. Of course </w:t>
      </w:r>
      <w:r w:rsidRPr="00EF4627">
        <w:rPr>
          <w:sz w:val="16"/>
          <w:highlight w:val="green"/>
        </w:rPr>
        <w:t>t</w:t>
      </w:r>
      <w:r w:rsidRPr="00EF4627">
        <w:rPr>
          <w:rStyle w:val="StyleUnderline"/>
          <w:highlight w:val="green"/>
        </w:rPr>
        <w:t>here are</w:t>
      </w:r>
      <w:r w:rsidRPr="007663BE">
        <w:rPr>
          <w:rStyle w:val="StyleUnderline"/>
        </w:rPr>
        <w:t xml:space="preserve"> so </w:t>
      </w:r>
      <w:r w:rsidRPr="00EF4627">
        <w:rPr>
          <w:rStyle w:val="StyleUnderline"/>
          <w:highlight w:val="green"/>
        </w:rPr>
        <w:t>many other applications of big data</w:t>
      </w:r>
      <w:r w:rsidRPr="007663BE">
        <w:rPr>
          <w:rStyle w:val="StyleUnderline"/>
        </w:rPr>
        <w:t xml:space="preserve"> </w:t>
      </w:r>
      <w:r w:rsidRPr="00EF4627">
        <w:rPr>
          <w:rStyle w:val="StyleUnderline"/>
          <w:highlight w:val="green"/>
        </w:rPr>
        <w:t>and</w:t>
      </w:r>
      <w:r w:rsidRPr="007663BE">
        <w:rPr>
          <w:rStyle w:val="StyleUnderline"/>
        </w:rPr>
        <w:t xml:space="preserve"> there will be </w:t>
      </w:r>
      <w:r w:rsidRPr="00EF4627">
        <w:rPr>
          <w:rStyle w:val="StyleUnderline"/>
          <w:highlight w:val="green"/>
        </w:rPr>
        <w:t>many new categories</w:t>
      </w:r>
      <w:r w:rsidRPr="007663BE">
        <w:rPr>
          <w:rStyle w:val="StyleUnderline"/>
        </w:rPr>
        <w:t xml:space="preserve"> </w:t>
      </w:r>
      <w:r w:rsidRPr="00EF4627">
        <w:rPr>
          <w:rStyle w:val="StyleUnderline"/>
          <w:highlight w:val="green"/>
        </w:rPr>
        <w:t>as</w:t>
      </w:r>
      <w:r w:rsidRPr="007663BE">
        <w:rPr>
          <w:rStyle w:val="StyleUnderline"/>
        </w:rPr>
        <w:t xml:space="preserve"> the </w:t>
      </w:r>
      <w:r w:rsidRPr="00EF4627">
        <w:rPr>
          <w:rStyle w:val="StyleUnderline"/>
          <w:highlight w:val="green"/>
        </w:rPr>
        <w:t>tools become</w:t>
      </w:r>
      <w:r w:rsidRPr="007663BE">
        <w:rPr>
          <w:rStyle w:val="StyleUnderline"/>
        </w:rPr>
        <w:t xml:space="preserve"> more </w:t>
      </w:r>
      <w:r w:rsidRPr="00EF4627">
        <w:rPr>
          <w:rStyle w:val="StyleUnderline"/>
          <w:highlight w:val="green"/>
        </w:rPr>
        <w:t>widespread</w:t>
      </w:r>
      <w:r w:rsidRPr="007663BE">
        <w:rPr>
          <w:rStyle w:val="StyleUnderline"/>
        </w:rPr>
        <w:t>.</w:t>
      </w:r>
    </w:p>
    <w:p w14:paraId="32678A78" w14:textId="77777777" w:rsidR="00D86C4E" w:rsidRPr="00D86C4E" w:rsidRDefault="000221D1" w:rsidP="00D86C4E">
      <w:pPr>
        <w:pStyle w:val="Heading2"/>
        <w:rPr>
          <w:rFonts w:cs="Times New Roman"/>
        </w:rPr>
      </w:pPr>
      <w:r w:rsidRPr="00D86C4E">
        <w:rPr>
          <w:rFonts w:cs="Times New Roman"/>
        </w:rPr>
        <w:t>Links</w:t>
      </w:r>
    </w:p>
    <w:p w14:paraId="4937F077" w14:textId="77777777" w:rsidR="00EA31D7" w:rsidRPr="00D86C4E" w:rsidRDefault="00EA31D7">
      <w:pPr>
        <w:pStyle w:val="Heading3"/>
        <w:rPr>
          <w:rFonts w:cs="Times New Roman"/>
        </w:rPr>
      </w:pPr>
      <w:r w:rsidRPr="00D86C4E">
        <w:rPr>
          <w:rFonts w:cs="Times New Roman"/>
        </w:rPr>
        <w:t xml:space="preserve">Generic </w:t>
      </w:r>
    </w:p>
    <w:p w14:paraId="0210DB07" w14:textId="77777777" w:rsidR="00955156" w:rsidRPr="00D86C4E" w:rsidRDefault="00955156" w:rsidP="00955156">
      <w:pPr>
        <w:pStyle w:val="Heading4"/>
        <w:rPr>
          <w:rFonts w:cs="Times New Roman"/>
        </w:rPr>
      </w:pPr>
      <w:r w:rsidRPr="00D86C4E">
        <w:rPr>
          <w:rFonts w:cs="Times New Roman"/>
        </w:rPr>
        <w:t>Government agencies and industries utilize big data</w:t>
      </w:r>
    </w:p>
    <w:p w14:paraId="5BAF4E31" w14:textId="77777777" w:rsidR="00955156" w:rsidRPr="00D86C4E" w:rsidRDefault="00955156" w:rsidP="00955156">
      <w:proofErr w:type="spellStart"/>
      <w:r w:rsidRPr="00D86C4E">
        <w:rPr>
          <w:rStyle w:val="Style13ptBold"/>
        </w:rPr>
        <w:t>Rajan</w:t>
      </w:r>
      <w:proofErr w:type="spellEnd"/>
      <w:r w:rsidR="001032E9" w:rsidRPr="00D86C4E">
        <w:t xml:space="preserve"> </w:t>
      </w:r>
      <w:r w:rsidR="001032E9" w:rsidRPr="00D86C4E">
        <w:rPr>
          <w:rStyle w:val="Style13ptBold"/>
        </w:rPr>
        <w:t>12</w:t>
      </w:r>
      <w:r w:rsidR="001032E9" w:rsidRPr="00D86C4E">
        <w:t xml:space="preserve"> </w:t>
      </w:r>
      <w:r w:rsidR="001032E9" w:rsidRPr="00D86C4E">
        <w:rPr>
          <w:sz w:val="16"/>
        </w:rPr>
        <w:t>(November 2012.</w:t>
      </w:r>
      <w:r w:rsidR="00766891" w:rsidRPr="00D86C4E">
        <w:rPr>
          <w:sz w:val="16"/>
        </w:rPr>
        <w:t xml:space="preserve"> </w:t>
      </w:r>
      <w:proofErr w:type="spellStart"/>
      <w:r w:rsidR="00766891" w:rsidRPr="00D86C4E">
        <w:rPr>
          <w:sz w:val="16"/>
        </w:rPr>
        <w:t>Sreeranga</w:t>
      </w:r>
      <w:proofErr w:type="spellEnd"/>
      <w:r w:rsidR="00DF13C3" w:rsidRPr="00D86C4E">
        <w:rPr>
          <w:sz w:val="16"/>
        </w:rPr>
        <w:t xml:space="preserve"> is a computer security and reliability, distributed computing, data mining expert with </w:t>
      </w:r>
      <w:proofErr w:type="spellStart"/>
      <w:r w:rsidR="00DF13C3" w:rsidRPr="00D86C4E">
        <w:rPr>
          <w:sz w:val="16"/>
        </w:rPr>
        <w:t>Fujitisa</w:t>
      </w:r>
      <w:proofErr w:type="spellEnd"/>
      <w:r w:rsidR="00DF13C3" w:rsidRPr="00D86C4E">
        <w:rPr>
          <w:sz w:val="16"/>
        </w:rPr>
        <w:t xml:space="preserve">. “Top Ten Big Data Security and Privacy Challenges” </w:t>
      </w:r>
      <w:hyperlink r:id="rId16" w:history="1">
        <w:r w:rsidR="00DF13C3" w:rsidRPr="00D86C4E">
          <w:rPr>
            <w:rStyle w:val="Hyperlink"/>
            <w:sz w:val="16"/>
          </w:rPr>
          <w:t>http://www.isaca.org/groups/professional-english/big-data/groupdocuments/big_data_top_ten_v1.pdf</w:t>
        </w:r>
      </w:hyperlink>
      <w:r w:rsidR="00DF13C3" w:rsidRPr="00D86C4E">
        <w:rPr>
          <w:sz w:val="16"/>
        </w:rPr>
        <w:t xml:space="preserve">  //HS)</w:t>
      </w:r>
    </w:p>
    <w:p w14:paraId="6F57A5E9" w14:textId="77777777" w:rsidR="00EA31D7" w:rsidRPr="00D86C4E" w:rsidRDefault="00EA31D7" w:rsidP="00EA31D7">
      <w:pPr>
        <w:rPr>
          <w:sz w:val="16"/>
        </w:rPr>
      </w:pPr>
      <w:r w:rsidRPr="007663BE">
        <w:rPr>
          <w:rStyle w:val="StyleUnderline"/>
          <w:highlight w:val="green"/>
        </w:rPr>
        <w:t>Most industries and government</w:t>
      </w:r>
      <w:r w:rsidRPr="007663BE">
        <w:rPr>
          <w:sz w:val="16"/>
          <w:highlight w:val="green"/>
        </w:rPr>
        <w:t xml:space="preserve"> </w:t>
      </w:r>
      <w:r w:rsidRPr="007663BE">
        <w:rPr>
          <w:rStyle w:val="StyleUnderline"/>
          <w:highlight w:val="green"/>
        </w:rPr>
        <w:t>(agencies) will benefit from real - time security analytics</w:t>
      </w:r>
      <w:r w:rsidRPr="00D86C4E">
        <w:rPr>
          <w:rStyle w:val="StyleUnderline"/>
        </w:rPr>
        <w:t>, although the use cases may differ. There are use cases which are common,</w:t>
      </w:r>
      <w:r w:rsidRPr="00D86C4E">
        <w:rPr>
          <w:sz w:val="16"/>
        </w:rPr>
        <w:t xml:space="preserve"> like, “</w:t>
      </w:r>
      <w:r w:rsidRPr="00D86C4E">
        <w:rPr>
          <w:rStyle w:val="StyleUnderline"/>
        </w:rPr>
        <w:t>Who is accessing which data from which resource at what time”; “Are we under attack?” or “Do we have a breach of compliance standard C because of action A?”</w:t>
      </w:r>
      <w:r w:rsidRPr="00D86C4E">
        <w:rPr>
          <w:sz w:val="16"/>
        </w:rPr>
        <w:t xml:space="preserve"> </w:t>
      </w:r>
      <w:r w:rsidRPr="00D86C4E">
        <w:rPr>
          <w:rStyle w:val="StyleUnderline"/>
        </w:rPr>
        <w:t xml:space="preserve">These are not really new, but </w:t>
      </w:r>
      <w:r w:rsidRPr="007663BE">
        <w:rPr>
          <w:rStyle w:val="StyleUnderline"/>
          <w:highlight w:val="green"/>
        </w:rPr>
        <w:t>the difference is that we have more data at our disposal to make faster and better decisions</w:t>
      </w:r>
      <w:r w:rsidRPr="00D86C4E">
        <w:rPr>
          <w:sz w:val="16"/>
        </w:rPr>
        <w:t xml:space="preserve"> (e.g., less false positives) </w:t>
      </w:r>
      <w:r w:rsidRPr="00D86C4E">
        <w:rPr>
          <w:rStyle w:val="StyleUnderline"/>
        </w:rPr>
        <w:t>in that regard. However, new use cases can be defined or we can redefine existing use cases in lieu of big data</w:t>
      </w:r>
      <w:r w:rsidRPr="00D86C4E">
        <w:rPr>
          <w:sz w:val="16"/>
        </w:rPr>
        <w:t>. For example, the health industry largely benefits from big data technologies, potentially saving billions to the tax - payer, becoming more accurate with the payment of claims and reducing the fraud r elated to claims. However, at the same time, the records stored may be extremely sensitive and have to be compliant with HIPAA or regional /local regulations, which call for careful protection of that same data. Detecting in real - time the anomalous retrieval of personal information, intentional or unintentional, allows the health care provider to timely repair the damage created and to prevent further misuse.</w:t>
      </w:r>
    </w:p>
    <w:p w14:paraId="1084D302" w14:textId="77777777" w:rsidR="000221D1" w:rsidRPr="00D86C4E" w:rsidRDefault="000221D1" w:rsidP="000221D1">
      <w:pPr>
        <w:pStyle w:val="Heading3"/>
        <w:rPr>
          <w:rFonts w:cs="Times New Roman"/>
        </w:rPr>
      </w:pPr>
      <w:r w:rsidRPr="00D86C4E">
        <w:rPr>
          <w:rFonts w:cs="Times New Roman"/>
        </w:rPr>
        <w:t>Sox/Dual Use</w:t>
      </w:r>
    </w:p>
    <w:p w14:paraId="529FB4D7" w14:textId="77777777" w:rsidR="000221D1" w:rsidRPr="00D86C4E" w:rsidRDefault="000221D1" w:rsidP="000221D1">
      <w:pPr>
        <w:pStyle w:val="Heading4"/>
        <w:rPr>
          <w:rFonts w:cs="Times New Roman"/>
        </w:rPr>
      </w:pPr>
      <w:r w:rsidRPr="00D86C4E">
        <w:rPr>
          <w:rFonts w:cs="Times New Roman"/>
        </w:rPr>
        <w:t>Big Data is the Key to future markets and business regulations</w:t>
      </w:r>
    </w:p>
    <w:p w14:paraId="53E97006" w14:textId="77777777" w:rsidR="000221D1" w:rsidRPr="00D86C4E" w:rsidRDefault="000221D1" w:rsidP="000221D1">
      <w:proofErr w:type="spellStart"/>
      <w:r w:rsidRPr="00D86C4E">
        <w:rPr>
          <w:rStyle w:val="Style13ptBold"/>
        </w:rPr>
        <w:t>Bhushan</w:t>
      </w:r>
      <w:proofErr w:type="spellEnd"/>
      <w:r w:rsidRPr="00D86C4E">
        <w:t xml:space="preserve"> </w:t>
      </w:r>
      <w:r w:rsidRPr="00D86C4E">
        <w:rPr>
          <w:rStyle w:val="Style13ptBold"/>
        </w:rPr>
        <w:t>14</w:t>
      </w:r>
      <w:r w:rsidRPr="00D86C4E">
        <w:t xml:space="preserve"> </w:t>
      </w:r>
      <w:r w:rsidRPr="00D86C4E">
        <w:rPr>
          <w:sz w:val="16"/>
        </w:rPr>
        <w:t xml:space="preserve">(October 2014. </w:t>
      </w:r>
      <w:proofErr w:type="spellStart"/>
      <w:r w:rsidRPr="00D86C4E">
        <w:rPr>
          <w:sz w:val="16"/>
        </w:rPr>
        <w:t>Pritisesh</w:t>
      </w:r>
      <w:proofErr w:type="spellEnd"/>
      <w:r w:rsidRPr="00D86C4E">
        <w:rPr>
          <w:sz w:val="16"/>
        </w:rPr>
        <w:t xml:space="preserve"> </w:t>
      </w:r>
      <w:proofErr w:type="spellStart"/>
      <w:r w:rsidRPr="00D86C4E">
        <w:rPr>
          <w:sz w:val="16"/>
        </w:rPr>
        <w:t>Bhushan</w:t>
      </w:r>
      <w:proofErr w:type="spellEnd"/>
      <w:r w:rsidRPr="00D86C4E">
        <w:rPr>
          <w:sz w:val="16"/>
        </w:rPr>
        <w:t xml:space="preserve"> is a senior manager of consulting with Cognizant, an information technology consulting company, where he has extensive experience with technology consulting in compliance and trade surveillance. “Trade Surveillance with Big Data” Cognizant. </w:t>
      </w:r>
      <w:hyperlink r:id="rId17" w:history="1">
        <w:r w:rsidRPr="00D86C4E">
          <w:rPr>
            <w:rStyle w:val="Hyperlink"/>
            <w:sz w:val="16"/>
          </w:rPr>
          <w:t>http://www.cognizant.com/InsightsWhitepapers/Trade-Surveillance-with-Big-Data-codex1096.pdf</w:t>
        </w:r>
      </w:hyperlink>
      <w:r w:rsidRPr="00D86C4E">
        <w:rPr>
          <w:sz w:val="16"/>
        </w:rPr>
        <w:t xml:space="preserve">  //HS)</w:t>
      </w:r>
    </w:p>
    <w:p w14:paraId="3D7B80CE" w14:textId="1CCCD889" w:rsidR="000221D1" w:rsidRPr="00D86C4E" w:rsidRDefault="000221D1" w:rsidP="000221D1">
      <w:pPr>
        <w:rPr>
          <w:sz w:val="16"/>
        </w:rPr>
      </w:pPr>
      <w:r w:rsidRPr="007663BE">
        <w:rPr>
          <w:rStyle w:val="StyleUnderline"/>
          <w:highlight w:val="green"/>
        </w:rPr>
        <w:t>Electronic trading has come a long way</w:t>
      </w:r>
      <w:r w:rsidRPr="00D86C4E">
        <w:rPr>
          <w:rStyle w:val="StyleUnderline"/>
        </w:rPr>
        <w:t xml:space="preserve"> since </w:t>
      </w:r>
      <w:r w:rsidRPr="00D86C4E">
        <w:rPr>
          <w:sz w:val="16"/>
        </w:rPr>
        <w:t xml:space="preserve">the NASDAQ’s debut in </w:t>
      </w:r>
      <w:r w:rsidRPr="00D86C4E">
        <w:rPr>
          <w:rStyle w:val="StyleUnderline"/>
        </w:rPr>
        <w:t>1971</w:t>
      </w:r>
      <w:r w:rsidRPr="00D86C4E">
        <w:rPr>
          <w:sz w:val="16"/>
        </w:rPr>
        <w:t xml:space="preserve">. </w:t>
      </w:r>
      <w:r w:rsidRPr="007663BE">
        <w:rPr>
          <w:rStyle w:val="StyleUnderline"/>
          <w:highlight w:val="green"/>
        </w:rPr>
        <w:t>Today’s</w:t>
      </w:r>
      <w:r w:rsidRPr="00D86C4E">
        <w:rPr>
          <w:rStyle w:val="StyleUnderline"/>
        </w:rPr>
        <w:t xml:space="preserve"> fragmented electronic </w:t>
      </w:r>
      <w:r w:rsidRPr="007663BE">
        <w:rPr>
          <w:rStyle w:val="StyleUnderline"/>
          <w:highlight w:val="green"/>
        </w:rPr>
        <w:t>market venues</w:t>
      </w:r>
      <w:r w:rsidRPr="00D86C4E">
        <w:rPr>
          <w:rStyle w:val="StyleUnderline"/>
        </w:rPr>
        <w:t xml:space="preserve"> </w:t>
      </w:r>
      <w:r w:rsidRPr="00D86C4E">
        <w:rPr>
          <w:sz w:val="16"/>
        </w:rPr>
        <w:t xml:space="preserve">(the result of non- traditional exchanges competing for trades with traditional exchanges) </w:t>
      </w:r>
      <w:r w:rsidRPr="007663BE">
        <w:rPr>
          <w:rStyle w:val="StyleUnderline"/>
          <w:highlight w:val="green"/>
        </w:rPr>
        <w:t>have created</w:t>
      </w:r>
      <w:r w:rsidRPr="00D86C4E">
        <w:rPr>
          <w:sz w:val="16"/>
        </w:rPr>
        <w:t xml:space="preserve"> so- called “</w:t>
      </w:r>
      <w:r w:rsidRPr="007663BE">
        <w:rPr>
          <w:rStyle w:val="StyleUnderline"/>
          <w:highlight w:val="green"/>
        </w:rPr>
        <w:t>dark pools of liquidity</w:t>
      </w:r>
      <w:r w:rsidRPr="00D86C4E">
        <w:rPr>
          <w:sz w:val="16"/>
        </w:rPr>
        <w:t xml:space="preserve">.” Simultaneously, </w:t>
      </w:r>
      <w:r w:rsidRPr="00D86C4E">
        <w:rPr>
          <w:rStyle w:val="StyleUnderline"/>
        </w:rPr>
        <w:t>automated and algorithmic trading has become more sophisticated</w:t>
      </w:r>
      <w:r w:rsidRPr="00D86C4E">
        <w:rPr>
          <w:sz w:val="16"/>
        </w:rPr>
        <w:t xml:space="preserve"> — now </w:t>
      </w:r>
      <w:r w:rsidR="00E56684" w:rsidRPr="007663BE">
        <w:rPr>
          <w:rStyle w:val="StyleUnderline"/>
          <w:highlight w:val="green"/>
        </w:rPr>
        <w:t>enabling individu</w:t>
      </w:r>
      <w:r w:rsidRPr="007663BE">
        <w:rPr>
          <w:rStyle w:val="StyleUnderline"/>
          <w:highlight w:val="green"/>
        </w:rPr>
        <w:t>als and institutions to engage in high-frequency trading</w:t>
      </w:r>
      <w:r w:rsidRPr="00D86C4E">
        <w:rPr>
          <w:sz w:val="16"/>
        </w:rPr>
        <w:t xml:space="preserve"> (HFT). </w:t>
      </w:r>
      <w:r w:rsidRPr="00D86C4E">
        <w:rPr>
          <w:rStyle w:val="StyleUnderline"/>
        </w:rPr>
        <w:t>1 As a result, the number of trades has increased tenfold in the last decade</w:t>
      </w:r>
      <w:r w:rsidRPr="00D86C4E">
        <w:rPr>
          <w:sz w:val="16"/>
        </w:rPr>
        <w:t xml:space="preserve">, from 37 million trades in NYSE listed issues in February 2004 to 358 million in February 2014. 2 </w:t>
      </w:r>
      <w:r w:rsidRPr="00D86C4E">
        <w:rPr>
          <w:rStyle w:val="StyleUnderline"/>
        </w:rPr>
        <w:t>Traders at capital market firms have been at the forefront of these advancements — pushing the envelope along the way</w:t>
      </w:r>
      <w:r w:rsidRPr="00D86C4E">
        <w:rPr>
          <w:sz w:val="16"/>
        </w:rPr>
        <w:t xml:space="preserve">. </w:t>
      </w:r>
      <w:r w:rsidRPr="00D86C4E">
        <w:rPr>
          <w:rStyle w:val="Emphasis"/>
        </w:rPr>
        <w:t>How has this impacted trade surveillance</w:t>
      </w:r>
      <w:r w:rsidRPr="00D86C4E">
        <w:rPr>
          <w:sz w:val="16"/>
        </w:rPr>
        <w:t xml:space="preserve"> and compliance teams? </w:t>
      </w:r>
      <w:r w:rsidRPr="007663BE">
        <w:rPr>
          <w:rStyle w:val="StyleUnderline"/>
          <w:highlight w:val="green"/>
        </w:rPr>
        <w:t>The rise of algorithmic trading, where split-second execution decisions are made by high-perf</w:t>
      </w:r>
      <w:r w:rsidR="00A65E78" w:rsidRPr="007663BE">
        <w:rPr>
          <w:rStyle w:val="StyleUnderline"/>
          <w:highlight w:val="green"/>
        </w:rPr>
        <w:t>or</w:t>
      </w:r>
      <w:r w:rsidRPr="007663BE">
        <w:rPr>
          <w:rStyle w:val="StyleUnderline"/>
          <w:highlight w:val="green"/>
        </w:rPr>
        <w:t>mance computers</w:t>
      </w:r>
      <w:r w:rsidRPr="00D86C4E">
        <w:rPr>
          <w:rStyle w:val="StyleUnderline"/>
        </w:rPr>
        <w:t>,</w:t>
      </w:r>
      <w:r w:rsidRPr="00D86C4E">
        <w:rPr>
          <w:sz w:val="16"/>
        </w:rPr>
        <w:t xml:space="preserve"> plus the explosion of trading venues and the exponential growth of structured and unstructured data, </w:t>
      </w:r>
      <w:r w:rsidR="00A65E78" w:rsidRPr="007663BE">
        <w:rPr>
          <w:rStyle w:val="StyleUnderline"/>
          <w:highlight w:val="green"/>
        </w:rPr>
        <w:t>are challenging regul</w:t>
      </w:r>
      <w:r w:rsidRPr="007663BE">
        <w:rPr>
          <w:rStyle w:val="StyleUnderline"/>
          <w:highlight w:val="green"/>
        </w:rPr>
        <w:t>atory and compliance teams to rethink their surveillance techniques.</w:t>
      </w:r>
      <w:r w:rsidRPr="00D86C4E">
        <w:rPr>
          <w:rStyle w:val="StyleUnderline"/>
        </w:rPr>
        <w:t xml:space="preserve"> Those that depend on individual alerts can no longer meet most firms’ requirements.</w:t>
      </w:r>
      <w:r w:rsidRPr="00D86C4E">
        <w:rPr>
          <w:sz w:val="16"/>
        </w:rPr>
        <w:t xml:space="preserve"> We believe that </w:t>
      </w:r>
      <w:r w:rsidRPr="007663BE">
        <w:rPr>
          <w:rStyle w:val="Emphasis"/>
          <w:highlight w:val="green"/>
        </w:rPr>
        <w:t>capital markets firms require a radi</w:t>
      </w:r>
      <w:r w:rsidR="00E56684" w:rsidRPr="007663BE">
        <w:rPr>
          <w:rStyle w:val="Emphasis"/>
          <w:highlight w:val="green"/>
        </w:rPr>
        <w:t>cally new and holistic surveil</w:t>
      </w:r>
      <w:r w:rsidRPr="007663BE">
        <w:rPr>
          <w:rStyle w:val="Emphasis"/>
          <w:highlight w:val="green"/>
        </w:rPr>
        <w:t>lance approach</w:t>
      </w:r>
      <w:r w:rsidRPr="00D86C4E">
        <w:rPr>
          <w:sz w:val="16"/>
        </w:rPr>
        <w:t xml:space="preserve">. This paper highlights </w:t>
      </w:r>
      <w:r w:rsidRPr="00D86C4E">
        <w:rPr>
          <w:rStyle w:val="StyleUnderline"/>
        </w:rPr>
        <w:t>some of the key issues faced by regulators and compliance teams</w:t>
      </w:r>
      <w:r w:rsidRPr="00D86C4E">
        <w:rPr>
          <w:sz w:val="16"/>
        </w:rPr>
        <w:t xml:space="preserve">. We will also describe </w:t>
      </w:r>
      <w:r w:rsidRPr="00D86C4E">
        <w:rPr>
          <w:rStyle w:val="StyleUnderline"/>
        </w:rPr>
        <w:t xml:space="preserve">how new </w:t>
      </w:r>
      <w:r w:rsidRPr="007663BE">
        <w:rPr>
          <w:rStyle w:val="StyleUnderline"/>
          <w:highlight w:val="green"/>
        </w:rPr>
        <w:t>“big data” solutions can help manage them</w:t>
      </w:r>
      <w:r w:rsidRPr="007663BE">
        <w:rPr>
          <w:sz w:val="16"/>
          <w:highlight w:val="green"/>
        </w:rPr>
        <w:t>.</w:t>
      </w:r>
    </w:p>
    <w:p w14:paraId="46092485" w14:textId="77777777" w:rsidR="000221D1" w:rsidRPr="00D86C4E" w:rsidRDefault="000221D1" w:rsidP="000221D1">
      <w:pPr>
        <w:pStyle w:val="Heading4"/>
        <w:rPr>
          <w:rFonts w:cs="Times New Roman"/>
        </w:rPr>
      </w:pPr>
      <w:r w:rsidRPr="00D86C4E">
        <w:rPr>
          <w:rFonts w:cs="Times New Roman"/>
        </w:rPr>
        <w:t>Modern trading regulations require analysis of Big Data</w:t>
      </w:r>
    </w:p>
    <w:p w14:paraId="67CAD94E" w14:textId="77777777" w:rsidR="000221D1" w:rsidRPr="00D86C4E" w:rsidRDefault="000221D1" w:rsidP="000221D1">
      <w:pPr>
        <w:rPr>
          <w:sz w:val="16"/>
        </w:rPr>
      </w:pPr>
      <w:proofErr w:type="spellStart"/>
      <w:r w:rsidRPr="00D86C4E">
        <w:rPr>
          <w:rStyle w:val="Style13ptBold"/>
        </w:rPr>
        <w:t>Bhushan</w:t>
      </w:r>
      <w:proofErr w:type="spellEnd"/>
      <w:r w:rsidRPr="00D86C4E">
        <w:t xml:space="preserve"> </w:t>
      </w:r>
      <w:r w:rsidRPr="00D86C4E">
        <w:rPr>
          <w:rStyle w:val="Style13ptBold"/>
        </w:rPr>
        <w:t>14</w:t>
      </w:r>
      <w:r w:rsidRPr="00D86C4E">
        <w:t xml:space="preserve"> </w:t>
      </w:r>
      <w:r w:rsidRPr="00D86C4E">
        <w:rPr>
          <w:sz w:val="16"/>
        </w:rPr>
        <w:t xml:space="preserve">(October 2014. </w:t>
      </w:r>
      <w:proofErr w:type="spellStart"/>
      <w:r w:rsidRPr="00D86C4E">
        <w:rPr>
          <w:sz w:val="16"/>
        </w:rPr>
        <w:t>Pritisesh</w:t>
      </w:r>
      <w:proofErr w:type="spellEnd"/>
      <w:r w:rsidRPr="00D86C4E">
        <w:rPr>
          <w:sz w:val="16"/>
        </w:rPr>
        <w:t xml:space="preserve"> </w:t>
      </w:r>
      <w:proofErr w:type="spellStart"/>
      <w:r w:rsidRPr="00D86C4E">
        <w:rPr>
          <w:sz w:val="16"/>
        </w:rPr>
        <w:t>Bhushan</w:t>
      </w:r>
      <w:proofErr w:type="spellEnd"/>
      <w:r w:rsidRPr="00D86C4E">
        <w:rPr>
          <w:sz w:val="16"/>
        </w:rPr>
        <w:t xml:space="preserve"> is a senior manager of consulting with Cognizant, an information technology consulting company, where he has extensive experience with technology consulting in compliance and trade surveillance. “Trade Surveillance with Big Data” </w:t>
      </w:r>
      <w:r w:rsidRPr="00D86C4E">
        <w:rPr>
          <w:i/>
          <w:sz w:val="16"/>
        </w:rPr>
        <w:t>Cognizant</w:t>
      </w:r>
      <w:r w:rsidRPr="00D86C4E">
        <w:rPr>
          <w:sz w:val="16"/>
        </w:rPr>
        <w:t xml:space="preserve">. </w:t>
      </w:r>
      <w:hyperlink r:id="rId18" w:history="1">
        <w:r w:rsidRPr="00D86C4E">
          <w:rPr>
            <w:rStyle w:val="Hyperlink"/>
            <w:sz w:val="16"/>
          </w:rPr>
          <w:t>http://www.cognizant.com/InsightsWhitepapers/Trade-Surveillance-with-Big-Data-codex1096.pdf</w:t>
        </w:r>
      </w:hyperlink>
      <w:r w:rsidRPr="00D86C4E">
        <w:rPr>
          <w:sz w:val="16"/>
        </w:rPr>
        <w:t xml:space="preserve">  //HS)</w:t>
      </w:r>
    </w:p>
    <w:p w14:paraId="6BFF811D" w14:textId="77777777" w:rsidR="000221D1" w:rsidRPr="00D86C4E" w:rsidRDefault="000221D1" w:rsidP="000221D1">
      <w:pPr>
        <w:rPr>
          <w:rStyle w:val="StyleUnderline"/>
        </w:rPr>
      </w:pPr>
      <w:r w:rsidRPr="00D86C4E">
        <w:rPr>
          <w:rStyle w:val="StyleUnderline"/>
        </w:rPr>
        <w:t xml:space="preserve">The explosive </w:t>
      </w:r>
      <w:r w:rsidRPr="007663BE">
        <w:rPr>
          <w:rStyle w:val="StyleUnderline"/>
          <w:highlight w:val="green"/>
        </w:rPr>
        <w:t>growth of data over the last few years is taxing the IT infrastructure of many capital markets firms</w:t>
      </w:r>
      <w:r w:rsidRPr="00D86C4E">
        <w:rPr>
          <w:sz w:val="16"/>
        </w:rPr>
        <w:t xml:space="preserve">. </w:t>
      </w:r>
      <w:r w:rsidRPr="00D86C4E">
        <w:rPr>
          <w:rStyle w:val="StyleUnderline"/>
        </w:rPr>
        <w:t xml:space="preserve">Fortunately, there are </w:t>
      </w:r>
      <w:r w:rsidRPr="007663BE">
        <w:rPr>
          <w:rStyle w:val="StyleUnderline"/>
          <w:highlight w:val="green"/>
        </w:rPr>
        <w:t xml:space="preserve">emerging technologies </w:t>
      </w:r>
      <w:r w:rsidRPr="00D35396">
        <w:rPr>
          <w:rStyle w:val="StyleUnderline"/>
        </w:rPr>
        <w:t>that</w:t>
      </w:r>
      <w:r w:rsidRPr="007663BE">
        <w:rPr>
          <w:rStyle w:val="StyleUnderline"/>
          <w:highlight w:val="green"/>
        </w:rPr>
        <w:t xml:space="preserve"> can help these companies better manage and leverage ever-bigger data pools</w:t>
      </w:r>
      <w:r w:rsidRPr="00D86C4E">
        <w:rPr>
          <w:sz w:val="16"/>
        </w:rPr>
        <w:t xml:space="preserve">. These tools can enable trading firms to end data triage and retain useful historical information. </w:t>
      </w:r>
      <w:r w:rsidRPr="00D86C4E">
        <w:rPr>
          <w:rStyle w:val="StyleUnderline"/>
        </w:rPr>
        <w:t xml:space="preserve">By </w:t>
      </w:r>
      <w:r w:rsidRPr="007663BE">
        <w:rPr>
          <w:rStyle w:val="StyleUnderline"/>
          <w:highlight w:val="green"/>
        </w:rPr>
        <w:t>building a big-data architecture, IT organizations can keep both structured and unstructured data in the same repository, and process substantial bits and bytes within acceptable timeframes.</w:t>
      </w:r>
      <w:r w:rsidRPr="00D86C4E">
        <w:rPr>
          <w:rStyle w:val="StyleUnderline"/>
        </w:rPr>
        <w:t xml:space="preserve"> This can help them uncover previously inaccessible “pearls” in today’s ever-expanding ocean of data.</w:t>
      </w:r>
      <w:r w:rsidRPr="00D86C4E">
        <w:rPr>
          <w:sz w:val="16"/>
        </w:rPr>
        <w:t xml:space="preserve"> </w:t>
      </w:r>
      <w:r w:rsidRPr="00D86C4E">
        <w:rPr>
          <w:rStyle w:val="StyleUnderline"/>
        </w:rPr>
        <w:t>Big data analytics involves collecting, classifying and analyzing huge volumes of data to derive useful information, which becomes the platform for making logical business decisions</w:t>
      </w:r>
      <w:r w:rsidRPr="00D86C4E">
        <w:rPr>
          <w:sz w:val="16"/>
        </w:rPr>
        <w:t xml:space="preserve"> (see figure below). </w:t>
      </w:r>
      <w:r w:rsidRPr="007663BE">
        <w:rPr>
          <w:rStyle w:val="StyleUnderline"/>
          <w:highlight w:val="green"/>
        </w:rPr>
        <w:t>Relational database techniques have proven to be inadequate for processing large quantities of data</w:t>
      </w:r>
      <w:r w:rsidRPr="00D86C4E">
        <w:rPr>
          <w:sz w:val="16"/>
        </w:rPr>
        <w:t xml:space="preserve">, and hence cannot be applied to big data sets. 9 For today’s capital markets firms, big data sets can reach multiple petabytes (one petabyte is one quadrillion bits of data). A Big Data Analytics Reference Architecture Front Office Consolidated Order Book Prop Orders Client Orders Market </w:t>
      </w:r>
      <w:proofErr w:type="spellStart"/>
      <w:r w:rsidRPr="00D86C4E">
        <w:rPr>
          <w:sz w:val="16"/>
        </w:rPr>
        <w:t>Dat</w:t>
      </w:r>
      <w:proofErr w:type="spellEnd"/>
      <w:r w:rsidRPr="00D86C4E">
        <w:rPr>
          <w:sz w:val="16"/>
        </w:rPr>
        <w:t xml:space="preserve"> a Real-Time Market Data Reference </w:t>
      </w:r>
      <w:proofErr w:type="spellStart"/>
      <w:r w:rsidRPr="00D86C4E">
        <w:rPr>
          <w:sz w:val="16"/>
        </w:rPr>
        <w:t>Dat</w:t>
      </w:r>
      <w:proofErr w:type="spellEnd"/>
      <w:r w:rsidRPr="00D86C4E">
        <w:rPr>
          <w:sz w:val="16"/>
        </w:rPr>
        <w:t xml:space="preserve"> a Securities Data Corporate Actions Client </w:t>
      </w:r>
      <w:proofErr w:type="spellStart"/>
      <w:r w:rsidRPr="00D86C4E">
        <w:rPr>
          <w:sz w:val="16"/>
        </w:rPr>
        <w:t>Dat</w:t>
      </w:r>
      <w:proofErr w:type="spellEnd"/>
      <w:r w:rsidRPr="00D86C4E">
        <w:rPr>
          <w:sz w:val="16"/>
        </w:rPr>
        <w:t xml:space="preserve"> </w:t>
      </w:r>
      <w:proofErr w:type="spellStart"/>
      <w:r w:rsidRPr="00D86C4E">
        <w:rPr>
          <w:sz w:val="16"/>
        </w:rPr>
        <w:t>a</w:t>
      </w:r>
      <w:proofErr w:type="spellEnd"/>
      <w:r w:rsidRPr="00D86C4E">
        <w:rPr>
          <w:sz w:val="16"/>
        </w:rPr>
        <w:t xml:space="preserve"> Employee Data Unstructured </w:t>
      </w:r>
      <w:proofErr w:type="spellStart"/>
      <w:r w:rsidRPr="00D86C4E">
        <w:rPr>
          <w:sz w:val="16"/>
        </w:rPr>
        <w:t>Dat</w:t>
      </w:r>
      <w:proofErr w:type="spellEnd"/>
      <w:r w:rsidRPr="00D86C4E">
        <w:rPr>
          <w:sz w:val="16"/>
        </w:rPr>
        <w:t xml:space="preserve"> a Macroeconomic News Phone Calls E-mails Corporate News Instant Msg. Twitter Different Asset Class &amp; All Relevant Venues Traders </w:t>
      </w:r>
      <w:proofErr w:type="spellStart"/>
      <w:r w:rsidRPr="00D86C4E">
        <w:rPr>
          <w:sz w:val="16"/>
        </w:rPr>
        <w:t>Dat</w:t>
      </w:r>
      <w:proofErr w:type="spellEnd"/>
      <w:r w:rsidRPr="00D86C4E">
        <w:rPr>
          <w:sz w:val="16"/>
        </w:rPr>
        <w:t xml:space="preserve"> </w:t>
      </w:r>
      <w:proofErr w:type="spellStart"/>
      <w:r w:rsidRPr="00D86C4E">
        <w:rPr>
          <w:sz w:val="16"/>
        </w:rPr>
        <w:t>a</w:t>
      </w:r>
      <w:proofErr w:type="spellEnd"/>
      <w:r w:rsidRPr="00D86C4E">
        <w:rPr>
          <w:sz w:val="16"/>
        </w:rPr>
        <w:t xml:space="preserve"> Intelligence Alerts Compliance Dashboard BI Reports Users Regulators Risk Managers. Data Platform Several Petabytes of Data (Real-Time Query &amp; Updates) Real-Time Analytic Engine Compliance Team Executive Board Sales Reps &amp; Traders Quality Metrics Historical Market Data Historical Action Data Near-Term &amp; Real-Time Actions cognizant 20-20 insights 4 </w:t>
      </w:r>
      <w:r w:rsidRPr="007663BE">
        <w:rPr>
          <w:rStyle w:val="StyleUnderline"/>
          <w:highlight w:val="green"/>
        </w:rPr>
        <w:t>To keep processing times tolerable, many organizations facing big-data challenges are counting on</w:t>
      </w:r>
      <w:r w:rsidRPr="00D86C4E">
        <w:rPr>
          <w:rStyle w:val="StyleUnderline"/>
        </w:rPr>
        <w:t xml:space="preserve"> new</w:t>
      </w:r>
      <w:r w:rsidRPr="00D86C4E">
        <w:rPr>
          <w:sz w:val="16"/>
        </w:rPr>
        <w:t xml:space="preserve"> open-source </w:t>
      </w:r>
      <w:r w:rsidRPr="00D86C4E">
        <w:rPr>
          <w:rStyle w:val="StyleUnderline"/>
        </w:rPr>
        <w:t>technologies</w:t>
      </w:r>
      <w:r w:rsidRPr="00D86C4E">
        <w:rPr>
          <w:sz w:val="16"/>
        </w:rPr>
        <w:t xml:space="preserve"> such as NoSQL (not only SQL) </w:t>
      </w:r>
      <w:r w:rsidRPr="00D86C4E">
        <w:rPr>
          <w:rStyle w:val="StyleUnderline"/>
        </w:rPr>
        <w:t xml:space="preserve">and </w:t>
      </w:r>
      <w:r w:rsidRPr="007663BE">
        <w:rPr>
          <w:rStyle w:val="StyleUnderline"/>
          <w:highlight w:val="green"/>
        </w:rPr>
        <w:t>data stores</w:t>
      </w:r>
      <w:r w:rsidRPr="00D86C4E">
        <w:rPr>
          <w:sz w:val="16"/>
        </w:rPr>
        <w:t xml:space="preserve"> such as Apache Hadoop, Cassandra and </w:t>
      </w:r>
      <w:proofErr w:type="spellStart"/>
      <w:r w:rsidRPr="00D86C4E">
        <w:rPr>
          <w:sz w:val="16"/>
        </w:rPr>
        <w:t>Accumulo</w:t>
      </w:r>
      <w:proofErr w:type="spellEnd"/>
      <w:r w:rsidRPr="00D86C4E">
        <w:rPr>
          <w:sz w:val="16"/>
        </w:rPr>
        <w:t xml:space="preserve">. The figure on the previous page depicts a representative big-data architecture appropriate for modern-day trade surveillance. </w:t>
      </w:r>
      <w:r w:rsidRPr="00D86C4E">
        <w:rPr>
          <w:rStyle w:val="StyleUnderline"/>
        </w:rPr>
        <w:t>A highly scalable in-memory data grid</w:t>
      </w:r>
      <w:r w:rsidRPr="00D86C4E">
        <w:rPr>
          <w:sz w:val="16"/>
        </w:rPr>
        <w:t xml:space="preserve"> (e.g., SAP’s HANA) </w:t>
      </w:r>
      <w:r w:rsidRPr="00D86C4E">
        <w:rPr>
          <w:rStyle w:val="StyleUnderline"/>
        </w:rPr>
        <w:t>can be used to store data feeds and events of interest. Real- time surveillance can thus be enabled through exceptionally fast 10 open-source analytic tools such as complex event processing</w:t>
      </w:r>
      <w:r w:rsidRPr="00D86C4E">
        <w:rPr>
          <w:sz w:val="16"/>
        </w:rPr>
        <w:t xml:space="preserve"> (CEP). </w:t>
      </w:r>
      <w:r w:rsidRPr="00D86C4E">
        <w:rPr>
          <w:rStyle w:val="StyleUnderline"/>
        </w:rPr>
        <w:t xml:space="preserve">CEP technologies like Apache Spark, Shark and </w:t>
      </w:r>
      <w:proofErr w:type="spellStart"/>
      <w:r w:rsidRPr="00D86C4E">
        <w:rPr>
          <w:rStyle w:val="StyleUnderline"/>
        </w:rPr>
        <w:t>Mesos</w:t>
      </w:r>
      <w:proofErr w:type="spellEnd"/>
      <w:r w:rsidRPr="00D86C4E">
        <w:rPr>
          <w:rStyle w:val="StyleUnderline"/>
        </w:rPr>
        <w:t xml:space="preserve"> put big data to good use by analyzing it in real time, along with other incidents. Meaningful events can also be recognized and flagged in real time. </w:t>
      </w:r>
    </w:p>
    <w:p w14:paraId="4409386F" w14:textId="77777777" w:rsidR="000221D1" w:rsidRPr="00D86C4E" w:rsidRDefault="000221D1" w:rsidP="000221D1">
      <w:pPr>
        <w:pStyle w:val="Heading4"/>
        <w:rPr>
          <w:rFonts w:cs="Times New Roman"/>
        </w:rPr>
      </w:pPr>
      <w:r w:rsidRPr="00D86C4E">
        <w:rPr>
          <w:rFonts w:cs="Times New Roman"/>
        </w:rPr>
        <w:t>Big Data is improving trade surveillance</w:t>
      </w:r>
    </w:p>
    <w:p w14:paraId="30C6E0C1" w14:textId="77777777" w:rsidR="000221D1" w:rsidRPr="00D86C4E" w:rsidRDefault="000221D1" w:rsidP="000221D1">
      <w:r w:rsidRPr="00D86C4E">
        <w:rPr>
          <w:rStyle w:val="Style13ptBold"/>
        </w:rPr>
        <w:t>Kumar</w:t>
      </w:r>
      <w:r w:rsidRPr="00D86C4E">
        <w:t xml:space="preserve"> </w:t>
      </w:r>
      <w:r w:rsidRPr="00D86C4E">
        <w:rPr>
          <w:rStyle w:val="Style13ptBold"/>
        </w:rPr>
        <w:t>15</w:t>
      </w:r>
      <w:r w:rsidRPr="00D86C4E">
        <w:t xml:space="preserve"> </w:t>
      </w:r>
      <w:r w:rsidRPr="00D86C4E">
        <w:rPr>
          <w:sz w:val="16"/>
        </w:rPr>
        <w:t xml:space="preserve">(2015. Sunil Kumar is a senior business consultant with Tata Consultancy Service’s consulting group where he has a long history of working on trade surveillance and IT consulting. “The Changing Face of Trade Surveillance and the Role of Analytics” Global Consulting Practice </w:t>
      </w:r>
      <w:hyperlink r:id="rId19" w:history="1">
        <w:r w:rsidRPr="00D86C4E">
          <w:rPr>
            <w:rStyle w:val="Hyperlink"/>
            <w:sz w:val="16"/>
          </w:rPr>
          <w:t>http://www.tcs.com/SiteCollectionDocuments/White%20Papers/Changing-face-trade-surveillance-role-analytics-0315-1.pdf</w:t>
        </w:r>
      </w:hyperlink>
      <w:r w:rsidRPr="00D86C4E">
        <w:rPr>
          <w:sz w:val="16"/>
        </w:rPr>
        <w:t xml:space="preserve">  //HS)</w:t>
      </w:r>
    </w:p>
    <w:p w14:paraId="58A90B34" w14:textId="550D75C2" w:rsidR="000221D1" w:rsidRPr="00D86C4E" w:rsidRDefault="000221D1" w:rsidP="000221D1">
      <w:pPr>
        <w:rPr>
          <w:rStyle w:val="StyleUnderline"/>
        </w:rPr>
      </w:pPr>
      <w:r w:rsidRPr="00D86C4E">
        <w:rPr>
          <w:rStyle w:val="StyleUnderline"/>
        </w:rPr>
        <w:t>Big Data is playing a key role in improving the effectiveness of surveillance</w:t>
      </w:r>
      <w:r w:rsidRPr="00D86C4E">
        <w:rPr>
          <w:sz w:val="16"/>
        </w:rPr>
        <w:t xml:space="preserve">. </w:t>
      </w:r>
      <w:r w:rsidRPr="007663BE">
        <w:rPr>
          <w:rStyle w:val="StyleUnderline"/>
          <w:highlight w:val="green"/>
        </w:rPr>
        <w:t>Trade surveillance is experiencing increased regulatory scrutiny and complexities due to the prevalence of multiple communication platforms</w:t>
      </w:r>
      <w:r w:rsidRPr="00D86C4E">
        <w:rPr>
          <w:sz w:val="16"/>
        </w:rPr>
        <w:t xml:space="preserve">, making it difficult for regulators to perform market oversight functions. </w:t>
      </w:r>
      <w:r w:rsidRPr="007663BE">
        <w:rPr>
          <w:rStyle w:val="StyleUnderline"/>
          <w:highlight w:val="green"/>
        </w:rPr>
        <w:t>Big Data technology will play a more important role in monitoring market participants’ trading activity both at participants’ and regulators’ ends.</w:t>
      </w:r>
      <w:r w:rsidRPr="007663BE">
        <w:rPr>
          <w:sz w:val="16"/>
          <w:highlight w:val="green"/>
        </w:rPr>
        <w:t xml:space="preserve"> </w:t>
      </w:r>
      <w:r w:rsidRPr="007663BE">
        <w:rPr>
          <w:rStyle w:val="StyleUnderline"/>
          <w:highlight w:val="green"/>
        </w:rPr>
        <w:t>This is done by ingesting enormous volumes of various types of data originating from different channels</w:t>
      </w:r>
      <w:r w:rsidRPr="00D86C4E">
        <w:rPr>
          <w:sz w:val="16"/>
        </w:rPr>
        <w:t xml:space="preserve"> (such as social media messages, blogs, emails , phone call logs , bank statements) </w:t>
      </w:r>
      <w:r w:rsidRPr="00D86C4E">
        <w:rPr>
          <w:rStyle w:val="StyleUnderline"/>
        </w:rPr>
        <w:t>and consolidating this structured and unstructured data into a usable database that will allow advanced pattern-matching analytics to spot any anomalous behavior.</w:t>
      </w:r>
      <w:r w:rsidRPr="00D86C4E">
        <w:rPr>
          <w:sz w:val="16"/>
        </w:rPr>
        <w:t xml:space="preserve"> </w:t>
      </w:r>
      <w:r w:rsidRPr="00D86C4E">
        <w:rPr>
          <w:rStyle w:val="StyleUnderline"/>
        </w:rPr>
        <w:t>Capital market entities are also increasingly using Big Data f or enhanced business intelligence gathering.</w:t>
      </w:r>
      <w:r w:rsidRPr="00D86C4E">
        <w:rPr>
          <w:sz w:val="16"/>
        </w:rPr>
        <w:t xml:space="preserve"> </w:t>
      </w:r>
      <w:r w:rsidRPr="00D86C4E">
        <w:rPr>
          <w:rStyle w:val="StyleUnderline"/>
        </w:rPr>
        <w:t>They employ techniques</w:t>
      </w:r>
      <w:r w:rsidRPr="00D86C4E">
        <w:rPr>
          <w:sz w:val="16"/>
        </w:rPr>
        <w:t xml:space="preserve"> such as Complex Event Processing (CEP), business rule -based text mining, machine learning, and predictive analytics </w:t>
      </w:r>
      <w:r w:rsidRPr="00D86C4E">
        <w:rPr>
          <w:rStyle w:val="StyleUnderline"/>
        </w:rPr>
        <w:t>to perform market sentiment analysis, anomalous trading behavior detection, and advanced trading analytics.</w:t>
      </w:r>
      <w:r w:rsidRPr="00D86C4E">
        <w:rPr>
          <w:sz w:val="16"/>
        </w:rPr>
        <w:t xml:space="preserve"> However, there are still several challenges to the widespread adoption of Big Data in capital markets surveillance. These include the lack of enhanced tools and techniques for visualization and successful deployment by regulators and infrastructure entities, and gaps in the skillsets (especially data scientists) needed to administer Big Data analytics solutions </w:t>
      </w:r>
      <w:proofErr w:type="spellStart"/>
      <w:proofErr w:type="gramStart"/>
      <w:r w:rsidRPr="00D86C4E">
        <w:rPr>
          <w:sz w:val="16"/>
        </w:rPr>
        <w:t>etc</w:t>
      </w:r>
      <w:proofErr w:type="spellEnd"/>
      <w:r w:rsidRPr="00D86C4E">
        <w:rPr>
          <w:sz w:val="16"/>
        </w:rPr>
        <w:t xml:space="preserve"> .</w:t>
      </w:r>
      <w:proofErr w:type="gramEnd"/>
      <w:r w:rsidRPr="00D86C4E">
        <w:rPr>
          <w:sz w:val="16"/>
        </w:rPr>
        <w:t xml:space="preserve"> </w:t>
      </w:r>
      <w:r w:rsidRPr="00D86C4E">
        <w:rPr>
          <w:rStyle w:val="StyleUnderline"/>
        </w:rPr>
        <w:t>As capital market-specific usage of Big Data become more wide</w:t>
      </w:r>
      <w:r w:rsidR="005169A5">
        <w:rPr>
          <w:rStyle w:val="StyleUnderline"/>
        </w:rPr>
        <w:t>spread , firms will not only hav</w:t>
      </w:r>
      <w:r w:rsidRPr="00D86C4E">
        <w:rPr>
          <w:rStyle w:val="StyleUnderline"/>
        </w:rPr>
        <w:t xml:space="preserve">e a better business case to adopt it, but will also become technically more equipped to leverage it. </w:t>
      </w:r>
    </w:p>
    <w:p w14:paraId="681FA17B" w14:textId="77777777" w:rsidR="000221D1" w:rsidRPr="00D86C4E" w:rsidRDefault="000221D1" w:rsidP="000221D1"/>
    <w:p w14:paraId="2082D27D" w14:textId="77777777" w:rsidR="000221D1" w:rsidRPr="00D86C4E" w:rsidRDefault="000221D1" w:rsidP="000221D1"/>
    <w:p w14:paraId="55D1C0FA" w14:textId="77777777" w:rsidR="000221D1" w:rsidRPr="00D86C4E" w:rsidRDefault="000221D1" w:rsidP="000221D1">
      <w:pPr>
        <w:pStyle w:val="Heading3"/>
        <w:rPr>
          <w:rFonts w:cs="Times New Roman"/>
        </w:rPr>
      </w:pPr>
      <w:r w:rsidRPr="00D86C4E">
        <w:rPr>
          <w:rFonts w:cs="Times New Roman"/>
        </w:rPr>
        <w:t>SOX</w:t>
      </w:r>
    </w:p>
    <w:p w14:paraId="6AE5202B" w14:textId="77777777" w:rsidR="00D86C4E" w:rsidRPr="00D86C4E" w:rsidRDefault="00D86C4E" w:rsidP="00D86C4E">
      <w:r w:rsidRPr="00D86C4E">
        <w:t>Might want to use a generic link in the 1nc and read this in the block</w:t>
      </w:r>
    </w:p>
    <w:p w14:paraId="3F9015FF" w14:textId="77777777" w:rsidR="0070144F" w:rsidRDefault="0070144F" w:rsidP="0070144F">
      <w:pPr>
        <w:pStyle w:val="Heading4"/>
      </w:pPr>
      <w:r>
        <w:t>SOX requires data compliance which is key to quality big data</w:t>
      </w:r>
    </w:p>
    <w:p w14:paraId="15A8A437" w14:textId="77777777" w:rsidR="0070144F" w:rsidRPr="00D86C4E" w:rsidRDefault="0070144F" w:rsidP="0070144F">
      <w:pPr>
        <w:rPr>
          <w:sz w:val="16"/>
        </w:rPr>
      </w:pPr>
      <w:proofErr w:type="spellStart"/>
      <w:r w:rsidRPr="00D86C4E">
        <w:rPr>
          <w:rStyle w:val="Style13ptBold"/>
        </w:rPr>
        <w:t>DeVera</w:t>
      </w:r>
      <w:proofErr w:type="spellEnd"/>
      <w:r w:rsidRPr="00D86C4E">
        <w:t xml:space="preserve"> </w:t>
      </w:r>
      <w:r w:rsidRPr="00D86C4E">
        <w:rPr>
          <w:rStyle w:val="Style13ptBold"/>
        </w:rPr>
        <w:t>12</w:t>
      </w:r>
      <w:r w:rsidRPr="00D86C4E">
        <w:t xml:space="preserve"> </w:t>
      </w:r>
      <w:r w:rsidRPr="00D86C4E">
        <w:rPr>
          <w:sz w:val="16"/>
        </w:rPr>
        <w:t xml:space="preserve">(Aug. 10, 2012. Dwight </w:t>
      </w:r>
      <w:proofErr w:type="spellStart"/>
      <w:r w:rsidRPr="00D86C4E">
        <w:rPr>
          <w:sz w:val="16"/>
        </w:rPr>
        <w:t>DeVera</w:t>
      </w:r>
      <w:proofErr w:type="spellEnd"/>
      <w:r w:rsidRPr="00D86C4E">
        <w:rPr>
          <w:sz w:val="16"/>
        </w:rPr>
        <w:t xml:space="preserve"> is the senior vice president of </w:t>
      </w:r>
      <w:proofErr w:type="spellStart"/>
      <w:r w:rsidRPr="00D86C4E">
        <w:rPr>
          <w:sz w:val="16"/>
        </w:rPr>
        <w:t>Arcplan</w:t>
      </w:r>
      <w:proofErr w:type="spellEnd"/>
      <w:r w:rsidRPr="00D86C4E">
        <w:rPr>
          <w:sz w:val="16"/>
        </w:rPr>
        <w:t xml:space="preserve">, a company specializing in Business Intelligence. “Invest in Good Data </w:t>
      </w:r>
      <w:proofErr w:type="gramStart"/>
      <w:r w:rsidRPr="00D86C4E">
        <w:rPr>
          <w:sz w:val="16"/>
        </w:rPr>
        <w:t>Before</w:t>
      </w:r>
      <w:proofErr w:type="gramEnd"/>
      <w:r w:rsidRPr="00D86C4E">
        <w:rPr>
          <w:sz w:val="16"/>
        </w:rPr>
        <w:t xml:space="preserve"> Big Data” </w:t>
      </w:r>
      <w:proofErr w:type="spellStart"/>
      <w:r w:rsidRPr="00D86C4E">
        <w:rPr>
          <w:sz w:val="16"/>
        </w:rPr>
        <w:t>Arcplan</w:t>
      </w:r>
      <w:proofErr w:type="spellEnd"/>
      <w:r w:rsidRPr="00D86C4E">
        <w:rPr>
          <w:sz w:val="16"/>
        </w:rPr>
        <w:t xml:space="preserve">. </w:t>
      </w:r>
      <w:hyperlink r:id="rId20" w:anchor="more" w:history="1">
        <w:r w:rsidRPr="00D86C4E">
          <w:rPr>
            <w:rStyle w:val="Hyperlink"/>
            <w:sz w:val="16"/>
          </w:rPr>
          <w:t>http://www.arcplan.com/en/blog/2012/08/invest-in-good-data-before-big-data/#more</w:t>
        </w:r>
      </w:hyperlink>
      <w:r w:rsidRPr="00D86C4E">
        <w:rPr>
          <w:sz w:val="16"/>
        </w:rPr>
        <w:t xml:space="preserve">  //HS)</w:t>
      </w:r>
    </w:p>
    <w:p w14:paraId="01B09DE3" w14:textId="77777777" w:rsidR="0070144F" w:rsidRPr="00B2078D" w:rsidRDefault="0070144F" w:rsidP="0070144F">
      <w:pPr>
        <w:rPr>
          <w:sz w:val="16"/>
        </w:rPr>
      </w:pPr>
      <w:r w:rsidRPr="007663BE">
        <w:rPr>
          <w:rStyle w:val="StyleUnderline"/>
          <w:b/>
          <w:highlight w:val="green"/>
        </w:rPr>
        <w:t>Big data is</w:t>
      </w:r>
      <w:r w:rsidRPr="00B2078D">
        <w:rPr>
          <w:rStyle w:val="StyleUnderline"/>
        </w:rPr>
        <w:t xml:space="preserve"> without </w:t>
      </w:r>
      <w:r w:rsidRPr="007663BE">
        <w:rPr>
          <w:rStyle w:val="StyleUnderline"/>
          <w:b/>
          <w:highlight w:val="green"/>
        </w:rPr>
        <w:t>a</w:t>
      </w:r>
      <w:r w:rsidRPr="00B2078D">
        <w:rPr>
          <w:rStyle w:val="StyleUnderline"/>
        </w:rPr>
        <w:t xml:space="preserve"> doubt 1 of the </w:t>
      </w:r>
      <w:r w:rsidRPr="007663BE">
        <w:rPr>
          <w:rStyle w:val="StyleUnderline"/>
          <w:b/>
          <w:highlight w:val="green"/>
        </w:rPr>
        <w:t>top</w:t>
      </w:r>
      <w:r w:rsidRPr="00B2078D">
        <w:rPr>
          <w:sz w:val="16"/>
        </w:rPr>
        <w:t xml:space="preserve"> 5 BI </w:t>
      </w:r>
      <w:r w:rsidRPr="007663BE">
        <w:rPr>
          <w:rStyle w:val="StyleUnderline"/>
          <w:b/>
          <w:highlight w:val="green"/>
        </w:rPr>
        <w:t>trends</w:t>
      </w:r>
      <w:r w:rsidRPr="00B2078D">
        <w:rPr>
          <w:rStyle w:val="StyleUnderline"/>
        </w:rPr>
        <w:t xml:space="preserve"> </w:t>
      </w:r>
      <w:r w:rsidRPr="00B2078D">
        <w:rPr>
          <w:sz w:val="16"/>
        </w:rPr>
        <w:t xml:space="preserve">of 2012. </w:t>
      </w:r>
      <w:r w:rsidRPr="007663BE">
        <w:rPr>
          <w:rStyle w:val="StyleUnderline"/>
          <w:highlight w:val="green"/>
        </w:rPr>
        <w:t>The hype around big data has driven many companies to hoard massive amounts o</w:t>
      </w:r>
      <w:r w:rsidRPr="00B2078D">
        <w:rPr>
          <w:rStyle w:val="StyleUnderline"/>
        </w:rPr>
        <w:t>f structured and unstructured i</w:t>
      </w:r>
      <w:r w:rsidRPr="007663BE">
        <w:rPr>
          <w:rStyle w:val="StyleUnderline"/>
          <w:highlight w:val="green"/>
        </w:rPr>
        <w:t>nformation</w:t>
      </w:r>
      <w:r w:rsidRPr="00B2078D">
        <w:rPr>
          <w:rStyle w:val="StyleUnderline"/>
        </w:rPr>
        <w:t xml:space="preserve"> in the hope of unearthing useful insight that will help them gain competitive advantage</w:t>
      </w:r>
      <w:r w:rsidRPr="00B2078D">
        <w:rPr>
          <w:sz w:val="16"/>
        </w:rPr>
        <w:t xml:space="preserve">. Admittedly, </w:t>
      </w:r>
      <w:r w:rsidRPr="007663BE">
        <w:rPr>
          <w:rStyle w:val="StyleUnderline"/>
          <w:b/>
          <w:highlight w:val="green"/>
        </w:rPr>
        <w:t>there is significant value to be extracted from</w:t>
      </w:r>
      <w:r w:rsidRPr="00B2078D">
        <w:rPr>
          <w:rStyle w:val="StyleUnderline"/>
        </w:rPr>
        <w:t xml:space="preserve"> your company's growing vault of </w:t>
      </w:r>
      <w:r w:rsidRPr="007663BE">
        <w:rPr>
          <w:rStyle w:val="StyleUnderline"/>
          <w:b/>
          <w:highlight w:val="green"/>
        </w:rPr>
        <w:t>data</w:t>
      </w:r>
      <w:r w:rsidRPr="00B2078D">
        <w:rPr>
          <w:rStyle w:val="StyleUnderline"/>
        </w:rPr>
        <w:t>;</w:t>
      </w:r>
      <w:r w:rsidRPr="00B2078D">
        <w:rPr>
          <w:sz w:val="16"/>
        </w:rPr>
        <w:t xml:space="preserve"> however it is data quality – not necessarily quantity – that is your company's biggest asset. So here are 3 reasons why you should devote more of your IT budget to data quality: 1) </w:t>
      </w:r>
      <w:proofErr w:type="gramStart"/>
      <w:r w:rsidRPr="00B2078D">
        <w:rPr>
          <w:rStyle w:val="StyleUnderline"/>
        </w:rPr>
        <w:t>Because</w:t>
      </w:r>
      <w:proofErr w:type="gramEnd"/>
      <w:r w:rsidRPr="00B2078D">
        <w:rPr>
          <w:rStyle w:val="StyleUnderline"/>
        </w:rPr>
        <w:t xml:space="preserve"> </w:t>
      </w:r>
      <w:r w:rsidRPr="007663BE">
        <w:rPr>
          <w:rStyle w:val="StyleUnderline"/>
          <w:highlight w:val="green"/>
        </w:rPr>
        <w:t>good data quality sets the stage for sound business decisions.</w:t>
      </w:r>
      <w:r w:rsidRPr="00B2078D">
        <w:rPr>
          <w:rStyle w:val="StyleUnderline"/>
        </w:rPr>
        <w:t xml:space="preserve"> Sensible business decisions should be based on accurate, timely information coupled with the necessary analysis.</w:t>
      </w:r>
      <w:r w:rsidRPr="00B2078D">
        <w:rPr>
          <w:sz w:val="16"/>
        </w:rPr>
        <w:t xml:space="preserve"> </w:t>
      </w:r>
      <w:r w:rsidRPr="007663BE">
        <w:rPr>
          <w:rStyle w:val="StyleUnderline"/>
          <w:highlight w:val="green"/>
        </w:rPr>
        <w:t>Decision-makers need to be equipped with fact</w:t>
      </w:r>
      <w:r w:rsidRPr="00B2078D">
        <w:rPr>
          <w:rStyle w:val="StyleUnderline"/>
        </w:rPr>
        <w:t xml:space="preserve">s in order </w:t>
      </w:r>
      <w:r w:rsidRPr="007663BE">
        <w:rPr>
          <w:rStyle w:val="StyleUnderline"/>
          <w:highlight w:val="green"/>
        </w:rPr>
        <w:t>to</w:t>
      </w:r>
      <w:r w:rsidRPr="00B2078D">
        <w:rPr>
          <w:rStyle w:val="StyleUnderline"/>
        </w:rPr>
        <w:t xml:space="preserve"> </w:t>
      </w:r>
      <w:r w:rsidRPr="00B2078D">
        <w:rPr>
          <w:sz w:val="16"/>
        </w:rPr>
        <w:t xml:space="preserve">plan strategically </w:t>
      </w:r>
      <w:r w:rsidRPr="00B2078D">
        <w:rPr>
          <w:rStyle w:val="StyleUnderline"/>
        </w:rPr>
        <w:t xml:space="preserve">and </w:t>
      </w:r>
      <w:r w:rsidRPr="007663BE">
        <w:rPr>
          <w:rStyle w:val="StyleUnderline"/>
          <w:highlight w:val="green"/>
        </w:rPr>
        <w:t>stay ahead of the competition</w:t>
      </w:r>
      <w:r w:rsidRPr="00B2078D">
        <w:rPr>
          <w:rStyle w:val="StyleUnderline"/>
        </w:rPr>
        <w:t xml:space="preserve"> – and </w:t>
      </w:r>
      <w:r w:rsidRPr="007663BE">
        <w:rPr>
          <w:rStyle w:val="StyleUnderline"/>
          <w:b/>
          <w:highlight w:val="green"/>
        </w:rPr>
        <w:t>facts are entirely based on having correct data</w:t>
      </w:r>
      <w:r w:rsidRPr="00B2078D">
        <w:rPr>
          <w:rStyle w:val="StyleUnderline"/>
        </w:rPr>
        <w:t>.</w:t>
      </w:r>
      <w:r w:rsidRPr="00B2078D">
        <w:rPr>
          <w:sz w:val="16"/>
        </w:rPr>
        <w:t xml:space="preserve"> Though it’s not as "sexy" as big data, mobile BI, or cloud, </w:t>
      </w:r>
      <w:r w:rsidRPr="00B2078D">
        <w:rPr>
          <w:rStyle w:val="StyleUnderline"/>
        </w:rPr>
        <w:t xml:space="preserve">data </w:t>
      </w:r>
      <w:r w:rsidRPr="007663BE">
        <w:rPr>
          <w:rStyle w:val="Emphasis"/>
          <w:highlight w:val="green"/>
        </w:rPr>
        <w:t>quality should be the foundation of all of these other initiatives</w:t>
      </w:r>
      <w:r w:rsidRPr="00B2078D">
        <w:rPr>
          <w:rStyle w:val="StyleUnderline"/>
        </w:rPr>
        <w:t xml:space="preserve">. </w:t>
      </w:r>
      <w:r w:rsidRPr="00B2078D">
        <w:rPr>
          <w:sz w:val="16"/>
        </w:rPr>
        <w:t xml:space="preserve">Admittedly, </w:t>
      </w:r>
      <w:r w:rsidRPr="00B2078D">
        <w:rPr>
          <w:rStyle w:val="StyleUnderline"/>
        </w:rPr>
        <w:t>achieving data quality is tough</w:t>
      </w:r>
      <w:r w:rsidRPr="00B2078D">
        <w:rPr>
          <w:sz w:val="16"/>
        </w:rPr>
        <w:t xml:space="preserve">. Gartner analyst Bill </w:t>
      </w:r>
      <w:proofErr w:type="spellStart"/>
      <w:r w:rsidRPr="00B2078D">
        <w:rPr>
          <w:sz w:val="16"/>
        </w:rPr>
        <w:t>Hostmann</w:t>
      </w:r>
      <w:proofErr w:type="spellEnd"/>
      <w:r w:rsidRPr="00B2078D">
        <w:rPr>
          <w:sz w:val="16"/>
        </w:rPr>
        <w:t xml:space="preserve"> says, "</w:t>
      </w:r>
      <w:r w:rsidRPr="00B2078D">
        <w:rPr>
          <w:rStyle w:val="StyleUnderline"/>
        </w:rPr>
        <w:t>Regardless of big data,</w:t>
      </w:r>
      <w:r w:rsidRPr="00B2078D">
        <w:rPr>
          <w:sz w:val="16"/>
        </w:rPr>
        <w:t xml:space="preserve"> old data, new data, little data, probably </w:t>
      </w:r>
      <w:r w:rsidRPr="00B2078D">
        <w:rPr>
          <w:rStyle w:val="StyleUnderline"/>
        </w:rPr>
        <w:t>the biggest challenge</w:t>
      </w:r>
      <w:r w:rsidRPr="00B2078D">
        <w:rPr>
          <w:sz w:val="16"/>
        </w:rPr>
        <w:t xml:space="preserve"> in BI </w:t>
      </w:r>
      <w:r w:rsidRPr="00B2078D">
        <w:rPr>
          <w:rStyle w:val="StyleUnderline"/>
        </w:rPr>
        <w:t>is data quality</w:t>
      </w:r>
      <w:r w:rsidRPr="00B2078D">
        <w:rPr>
          <w:sz w:val="16"/>
        </w:rPr>
        <w:t xml:space="preserve">." </w:t>
      </w:r>
      <w:r w:rsidRPr="00B2078D">
        <w:rPr>
          <w:rStyle w:val="StyleUnderline"/>
        </w:rPr>
        <w:t>It crosses department lines</w:t>
      </w:r>
      <w:r w:rsidRPr="00B2078D">
        <w:rPr>
          <w:sz w:val="16"/>
        </w:rPr>
        <w:t xml:space="preserve"> (both IT and business users must take responsibility), </w:t>
      </w:r>
      <w:r w:rsidRPr="00B2078D">
        <w:rPr>
          <w:rStyle w:val="StyleUnderline"/>
        </w:rPr>
        <w:t>and processes that have multiple levels of responsibility often suffer from the "everyone and no one is responsible" conundrum</w:t>
      </w:r>
      <w:r w:rsidRPr="00B2078D">
        <w:rPr>
          <w:sz w:val="16"/>
        </w:rPr>
        <w:t xml:space="preserve">. It's also a complex process that requires laying out common definitions (what is a customer, what are our conventions for company names – Inc. or no Inc. – for example), performing an initial data cleanse, and then keeping things tidy through ongoing data monitoring, ETL, and other technologies. But </w:t>
      </w:r>
      <w:r w:rsidRPr="007663BE">
        <w:rPr>
          <w:rStyle w:val="StyleUnderline"/>
          <w:highlight w:val="green"/>
        </w:rPr>
        <w:t>ensuring that your data is</w:t>
      </w:r>
      <w:r w:rsidRPr="00B2078D">
        <w:rPr>
          <w:rStyle w:val="StyleUnderline"/>
        </w:rPr>
        <w:t xml:space="preserve"> timely, accurate, consistent, and </w:t>
      </w:r>
      <w:r w:rsidRPr="007663BE">
        <w:rPr>
          <w:rStyle w:val="StyleUnderline"/>
          <w:highlight w:val="green"/>
        </w:rPr>
        <w:t>complete means users will trust the data</w:t>
      </w:r>
      <w:r w:rsidRPr="00B2078D">
        <w:rPr>
          <w:rStyle w:val="StyleUnderline"/>
        </w:rPr>
        <w:t>, and ultimately, that's the goal of the entire exercise if you see this first reason as the most important.</w:t>
      </w:r>
      <w:r w:rsidRPr="00B2078D">
        <w:rPr>
          <w:sz w:val="16"/>
        </w:rPr>
        <w:t xml:space="preserve"> </w:t>
      </w:r>
      <w:r w:rsidRPr="00B2078D">
        <w:rPr>
          <w:rStyle w:val="Emphasis"/>
        </w:rPr>
        <w:t>T</w:t>
      </w:r>
      <w:r w:rsidRPr="007663BE">
        <w:rPr>
          <w:rStyle w:val="Emphasis"/>
          <w:highlight w:val="green"/>
        </w:rPr>
        <w:t>rusting the data means being able to trust the decisions that are based on the data</w:t>
      </w:r>
      <w:r w:rsidRPr="00B2078D">
        <w:rPr>
          <w:sz w:val="16"/>
        </w:rPr>
        <w:t xml:space="preserve">. Clean up the data you have in place, then you can move on to a strategy that incorporates additional sources of big data. 2) Because you have to. So maybe reason #1 wasn't enough to convince you that come budget time, you should put a little extra in the data quality column. </w:t>
      </w:r>
      <w:r w:rsidRPr="00B2078D">
        <w:rPr>
          <w:rStyle w:val="StyleUnderline"/>
        </w:rPr>
        <w:t xml:space="preserve">What about the fact that </w:t>
      </w:r>
      <w:r w:rsidRPr="007663BE">
        <w:rPr>
          <w:rStyle w:val="Emphasis"/>
          <w:highlight w:val="green"/>
        </w:rPr>
        <w:t>poor data quality may be leaving you out of compliance with the law</w:t>
      </w:r>
      <w:r w:rsidRPr="00B2078D">
        <w:rPr>
          <w:rStyle w:val="StyleUnderline"/>
        </w:rPr>
        <w:t>?</w:t>
      </w:r>
      <w:r w:rsidRPr="00B2078D">
        <w:rPr>
          <w:sz w:val="16"/>
        </w:rPr>
        <w:t xml:space="preserve"> </w:t>
      </w:r>
      <w:r w:rsidRPr="00B2078D">
        <w:rPr>
          <w:rStyle w:val="StyleUnderline"/>
        </w:rPr>
        <w:t>Sarbanes-Oxley (SOX) mainly affects public companies, but those that may undergo a future merger, acquisition or IPO should plan to comply</w:t>
      </w:r>
      <w:r w:rsidRPr="00B2078D">
        <w:rPr>
          <w:sz w:val="16"/>
        </w:rPr>
        <w:t xml:space="preserve">. </w:t>
      </w:r>
      <w:r w:rsidRPr="007663BE">
        <w:rPr>
          <w:rStyle w:val="Emphasis"/>
          <w:highlight w:val="green"/>
        </w:rPr>
        <w:t>SOX requires that organizations maintain accurate information and prove it in regular audits by independent agent</w:t>
      </w:r>
      <w:r w:rsidRPr="00B2078D">
        <w:rPr>
          <w:rStyle w:val="Emphasis"/>
        </w:rPr>
        <w:t>s</w:t>
      </w:r>
      <w:r w:rsidRPr="00B2078D">
        <w:rPr>
          <w:sz w:val="16"/>
        </w:rPr>
        <w:t xml:space="preserve">. Seen </w:t>
      </w:r>
      <w:r w:rsidRPr="00B2078D">
        <w:rPr>
          <w:rStyle w:val="StyleUnderline"/>
        </w:rPr>
        <w:t xml:space="preserve">from this perspective, </w:t>
      </w:r>
      <w:r w:rsidRPr="007663BE">
        <w:rPr>
          <w:rStyle w:val="Emphasis"/>
          <w:highlight w:val="green"/>
        </w:rPr>
        <w:t>poor data will cause a company to be out of compliance and can result in fines, lawsuits, and worse</w:t>
      </w:r>
      <w:r w:rsidRPr="007663BE">
        <w:rPr>
          <w:sz w:val="16"/>
          <w:highlight w:val="green"/>
        </w:rPr>
        <w:t>.</w:t>
      </w:r>
    </w:p>
    <w:p w14:paraId="6FA5C103" w14:textId="77777777" w:rsidR="0070144F" w:rsidRDefault="0070144F" w:rsidP="0070144F">
      <w:pPr>
        <w:pStyle w:val="Heading4"/>
      </w:pPr>
      <w:r>
        <w:t>Compliance requirements for SOX force extensive big data storage</w:t>
      </w:r>
    </w:p>
    <w:p w14:paraId="44EA8F18" w14:textId="77777777" w:rsidR="0070144F" w:rsidRPr="00075E08" w:rsidRDefault="0070144F" w:rsidP="0070144F">
      <w:pPr>
        <w:rPr>
          <w:sz w:val="16"/>
        </w:rPr>
      </w:pPr>
      <w:r w:rsidRPr="00075E08">
        <w:rPr>
          <w:rStyle w:val="Style13ptBold"/>
        </w:rPr>
        <w:t>Carroll</w:t>
      </w:r>
      <w:r>
        <w:t xml:space="preserve"> </w:t>
      </w:r>
      <w:r w:rsidRPr="00075E08">
        <w:rPr>
          <w:rStyle w:val="Style13ptBold"/>
        </w:rPr>
        <w:t>13</w:t>
      </w:r>
      <w:r>
        <w:t xml:space="preserve"> </w:t>
      </w:r>
      <w:r w:rsidRPr="00075E08">
        <w:rPr>
          <w:sz w:val="16"/>
        </w:rPr>
        <w:t xml:space="preserve">(Nov. 26, 2013. Alex Carroll is the co-owner of Lifeline Data Centers. There he does extensive work managing data centers and has years of experience in IT infrastructure. “How Sarbanes-Oxley Act (SOX) Impacts Data Centers” </w:t>
      </w:r>
      <w:hyperlink r:id="rId21" w:history="1">
        <w:r w:rsidRPr="00075E08">
          <w:rPr>
            <w:rStyle w:val="Hyperlink"/>
            <w:sz w:val="16"/>
          </w:rPr>
          <w:t>http://www.lifelinedatacenters.com/data-center/sarbanes-oxley-act-sox-impacts-data-centers/</w:t>
        </w:r>
      </w:hyperlink>
      <w:r w:rsidRPr="00075E08">
        <w:rPr>
          <w:sz w:val="16"/>
        </w:rPr>
        <w:t xml:space="preserve">  //HS)</w:t>
      </w:r>
    </w:p>
    <w:p w14:paraId="758077FD" w14:textId="77777777" w:rsidR="0070144F" w:rsidRDefault="0070144F" w:rsidP="0070144F">
      <w:pPr>
        <w:rPr>
          <w:sz w:val="16"/>
        </w:rPr>
      </w:pPr>
      <w:r w:rsidRPr="007663BE">
        <w:rPr>
          <w:rStyle w:val="StyleUnderline"/>
          <w:highlight w:val="green"/>
        </w:rPr>
        <w:t>Regulatory compliance has a big say in how businesses design and develop their systems</w:t>
      </w:r>
      <w:r w:rsidRPr="00075E08">
        <w:rPr>
          <w:sz w:val="16"/>
        </w:rPr>
        <w:t xml:space="preserve">. A </w:t>
      </w:r>
      <w:r w:rsidRPr="00075E08">
        <w:rPr>
          <w:rStyle w:val="StyleUnderline"/>
        </w:rPr>
        <w:t xml:space="preserve">major </w:t>
      </w:r>
      <w:r w:rsidRPr="007663BE">
        <w:rPr>
          <w:rStyle w:val="StyleUnderline"/>
          <w:highlight w:val="green"/>
        </w:rPr>
        <w:t>compliance requirement</w:t>
      </w:r>
      <w:r w:rsidRPr="00075E08">
        <w:rPr>
          <w:rStyle w:val="StyleUnderline"/>
        </w:rPr>
        <w:t xml:space="preserve"> for many businesses </w:t>
      </w:r>
      <w:r w:rsidRPr="007663BE">
        <w:rPr>
          <w:rStyle w:val="StyleUnderline"/>
          <w:highlight w:val="green"/>
        </w:rPr>
        <w:t>is</w:t>
      </w:r>
      <w:r w:rsidRPr="00075E08">
        <w:rPr>
          <w:rStyle w:val="StyleUnderline"/>
        </w:rPr>
        <w:t xml:space="preserve"> the Sarbanes-Oxley Act of 2002 (</w:t>
      </w:r>
      <w:r w:rsidRPr="007663BE">
        <w:rPr>
          <w:rStyle w:val="StyleUnderline"/>
          <w:highlight w:val="green"/>
        </w:rPr>
        <w:t>SOX</w:t>
      </w:r>
      <w:r w:rsidRPr="00075E08">
        <w:rPr>
          <w:rStyle w:val="StyleUnderline"/>
        </w:rPr>
        <w:t>).</w:t>
      </w:r>
      <w:r w:rsidRPr="00075E08">
        <w:rPr>
          <w:sz w:val="16"/>
        </w:rPr>
        <w:t xml:space="preserve"> How Sarbanes-Oxley Act (SOX) Impacts Data Centers </w:t>
      </w:r>
      <w:r w:rsidRPr="00075E08">
        <w:rPr>
          <w:rStyle w:val="StyleUnderline"/>
        </w:rPr>
        <w:t xml:space="preserve">On the face of it, the focus of </w:t>
      </w:r>
      <w:r w:rsidRPr="007663BE">
        <w:rPr>
          <w:rStyle w:val="StyleUnderline"/>
          <w:highlight w:val="green"/>
        </w:rPr>
        <w:t>SOX</w:t>
      </w:r>
      <w:r w:rsidRPr="00075E08">
        <w:rPr>
          <w:rStyle w:val="StyleUnderline"/>
        </w:rPr>
        <w:t xml:space="preserve"> is to prevent financial frauds, and, for this purpose, it </w:t>
      </w:r>
      <w:r w:rsidRPr="007663BE">
        <w:rPr>
          <w:rStyle w:val="StyleUnderline"/>
          <w:highlight w:val="green"/>
        </w:rPr>
        <w:t>mandates companies to maintain tight controls over their financial disclosures</w:t>
      </w:r>
      <w:r w:rsidRPr="00075E08">
        <w:rPr>
          <w:rStyle w:val="StyleUnderline"/>
        </w:rPr>
        <w:t>.</w:t>
      </w:r>
      <w:r w:rsidRPr="00075E08">
        <w:rPr>
          <w:sz w:val="16"/>
        </w:rPr>
        <w:t xml:space="preserve"> </w:t>
      </w:r>
      <w:r w:rsidRPr="00075E08">
        <w:rPr>
          <w:rStyle w:val="Emphasis"/>
        </w:rPr>
        <w:t xml:space="preserve">These </w:t>
      </w:r>
      <w:r w:rsidRPr="007663BE">
        <w:rPr>
          <w:rStyle w:val="Emphasis"/>
          <w:highlight w:val="green"/>
        </w:rPr>
        <w:t>controls assume the form</w:t>
      </w:r>
      <w:r w:rsidRPr="00075E08">
        <w:rPr>
          <w:sz w:val="16"/>
        </w:rPr>
        <w:t xml:space="preserve"> of regulating and tracking the flow </w:t>
      </w:r>
      <w:r w:rsidRPr="007663BE">
        <w:rPr>
          <w:rStyle w:val="Emphasis"/>
          <w:highlight w:val="green"/>
        </w:rPr>
        <w:t>of</w:t>
      </w:r>
      <w:r w:rsidRPr="00075E08">
        <w:rPr>
          <w:rStyle w:val="StyleUnderline"/>
        </w:rPr>
        <w:t xml:space="preserve"> financial </w:t>
      </w:r>
      <w:r w:rsidRPr="007663BE">
        <w:rPr>
          <w:rStyle w:val="Emphasis"/>
          <w:highlight w:val="green"/>
        </w:rPr>
        <w:t>data</w:t>
      </w:r>
      <w:r w:rsidRPr="00075E08">
        <w:rPr>
          <w:sz w:val="16"/>
        </w:rPr>
        <w:t xml:space="preserve">, along with regular audits aimed at identifying and remediating potential risks. However, </w:t>
      </w:r>
      <w:r w:rsidRPr="00075E08">
        <w:rPr>
          <w:rStyle w:val="Emphasis"/>
        </w:rPr>
        <w:t>the implications of SOX for data centers go much beyond that</w:t>
      </w:r>
      <w:r w:rsidRPr="00075E08">
        <w:rPr>
          <w:sz w:val="16"/>
        </w:rPr>
        <w:t xml:space="preserve">. </w:t>
      </w:r>
      <w:r w:rsidRPr="007663BE">
        <w:rPr>
          <w:rStyle w:val="Emphasis"/>
          <w:highlight w:val="green"/>
        </w:rPr>
        <w:t>SOX mandates strict data storage requirements and equally stringent retention policies and procedures</w:t>
      </w:r>
      <w:r w:rsidRPr="00075E08">
        <w:rPr>
          <w:rStyle w:val="Emphasis"/>
        </w:rPr>
        <w:t>.</w:t>
      </w:r>
      <w:r w:rsidRPr="00075E08">
        <w:rPr>
          <w:sz w:val="16"/>
        </w:rPr>
        <w:t xml:space="preserve"> </w:t>
      </w:r>
      <w:r w:rsidRPr="00075E08">
        <w:rPr>
          <w:rStyle w:val="StyleUnderline"/>
        </w:rPr>
        <w:t>Although SOX does not give any specific size or methodology for data storage or policies, there are many guidelines data centers need to follow</w:t>
      </w:r>
      <w:r w:rsidRPr="00075E08">
        <w:rPr>
          <w:sz w:val="16"/>
        </w:rPr>
        <w:t xml:space="preserve">: The Public Committee Accounting Overseas Board (PCAOB) oversees and guides SOX auditors and sets standards that specify the elements required for successful compliance. The Committee of Sponsoring Organizations (COSO) has developed a control framework that offers a comprehensive set of guidelines to create and implement internal controls. Though not mandatory, this offers the optimal benchmark. The Control Objectives for Information and Related Technology (COBIT) framework, the handiwork of Information Systems Audit and Control Association (ISACA), offers specific guidance for IT controls. COBIT addresses 34 IT processes, grouped in four domains of Planning and Organization, Acquisition and Implementation, Delivery and Support, and Monitoring. </w:t>
      </w:r>
      <w:r w:rsidRPr="007663BE">
        <w:rPr>
          <w:rStyle w:val="Emphasis"/>
          <w:highlight w:val="green"/>
        </w:rPr>
        <w:t>SOX</w:t>
      </w:r>
      <w:r w:rsidRPr="00075E08">
        <w:rPr>
          <w:rStyle w:val="Emphasis"/>
        </w:rPr>
        <w:t xml:space="preserve"> also </w:t>
      </w:r>
      <w:r w:rsidRPr="007663BE">
        <w:rPr>
          <w:rStyle w:val="Emphasis"/>
          <w:highlight w:val="green"/>
        </w:rPr>
        <w:t>binds</w:t>
      </w:r>
      <w:r w:rsidRPr="00075E08">
        <w:rPr>
          <w:rStyle w:val="Emphasis"/>
        </w:rPr>
        <w:t xml:space="preserve"> publically traded </w:t>
      </w:r>
      <w:r w:rsidRPr="007663BE">
        <w:rPr>
          <w:rStyle w:val="Emphasis"/>
          <w:highlight w:val="green"/>
        </w:rPr>
        <w:t>companies</w:t>
      </w:r>
      <w:r w:rsidRPr="00075E08">
        <w:rPr>
          <w:rStyle w:val="Emphasis"/>
        </w:rPr>
        <w:t xml:space="preserve"> and accounting or audit firms </w:t>
      </w:r>
      <w:r w:rsidRPr="007663BE">
        <w:rPr>
          <w:rStyle w:val="Emphasis"/>
          <w:highlight w:val="green"/>
        </w:rPr>
        <w:t>to retain</w:t>
      </w:r>
      <w:r w:rsidRPr="00075E08">
        <w:rPr>
          <w:rStyle w:val="Emphasis"/>
        </w:rPr>
        <w:t xml:space="preserve"> audit </w:t>
      </w:r>
      <w:r w:rsidRPr="007663BE">
        <w:rPr>
          <w:rStyle w:val="Emphasis"/>
          <w:highlight w:val="green"/>
        </w:rPr>
        <w:t>documents for a minimum of seven years</w:t>
      </w:r>
      <w:r w:rsidRPr="00075E08">
        <w:rPr>
          <w:sz w:val="16"/>
        </w:rPr>
        <w:t xml:space="preserve"> after the completion of an audit, </w:t>
      </w:r>
      <w:r w:rsidRPr="007663BE">
        <w:rPr>
          <w:rStyle w:val="Emphasis"/>
          <w:highlight w:val="green"/>
        </w:rPr>
        <w:t>and also have provisions in place for retrieval of data quickly</w:t>
      </w:r>
      <w:r w:rsidRPr="00075E08">
        <w:rPr>
          <w:sz w:val="16"/>
        </w:rPr>
        <w:t xml:space="preserve">. Here again, </w:t>
      </w:r>
      <w:r w:rsidRPr="00075E08">
        <w:rPr>
          <w:rStyle w:val="StyleUnderline"/>
        </w:rPr>
        <w:t>the methodology of how to do so is left to the companies. Data centers</w:t>
      </w:r>
      <w:r w:rsidRPr="00075E08">
        <w:rPr>
          <w:sz w:val="16"/>
        </w:rPr>
        <w:t xml:space="preserve"> need to </w:t>
      </w:r>
      <w:r w:rsidRPr="00075E08">
        <w:rPr>
          <w:rStyle w:val="StyleUnderline"/>
        </w:rPr>
        <w:t>adopt solutions such as a</w:t>
      </w:r>
      <w:r w:rsidRPr="00075E08">
        <w:rPr>
          <w:sz w:val="16"/>
        </w:rPr>
        <w:t xml:space="preserve"> </w:t>
      </w:r>
      <w:r w:rsidRPr="007663BE">
        <w:rPr>
          <w:rStyle w:val="Emphasis"/>
          <w:highlight w:val="green"/>
        </w:rPr>
        <w:t>write-once, read-many</w:t>
      </w:r>
      <w:r w:rsidRPr="00075E08">
        <w:rPr>
          <w:sz w:val="16"/>
        </w:rPr>
        <w:t xml:space="preserve"> (WORM) approach to data, </w:t>
      </w:r>
      <w:r w:rsidRPr="00075E08">
        <w:rPr>
          <w:rStyle w:val="Emphasis"/>
        </w:rPr>
        <w:t xml:space="preserve">which </w:t>
      </w:r>
      <w:r w:rsidRPr="007663BE">
        <w:rPr>
          <w:rStyle w:val="Emphasis"/>
          <w:highlight w:val="green"/>
        </w:rPr>
        <w:t>allows easy retrieval at anytime but no modifications</w:t>
      </w:r>
      <w:r w:rsidRPr="00075E08">
        <w:rPr>
          <w:sz w:val="16"/>
        </w:rPr>
        <w:t xml:space="preserve">, </w:t>
      </w:r>
      <w:r w:rsidRPr="00075E08">
        <w:rPr>
          <w:rStyle w:val="StyleUnderline"/>
        </w:rPr>
        <w:t>to facilitate their client’s compliance with the provisions of SOX</w:t>
      </w:r>
      <w:r w:rsidRPr="00075E08">
        <w:rPr>
          <w:sz w:val="16"/>
        </w:rPr>
        <w:t xml:space="preserve">. Apart from this, SOX </w:t>
      </w:r>
      <w:r w:rsidRPr="00075E08">
        <w:rPr>
          <w:rStyle w:val="StyleUnderline"/>
        </w:rPr>
        <w:t>compliant data centers also need to have strong security measures in place, including access and authentication systems, user account management, encryption, and other network security deployments, besides constant monitoring and audits.</w:t>
      </w:r>
      <w:r>
        <w:rPr>
          <w:rStyle w:val="StyleUnderline"/>
        </w:rPr>
        <w:t xml:space="preserve"> </w:t>
      </w:r>
      <w:r w:rsidRPr="00075E08">
        <w:rPr>
          <w:sz w:val="16"/>
        </w:rPr>
        <w:t xml:space="preserve">SOX violations can be costly. </w:t>
      </w:r>
      <w:r w:rsidRPr="007663BE">
        <w:rPr>
          <w:rStyle w:val="Emphasis"/>
          <w:highlight w:val="green"/>
        </w:rPr>
        <w:t>The act imposes a fine of up to $10 million and 20 years in prison for violators</w:t>
      </w:r>
      <w:r w:rsidRPr="007663BE">
        <w:rPr>
          <w:sz w:val="16"/>
          <w:highlight w:val="green"/>
        </w:rPr>
        <w:t>.</w:t>
      </w:r>
      <w:r w:rsidRPr="00075E08">
        <w:rPr>
          <w:sz w:val="16"/>
        </w:rPr>
        <w:t xml:space="preserve"> In addition, there is a promise of “stiff penalties” for companies that knowingly destroy, or even alter, records to cover their tracks or thwart investigations</w:t>
      </w:r>
    </w:p>
    <w:p w14:paraId="1B0256D1" w14:textId="4F903D97" w:rsidR="00D86C4E" w:rsidRDefault="00931972">
      <w:pPr>
        <w:pStyle w:val="Heading4"/>
      </w:pPr>
      <w:r>
        <w:t>SOX r</w:t>
      </w:r>
      <w:r w:rsidR="00D86C4E">
        <w:t>equires data collection- mandated in the law</w:t>
      </w:r>
    </w:p>
    <w:p w14:paraId="43C95130" w14:textId="77777777" w:rsidR="00D86C4E" w:rsidRPr="00D86C4E" w:rsidRDefault="00D86C4E" w:rsidP="00D86C4E">
      <w:pPr>
        <w:rPr>
          <w:sz w:val="16"/>
        </w:rPr>
      </w:pPr>
      <w:proofErr w:type="spellStart"/>
      <w:r w:rsidRPr="00D86C4E">
        <w:rPr>
          <w:rStyle w:val="Style13ptBold"/>
        </w:rPr>
        <w:t>Vormetric</w:t>
      </w:r>
      <w:proofErr w:type="spellEnd"/>
      <w:r>
        <w:t xml:space="preserve"> </w:t>
      </w:r>
      <w:r w:rsidRPr="00D86C4E">
        <w:rPr>
          <w:rStyle w:val="Style13ptBold"/>
        </w:rPr>
        <w:t>no</w:t>
      </w:r>
      <w:r>
        <w:t xml:space="preserve"> </w:t>
      </w:r>
      <w:r w:rsidRPr="00D86C4E">
        <w:rPr>
          <w:rStyle w:val="Style13ptBold"/>
        </w:rPr>
        <w:t>date</w:t>
      </w:r>
      <w:r>
        <w:t xml:space="preserve"> </w:t>
      </w:r>
      <w:r w:rsidRPr="00D86C4E">
        <w:rPr>
          <w:sz w:val="16"/>
        </w:rPr>
        <w:t xml:space="preserve">(No date. </w:t>
      </w:r>
      <w:proofErr w:type="spellStart"/>
      <w:r w:rsidRPr="00D86C4E">
        <w:rPr>
          <w:sz w:val="16"/>
        </w:rPr>
        <w:t>Vormetric</w:t>
      </w:r>
      <w:proofErr w:type="spellEnd"/>
      <w:r w:rsidRPr="00D86C4E">
        <w:rPr>
          <w:sz w:val="16"/>
        </w:rPr>
        <w:t xml:space="preserve"> is a company that creates data security products. “Sarbanes Oxley Act and Compliance Requirements for Protecting Data-at-Rest” </w:t>
      </w:r>
      <w:hyperlink r:id="rId22" w:history="1">
        <w:r w:rsidRPr="00D86C4E">
          <w:rPr>
            <w:rStyle w:val="Hyperlink"/>
            <w:sz w:val="16"/>
          </w:rPr>
          <w:t>http://www.vormetric.com/compliance/sarbanes-oxley</w:t>
        </w:r>
      </w:hyperlink>
      <w:r w:rsidRPr="00D86C4E">
        <w:rPr>
          <w:sz w:val="16"/>
        </w:rPr>
        <w:t xml:space="preserve">  //HS)</w:t>
      </w:r>
    </w:p>
    <w:p w14:paraId="1D3C804C" w14:textId="77777777" w:rsidR="00D86C4E" w:rsidRPr="00D86C4E" w:rsidRDefault="00D86C4E" w:rsidP="00D86C4E">
      <w:pPr>
        <w:rPr>
          <w:sz w:val="16"/>
        </w:rPr>
      </w:pPr>
      <w:r w:rsidRPr="00D86C4E">
        <w:rPr>
          <w:rStyle w:val="StyleUnderline"/>
        </w:rPr>
        <w:t>The Sarbanes-Oxley Act of 2002</w:t>
      </w:r>
      <w:r w:rsidRPr="00D86C4E">
        <w:rPr>
          <w:sz w:val="16"/>
        </w:rPr>
        <w:t xml:space="preserve"> (SOX), is a United States federal law enacted on 30 July 2002, which </w:t>
      </w:r>
      <w:r w:rsidRPr="00D86C4E">
        <w:rPr>
          <w:rStyle w:val="StyleUnderline"/>
        </w:rPr>
        <w:t>sets standards for all US public company boards, management and public accounting firms</w:t>
      </w:r>
      <w:r w:rsidRPr="007663BE">
        <w:rPr>
          <w:sz w:val="16"/>
          <w:highlight w:val="green"/>
        </w:rPr>
        <w:t xml:space="preserve">. </w:t>
      </w:r>
      <w:r w:rsidRPr="007663BE">
        <w:rPr>
          <w:rStyle w:val="StyleUnderline"/>
          <w:highlight w:val="green"/>
        </w:rPr>
        <w:t>The primary sections of the SOX act that concern protecting data</w:t>
      </w:r>
      <w:r w:rsidRPr="00D86C4E">
        <w:rPr>
          <w:sz w:val="16"/>
        </w:rPr>
        <w:t xml:space="preserve"> are sections 302 and 404. Data protection requirements in both SOX Act sections 302 and 404 </w:t>
      </w:r>
      <w:r w:rsidRPr="007663BE">
        <w:rPr>
          <w:rStyle w:val="StyleUnderline"/>
          <w:highlight w:val="green"/>
        </w:rPr>
        <w:t>are most concerned with the accuracy and content of required financial reports</w:t>
      </w:r>
      <w:r w:rsidRPr="00D86C4E">
        <w:rPr>
          <w:sz w:val="16"/>
        </w:rPr>
        <w:t xml:space="preserve">. Sarbanes-Oxley Act </w:t>
      </w:r>
      <w:r w:rsidRPr="00D86C4E">
        <w:rPr>
          <w:rStyle w:val="StyleUnderline"/>
        </w:rPr>
        <w:t xml:space="preserve">section 404 has two major points: </w:t>
      </w:r>
      <w:r w:rsidRPr="007663BE">
        <w:rPr>
          <w:rStyle w:val="StyleUnderline"/>
          <w:highlight w:val="green"/>
        </w:rPr>
        <w:t>Management is accountable for establishing and maintaining internal controls and procedures that enable accurate financial reporting, and assessing this posture every fiscal year in an internal control report</w:t>
      </w:r>
      <w:r w:rsidRPr="00D86C4E">
        <w:rPr>
          <w:sz w:val="16"/>
        </w:rPr>
        <w:t xml:space="preserve">. Public accounting firms that prepare or issue yearly audits must attest to, and report on, this yearly assessment by management. Sarbanes-Oxley Act </w:t>
      </w:r>
      <w:r w:rsidRPr="00D86C4E">
        <w:rPr>
          <w:rStyle w:val="StyleUnderline"/>
        </w:rPr>
        <w:t xml:space="preserve">section 302 expands this with compliance requirements to: </w:t>
      </w:r>
      <w:r w:rsidRPr="007663BE">
        <w:rPr>
          <w:rStyle w:val="StyleUnderline"/>
          <w:highlight w:val="green"/>
        </w:rPr>
        <w:t>List all deficiencies in internal controls and information, as well as report any fraud involving internal employees.</w:t>
      </w:r>
      <w:r w:rsidRPr="00D86C4E">
        <w:rPr>
          <w:rStyle w:val="StyleUnderline"/>
        </w:rPr>
        <w:t xml:space="preserve"> Detail significant changes in internal controls, or factors that could have a negative impact on internal controls.</w:t>
      </w:r>
      <w:r w:rsidRPr="00D86C4E">
        <w:rPr>
          <w:sz w:val="16"/>
        </w:rPr>
        <w:t xml:space="preserve"> But </w:t>
      </w:r>
      <w:r w:rsidRPr="00D86C4E">
        <w:rPr>
          <w:rStyle w:val="StyleUnderline"/>
        </w:rPr>
        <w:t>what does this mean in terms of compliance requirements to protect data for public companies?</w:t>
      </w:r>
      <w:r w:rsidRPr="00D86C4E">
        <w:rPr>
          <w:sz w:val="16"/>
        </w:rPr>
        <w:t xml:space="preserve"> </w:t>
      </w:r>
      <w:r w:rsidRPr="007663BE">
        <w:rPr>
          <w:rStyle w:val="StyleUnderline"/>
          <w:highlight w:val="green"/>
        </w:rPr>
        <w:t>Any financial information needs to be safeguarded, and its integrity assured</w:t>
      </w:r>
      <w:r w:rsidRPr="00D86C4E">
        <w:rPr>
          <w:rStyle w:val="StyleUnderline"/>
        </w:rPr>
        <w:t>.</w:t>
      </w:r>
      <w:r w:rsidRPr="00D86C4E">
        <w:rPr>
          <w:sz w:val="16"/>
        </w:rPr>
        <w:t xml:space="preserve"> Specific internal security controls need to be identified that protect this data, auditing must take place, and this security posture re-assessed every year – including any changes or deficiencies as a result of changing conditions.</w:t>
      </w:r>
    </w:p>
    <w:p w14:paraId="35129FA1" w14:textId="0A91E784" w:rsidR="00D86C4E" w:rsidRDefault="00F3685F" w:rsidP="00D86C4E">
      <w:pPr>
        <w:pStyle w:val="Heading4"/>
      </w:pPr>
      <w:r>
        <w:t>SOX</w:t>
      </w:r>
      <w:r w:rsidR="00D86C4E">
        <w:t xml:space="preserve"> </w:t>
      </w:r>
      <w:r>
        <w:t>demands</w:t>
      </w:r>
      <w:r w:rsidR="00D86C4E">
        <w:t xml:space="preserve"> data collection</w:t>
      </w:r>
    </w:p>
    <w:p w14:paraId="2682A9EC" w14:textId="77777777" w:rsidR="00D86C4E" w:rsidRPr="00D86C4E" w:rsidRDefault="00D86C4E" w:rsidP="00D86C4E">
      <w:proofErr w:type="spellStart"/>
      <w:r w:rsidRPr="00D86C4E">
        <w:rPr>
          <w:rStyle w:val="Style13ptBold"/>
        </w:rPr>
        <w:t>Eitenbichler</w:t>
      </w:r>
      <w:proofErr w:type="spellEnd"/>
      <w:r w:rsidRPr="00D86C4E">
        <w:rPr>
          <w:rStyle w:val="Style13ptBold"/>
        </w:rPr>
        <w:t xml:space="preserve"> 9</w:t>
      </w:r>
      <w:r>
        <w:t xml:space="preserve"> </w:t>
      </w:r>
      <w:r w:rsidRPr="00D86C4E">
        <w:rPr>
          <w:sz w:val="16"/>
        </w:rPr>
        <w:t xml:space="preserve">(Oct. 13. 2009. Patrick </w:t>
      </w:r>
      <w:proofErr w:type="spellStart"/>
      <w:r w:rsidRPr="00D86C4E">
        <w:rPr>
          <w:sz w:val="16"/>
        </w:rPr>
        <w:t>Eitenbichler</w:t>
      </w:r>
      <w:proofErr w:type="spellEnd"/>
      <w:r w:rsidRPr="00D86C4E">
        <w:rPr>
          <w:sz w:val="16"/>
        </w:rPr>
        <w:t xml:space="preserve"> is the worldwide director of product marketing at HP. “Sarbanes-Oxley: 7 Years of Shaping Compliance and Technology” </w:t>
      </w:r>
      <w:r w:rsidRPr="00D86C4E">
        <w:rPr>
          <w:i/>
          <w:sz w:val="16"/>
        </w:rPr>
        <w:t xml:space="preserve">Database: Trends and Applications. </w:t>
      </w:r>
      <w:hyperlink r:id="rId23" w:history="1">
        <w:r w:rsidRPr="00D86C4E">
          <w:rPr>
            <w:rStyle w:val="Hyperlink"/>
            <w:sz w:val="16"/>
          </w:rPr>
          <w:t>http://www.dbta.com/Editorial/Trends-and-Applications/Sarbanes-Oxley-7-Years-of-Shaping-Compliance-and-Technology-56608.aspx</w:t>
        </w:r>
      </w:hyperlink>
      <w:r w:rsidRPr="00D86C4E">
        <w:rPr>
          <w:sz w:val="16"/>
        </w:rPr>
        <w:t xml:space="preserve">  //HS)</w:t>
      </w:r>
    </w:p>
    <w:p w14:paraId="7DBD92AE" w14:textId="77777777" w:rsidR="00D86C4E" w:rsidRDefault="00D86C4E" w:rsidP="00D86C4E">
      <w:pPr>
        <w:rPr>
          <w:sz w:val="16"/>
        </w:rPr>
      </w:pPr>
      <w:r w:rsidRPr="00D86C4E">
        <w:rPr>
          <w:sz w:val="16"/>
        </w:rPr>
        <w:t xml:space="preserve">Today, </w:t>
      </w:r>
      <w:r w:rsidRPr="00D86C4E">
        <w:rPr>
          <w:rStyle w:val="StyleUnderline"/>
        </w:rPr>
        <w:t>companies have a high-level of concern regarding data management and compliance</w:t>
      </w:r>
      <w:r w:rsidRPr="00D86C4E">
        <w:rPr>
          <w:sz w:val="16"/>
        </w:rPr>
        <w:t xml:space="preserve">. This hasn’t always been the case. </w:t>
      </w:r>
      <w:r w:rsidRPr="007663BE">
        <w:rPr>
          <w:rStyle w:val="StyleUnderline"/>
          <w:highlight w:val="green"/>
        </w:rPr>
        <w:t>U.S. companies, in the wake of SOX passing 7 years ago, were left struggling to determine which types of data needed to be archived in order to comply with the new regulations.</w:t>
      </w:r>
      <w:r w:rsidRPr="007663BE">
        <w:rPr>
          <w:sz w:val="16"/>
          <w:highlight w:val="green"/>
        </w:rPr>
        <w:t xml:space="preserve"> </w:t>
      </w:r>
      <w:r w:rsidRPr="007663BE">
        <w:rPr>
          <w:rStyle w:val="Emphasis"/>
          <w:highlight w:val="green"/>
        </w:rPr>
        <w:t>In an effort to comply with SOX, most companies adopted a “store everything</w:t>
      </w:r>
      <w:r w:rsidRPr="007663BE">
        <w:rPr>
          <w:sz w:val="16"/>
          <w:highlight w:val="green"/>
        </w:rPr>
        <w:t xml:space="preserve">” </w:t>
      </w:r>
      <w:r w:rsidRPr="007663BE">
        <w:rPr>
          <w:rStyle w:val="Emphasis"/>
          <w:highlight w:val="green"/>
        </w:rPr>
        <w:t>approach</w:t>
      </w:r>
      <w:r w:rsidRPr="00D86C4E">
        <w:rPr>
          <w:sz w:val="16"/>
        </w:rPr>
        <w:t xml:space="preserve">—leading to increased storage costs and unmanaged records. Storing all data that flowed through the company proved to be an unsuccessful way to manage company records and comply with increasing regulations. </w:t>
      </w:r>
      <w:r w:rsidRPr="00D86C4E">
        <w:rPr>
          <w:rStyle w:val="StyleUnderline"/>
        </w:rPr>
        <w:t>Companies today are under close scrutiny and pressure to comply with SOX, resulting in a complete transformation of their data storage processes and a switch to more efficient and secure methods.</w:t>
      </w:r>
      <w:r w:rsidRPr="00D86C4E">
        <w:rPr>
          <w:sz w:val="16"/>
        </w:rPr>
        <w:t xml:space="preserve"> </w:t>
      </w:r>
      <w:r w:rsidRPr="007663BE">
        <w:rPr>
          <w:rStyle w:val="Emphasis"/>
          <w:highlight w:val="green"/>
        </w:rPr>
        <w:t>Complying with the act requires</w:t>
      </w:r>
      <w:r w:rsidRPr="007663BE">
        <w:rPr>
          <w:sz w:val="16"/>
          <w:highlight w:val="green"/>
        </w:rPr>
        <w:t xml:space="preserve"> </w:t>
      </w:r>
      <w:r w:rsidRPr="007663BE">
        <w:rPr>
          <w:rStyle w:val="Emphasis"/>
          <w:highlight w:val="green"/>
        </w:rPr>
        <w:t>that companies produce, on request, authentic and reliable records in a timely fashion</w:t>
      </w:r>
      <w:r w:rsidRPr="00D86C4E">
        <w:rPr>
          <w:rStyle w:val="Emphasis"/>
        </w:rPr>
        <w:t>.</w:t>
      </w:r>
      <w:r w:rsidRPr="00D86C4E">
        <w:rPr>
          <w:sz w:val="16"/>
        </w:rPr>
        <w:t xml:space="preserve"> In today’s stormy economic climate, </w:t>
      </w:r>
      <w:r w:rsidRPr="00D86C4E">
        <w:rPr>
          <w:rStyle w:val="StyleUnderline"/>
        </w:rPr>
        <w:t>companies need to understand how to avoid unnecessary costs and make the most out of the IT investments by using data management systems that not only meet compliance needs but provide a competitive advantage.</w:t>
      </w:r>
      <w:r w:rsidRPr="00D86C4E">
        <w:rPr>
          <w:sz w:val="16"/>
        </w:rPr>
        <w:t xml:space="preserve"> Leading companies are using their compliance efforts to strengthen corporate governance, expand internal accountability, increase oversight into their corporate practices, and increase the independence of their external auditors. Companies that plan and strive for long-term sustained compliance will ultimately increase efficiency, improve business and IT alignment and reduce associated IT costs. Through this alignment, and effective risk management, companies can begin to move toward true IT governance.</w:t>
      </w:r>
    </w:p>
    <w:p w14:paraId="692A8AC6" w14:textId="77777777" w:rsidR="00D10E6E" w:rsidRDefault="00D10E6E" w:rsidP="00D10E6E">
      <w:pPr>
        <w:pStyle w:val="Heading3"/>
      </w:pPr>
      <w:r>
        <w:t>Block Link Buffer</w:t>
      </w:r>
    </w:p>
    <w:p w14:paraId="201ABBB4" w14:textId="77777777" w:rsidR="00D10E6E" w:rsidRDefault="00D10E6E" w:rsidP="00D10E6E">
      <w:pPr>
        <w:pStyle w:val="Heading4"/>
      </w:pPr>
      <w:r>
        <w:t xml:space="preserve">Status quo skepticism would be magnified in the world of the plan- affirming privacy rights </w:t>
      </w:r>
      <w:r w:rsidR="00794391">
        <w:t>sparks</w:t>
      </w:r>
      <w:r>
        <w:t xml:space="preserve"> concern for consumer privacy</w:t>
      </w:r>
    </w:p>
    <w:p w14:paraId="3C9F9FD7" w14:textId="77777777" w:rsidR="00D10E6E" w:rsidRPr="00751E0A" w:rsidRDefault="00D10E6E" w:rsidP="00D10E6E">
      <w:pPr>
        <w:rPr>
          <w:sz w:val="16"/>
        </w:rPr>
      </w:pPr>
      <w:r w:rsidRPr="00751E0A">
        <w:rPr>
          <w:rStyle w:val="Style13ptBold"/>
        </w:rPr>
        <w:t>Bracy</w:t>
      </w:r>
      <w:r>
        <w:t xml:space="preserve"> </w:t>
      </w:r>
      <w:r w:rsidRPr="00751E0A">
        <w:rPr>
          <w:rStyle w:val="Style13ptBold"/>
        </w:rPr>
        <w:t>13</w:t>
      </w:r>
      <w:r>
        <w:t xml:space="preserve"> </w:t>
      </w:r>
      <w:r w:rsidRPr="00751E0A">
        <w:rPr>
          <w:sz w:val="16"/>
        </w:rPr>
        <w:t xml:space="preserve">(Jun. 14, 2013 Jedidiah Bracy is the editor of Privacy Perspectives and Privacy Tech and writes in the fields of data protection and privacy law. “FISA Rulings Put Tech Biz Between Rock and Hard Place; Revelations Continue” </w:t>
      </w:r>
      <w:r w:rsidRPr="00751E0A">
        <w:rPr>
          <w:i/>
          <w:sz w:val="16"/>
        </w:rPr>
        <w:t xml:space="preserve">IAPP </w:t>
      </w:r>
      <w:hyperlink r:id="rId24" w:history="1">
        <w:r w:rsidRPr="00751E0A">
          <w:rPr>
            <w:rStyle w:val="Hyperlink"/>
            <w:sz w:val="16"/>
          </w:rPr>
          <w:t>https://privacyassociation.org/news/a/fisa-rulings-put-tech-biz-between-rock-and-hard-place-revelations-continue</w:t>
        </w:r>
      </w:hyperlink>
      <w:r w:rsidRPr="00751E0A">
        <w:rPr>
          <w:sz w:val="16"/>
        </w:rPr>
        <w:t xml:space="preserve">  //HS)</w:t>
      </w:r>
    </w:p>
    <w:p w14:paraId="52C3BE77" w14:textId="77777777" w:rsidR="00D10E6E" w:rsidRPr="00751E0A" w:rsidRDefault="00D10E6E" w:rsidP="00D10E6E">
      <w:pPr>
        <w:rPr>
          <w:sz w:val="16"/>
        </w:rPr>
      </w:pPr>
      <w:r w:rsidRPr="00751E0A">
        <w:rPr>
          <w:rStyle w:val="Emphasis"/>
        </w:rPr>
        <w:t xml:space="preserve">The Washington Post reports on how the </w:t>
      </w:r>
      <w:r w:rsidRPr="007663BE">
        <w:rPr>
          <w:rStyle w:val="Emphasis"/>
          <w:highlight w:val="green"/>
        </w:rPr>
        <w:t>increased public awareness of the NSA tracking programs also draws attention to consumer data tracking</w:t>
      </w:r>
      <w:r w:rsidRPr="00751E0A">
        <w:rPr>
          <w:sz w:val="16"/>
        </w:rPr>
        <w:t xml:space="preserve">. On Twitter, journalist Dan Sinker wrote, “When I go to The Washington Post to learn about </w:t>
      </w:r>
      <w:proofErr w:type="spellStart"/>
      <w:r w:rsidRPr="00751E0A">
        <w:rPr>
          <w:sz w:val="16"/>
        </w:rPr>
        <w:t>gov</w:t>
      </w:r>
      <w:proofErr w:type="spellEnd"/>
      <w:r w:rsidRPr="00751E0A">
        <w:rPr>
          <w:sz w:val="16"/>
        </w:rPr>
        <w:t xml:space="preserve"> data tracking, I’m hit by *fifty* commercial data trackers.” However, </w:t>
      </w:r>
      <w:r w:rsidRPr="00751E0A">
        <w:rPr>
          <w:rStyle w:val="StyleUnderline"/>
        </w:rPr>
        <w:t>the report points out there are differences between government data tracking and consumer data tracking:</w:t>
      </w:r>
      <w:r w:rsidRPr="00751E0A">
        <w:rPr>
          <w:sz w:val="16"/>
        </w:rPr>
        <w:t xml:space="preserve"> </w:t>
      </w:r>
      <w:r w:rsidRPr="00751E0A">
        <w:rPr>
          <w:rStyle w:val="StyleUnderline"/>
        </w:rPr>
        <w:t>The private industry is subject to market pressures, while the government is not.</w:t>
      </w:r>
      <w:r w:rsidRPr="00751E0A">
        <w:rPr>
          <w:sz w:val="16"/>
        </w:rPr>
        <w:t xml:space="preserve"> A new Allstate/National </w:t>
      </w:r>
      <w:proofErr w:type="spellStart"/>
      <w:r w:rsidRPr="00751E0A">
        <w:rPr>
          <w:sz w:val="16"/>
        </w:rPr>
        <w:t>JournalHeartland</w:t>
      </w:r>
      <w:proofErr w:type="spellEnd"/>
      <w:r w:rsidRPr="00751E0A">
        <w:rPr>
          <w:sz w:val="16"/>
        </w:rPr>
        <w:t xml:space="preserve"> Monitor poll reveals that “</w:t>
      </w:r>
      <w:r w:rsidRPr="00751E0A">
        <w:rPr>
          <w:rStyle w:val="StyleUnderline"/>
        </w:rPr>
        <w:t>most Americans exhibit a healthy amount of skepticism and resignation about data collection and surveillance and show varying degrees of trust in institutions to responsibly use their personal information.”</w:t>
      </w:r>
      <w:r w:rsidRPr="00751E0A">
        <w:rPr>
          <w:sz w:val="16"/>
        </w:rPr>
        <w:t xml:space="preserve"> The poll was conducted days before the NSA disclosures</w:t>
      </w:r>
    </w:p>
    <w:p w14:paraId="3A6EC062" w14:textId="7A6D34B1" w:rsidR="00D10E6E" w:rsidRPr="00D86C4E" w:rsidRDefault="00DA6618" w:rsidP="00D10E6E">
      <w:pPr>
        <w:pStyle w:val="Heading4"/>
        <w:rPr>
          <w:rFonts w:cs="Times New Roman"/>
        </w:rPr>
      </w:pPr>
      <w:r>
        <w:rPr>
          <w:rFonts w:cs="Times New Roman"/>
        </w:rPr>
        <w:t>****</w:t>
      </w:r>
      <w:r w:rsidR="00D10E6E" w:rsidRPr="00D86C4E">
        <w:rPr>
          <w:rFonts w:cs="Times New Roman"/>
        </w:rPr>
        <w:t xml:space="preserve">The EU’s tough privacy laws are hampering development and innovation with big data- </w:t>
      </w:r>
      <w:proofErr w:type="spellStart"/>
      <w:r w:rsidR="00D10E6E" w:rsidRPr="00D86C4E">
        <w:rPr>
          <w:rFonts w:cs="Times New Roman"/>
        </w:rPr>
        <w:t>aff</w:t>
      </w:r>
      <w:proofErr w:type="spellEnd"/>
      <w:r w:rsidR="00D10E6E" w:rsidRPr="00D86C4E">
        <w:rPr>
          <w:rFonts w:cs="Times New Roman"/>
        </w:rPr>
        <w:t xml:space="preserve"> creates the same situation in the US</w:t>
      </w:r>
    </w:p>
    <w:p w14:paraId="45D751AF" w14:textId="77777777" w:rsidR="00D10E6E" w:rsidRPr="00D86C4E" w:rsidRDefault="00D10E6E" w:rsidP="00D10E6E">
      <w:r w:rsidRPr="00D86C4E">
        <w:t xml:space="preserve">EU Reporter 14 (Mar. 26, 2014. EU Reporter is News organization focusing on the European Union. “Privacy and Competitiveness in the Age of Big Data” </w:t>
      </w:r>
      <w:proofErr w:type="spellStart"/>
      <w:r w:rsidRPr="00D86C4E">
        <w:t>EUReporter</w:t>
      </w:r>
      <w:proofErr w:type="spellEnd"/>
      <w:r w:rsidRPr="00D86C4E">
        <w:t xml:space="preserve">. </w:t>
      </w:r>
      <w:hyperlink r:id="rId25" w:history="1">
        <w:r w:rsidRPr="00D86C4E">
          <w:rPr>
            <w:rStyle w:val="Hyperlink"/>
          </w:rPr>
          <w:t>http://www.eureporter.co/magazine/2014/03/26/privacy-and-competitiveness-in-the-age-of-big-data/</w:t>
        </w:r>
      </w:hyperlink>
      <w:r w:rsidRPr="00D86C4E">
        <w:t xml:space="preserve">  //HS)</w:t>
      </w:r>
    </w:p>
    <w:p w14:paraId="7065777F" w14:textId="77777777" w:rsidR="00D10E6E" w:rsidRPr="00D86C4E" w:rsidRDefault="00D10E6E" w:rsidP="00D10E6E">
      <w:pPr>
        <w:rPr>
          <w:sz w:val="16"/>
        </w:rPr>
      </w:pPr>
      <w:r w:rsidRPr="007663BE">
        <w:rPr>
          <w:rStyle w:val="StyleUnderline"/>
          <w:highlight w:val="green"/>
        </w:rPr>
        <w:t>The collection and control of massive amounts of personal data are a source of market power for the biggest players in the global market for internet services</w:t>
      </w:r>
      <w:r w:rsidRPr="00D86C4E">
        <w:rPr>
          <w:rStyle w:val="StyleUnderline"/>
        </w:rPr>
        <w:t xml:space="preserve">, </w:t>
      </w:r>
      <w:r w:rsidRPr="00D86C4E">
        <w:rPr>
          <w:sz w:val="16"/>
        </w:rPr>
        <w:t xml:space="preserve">said the European Data Protection Supervisor (EDPS) today. </w:t>
      </w:r>
      <w:r w:rsidRPr="007663BE">
        <w:rPr>
          <w:rStyle w:val="StyleUnderline"/>
          <w:highlight w:val="green"/>
        </w:rPr>
        <w:t>Personal information has become</w:t>
      </w:r>
      <w:r w:rsidRPr="00D86C4E">
        <w:rPr>
          <w:sz w:val="16"/>
        </w:rPr>
        <w:t xml:space="preserve"> a form of currency to pay for so-called ‘free’ online services and is </w:t>
      </w:r>
      <w:r w:rsidRPr="007663BE">
        <w:rPr>
          <w:rStyle w:val="StyleUnderline"/>
          <w:highlight w:val="green"/>
        </w:rPr>
        <w:t>a valuable intangible asset for an increasing number of companies doing business in the EU</w:t>
      </w:r>
      <w:r w:rsidRPr="00D86C4E">
        <w:rPr>
          <w:rStyle w:val="StyleUnderline"/>
        </w:rPr>
        <w:t xml:space="preserve">. </w:t>
      </w:r>
      <w:r w:rsidRPr="00D86C4E">
        <w:rPr>
          <w:sz w:val="16"/>
        </w:rPr>
        <w:t xml:space="preserve">This requires closer interaction between different regulators. EDPS Peter </w:t>
      </w:r>
      <w:proofErr w:type="spellStart"/>
      <w:r w:rsidRPr="00D86C4E">
        <w:rPr>
          <w:sz w:val="16"/>
        </w:rPr>
        <w:t>Hustinx</w:t>
      </w:r>
      <w:proofErr w:type="spellEnd"/>
      <w:r w:rsidRPr="00D86C4E">
        <w:rPr>
          <w:sz w:val="16"/>
        </w:rPr>
        <w:t xml:space="preserve"> said: “</w:t>
      </w:r>
      <w:r w:rsidRPr="00D86C4E">
        <w:rPr>
          <w:rStyle w:val="StyleUnderline"/>
        </w:rPr>
        <w:t xml:space="preserve">The </w:t>
      </w:r>
      <w:r w:rsidRPr="007663BE">
        <w:rPr>
          <w:rStyle w:val="StyleUnderline"/>
          <w:highlight w:val="green"/>
        </w:rPr>
        <w:t>evolution of big data has exposed gaps in EU competition, consumer protection and data protection policies that do not seem to have kept up with this development</w:t>
      </w:r>
      <w:r w:rsidRPr="00D86C4E">
        <w:rPr>
          <w:rStyle w:val="StyleUnderline"/>
        </w:rPr>
        <w:t>.</w:t>
      </w:r>
      <w:r w:rsidRPr="00D86C4E">
        <w:rPr>
          <w:sz w:val="16"/>
        </w:rPr>
        <w:t xml:space="preserve"> Smarter interaction across these partially overlapping policy areas will support growth and innovation and </w:t>
      </w:r>
      <w:proofErr w:type="spellStart"/>
      <w:r w:rsidRPr="00D86C4E">
        <w:rPr>
          <w:sz w:val="16"/>
        </w:rPr>
        <w:t>minimise</w:t>
      </w:r>
      <w:proofErr w:type="spellEnd"/>
      <w:r w:rsidRPr="00D86C4E">
        <w:rPr>
          <w:sz w:val="16"/>
        </w:rPr>
        <w:t xml:space="preserve"> the potential harm to consumers. The EDPS is pleased to be facilitating discussions between regulators and experts in these fields.” In his preliminary Opinion on privacy and competitiveness in the age of big data: The interplay between data protection, competition law and consumer protection, published today, the EDPS notes that the EU rules in these policy areas have much in common: each aims to promote growth and innovation and to promote the welfare of individual consumers. However, there is currently little dialogue between policymakers and experts in these fields. </w:t>
      </w:r>
      <w:r w:rsidRPr="00D86C4E">
        <w:rPr>
          <w:rStyle w:val="StyleUnderline"/>
        </w:rPr>
        <w:t>Sectors of the economy ranging from transport to health, banking to energy, are seeking to exploit the potential of big data,</w:t>
      </w:r>
      <w:r w:rsidRPr="00D86C4E">
        <w:rPr>
          <w:sz w:val="16"/>
        </w:rPr>
        <w:t xml:space="preserve"> </w:t>
      </w:r>
      <w:r w:rsidRPr="00D86C4E">
        <w:rPr>
          <w:rStyle w:val="StyleUnderline"/>
        </w:rPr>
        <w:t>which includes vast volumes of personal data.</w:t>
      </w:r>
      <w:r w:rsidRPr="00D86C4E">
        <w:rPr>
          <w:sz w:val="16"/>
        </w:rPr>
        <w:t xml:space="preserve"> </w:t>
      </w:r>
      <w:r w:rsidRPr="00D86C4E">
        <w:rPr>
          <w:rStyle w:val="StyleUnderline"/>
        </w:rPr>
        <w:t>It is essential that synergies in the enforcement of rules controlling</w:t>
      </w:r>
      <w:r w:rsidRPr="00D86C4E">
        <w:rPr>
          <w:sz w:val="16"/>
        </w:rPr>
        <w:t xml:space="preserve"> anti-competitive practices, mergers, the marketing of so-called ‘free’ on-line services and the legitimacy of </w:t>
      </w:r>
      <w:r w:rsidRPr="00D86C4E">
        <w:rPr>
          <w:rStyle w:val="StyleUnderline"/>
        </w:rPr>
        <w:t>data processing are explored</w:t>
      </w:r>
      <w:r w:rsidRPr="00D86C4E">
        <w:rPr>
          <w:sz w:val="16"/>
        </w:rPr>
        <w:t xml:space="preserve">. </w:t>
      </w:r>
      <w:r w:rsidRPr="00D86C4E">
        <w:rPr>
          <w:rStyle w:val="StyleUnderline"/>
        </w:rPr>
        <w:t>This will help to enforce competition and consumer rules more effectively and also stimulate the market for privacy-enhancing services</w:t>
      </w:r>
      <w:r w:rsidRPr="00D86C4E">
        <w:rPr>
          <w:sz w:val="16"/>
        </w:rPr>
        <w:t xml:space="preserve">. To this end, the EDPS will facilitate discussions among experts and practitioners from the EU and the US, including a workshop in Brussels on 2 June 2014. </w:t>
      </w:r>
      <w:r w:rsidRPr="00D86C4E">
        <w:rPr>
          <w:rStyle w:val="StyleUnderline"/>
        </w:rPr>
        <w:t>The EDPS</w:t>
      </w:r>
      <w:r w:rsidRPr="00D86C4E">
        <w:rPr>
          <w:sz w:val="16"/>
        </w:rPr>
        <w:t xml:space="preserve"> preliminary </w:t>
      </w:r>
      <w:r w:rsidRPr="00D86C4E">
        <w:rPr>
          <w:rStyle w:val="StyleUnderline"/>
        </w:rPr>
        <w:t>Opinion examines some of the convergences and tensions in these areas of EU law against the evolution of big data.</w:t>
      </w:r>
      <w:r w:rsidRPr="00D86C4E">
        <w:rPr>
          <w:sz w:val="16"/>
        </w:rPr>
        <w:t xml:space="preserve"> </w:t>
      </w:r>
      <w:r w:rsidRPr="00D86C4E">
        <w:rPr>
          <w:rStyle w:val="StyleUnderline"/>
        </w:rPr>
        <w:t>In particular</w:t>
      </w:r>
      <w:r w:rsidRPr="00D86C4E">
        <w:rPr>
          <w:sz w:val="16"/>
        </w:rPr>
        <w:t>, he notes: Th</w:t>
      </w:r>
      <w:r w:rsidRPr="00D86C4E">
        <w:rPr>
          <w:rStyle w:val="StyleUnderline"/>
        </w:rPr>
        <w:t xml:space="preserve">e need for a fuller understanding of the massive growth in services that </w:t>
      </w:r>
      <w:r w:rsidRPr="00D86C4E">
        <w:rPr>
          <w:sz w:val="16"/>
        </w:rPr>
        <w:t xml:space="preserve">are marketed as free but in effect </w:t>
      </w:r>
      <w:r w:rsidRPr="00D86C4E">
        <w:rPr>
          <w:rStyle w:val="StyleUnderline"/>
        </w:rPr>
        <w:t>require payment in the form of the personal information of their customers;</w:t>
      </w:r>
      <w:r w:rsidRPr="00D86C4E">
        <w:rPr>
          <w:sz w:val="16"/>
        </w:rPr>
        <w:t xml:space="preserve"> </w:t>
      </w:r>
      <w:r w:rsidRPr="00D86C4E">
        <w:rPr>
          <w:rStyle w:val="StyleUnderline"/>
        </w:rPr>
        <w:t>the need for a definition of consumer harm in the enforcement of competition rules,</w:t>
      </w:r>
      <w:r w:rsidRPr="00D86C4E">
        <w:rPr>
          <w:sz w:val="16"/>
        </w:rPr>
        <w:t xml:space="preserve"> </w:t>
      </w:r>
      <w:r w:rsidRPr="00D86C4E">
        <w:rPr>
          <w:rStyle w:val="StyleUnderline"/>
        </w:rPr>
        <w:t>in markets where powerful players may refuse access to personal information and may apply confusing privacy policies,</w:t>
      </w:r>
      <w:r w:rsidRPr="00D86C4E">
        <w:rPr>
          <w:sz w:val="16"/>
        </w:rPr>
        <w:t xml:space="preserve"> </w:t>
      </w:r>
      <w:r w:rsidRPr="00D86C4E">
        <w:rPr>
          <w:rStyle w:val="StyleUnderline"/>
        </w:rPr>
        <w:t>and; how closer dialogue between regulators and experts on the rules and policies in data protection, competition and consumer protection could</w:t>
      </w:r>
      <w:r w:rsidRPr="00D86C4E">
        <w:rPr>
          <w:sz w:val="16"/>
        </w:rPr>
        <w:t xml:space="preserve"> help promote consumer choice, diversity of services which </w:t>
      </w:r>
      <w:r w:rsidRPr="00D86C4E">
        <w:rPr>
          <w:rStyle w:val="StyleUnderline"/>
        </w:rPr>
        <w:t>safeguard privacy</w:t>
      </w:r>
      <w:r w:rsidRPr="00D86C4E">
        <w:rPr>
          <w:sz w:val="16"/>
        </w:rPr>
        <w:t xml:space="preserve"> and greater control </w:t>
      </w:r>
      <w:r w:rsidRPr="00D86C4E">
        <w:rPr>
          <w:rStyle w:val="StyleUnderline"/>
        </w:rPr>
        <w:t>for consumers over their personal information</w:t>
      </w:r>
      <w:r w:rsidRPr="00D86C4E">
        <w:rPr>
          <w:sz w:val="16"/>
        </w:rPr>
        <w:t xml:space="preserve">. Background </w:t>
      </w:r>
      <w:r w:rsidRPr="00D86C4E">
        <w:rPr>
          <w:rStyle w:val="StyleUnderline"/>
        </w:rPr>
        <w:t>Privacy and data protection are fundamental rights in the EU.</w:t>
      </w:r>
      <w:r w:rsidRPr="00D86C4E">
        <w:rPr>
          <w:sz w:val="16"/>
        </w:rPr>
        <w:t xml:space="preserve"> </w:t>
      </w:r>
      <w:r w:rsidRPr="00D86C4E">
        <w:rPr>
          <w:rStyle w:val="StyleUnderline"/>
        </w:rPr>
        <w:t>Data protection is a fundamental right, protected by European law</w:t>
      </w:r>
      <w:r w:rsidRPr="00D86C4E">
        <w:rPr>
          <w:sz w:val="16"/>
        </w:rPr>
        <w:t xml:space="preserve"> </w:t>
      </w:r>
      <w:r w:rsidRPr="00D86C4E">
        <w:rPr>
          <w:rStyle w:val="StyleUnderline"/>
        </w:rPr>
        <w:t>and enshrined in</w:t>
      </w:r>
      <w:r w:rsidRPr="00D86C4E">
        <w:rPr>
          <w:sz w:val="16"/>
        </w:rPr>
        <w:t xml:space="preserve"> Article 8 of </w:t>
      </w:r>
      <w:r w:rsidRPr="00D86C4E">
        <w:rPr>
          <w:rStyle w:val="StyleUnderline"/>
        </w:rPr>
        <w:t>the Charter of Fundamental Rights of the European Union.</w:t>
      </w:r>
      <w:r w:rsidRPr="00D86C4E">
        <w:rPr>
          <w:sz w:val="16"/>
        </w:rPr>
        <w:t xml:space="preserve"> More specifically, the rules for data protection in the EU – as well as the duties of the EDPS – are set out in Regulation (EC) No 45/2001. One of the duties of the EDPS is to advise the European Commission, the European Parliament and the Council on proposals for new legislation and a wide range of other issues that have an impact on data protection. Furthermore, </w:t>
      </w:r>
      <w:r w:rsidRPr="00D86C4E">
        <w:rPr>
          <w:rStyle w:val="StyleUnderline"/>
        </w:rPr>
        <w:t>EU institutions and bodies processing personal data presenting specific risks to the rights and freedoms of individuals (‘data subjects’) are subject to prior-checking</w:t>
      </w:r>
      <w:r w:rsidRPr="00D86C4E">
        <w:rPr>
          <w:sz w:val="16"/>
        </w:rPr>
        <w:t xml:space="preserve"> by the EDPS. Personal information or data: Any information relating to an identified or identifiable natural (living) person. Examples include names, dates of birth, photographs, video footage, email addresses and telephone numbers. Other details such as IP addresses and communications content – related to or provided by end-users of communications services – are also considered as personal data. Privacy: the right of an individual to be left alone and in control of information about his or herself. The right to privacy or private life is enshrined in the Universal Declaration of Human Rights (Article 12), the European Convention of Human Rights (Article 8) and the European Charter of Fundamental Rights (Article 7). The Charter also contains an explicit right to the protection of personal data (Article 8). Processing of personal data: According to Article 2(b) of Regulation (EC) No 45/2001, processing of personal data refers to “any operation or set of operations which is performed upon personal data, whether or not by automatic means, such as collection, recording, </w:t>
      </w:r>
      <w:proofErr w:type="spellStart"/>
      <w:r w:rsidRPr="00D86C4E">
        <w:rPr>
          <w:sz w:val="16"/>
        </w:rPr>
        <w:t>organisation</w:t>
      </w:r>
      <w:proofErr w:type="spellEnd"/>
      <w:r w:rsidRPr="00D86C4E">
        <w:rPr>
          <w:sz w:val="16"/>
        </w:rPr>
        <w:t>, storage, adaptation or alteration, retrieval, consultation, use, disclosure by transmission, dissemination or otherwise making available, alignment or combination, blocking, erasure or destruction”. See the glossary on the EDPS website.</w:t>
      </w:r>
    </w:p>
    <w:p w14:paraId="7FA62391" w14:textId="77777777" w:rsidR="00D10E6E" w:rsidRPr="00D86C4E" w:rsidRDefault="00D10E6E" w:rsidP="00D10E6E">
      <w:pPr>
        <w:pStyle w:val="Heading4"/>
        <w:rPr>
          <w:rFonts w:cs="Times New Roman"/>
        </w:rPr>
      </w:pPr>
      <w:r w:rsidRPr="00D86C4E">
        <w:rPr>
          <w:rFonts w:cs="Times New Roman"/>
        </w:rPr>
        <w:t>Surveillance and big data are symbiotic</w:t>
      </w:r>
    </w:p>
    <w:p w14:paraId="23AF6930" w14:textId="77777777" w:rsidR="00D10E6E" w:rsidRPr="00D86C4E" w:rsidRDefault="00D10E6E" w:rsidP="00D10E6E">
      <w:r w:rsidRPr="00D86C4E">
        <w:t xml:space="preserve">David </w:t>
      </w:r>
      <w:r w:rsidRPr="00D86C4E">
        <w:rPr>
          <w:rStyle w:val="Style13ptBold"/>
        </w:rPr>
        <w:t>Lyon</w:t>
      </w:r>
      <w:r w:rsidRPr="00D86C4E">
        <w:t xml:space="preserve">, Professor of Sociology, </w:t>
      </w:r>
      <w:r w:rsidRPr="00D86C4E">
        <w:rPr>
          <w:rStyle w:val="Style13ptBold"/>
        </w:rPr>
        <w:t>2014</w:t>
      </w:r>
      <w:r w:rsidRPr="00D86C4E">
        <w:t>, “Surveillance, Snowden, and Big Data: Capacities, consequences, and critique”, http://bds.sagepub.com/content/spbds/1/2/2053951714541861.full.pdf</w:t>
      </w:r>
    </w:p>
    <w:p w14:paraId="1B63257D" w14:textId="77777777" w:rsidR="00D10E6E" w:rsidRPr="00794391" w:rsidRDefault="00D10E6E" w:rsidP="00D10E6E">
      <w:pPr>
        <w:rPr>
          <w:sz w:val="16"/>
        </w:rPr>
      </w:pPr>
      <w:r w:rsidRPr="00794391">
        <w:rPr>
          <w:sz w:val="16"/>
        </w:rPr>
        <w:t xml:space="preserve">The Snowden revelations about National Security Agency surveillance, starting in 2013, along with the ambiguous complicity of internet companies and the international controversies that followed provide a perfect segue into contemporary conundrums of surveillance and Big Data. Attention has shifted from late C20th information technologies and networks to a C21st focus on data, currently crystallized in ‘‘Big Data.’’ </w:t>
      </w:r>
      <w:r w:rsidRPr="007663BE">
        <w:rPr>
          <w:rStyle w:val="StyleUnderline"/>
          <w:highlight w:val="green"/>
        </w:rPr>
        <w:t>Big Data intensifies certain surveillance trends associated with information technology and networks, and is thus implicated in fresh but fluid configurations</w:t>
      </w:r>
      <w:r w:rsidRPr="00794391">
        <w:rPr>
          <w:sz w:val="16"/>
        </w:rPr>
        <w:t xml:space="preserve">. </w:t>
      </w:r>
      <w:r w:rsidRPr="00D86C4E">
        <w:rPr>
          <w:rStyle w:val="StyleUnderline"/>
        </w:rPr>
        <w:t xml:space="preserve">This is considered in three main ways: One, the </w:t>
      </w:r>
      <w:r w:rsidRPr="007663BE">
        <w:rPr>
          <w:rStyle w:val="StyleUnderline"/>
          <w:highlight w:val="green"/>
        </w:rPr>
        <w:t>capacities of Big Data (including metadata) intensify surveillance by expanding interconnected datasets and analytical tools</w:t>
      </w:r>
      <w:r w:rsidRPr="00D86C4E">
        <w:rPr>
          <w:rStyle w:val="StyleUnderline"/>
        </w:rPr>
        <w:t>. Existing dynamics of influence, risk-management, and control increase their speed and scope through new techniques, especially predictive analytics</w:t>
      </w:r>
      <w:r w:rsidRPr="00794391">
        <w:rPr>
          <w:sz w:val="16"/>
        </w:rPr>
        <w:t xml:space="preserve">. Two, while Big Data appears to be about size, qualitative change in surveillance practices is also perceptible, accenting consequences. </w:t>
      </w:r>
      <w:r w:rsidRPr="007663BE">
        <w:rPr>
          <w:rStyle w:val="StyleUnderline"/>
          <w:highlight w:val="green"/>
        </w:rPr>
        <w:t>Important trends persist – the control motif, faith in technology, public-private synergies, and user-involvement – but the future-orientation</w:t>
      </w:r>
      <w:r w:rsidRPr="00D86C4E">
        <w:rPr>
          <w:rStyle w:val="StyleUnderline"/>
        </w:rPr>
        <w:t xml:space="preserve"> </w:t>
      </w:r>
      <w:r w:rsidRPr="00794391">
        <w:rPr>
          <w:sz w:val="16"/>
        </w:rPr>
        <w:t>increasingly severs surveillance from history and memory</w:t>
      </w:r>
      <w:r w:rsidRPr="00D86C4E">
        <w:rPr>
          <w:rStyle w:val="StyleUnderline"/>
        </w:rPr>
        <w:t xml:space="preserve"> and the quest for pattern-discovery </w:t>
      </w:r>
      <w:r w:rsidRPr="007663BE">
        <w:rPr>
          <w:rStyle w:val="StyleUnderline"/>
          <w:highlight w:val="green"/>
        </w:rPr>
        <w:t>is used to justify unprecedented access to data</w:t>
      </w:r>
      <w:r w:rsidRPr="00794391">
        <w:rPr>
          <w:sz w:val="16"/>
        </w:rPr>
        <w:t xml:space="preserve">. Three, the ethical turn becomes more urgent as a mode of critique. </w:t>
      </w:r>
      <w:r w:rsidRPr="00D86C4E">
        <w:rPr>
          <w:rStyle w:val="StyleUnderline"/>
        </w:rPr>
        <w:t>Modernity’s predilection for certain definitions of privacy betrays the subjects of surveillance who, so far from conforming to the abstract, disembodied image of both computing and legal practices, are engaged and embodied users-in-relation whose activities both fuel and foreclose surveillance.</w:t>
      </w:r>
      <w:r w:rsidRPr="00794391">
        <w:rPr>
          <w:sz w:val="16"/>
        </w:rPr>
        <w:t xml:space="preserve"> </w:t>
      </w:r>
    </w:p>
    <w:p w14:paraId="45A1F816" w14:textId="77777777" w:rsidR="00D10E6E" w:rsidRPr="00D86C4E" w:rsidRDefault="00D10E6E" w:rsidP="00D10E6E"/>
    <w:p w14:paraId="71B74F5D" w14:textId="77777777" w:rsidR="00E86C2A" w:rsidRDefault="00E86C2A">
      <w:pPr>
        <w:pStyle w:val="Heading2"/>
      </w:pPr>
      <w:r>
        <w:rPr>
          <w:rFonts w:cs="Times New Roman"/>
        </w:rPr>
        <w:t>I</w:t>
      </w:r>
      <w:r w:rsidR="00B06FA9">
        <w:rPr>
          <w:rFonts w:cs="Times New Roman"/>
        </w:rPr>
        <w:t>-</w:t>
      </w:r>
      <w:r>
        <w:rPr>
          <w:rFonts w:cs="Times New Roman"/>
        </w:rPr>
        <w:t xml:space="preserve"> </w:t>
      </w:r>
      <w:proofErr w:type="gramStart"/>
      <w:r>
        <w:rPr>
          <w:rFonts w:cs="Times New Roman"/>
        </w:rPr>
        <w:t>Link</w:t>
      </w:r>
      <w:r w:rsidR="00B06FA9">
        <w:rPr>
          <w:rFonts w:cs="Times New Roman"/>
        </w:rPr>
        <w:t>(</w:t>
      </w:r>
      <w:proofErr w:type="gramEnd"/>
      <w:r w:rsidR="00B06FA9">
        <w:rPr>
          <w:rFonts w:cs="Times New Roman"/>
        </w:rPr>
        <w:t>4 block)</w:t>
      </w:r>
    </w:p>
    <w:p w14:paraId="206C87CA" w14:textId="77777777" w:rsidR="00E86C2A" w:rsidRPr="00D86C4E" w:rsidRDefault="00E86C2A" w:rsidP="00E86C2A">
      <w:pPr>
        <w:pStyle w:val="Heading3"/>
        <w:rPr>
          <w:rFonts w:cs="Times New Roman"/>
        </w:rPr>
      </w:pPr>
      <w:proofErr w:type="spellStart"/>
      <w:r>
        <w:rPr>
          <w:rFonts w:cs="Times New Roman"/>
        </w:rPr>
        <w:t>Gov</w:t>
      </w:r>
      <w:proofErr w:type="spellEnd"/>
      <w:r>
        <w:rPr>
          <w:rFonts w:cs="Times New Roman"/>
        </w:rPr>
        <w:t xml:space="preserve"> data=priv. data</w:t>
      </w:r>
    </w:p>
    <w:p w14:paraId="7EA22486" w14:textId="77777777" w:rsidR="00E86C2A" w:rsidRPr="00D86C4E" w:rsidRDefault="00E86C2A" w:rsidP="00E86C2A">
      <w:pPr>
        <w:pStyle w:val="Heading4"/>
        <w:rPr>
          <w:rFonts w:cs="Times New Roman"/>
        </w:rPr>
      </w:pPr>
      <w:r w:rsidRPr="00D86C4E">
        <w:rPr>
          <w:rFonts w:cs="Times New Roman"/>
        </w:rPr>
        <w:t>CT programs translate into valuable programs for the private sector</w:t>
      </w:r>
    </w:p>
    <w:p w14:paraId="2D602836" w14:textId="77777777" w:rsidR="00E86C2A" w:rsidRPr="00D86C4E" w:rsidRDefault="00E86C2A" w:rsidP="00E86C2A">
      <w:r w:rsidRPr="00D86C4E">
        <w:rPr>
          <w:rStyle w:val="Style13ptBold"/>
        </w:rPr>
        <w:t>Jesse</w:t>
      </w:r>
      <w:r w:rsidRPr="00D86C4E">
        <w:t xml:space="preserve"> </w:t>
      </w:r>
      <w:r w:rsidRPr="00D86C4E">
        <w:rPr>
          <w:rStyle w:val="Style13ptBold"/>
        </w:rPr>
        <w:t>15</w:t>
      </w:r>
      <w:r w:rsidRPr="00D86C4E">
        <w:t xml:space="preserve"> </w:t>
      </w:r>
      <w:r w:rsidRPr="00D86C4E">
        <w:rPr>
          <w:sz w:val="16"/>
        </w:rPr>
        <w:t xml:space="preserve">(Mar. 24, 2015. Jay Jesse is the CEO of Intelligent Software solutions, a company specializing in Big Data. “Three Ways DOD Technology May Light the Way to Actionable Big Data in the Private Sector” Jobber Tech Talk. </w:t>
      </w:r>
      <w:hyperlink r:id="rId26" w:history="1">
        <w:r w:rsidRPr="00D86C4E">
          <w:rPr>
            <w:rStyle w:val="Hyperlink"/>
            <w:sz w:val="16"/>
          </w:rPr>
          <w:t>http://www.jobbertechtalk.com/three-ways-dod-technology-may-light-the-way-to-actionable-big-data-in-the-private-sector-jay-jesse/</w:t>
        </w:r>
      </w:hyperlink>
      <w:r w:rsidRPr="00D86C4E">
        <w:rPr>
          <w:sz w:val="16"/>
        </w:rPr>
        <w:t xml:space="preserve">  //HS)</w:t>
      </w:r>
    </w:p>
    <w:p w14:paraId="5CF35916" w14:textId="77777777" w:rsidR="00E86C2A" w:rsidRDefault="00E86C2A" w:rsidP="00E86C2A">
      <w:pPr>
        <w:rPr>
          <w:sz w:val="16"/>
        </w:rPr>
      </w:pPr>
      <w:r w:rsidRPr="00D86C4E">
        <w:rPr>
          <w:rStyle w:val="StyleUnderline"/>
        </w:rPr>
        <w:t>Defense sector programs and research—from the Internet itself to applications like Apple’s Siri—often manifest in paradigm-changing innovation</w:t>
      </w:r>
      <w:r w:rsidRPr="00D86C4E">
        <w:rPr>
          <w:sz w:val="16"/>
        </w:rPr>
        <w:t xml:space="preserve">. </w:t>
      </w:r>
      <w:r w:rsidRPr="00D86C4E">
        <w:rPr>
          <w:rStyle w:val="StyleUnderline"/>
        </w:rPr>
        <w:t>In the Big Data arena, military applications are high stakes</w:t>
      </w:r>
      <w:r w:rsidRPr="00D86C4E">
        <w:rPr>
          <w:sz w:val="16"/>
        </w:rPr>
        <w:t xml:space="preserve">: for example, the urgency of harnessing massive amounts of data—in different formats and from wildly different sources—to model and pinpoint terrorist and criminal activity across the globe. </w:t>
      </w:r>
      <w:r w:rsidRPr="00D86C4E">
        <w:rPr>
          <w:rStyle w:val="StyleUnderline"/>
        </w:rPr>
        <w:t xml:space="preserve">From this arena, </w:t>
      </w:r>
      <w:r w:rsidRPr="007663BE">
        <w:rPr>
          <w:rStyle w:val="StyleUnderline"/>
          <w:highlight w:val="green"/>
        </w:rPr>
        <w:t xml:space="preserve">new applications and best practices are emerging that will result in gains far beyond their military and </w:t>
      </w:r>
      <w:r w:rsidRPr="007663BE">
        <w:rPr>
          <w:rStyle w:val="Emphasis"/>
          <w:highlight w:val="green"/>
        </w:rPr>
        <w:t>intelligence community origins</w:t>
      </w:r>
      <w:r w:rsidRPr="007663BE">
        <w:rPr>
          <w:rStyle w:val="StyleUnderline"/>
          <w:highlight w:val="green"/>
        </w:rPr>
        <w:t>.</w:t>
      </w:r>
      <w:r w:rsidRPr="007663BE">
        <w:rPr>
          <w:sz w:val="16"/>
          <w:highlight w:val="green"/>
        </w:rPr>
        <w:t xml:space="preserve"> </w:t>
      </w:r>
      <w:r w:rsidRPr="009A725C">
        <w:rPr>
          <w:rStyle w:val="StyleUnderline"/>
        </w:rPr>
        <w:t>Here are three ways that military initiatives will show the private sector how to get more out of Big Data programs</w:t>
      </w:r>
      <w:r w:rsidRPr="009A725C">
        <w:rPr>
          <w:sz w:val="16"/>
        </w:rPr>
        <w:t xml:space="preserve">. </w:t>
      </w:r>
      <w:r w:rsidRPr="007663BE">
        <w:rPr>
          <w:rStyle w:val="StyleUnderline"/>
          <w:highlight w:val="green"/>
        </w:rPr>
        <w:t>Threat Analysis Becomes Opportunity Analysis</w:t>
      </w:r>
      <w:r w:rsidRPr="007663BE">
        <w:rPr>
          <w:sz w:val="16"/>
          <w:highlight w:val="green"/>
        </w:rPr>
        <w:t xml:space="preserve"> </w:t>
      </w:r>
      <w:r w:rsidRPr="007663BE">
        <w:rPr>
          <w:rStyle w:val="StyleUnderline"/>
          <w:highlight w:val="green"/>
        </w:rPr>
        <w:t>Public safety and antiterrorism agencies need clear and succinct pictures of the crime and security environment</w:t>
      </w:r>
      <w:r w:rsidRPr="00D86C4E">
        <w:rPr>
          <w:rStyle w:val="StyleUnderline"/>
        </w:rPr>
        <w:t>:</w:t>
      </w:r>
      <w:r w:rsidRPr="00D86C4E">
        <w:rPr>
          <w:sz w:val="16"/>
        </w:rPr>
        <w:t xml:space="preserve"> What is happening, where is it happening, and why? To</w:t>
      </w:r>
      <w:r w:rsidRPr="00D86C4E">
        <w:rPr>
          <w:rStyle w:val="StyleUnderline"/>
        </w:rPr>
        <w:t xml:space="preserve"> gain this view, </w:t>
      </w:r>
      <w:r w:rsidRPr="007663BE">
        <w:rPr>
          <w:rStyle w:val="StyleUnderline"/>
          <w:highlight w:val="green"/>
        </w:rPr>
        <w:t>they leverage massive amounts of high-quality, synthesized, actionable information for applications such as proactive policing of urban trouble spots</w:t>
      </w:r>
      <w:r w:rsidRPr="00D86C4E">
        <w:rPr>
          <w:rStyle w:val="StyleUnderline"/>
        </w:rPr>
        <w:t xml:space="preserve"> </w:t>
      </w:r>
      <w:r w:rsidRPr="00D86C4E">
        <w:rPr>
          <w:sz w:val="16"/>
        </w:rPr>
        <w:t xml:space="preserve">(civilian) or using collection and analysis to find and neutralize makers of IEDs (military). </w:t>
      </w:r>
      <w:r w:rsidRPr="00D86C4E">
        <w:rPr>
          <w:rStyle w:val="StyleUnderline"/>
        </w:rPr>
        <w:t>Defense sector vendors have led the way in enabling analysts to rapidly perform complex searches across any data source</w:t>
      </w:r>
      <w:r w:rsidRPr="00D86C4E">
        <w:rPr>
          <w:sz w:val="16"/>
        </w:rPr>
        <w:t>—structured and unstructured databases, spreadsheets, mobile data, RSS feeds and documents—</w:t>
      </w:r>
      <w:r w:rsidRPr="00D86C4E">
        <w:rPr>
          <w:rStyle w:val="StyleUnderline"/>
        </w:rPr>
        <w:t>and quickly make visual sense of them in both space and time with geospatial displays, hotspot maps and timelines, just to name a few</w:t>
      </w:r>
      <w:r w:rsidRPr="00D86C4E">
        <w:rPr>
          <w:sz w:val="16"/>
        </w:rPr>
        <w:t>. “</w:t>
      </w:r>
      <w:r w:rsidRPr="007663BE">
        <w:rPr>
          <w:rStyle w:val="StyleUnderline"/>
          <w:highlight w:val="green"/>
        </w:rPr>
        <w:t>Actionable intelligence” is a high-stakes deliverable in the police and military arenas</w:t>
      </w:r>
      <w:r w:rsidRPr="007663BE">
        <w:rPr>
          <w:sz w:val="16"/>
          <w:highlight w:val="green"/>
        </w:rPr>
        <w:t xml:space="preserve">. </w:t>
      </w:r>
      <w:r w:rsidRPr="007663BE">
        <w:rPr>
          <w:rStyle w:val="StyleUnderline"/>
          <w:highlight w:val="green"/>
        </w:rPr>
        <w:t>But it is not that difficult to make the leap from “suspect” to “customer” to see how understanding future behavior in multiple dimensions will help product makers and marketers see and spot opportunities</w:t>
      </w:r>
      <w:r w:rsidRPr="007663BE">
        <w:rPr>
          <w:sz w:val="16"/>
          <w:highlight w:val="green"/>
        </w:rPr>
        <w:t xml:space="preserve">, </w:t>
      </w:r>
      <w:r w:rsidRPr="007663BE">
        <w:rPr>
          <w:rStyle w:val="StyleUnderline"/>
          <w:highlight w:val="green"/>
        </w:rPr>
        <w:t>rather than threats</w:t>
      </w:r>
      <w:r w:rsidRPr="00D86C4E">
        <w:rPr>
          <w:sz w:val="16"/>
        </w:rPr>
        <w:t xml:space="preserve">. </w:t>
      </w:r>
      <w:r w:rsidRPr="00D86C4E">
        <w:rPr>
          <w:rStyle w:val="StyleUnderline"/>
        </w:rPr>
        <w:t>Being able to spot trends, draw links and make connections between demographic groups, behavior patterns and actual geographic markets from</w:t>
      </w:r>
      <w:r w:rsidRPr="00D86C4E">
        <w:rPr>
          <w:sz w:val="16"/>
        </w:rPr>
        <w:t xml:space="preserve"> what was previously a pile of disconnected and disorganized </w:t>
      </w:r>
      <w:r w:rsidRPr="00D86C4E">
        <w:rPr>
          <w:rStyle w:val="StyleUnderline"/>
        </w:rPr>
        <w:t>data sources has huge potential</w:t>
      </w:r>
      <w:r w:rsidRPr="00D86C4E">
        <w:rPr>
          <w:sz w:val="16"/>
        </w:rPr>
        <w:t xml:space="preserve">. </w:t>
      </w:r>
      <w:r w:rsidRPr="00D86C4E">
        <w:rPr>
          <w:rStyle w:val="StyleUnderline"/>
        </w:rPr>
        <w:t>This potential is</w:t>
      </w:r>
      <w:r w:rsidRPr="00D86C4E">
        <w:rPr>
          <w:sz w:val="16"/>
        </w:rPr>
        <w:t xml:space="preserve"> already being </w:t>
      </w:r>
      <w:r w:rsidRPr="00D86C4E">
        <w:rPr>
          <w:rStyle w:val="StyleUnderline"/>
        </w:rPr>
        <w:t>leveraged in consumer contexts. Especially when we consider the importance of visualization and location in determining</w:t>
      </w:r>
      <w:r w:rsidRPr="00D86C4E">
        <w:rPr>
          <w:sz w:val="16"/>
        </w:rPr>
        <w:t xml:space="preserve"> how, where and why </w:t>
      </w:r>
      <w:r w:rsidRPr="00D86C4E">
        <w:rPr>
          <w:rStyle w:val="StyleUnderline"/>
        </w:rPr>
        <w:t>consumer enterprises</w:t>
      </w:r>
      <w:r w:rsidRPr="00D86C4E">
        <w:rPr>
          <w:sz w:val="16"/>
        </w:rPr>
        <w:t xml:space="preserve"> must marshal their production, distribution, marketing and sales resources against sophisticated competitors. </w:t>
      </w:r>
      <w:r w:rsidRPr="007663BE">
        <w:rPr>
          <w:rStyle w:val="StyleUnderline"/>
          <w:highlight w:val="green"/>
        </w:rPr>
        <w:t>While the stakes aren’t as high as they are in comparison to the global counterterrorism theater</w:t>
      </w:r>
      <w:r w:rsidRPr="007663BE">
        <w:rPr>
          <w:sz w:val="16"/>
          <w:highlight w:val="green"/>
        </w:rPr>
        <w:t xml:space="preserve">, </w:t>
      </w:r>
      <w:r w:rsidRPr="007663BE">
        <w:rPr>
          <w:rStyle w:val="StyleUnderline"/>
          <w:highlight w:val="green"/>
        </w:rPr>
        <w:t>they’re high enough to justify pinpointing where resources are most needed, enabling decision makers to deliver the greatest operational impact</w:t>
      </w:r>
      <w:r w:rsidRPr="00D86C4E">
        <w:rPr>
          <w:sz w:val="16"/>
        </w:rPr>
        <w:t xml:space="preserve">, reducing inefficiency and waste and optimizing limited resources. </w:t>
      </w:r>
      <w:r w:rsidRPr="00D86C4E">
        <w:rPr>
          <w:rStyle w:val="Emphasis"/>
        </w:rPr>
        <w:t>This is where DoD leads the way.</w:t>
      </w:r>
      <w:r w:rsidRPr="00D86C4E">
        <w:rPr>
          <w:sz w:val="16"/>
        </w:rPr>
        <w:t xml:space="preserve"> </w:t>
      </w:r>
      <w:r w:rsidRPr="00D86C4E">
        <w:rPr>
          <w:rStyle w:val="StyleUnderline"/>
        </w:rPr>
        <w:t>Mobile Command Makes the 21st Century’s Ultimate “Street Team</w:t>
      </w:r>
      <w:r w:rsidRPr="00D86C4E">
        <w:rPr>
          <w:sz w:val="16"/>
        </w:rPr>
        <w:t xml:space="preserve">” </w:t>
      </w:r>
      <w:r w:rsidRPr="007663BE">
        <w:rPr>
          <w:rStyle w:val="StyleUnderline"/>
          <w:highlight w:val="green"/>
        </w:rPr>
        <w:t>An incident such as a bombing throws an urban area into pandemonium as public safety commanders, analysts and field operators scramble to assess damage, help survivors and search for clues about the perpetrators</w:t>
      </w:r>
      <w:r w:rsidRPr="007663BE">
        <w:rPr>
          <w:sz w:val="16"/>
          <w:highlight w:val="green"/>
        </w:rPr>
        <w:t xml:space="preserve">. </w:t>
      </w:r>
      <w:r w:rsidRPr="007663BE">
        <w:rPr>
          <w:rStyle w:val="StyleUnderline"/>
          <w:highlight w:val="green"/>
        </w:rPr>
        <w:t>Today’s field command tech</w:t>
      </w:r>
      <w:r w:rsidRPr="007663BE">
        <w:rPr>
          <w:sz w:val="16"/>
          <w:highlight w:val="green"/>
        </w:rPr>
        <w:t xml:space="preserve">nology </w:t>
      </w:r>
      <w:r w:rsidRPr="007663BE">
        <w:rPr>
          <w:rStyle w:val="StyleUnderline"/>
          <w:highlight w:val="green"/>
        </w:rPr>
        <w:t>must provide these vital personnel with relevant data while en route and at the scene</w:t>
      </w:r>
      <w:r w:rsidRPr="008A3272">
        <w:rPr>
          <w:rStyle w:val="StyleUnderline"/>
        </w:rPr>
        <w:t>,</w:t>
      </w:r>
      <w:r w:rsidRPr="00D86C4E">
        <w:rPr>
          <w:rStyle w:val="StyleUnderline"/>
        </w:rPr>
        <w:t xml:space="preserve"> </w:t>
      </w:r>
      <w:r w:rsidRPr="00D86C4E">
        <w:rPr>
          <w:sz w:val="16"/>
        </w:rPr>
        <w:t>viewing the information they need on the move and uploading scene information back to command control—</w:t>
      </w:r>
      <w:r w:rsidRPr="00D86C4E">
        <w:rPr>
          <w:rStyle w:val="StyleUnderline"/>
        </w:rPr>
        <w:t>all securely shared via Wi-Fi, cellular data or satellite</w:t>
      </w:r>
      <w:r w:rsidRPr="00D86C4E">
        <w:rPr>
          <w:sz w:val="16"/>
        </w:rPr>
        <w:t>—</w:t>
      </w:r>
      <w:r w:rsidRPr="00D86C4E">
        <w:rPr>
          <w:rStyle w:val="StyleUnderline"/>
        </w:rPr>
        <w:t>using a wide variety of devices and media. The expanding real-time operational picture they create together drives faster, better decision making,</w:t>
      </w:r>
      <w:r w:rsidRPr="00D86C4E">
        <w:rPr>
          <w:sz w:val="16"/>
        </w:rPr>
        <w:t xml:space="preserve"> speeding the time from a state of chaos to a state of control and setting the stage for investigations that lead to justice as pictures, videos and other evidence from the scene flood into the hands of analysts. </w:t>
      </w:r>
      <w:r w:rsidRPr="00D86C4E">
        <w:rPr>
          <w:rStyle w:val="StyleUnderline"/>
        </w:rPr>
        <w:t>Critical incident response management systems developed for the DoD will set the global baseline for private sector applications where anybody from large-scale event producers to experiential marketers find they can gain a competitive edge from the ability to seamlessly and securely report, collect, store and retrieve operational intel</w:t>
      </w:r>
      <w:r w:rsidRPr="00D86C4E">
        <w:rPr>
          <w:sz w:val="16"/>
        </w:rPr>
        <w:t xml:space="preserve">. </w:t>
      </w:r>
      <w:r w:rsidRPr="00D86C4E">
        <w:rPr>
          <w:rStyle w:val="StyleUnderline"/>
        </w:rPr>
        <w:t>Team members can capture, relay and organize event data with sophistication never before seen</w:t>
      </w:r>
      <w:r w:rsidRPr="00D86C4E">
        <w:rPr>
          <w:sz w:val="16"/>
        </w:rPr>
        <w:t xml:space="preserve">, quickly associating all incoming media in a master analysis engine. </w:t>
      </w:r>
      <w:r w:rsidRPr="00D86C4E">
        <w:rPr>
          <w:rStyle w:val="StyleUnderline"/>
        </w:rPr>
        <w:t>The public safety crisis solution of today sets the stage for the sophisticated, real-time event logistics and marketing mobile apps of tomorrow</w:t>
      </w:r>
      <w:r w:rsidRPr="00D86C4E">
        <w:rPr>
          <w:sz w:val="16"/>
        </w:rPr>
        <w:t xml:space="preserve">. </w:t>
      </w:r>
      <w:r w:rsidRPr="00D86C4E">
        <w:rPr>
          <w:rStyle w:val="Emphasis"/>
        </w:rPr>
        <w:t>Enterprise Search Finds Better Needles in Bigger Haystacks</w:t>
      </w:r>
      <w:r w:rsidRPr="00D86C4E">
        <w:rPr>
          <w:sz w:val="16"/>
        </w:rPr>
        <w:t xml:space="preserve"> </w:t>
      </w:r>
      <w:r w:rsidRPr="00D86C4E">
        <w:rPr>
          <w:rStyle w:val="StyleUnderline"/>
        </w:rPr>
        <w:t>From finding opportunities in sales data that helps craft better strategy to loss prevention initiatives, Big Data is undergoing rapid evolution</w:t>
      </w:r>
      <w:r w:rsidRPr="00D86C4E">
        <w:rPr>
          <w:sz w:val="16"/>
        </w:rPr>
        <w:t xml:space="preserve"> and delivering more exciting results in both the private and defense sectors. </w:t>
      </w:r>
      <w:r w:rsidRPr="00D86C4E">
        <w:rPr>
          <w:rStyle w:val="StyleUnderline"/>
        </w:rPr>
        <w:t>The defense sector can speed gains in the area of data acquisition and enterprise search</w:t>
      </w:r>
      <w:r w:rsidRPr="00D86C4E">
        <w:rPr>
          <w:sz w:val="16"/>
        </w:rPr>
        <w:t xml:space="preserve">—the gateway enablers to the fruits of big data. By </w:t>
      </w:r>
      <w:r w:rsidRPr="00D86C4E">
        <w:rPr>
          <w:rStyle w:val="StyleUnderline"/>
        </w:rPr>
        <w:t>accounting for volume, variety and velocity, we equip business analysts and leaders to “shrink the haystack,” establishing a data processing ecosystem that can process, enable search and allow users to interact with the data in fruitful ways,</w:t>
      </w:r>
      <w:r w:rsidRPr="00D86C4E">
        <w:rPr>
          <w:sz w:val="16"/>
        </w:rPr>
        <w:t xml:space="preserve"> rather than being overwhelmed and in the dark. T</w:t>
      </w:r>
      <w:r w:rsidRPr="00D86C4E">
        <w:rPr>
          <w:rStyle w:val="StyleUnderline"/>
        </w:rPr>
        <w:t>he end result is better and precise decision-making through superior insight</w:t>
      </w:r>
      <w:r w:rsidRPr="00D86C4E">
        <w:rPr>
          <w:sz w:val="16"/>
        </w:rPr>
        <w:t xml:space="preserve"> by </w:t>
      </w:r>
      <w:r w:rsidRPr="00D86C4E">
        <w:rPr>
          <w:rStyle w:val="StyleUnderline"/>
        </w:rPr>
        <w:t>revealing threats and opportunities that had previously been invisible in a mass of data.</w:t>
      </w:r>
      <w:r w:rsidRPr="00D86C4E">
        <w:rPr>
          <w:sz w:val="16"/>
        </w:rPr>
        <w:t xml:space="preserve"> The first stage of enabling these gains is to pull all information into a common environment so that it can be pushed through an analysis pipeline. </w:t>
      </w:r>
      <w:r w:rsidRPr="00D86C4E">
        <w:rPr>
          <w:rStyle w:val="StyleUnderline"/>
        </w:rPr>
        <w:t>DoD vendors contending with massive amounts of data have led the way in fashioning connector architecture, normalizing and staging data, and compartmentalizing it into usable subsets.</w:t>
      </w:r>
      <w:r w:rsidRPr="00D86C4E">
        <w:rPr>
          <w:sz w:val="16"/>
        </w:rPr>
        <w:t xml:space="preserve"> </w:t>
      </w:r>
      <w:r w:rsidRPr="00D86C4E">
        <w:rPr>
          <w:rStyle w:val="StyleUnderline"/>
        </w:rPr>
        <w:t>Defense sector solution providers then developed customized</w:t>
      </w:r>
      <w:r w:rsidRPr="00D86C4E">
        <w:rPr>
          <w:sz w:val="16"/>
        </w:rPr>
        <w:t xml:space="preserve"> search and discovery </w:t>
      </w:r>
      <w:r w:rsidRPr="00D86C4E">
        <w:rPr>
          <w:rStyle w:val="StyleUnderline"/>
        </w:rPr>
        <w:t>systems that empowered analysts to thin the haystack in search of the valuable data needles they sought</w:t>
      </w:r>
      <w:r w:rsidRPr="00D86C4E">
        <w:rPr>
          <w:sz w:val="16"/>
        </w:rPr>
        <w:t xml:space="preserve">. NLP (natural language processing)-driven semantic enrichment represents a further refining and enhancement of the search experience, setting the stage for deeper analytics. Search and NLP are the one-two punch that fuses what the analyst knows with what he or she doesn’t know, allowing users to constantly tune and refine smaller subsets of data for key factors. The system “learns” as the user refines their searches to better target their data domain, constantly improving search effectiveness. </w:t>
      </w:r>
      <w:r w:rsidRPr="00D86C4E">
        <w:rPr>
          <w:rStyle w:val="StyleUnderline"/>
        </w:rPr>
        <w:t>It began with counterterrorism experts looking for a particular piece of equipment involved in bomb-making, but has equal power for financial analysts trying to isolate a particular kind of transaction and yield profitable insight for their companies.</w:t>
      </w:r>
      <w:r w:rsidRPr="00D86C4E">
        <w:rPr>
          <w:sz w:val="16"/>
        </w:rPr>
        <w:t xml:space="preserve"> </w:t>
      </w:r>
      <w:r w:rsidRPr="007663BE">
        <w:rPr>
          <w:rStyle w:val="Emphasis"/>
          <w:highlight w:val="green"/>
        </w:rPr>
        <w:t>The data integration and enterprise search achievements of defense sector vendors are paving the way for more fruitful Big Data results across the world</w:t>
      </w:r>
      <w:r w:rsidRPr="007663BE">
        <w:rPr>
          <w:sz w:val="16"/>
          <w:highlight w:val="green"/>
        </w:rPr>
        <w:t>.</w:t>
      </w:r>
      <w:r w:rsidRPr="00D86C4E">
        <w:rPr>
          <w:sz w:val="16"/>
        </w:rPr>
        <w:t xml:space="preserve"> </w:t>
      </w:r>
      <w:r w:rsidRPr="00D86C4E">
        <w:rPr>
          <w:rStyle w:val="Emphasis"/>
        </w:rPr>
        <w:t>These are just three</w:t>
      </w:r>
      <w:r w:rsidRPr="00D86C4E">
        <w:rPr>
          <w:rStyle w:val="StyleUnderline"/>
        </w:rPr>
        <w:t xml:space="preserve"> areas where defense sector technology gains translated into benefits for the private sector</w:t>
      </w:r>
      <w:r w:rsidRPr="00D86C4E">
        <w:rPr>
          <w:sz w:val="16"/>
        </w:rPr>
        <w:t>. I’ll explore more of this landscape in the future.</w:t>
      </w:r>
    </w:p>
    <w:p w14:paraId="2F644EAC" w14:textId="77777777" w:rsidR="0070144F" w:rsidRDefault="0070144F" w:rsidP="0070144F">
      <w:pPr>
        <w:pStyle w:val="Heading4"/>
      </w:pPr>
      <w:r>
        <w:t>Big Data is key to future efficiency of government and corporations</w:t>
      </w:r>
    </w:p>
    <w:p w14:paraId="362AE0E5" w14:textId="77777777" w:rsidR="0070144F" w:rsidRPr="000E0847" w:rsidRDefault="0070144F" w:rsidP="0070144F">
      <w:pPr>
        <w:rPr>
          <w:sz w:val="16"/>
        </w:rPr>
      </w:pPr>
      <w:proofErr w:type="spellStart"/>
      <w:r w:rsidRPr="000E0847">
        <w:rPr>
          <w:rStyle w:val="Style13ptBold"/>
        </w:rPr>
        <w:t>Pentland</w:t>
      </w:r>
      <w:proofErr w:type="spellEnd"/>
      <w:r>
        <w:t xml:space="preserve"> </w:t>
      </w:r>
      <w:r w:rsidRPr="000E0847">
        <w:rPr>
          <w:rStyle w:val="Style13ptBold"/>
        </w:rPr>
        <w:t>13</w:t>
      </w:r>
      <w:r>
        <w:t xml:space="preserve"> </w:t>
      </w:r>
      <w:r w:rsidRPr="000E0847">
        <w:rPr>
          <w:sz w:val="16"/>
        </w:rPr>
        <w:t xml:space="preserve">(October. Alex </w:t>
      </w:r>
      <w:proofErr w:type="spellStart"/>
      <w:r w:rsidRPr="000E0847">
        <w:rPr>
          <w:sz w:val="16"/>
        </w:rPr>
        <w:t>Pentland</w:t>
      </w:r>
      <w:proofErr w:type="spellEnd"/>
      <w:r w:rsidRPr="000E0847">
        <w:rPr>
          <w:sz w:val="16"/>
        </w:rPr>
        <w:t xml:space="preserve"> is a computer science pioneer, MIT Professor, and oft cited author of computer science writings. He created the MIT Media lab and has been called by Forbes one of the “7 most powerful data scientists in the world.”  “The Data-Driven Society” </w:t>
      </w:r>
      <w:hyperlink r:id="rId27" w:history="1">
        <w:proofErr w:type="spellStart"/>
        <w:r>
          <w:rPr>
            <w:rStyle w:val="Hyperlink"/>
            <w:sz w:val="16"/>
          </w:rPr>
          <w:t>ebsco</w:t>
        </w:r>
        <w:proofErr w:type="spellEnd"/>
      </w:hyperlink>
      <w:r>
        <w:rPr>
          <w:sz w:val="16"/>
        </w:rPr>
        <w:t xml:space="preserve"> host</w:t>
      </w:r>
      <w:r w:rsidRPr="000E0847">
        <w:rPr>
          <w:sz w:val="16"/>
        </w:rPr>
        <w:t xml:space="preserve">  //HS)</w:t>
      </w:r>
    </w:p>
    <w:p w14:paraId="260284D0" w14:textId="77777777" w:rsidR="0070144F" w:rsidRPr="00367BB2" w:rsidRDefault="0070144F" w:rsidP="0070144F">
      <w:pPr>
        <w:rPr>
          <w:sz w:val="16"/>
        </w:rPr>
      </w:pPr>
      <w:r w:rsidRPr="00037939">
        <w:rPr>
          <w:rStyle w:val="StyleUnderline"/>
        </w:rPr>
        <w:t>USING BIG DATA to diagnose problems and predict successes is one thing</w:t>
      </w:r>
      <w:r w:rsidRPr="00367BB2">
        <w:rPr>
          <w:sz w:val="16"/>
        </w:rPr>
        <w:t xml:space="preserve">. </w:t>
      </w:r>
      <w:r w:rsidRPr="00037939">
        <w:rPr>
          <w:rStyle w:val="Emphasis"/>
        </w:rPr>
        <w:t xml:space="preserve">What is even more exciting is that </w:t>
      </w:r>
      <w:r w:rsidRPr="007663BE">
        <w:rPr>
          <w:rStyle w:val="Emphasis"/>
          <w:highlight w:val="green"/>
        </w:rPr>
        <w:t>we can use big data to design organizations, cities and governments that work better than the ones we have today</w:t>
      </w:r>
      <w:r w:rsidRPr="007663BE">
        <w:rPr>
          <w:sz w:val="16"/>
          <w:highlight w:val="green"/>
        </w:rPr>
        <w:t>.</w:t>
      </w:r>
      <w:r w:rsidRPr="00367BB2">
        <w:rPr>
          <w:sz w:val="16"/>
        </w:rPr>
        <w:t xml:space="preserve"> The potential is easiest to see within corporations. </w:t>
      </w:r>
      <w:r w:rsidRPr="007663BE">
        <w:rPr>
          <w:rStyle w:val="StyleUnderline"/>
          <w:highlight w:val="green"/>
        </w:rPr>
        <w:t>By measuring idea flow, it is</w:t>
      </w:r>
      <w:r w:rsidRPr="00037939">
        <w:rPr>
          <w:rStyle w:val="StyleUnderline"/>
        </w:rPr>
        <w:t xml:space="preserve"> usually </w:t>
      </w:r>
      <w:r w:rsidRPr="007663BE">
        <w:rPr>
          <w:rStyle w:val="StyleUnderline"/>
          <w:highlight w:val="green"/>
        </w:rPr>
        <w:t>possible to find</w:t>
      </w:r>
      <w:r w:rsidRPr="00037939">
        <w:rPr>
          <w:rStyle w:val="StyleUnderline"/>
        </w:rPr>
        <w:t xml:space="preserve"> simple </w:t>
      </w:r>
      <w:r w:rsidRPr="007663BE">
        <w:rPr>
          <w:rStyle w:val="StyleUnderline"/>
          <w:highlight w:val="green"/>
        </w:rPr>
        <w:t>changes that improve productivity and creative output</w:t>
      </w:r>
      <w:r w:rsidRPr="00037939">
        <w:rPr>
          <w:rStyle w:val="StyleUnderline"/>
        </w:rPr>
        <w:t>.</w:t>
      </w:r>
      <w:r w:rsidRPr="00367BB2">
        <w:rPr>
          <w:sz w:val="16"/>
        </w:rPr>
        <w:t xml:space="preserve"> </w:t>
      </w:r>
      <w:r w:rsidRPr="00037939">
        <w:rPr>
          <w:rStyle w:val="StyleUnderline"/>
        </w:rPr>
        <w:t>For instance, the advertising department of a German bank had experienced serious problems launching successful new product campaigns</w:t>
      </w:r>
      <w:r w:rsidRPr="00367BB2">
        <w:rPr>
          <w:sz w:val="16"/>
        </w:rPr>
        <w:t xml:space="preserve">, and they wanted to know what they were doing wrong. </w:t>
      </w:r>
      <w:r w:rsidRPr="00037939">
        <w:rPr>
          <w:rStyle w:val="StyleUnderline"/>
        </w:rPr>
        <w:t>When we studied the problem</w:t>
      </w:r>
      <w:r w:rsidRPr="00367BB2">
        <w:rPr>
          <w:sz w:val="16"/>
        </w:rPr>
        <w:t xml:space="preserve"> with </w:t>
      </w:r>
      <w:proofErr w:type="spellStart"/>
      <w:r w:rsidRPr="00367BB2">
        <w:rPr>
          <w:sz w:val="16"/>
        </w:rPr>
        <w:t>sociometric</w:t>
      </w:r>
      <w:proofErr w:type="spellEnd"/>
      <w:r w:rsidRPr="00367BB2">
        <w:rPr>
          <w:sz w:val="16"/>
        </w:rPr>
        <w:t xml:space="preserve"> ID badges, we </w:t>
      </w:r>
      <w:r w:rsidRPr="00037939">
        <w:rPr>
          <w:rStyle w:val="StyleUnderline"/>
        </w:rPr>
        <w:t>found that while groups within the organization were exchanging lots of e-mails, almost no one talked to the employees in customer service</w:t>
      </w:r>
      <w:r w:rsidRPr="00367BB2">
        <w:rPr>
          <w:sz w:val="16"/>
        </w:rPr>
        <w:t xml:space="preserve">. </w:t>
      </w:r>
      <w:r w:rsidRPr="00037939">
        <w:rPr>
          <w:rStyle w:val="StyleUnderline"/>
        </w:rPr>
        <w:t>The reason was simple: customer service was on another floor</w:t>
      </w:r>
      <w:r w:rsidRPr="00367BB2">
        <w:rPr>
          <w:sz w:val="16"/>
        </w:rPr>
        <w:t xml:space="preserve">. This configuration caused huge problems. Inevitably, the advertising department would end up designing ad campaigns that customer service was unable to support. </w:t>
      </w:r>
      <w:r w:rsidRPr="00037939">
        <w:rPr>
          <w:rStyle w:val="StyleUnderline"/>
        </w:rPr>
        <w:t>When management saw the diagram we produced depicting this broken flow of information, they immediately realized they should move customer service to the same floor as the rest of the groups. Problem solved</w:t>
      </w:r>
      <w:r w:rsidRPr="00367BB2">
        <w:rPr>
          <w:sz w:val="16"/>
        </w:rPr>
        <w:t xml:space="preserve">. </w:t>
      </w:r>
      <w:r w:rsidRPr="00037939">
        <w:rPr>
          <w:rStyle w:val="StyleUnderline"/>
        </w:rPr>
        <w:t>Increasing engagement is not a magic bullet. In fact, increasing engagement without increasing exploration can cause problems</w:t>
      </w:r>
      <w:r w:rsidRPr="00367BB2">
        <w:rPr>
          <w:sz w:val="16"/>
        </w:rPr>
        <w:t xml:space="preserve">. </w:t>
      </w:r>
      <w:r w:rsidRPr="00367BB2">
        <w:rPr>
          <w:rStyle w:val="StyleUnderline"/>
        </w:rPr>
        <w:t>For instance</w:t>
      </w:r>
      <w:r w:rsidRPr="00367BB2">
        <w:rPr>
          <w:sz w:val="16"/>
        </w:rPr>
        <w:t xml:space="preserve">, when postdoctoral student </w:t>
      </w:r>
      <w:proofErr w:type="spellStart"/>
      <w:r w:rsidRPr="00367BB2">
        <w:rPr>
          <w:sz w:val="16"/>
        </w:rPr>
        <w:t>Yaniv</w:t>
      </w:r>
      <w:proofErr w:type="spellEnd"/>
      <w:r w:rsidRPr="00367BB2">
        <w:rPr>
          <w:sz w:val="16"/>
        </w:rPr>
        <w:t xml:space="preserve"> </w:t>
      </w:r>
      <w:proofErr w:type="spellStart"/>
      <w:r w:rsidRPr="00367BB2">
        <w:rPr>
          <w:sz w:val="16"/>
        </w:rPr>
        <w:t>Altshuler</w:t>
      </w:r>
      <w:proofErr w:type="spellEnd"/>
      <w:r w:rsidRPr="00367BB2">
        <w:rPr>
          <w:sz w:val="16"/>
        </w:rPr>
        <w:t xml:space="preserve"> and I measured </w:t>
      </w:r>
      <w:r w:rsidRPr="00367BB2">
        <w:rPr>
          <w:rStyle w:val="StyleUnderline"/>
        </w:rPr>
        <w:t xml:space="preserve">information flow within the </w:t>
      </w:r>
      <w:proofErr w:type="spellStart"/>
      <w:r w:rsidRPr="00367BB2">
        <w:rPr>
          <w:rStyle w:val="StyleUnderline"/>
        </w:rPr>
        <w:t>eToro</w:t>
      </w:r>
      <w:proofErr w:type="spellEnd"/>
      <w:r w:rsidRPr="00367BB2">
        <w:rPr>
          <w:rStyle w:val="StyleUnderline"/>
        </w:rPr>
        <w:t xml:space="preserve"> social network of financial traders</w:t>
      </w:r>
      <w:r w:rsidRPr="00367BB2">
        <w:rPr>
          <w:sz w:val="16"/>
        </w:rPr>
        <w:t xml:space="preserve">, we found that at a certain point people </w:t>
      </w:r>
      <w:r w:rsidRPr="00367BB2">
        <w:rPr>
          <w:rStyle w:val="StyleUnderline"/>
        </w:rPr>
        <w:t>become so interconnected that the flow of ideas is dominated by feedback loops</w:t>
      </w:r>
      <w:r w:rsidRPr="00367BB2">
        <w:rPr>
          <w:sz w:val="16"/>
        </w:rPr>
        <w:t xml:space="preserve">. </w:t>
      </w:r>
      <w:r w:rsidRPr="00367BB2">
        <w:rPr>
          <w:rStyle w:val="StyleUnderline"/>
        </w:rPr>
        <w:t>Sure, everyone is trading ideas -- but they are the same ideas over and over</w:t>
      </w:r>
      <w:r w:rsidRPr="00367BB2">
        <w:rPr>
          <w:sz w:val="16"/>
        </w:rPr>
        <w:t xml:space="preserve">. As a result, the traders work in an echo chamber. And when feedback loops dominate within a group of traders, financial bubbles happen. This is exactly how otherwise intelligent people all became convinced that Pets.com was the stock of the century. Fortunately, </w:t>
      </w:r>
      <w:r w:rsidRPr="007663BE">
        <w:rPr>
          <w:rStyle w:val="StyleUnderline"/>
          <w:highlight w:val="green"/>
        </w:rPr>
        <w:t>we have found that we can manage the flow of ideas between people by providing small incentives</w:t>
      </w:r>
      <w:r w:rsidRPr="00367BB2">
        <w:rPr>
          <w:rStyle w:val="StyleUnderline"/>
        </w:rPr>
        <w:t xml:space="preserve">, or nudges, </w:t>
      </w:r>
      <w:r w:rsidRPr="007663BE">
        <w:rPr>
          <w:rStyle w:val="StyleUnderline"/>
          <w:highlight w:val="green"/>
        </w:rPr>
        <w:t>to individuals</w:t>
      </w:r>
      <w:r w:rsidRPr="00367BB2">
        <w:rPr>
          <w:sz w:val="16"/>
        </w:rPr>
        <w:t xml:space="preserve">. </w:t>
      </w:r>
      <w:r w:rsidRPr="00367BB2">
        <w:rPr>
          <w:rStyle w:val="StyleUnderline"/>
        </w:rPr>
        <w:t xml:space="preserve">Some </w:t>
      </w:r>
      <w:r w:rsidRPr="007663BE">
        <w:rPr>
          <w:rStyle w:val="StyleUnderline"/>
          <w:highlight w:val="green"/>
        </w:rPr>
        <w:t>incentives can nudge isolated people to engage more with others</w:t>
      </w:r>
      <w:r w:rsidRPr="00367BB2">
        <w:rPr>
          <w:rStyle w:val="StyleUnderline"/>
        </w:rPr>
        <w:t>;</w:t>
      </w:r>
      <w:r w:rsidRPr="00367BB2">
        <w:rPr>
          <w:sz w:val="16"/>
        </w:rPr>
        <w:t xml:space="preserve"> still others can encourage people mired in groupthink to explore outside their current contacts. In </w:t>
      </w:r>
      <w:r w:rsidRPr="007663BE">
        <w:rPr>
          <w:rStyle w:val="StyleUnderline"/>
          <w:highlight w:val="green"/>
        </w:rPr>
        <w:t>an experiment with 2.7 million small-time</w:t>
      </w:r>
      <w:r w:rsidRPr="00367BB2">
        <w:rPr>
          <w:sz w:val="16"/>
        </w:rPr>
        <w:t xml:space="preserve">, individual </w:t>
      </w:r>
      <w:proofErr w:type="spellStart"/>
      <w:r w:rsidRPr="00367BB2">
        <w:rPr>
          <w:sz w:val="16"/>
        </w:rPr>
        <w:t>eToro</w:t>
      </w:r>
      <w:proofErr w:type="spellEnd"/>
      <w:r w:rsidRPr="00367BB2">
        <w:rPr>
          <w:sz w:val="16"/>
        </w:rPr>
        <w:t xml:space="preserve"> </w:t>
      </w:r>
      <w:r w:rsidRPr="007663BE">
        <w:rPr>
          <w:rStyle w:val="StyleUnderline"/>
          <w:highlight w:val="green"/>
        </w:rPr>
        <w:t>investors,</w:t>
      </w:r>
      <w:r w:rsidRPr="00367BB2">
        <w:rPr>
          <w:rStyle w:val="StyleUnderline"/>
        </w:rPr>
        <w:t xml:space="preserve"> we "tuned" the network by giving traders discount coupons that </w:t>
      </w:r>
      <w:r w:rsidRPr="007663BE">
        <w:rPr>
          <w:rStyle w:val="StyleUnderline"/>
          <w:highlight w:val="green"/>
        </w:rPr>
        <w:t>encouraged them to explore the ideas of a more diverse set of other traders</w:t>
      </w:r>
      <w:r w:rsidRPr="007663BE">
        <w:rPr>
          <w:sz w:val="16"/>
          <w:highlight w:val="green"/>
        </w:rPr>
        <w:t>.</w:t>
      </w:r>
      <w:r w:rsidRPr="00367BB2">
        <w:rPr>
          <w:sz w:val="16"/>
        </w:rPr>
        <w:t xml:space="preserve"> </w:t>
      </w:r>
      <w:r w:rsidRPr="007663BE">
        <w:rPr>
          <w:rStyle w:val="StyleUnderline"/>
          <w:highlight w:val="green"/>
        </w:rPr>
        <w:t>As a result, the entire network remained in the healthy wisdom-of-the-crowd region</w:t>
      </w:r>
      <w:r w:rsidRPr="00367BB2">
        <w:rPr>
          <w:sz w:val="16"/>
        </w:rPr>
        <w:t xml:space="preserve">. What was more remarkable is that </w:t>
      </w:r>
      <w:r w:rsidRPr="007663BE">
        <w:rPr>
          <w:rStyle w:val="StyleUnderline"/>
          <w:highlight w:val="green"/>
        </w:rPr>
        <w:t>although we applied the nudges only to a small number of traders</w:t>
      </w:r>
      <w:r w:rsidRPr="00367BB2">
        <w:rPr>
          <w:rStyle w:val="StyleUnderline"/>
        </w:rPr>
        <w:t>, w</w:t>
      </w:r>
      <w:r w:rsidRPr="007663BE">
        <w:rPr>
          <w:rStyle w:val="StyleUnderline"/>
          <w:highlight w:val="green"/>
        </w:rPr>
        <w:t>e were able to increase the profitability of all social trader</w:t>
      </w:r>
      <w:r w:rsidRPr="00367BB2">
        <w:rPr>
          <w:rStyle w:val="StyleUnderline"/>
        </w:rPr>
        <w:t>s by more than 6 percent.</w:t>
      </w:r>
      <w:r w:rsidRPr="00367BB2">
        <w:rPr>
          <w:sz w:val="16"/>
        </w:rPr>
        <w:t xml:space="preserve"> </w:t>
      </w:r>
      <w:r w:rsidRPr="007663BE">
        <w:rPr>
          <w:rStyle w:val="Emphasis"/>
          <w:highlight w:val="green"/>
        </w:rPr>
        <w:t>Designing idea flows can</w:t>
      </w:r>
      <w:r w:rsidRPr="00367BB2">
        <w:rPr>
          <w:rStyle w:val="Emphasis"/>
        </w:rPr>
        <w:t xml:space="preserve"> also help </w:t>
      </w:r>
      <w:r w:rsidRPr="007663BE">
        <w:rPr>
          <w:rStyle w:val="Emphasis"/>
          <w:highlight w:val="green"/>
        </w:rPr>
        <w:t>solve the tragedy of the commons,</w:t>
      </w:r>
      <w:r w:rsidRPr="00367BB2">
        <w:rPr>
          <w:rStyle w:val="Emphasis"/>
        </w:rPr>
        <w:t xml:space="preserve"> in which a few people behave in such a way that everyone suffers, yet the cost to any one person is so small there is little motivation to fix the problem. </w:t>
      </w:r>
      <w:r w:rsidRPr="00367BB2">
        <w:rPr>
          <w:sz w:val="16"/>
        </w:rPr>
        <w:t xml:space="preserve">An excellent example can be found in the health insurance industry. People who fail to take medicine they need, or exercise, or eat sensibly have higher health care costs, driving up the price of health insurance for everyone. Another example is when tax collection is too centralized: local authorities have little incentive to ensure that everyone pays taxes, and as a result, tax cheating becomes common. The usual solution is to find the offenders and offer incentives or levy penalties designed to get them to behave better. This approach is expensive and rarely works. Yet graduate student </w:t>
      </w:r>
      <w:proofErr w:type="spellStart"/>
      <w:r w:rsidRPr="00367BB2">
        <w:rPr>
          <w:sz w:val="16"/>
        </w:rPr>
        <w:t>Ankur</w:t>
      </w:r>
      <w:proofErr w:type="spellEnd"/>
      <w:r w:rsidRPr="00367BB2">
        <w:rPr>
          <w:sz w:val="16"/>
        </w:rPr>
        <w:t xml:space="preserve"> Mani and I have shown that promoting increased engagement between people can minimize these situations. The key is to provide small cash incentives to those who have the most interaction with the offenders, rewarding them rather than the offender for improved behavior. In real-world situations -- with initiatives to encourage healthy behavior, for example, or to prompt people to save energy -- </w:t>
      </w:r>
      <w:r w:rsidRPr="007663BE">
        <w:rPr>
          <w:rStyle w:val="Emphasis"/>
          <w:highlight w:val="green"/>
        </w:rPr>
        <w:t>we have found that</w:t>
      </w:r>
      <w:r w:rsidRPr="00367BB2">
        <w:rPr>
          <w:sz w:val="16"/>
        </w:rPr>
        <w:t xml:space="preserve"> this </w:t>
      </w:r>
      <w:r w:rsidRPr="007663BE">
        <w:rPr>
          <w:rStyle w:val="Emphasis"/>
          <w:highlight w:val="green"/>
        </w:rPr>
        <w:t>social-pressure-based approach is up to four times as efficient as traditional methods</w:t>
      </w:r>
      <w:r w:rsidRPr="00367BB2">
        <w:rPr>
          <w:sz w:val="16"/>
        </w:rPr>
        <w:t xml:space="preserve">. This </w:t>
      </w:r>
      <w:r w:rsidRPr="00367BB2">
        <w:rPr>
          <w:rStyle w:val="StyleUnderline"/>
        </w:rPr>
        <w:t>same approach can be used for social mobilization</w:t>
      </w:r>
      <w:r w:rsidRPr="00367BB2">
        <w:rPr>
          <w:sz w:val="16"/>
        </w:rPr>
        <w:t xml:space="preserve"> -- </w:t>
      </w:r>
      <w:r w:rsidRPr="007663BE">
        <w:rPr>
          <w:rStyle w:val="Emphasis"/>
          <w:highlight w:val="green"/>
        </w:rPr>
        <w:t>in emergencies</w:t>
      </w:r>
      <w:r w:rsidRPr="00367BB2">
        <w:rPr>
          <w:sz w:val="16"/>
        </w:rPr>
        <w:t xml:space="preserve">, say, or any time a special, coordinated effort is needed to achieve some common goal. In 2009, for example, the </w:t>
      </w:r>
      <w:r w:rsidRPr="007663BE">
        <w:rPr>
          <w:rStyle w:val="Emphasis"/>
          <w:highlight w:val="green"/>
        </w:rPr>
        <w:t>D</w:t>
      </w:r>
      <w:r w:rsidRPr="00367BB2">
        <w:rPr>
          <w:sz w:val="16"/>
        </w:rPr>
        <w:t xml:space="preserve">efense </w:t>
      </w:r>
      <w:r w:rsidRPr="007663BE">
        <w:rPr>
          <w:rStyle w:val="Emphasis"/>
          <w:highlight w:val="green"/>
        </w:rPr>
        <w:t>A</w:t>
      </w:r>
      <w:r w:rsidRPr="00367BB2">
        <w:rPr>
          <w:sz w:val="16"/>
        </w:rPr>
        <w:t xml:space="preserve">dvanced </w:t>
      </w:r>
      <w:r w:rsidRPr="007663BE">
        <w:rPr>
          <w:rStyle w:val="Emphasis"/>
          <w:highlight w:val="green"/>
        </w:rPr>
        <w:t>R</w:t>
      </w:r>
      <w:r w:rsidRPr="00367BB2">
        <w:rPr>
          <w:sz w:val="16"/>
        </w:rPr>
        <w:t xml:space="preserve">esearch </w:t>
      </w:r>
      <w:r w:rsidRPr="007663BE">
        <w:rPr>
          <w:rStyle w:val="Emphasis"/>
          <w:highlight w:val="green"/>
        </w:rPr>
        <w:t>P</w:t>
      </w:r>
      <w:r w:rsidRPr="00367BB2">
        <w:rPr>
          <w:sz w:val="16"/>
        </w:rPr>
        <w:t xml:space="preserve">rojects </w:t>
      </w:r>
      <w:r w:rsidRPr="007663BE">
        <w:rPr>
          <w:rStyle w:val="Emphasis"/>
          <w:highlight w:val="green"/>
        </w:rPr>
        <w:t>A</w:t>
      </w:r>
      <w:r w:rsidRPr="00367BB2">
        <w:rPr>
          <w:sz w:val="16"/>
        </w:rPr>
        <w:t xml:space="preserve">gency </w:t>
      </w:r>
      <w:r w:rsidRPr="007663BE">
        <w:rPr>
          <w:rStyle w:val="StyleUnderline"/>
          <w:highlight w:val="green"/>
        </w:rPr>
        <w:t>designed an experiment</w:t>
      </w:r>
      <w:r w:rsidRPr="00367BB2">
        <w:rPr>
          <w:rStyle w:val="StyleUnderline"/>
        </w:rPr>
        <w:t xml:space="preserve"> to celebrate the 40th anniversary of the Internet.</w:t>
      </w:r>
      <w:r w:rsidRPr="00367BB2">
        <w:rPr>
          <w:sz w:val="16"/>
        </w:rPr>
        <w:t xml:space="preserve"> The idea was </w:t>
      </w:r>
      <w:r w:rsidRPr="007663BE">
        <w:rPr>
          <w:rStyle w:val="Emphasis"/>
          <w:highlight w:val="green"/>
        </w:rPr>
        <w:t>to show how social media and the Internet could enable emergency mobilization across</w:t>
      </w:r>
      <w:r w:rsidRPr="00367BB2">
        <w:rPr>
          <w:rStyle w:val="Emphasis"/>
        </w:rPr>
        <w:t xml:space="preserve"> the U.S</w:t>
      </w:r>
      <w:r w:rsidRPr="00367BB2">
        <w:rPr>
          <w:sz w:val="16"/>
        </w:rPr>
        <w:t xml:space="preserve">. </w:t>
      </w:r>
      <w:r w:rsidRPr="007663BE">
        <w:rPr>
          <w:rStyle w:val="Emphasis"/>
          <w:highlight w:val="green"/>
        </w:rPr>
        <w:t>DARPA offered a $40,000 prize for the team that could most quickly find 10 red balloons placed across the</w:t>
      </w:r>
      <w:r w:rsidRPr="00367BB2">
        <w:rPr>
          <w:rStyle w:val="Emphasis"/>
        </w:rPr>
        <w:t xml:space="preserve"> continental </w:t>
      </w:r>
      <w:r w:rsidRPr="007663BE">
        <w:rPr>
          <w:rStyle w:val="Emphasis"/>
          <w:highlight w:val="green"/>
        </w:rPr>
        <w:t>U.S</w:t>
      </w:r>
      <w:r w:rsidRPr="00367BB2">
        <w:rPr>
          <w:rStyle w:val="Emphasis"/>
        </w:rPr>
        <w:t>.</w:t>
      </w:r>
      <w:r w:rsidRPr="00367BB2">
        <w:rPr>
          <w:sz w:val="16"/>
        </w:rPr>
        <w:t xml:space="preserve"> Some 4,000 teams signed up for the contest, and almost all took the simplest approach -- offering a reward to anyone who reported seeing a balloon. </w:t>
      </w:r>
      <w:r w:rsidRPr="007663BE">
        <w:rPr>
          <w:rStyle w:val="StyleUnderline"/>
          <w:highlight w:val="green"/>
        </w:rPr>
        <w:t>My research group</w:t>
      </w:r>
      <w:r w:rsidRPr="00367BB2">
        <w:rPr>
          <w:rStyle w:val="StyleUnderline"/>
        </w:rPr>
        <w:t xml:space="preserve"> took a different tack</w:t>
      </w:r>
      <w:r w:rsidRPr="00367BB2">
        <w:rPr>
          <w:sz w:val="16"/>
        </w:rPr>
        <w:t xml:space="preserve">. We split the reward money among those who used their social networks to recruit a person who later saw a balloon and those who saw a balloon themselves. This scheme, which is </w:t>
      </w:r>
      <w:r w:rsidRPr="00367BB2">
        <w:rPr>
          <w:rStyle w:val="StyleUnderline"/>
        </w:rPr>
        <w:t>conceptually the same as the social-pressure approach to solving tragedies of the commons,</w:t>
      </w:r>
      <w:r w:rsidRPr="00367BB2">
        <w:rPr>
          <w:sz w:val="16"/>
        </w:rPr>
        <w:t xml:space="preserve"> </w:t>
      </w:r>
      <w:r w:rsidRPr="007663BE">
        <w:rPr>
          <w:rStyle w:val="Emphasis"/>
          <w:highlight w:val="green"/>
        </w:rPr>
        <w:t>encouraged people to use their social networks</w:t>
      </w:r>
      <w:r w:rsidRPr="00367BB2">
        <w:rPr>
          <w:rStyle w:val="Emphasis"/>
        </w:rPr>
        <w:t xml:space="preserve"> as much as possible. </w:t>
      </w:r>
      <w:r w:rsidRPr="007663BE">
        <w:rPr>
          <w:rStyle w:val="Emphasis"/>
          <w:highlight w:val="green"/>
        </w:rPr>
        <w:t>We won the contest</w:t>
      </w:r>
      <w:r w:rsidRPr="00367BB2">
        <w:rPr>
          <w:rStyle w:val="Emphasis"/>
        </w:rPr>
        <w:t xml:space="preserve"> by locating all 10 balloons </w:t>
      </w:r>
      <w:r w:rsidRPr="007663BE">
        <w:rPr>
          <w:rStyle w:val="Emphasis"/>
          <w:highlight w:val="green"/>
        </w:rPr>
        <w:t>in only nine hours</w:t>
      </w:r>
      <w:r w:rsidRPr="007663BE">
        <w:rPr>
          <w:sz w:val="16"/>
          <w:highlight w:val="green"/>
        </w:rPr>
        <w:t>.</w:t>
      </w:r>
      <w:r w:rsidRPr="00367BB2">
        <w:rPr>
          <w:sz w:val="16"/>
        </w:rPr>
        <w:t xml:space="preserve"> </w:t>
      </w:r>
    </w:p>
    <w:p w14:paraId="49ADEE50" w14:textId="77777777" w:rsidR="0070144F" w:rsidRPr="00075E08" w:rsidRDefault="0070144F" w:rsidP="0070144F">
      <w:pPr>
        <w:rPr>
          <w:u w:val="single"/>
        </w:rPr>
      </w:pPr>
    </w:p>
    <w:p w14:paraId="7EAD870B" w14:textId="77777777" w:rsidR="00E86C2A" w:rsidRDefault="00E86C2A">
      <w:pPr>
        <w:pStyle w:val="Heading3"/>
      </w:pPr>
      <w:r>
        <w:t>All Data Key</w:t>
      </w:r>
    </w:p>
    <w:p w14:paraId="622299F8" w14:textId="77777777" w:rsidR="00E86C2A" w:rsidRPr="00D86C4E" w:rsidRDefault="00E86C2A" w:rsidP="00E86C2A">
      <w:pPr>
        <w:pStyle w:val="Heading4"/>
        <w:rPr>
          <w:rFonts w:cs="Times New Roman"/>
        </w:rPr>
      </w:pPr>
      <w:r>
        <w:rPr>
          <w:rFonts w:cs="Times New Roman"/>
        </w:rPr>
        <w:t>P</w:t>
      </w:r>
      <w:r w:rsidRPr="00D86C4E">
        <w:rPr>
          <w:rFonts w:cs="Times New Roman"/>
        </w:rPr>
        <w:t>reserving the collection of all big data is key to effectiveness</w:t>
      </w:r>
    </w:p>
    <w:p w14:paraId="6479AB5D" w14:textId="77777777" w:rsidR="00E86C2A" w:rsidRPr="00D86C4E" w:rsidRDefault="00E86C2A" w:rsidP="00E86C2A">
      <w:proofErr w:type="spellStart"/>
      <w:r w:rsidRPr="00D86C4E">
        <w:rPr>
          <w:rStyle w:val="Style13ptBold"/>
        </w:rPr>
        <w:t>Einav</w:t>
      </w:r>
      <w:proofErr w:type="spellEnd"/>
      <w:r w:rsidRPr="00D86C4E">
        <w:rPr>
          <w:rStyle w:val="Style13ptBold"/>
        </w:rPr>
        <w:t xml:space="preserve"> and Levin 2014 </w:t>
      </w:r>
      <w:r w:rsidRPr="00D86C4E">
        <w:rPr>
          <w:sz w:val="16"/>
          <w:szCs w:val="16"/>
        </w:rPr>
        <w:t>(</w:t>
      </w:r>
      <w:proofErr w:type="spellStart"/>
      <w:r w:rsidRPr="00D86C4E">
        <w:rPr>
          <w:sz w:val="16"/>
          <w:szCs w:val="16"/>
        </w:rPr>
        <w:t>Liran</w:t>
      </w:r>
      <w:proofErr w:type="spellEnd"/>
      <w:r w:rsidRPr="00D86C4E">
        <w:rPr>
          <w:sz w:val="16"/>
          <w:szCs w:val="16"/>
        </w:rPr>
        <w:t xml:space="preserve"> </w:t>
      </w:r>
      <w:proofErr w:type="spellStart"/>
      <w:r w:rsidRPr="00D86C4E">
        <w:rPr>
          <w:sz w:val="16"/>
          <w:szCs w:val="16"/>
        </w:rPr>
        <w:t>Einav</w:t>
      </w:r>
      <w:proofErr w:type="spellEnd"/>
      <w:r w:rsidRPr="00D86C4E">
        <w:rPr>
          <w:sz w:val="16"/>
          <w:szCs w:val="16"/>
        </w:rPr>
        <w:t xml:space="preserve"> is a professor of economics at Stanford and a writer for the National Bureau of Economics. Jonathan Levin is Professor of economics at Stanford and a writer for the National Bureau of Economics. “The Data Revolution and Economic Analysis” National Bureau of Economics. </w:t>
      </w:r>
      <w:hyperlink r:id="rId28" w:history="1">
        <w:r w:rsidRPr="00235250">
          <w:rPr>
            <w:rStyle w:val="Hyperlink"/>
            <w:sz w:val="16"/>
            <w:szCs w:val="16"/>
          </w:rPr>
          <w:t>http://web.stanford.edu/~jdlevin/Papers/BigData.pdf</w:t>
        </w:r>
      </w:hyperlink>
      <w:r>
        <w:rPr>
          <w:sz w:val="16"/>
          <w:szCs w:val="16"/>
        </w:rPr>
        <w:t xml:space="preserve">  //HS</w:t>
      </w:r>
      <w:r w:rsidRPr="00D86C4E">
        <w:rPr>
          <w:sz w:val="16"/>
          <w:szCs w:val="16"/>
        </w:rPr>
        <w:t>)</w:t>
      </w:r>
      <w:r w:rsidRPr="00D86C4E">
        <w:rPr>
          <w:rStyle w:val="Style13ptBold"/>
        </w:rPr>
        <w:t xml:space="preserve"> </w:t>
      </w:r>
      <w:r w:rsidRPr="00D86C4E">
        <w:t xml:space="preserve"> </w:t>
      </w:r>
    </w:p>
    <w:p w14:paraId="2AAFFAAF" w14:textId="77777777" w:rsidR="00E86C2A" w:rsidRPr="00D86C4E" w:rsidRDefault="00E86C2A" w:rsidP="00E86C2A">
      <w:r w:rsidRPr="00D86C4E">
        <w:t>**Heterogeneity- Distinct characteristics between things (</w:t>
      </w:r>
      <w:proofErr w:type="spellStart"/>
      <w:r w:rsidRPr="00D86C4E">
        <w:t>sorta</w:t>
      </w:r>
      <w:proofErr w:type="spellEnd"/>
      <w:r w:rsidRPr="00D86C4E">
        <w:t xml:space="preserve"> I guess in this context it’s the difference based on their data statistics or something of t</w:t>
      </w:r>
      <w:r>
        <w:t>hat sort, more research needed</w:t>
      </w:r>
      <w:r w:rsidRPr="00D86C4E">
        <w:t>)</w:t>
      </w:r>
    </w:p>
    <w:p w14:paraId="3C30D4A1" w14:textId="76F6F154" w:rsidR="00E86C2A" w:rsidRPr="00D86C4E" w:rsidRDefault="00E86C2A" w:rsidP="00E86C2A">
      <w:pPr>
        <w:rPr>
          <w:sz w:val="16"/>
        </w:rPr>
      </w:pPr>
      <w:r w:rsidRPr="00D86C4E">
        <w:rPr>
          <w:rStyle w:val="StyleUnderline"/>
        </w:rPr>
        <w:t>The studies described in the prior section make use of big data</w:t>
      </w:r>
      <w:r w:rsidRPr="00D86C4E">
        <w:rPr>
          <w:sz w:val="16"/>
        </w:rPr>
        <w:t xml:space="preserve">, </w:t>
      </w:r>
      <w:r w:rsidRPr="00D86C4E">
        <w:rPr>
          <w:rStyle w:val="StyleUnderline"/>
        </w:rPr>
        <w:t>but the conceptual approaches and statistical methods are familiar</w:t>
      </w:r>
      <w:r w:rsidRPr="00D86C4E">
        <w:rPr>
          <w:sz w:val="16"/>
        </w:rPr>
        <w:t xml:space="preserve"> ones. In particular, </w:t>
      </w:r>
      <w:r w:rsidRPr="00D86C4E">
        <w:rPr>
          <w:rStyle w:val="StyleUnderline"/>
        </w:rPr>
        <w:t xml:space="preserve">the object being studied is the relationship between a particular treatment </w:t>
      </w:r>
      <w:r w:rsidRPr="00D86C4E">
        <w:rPr>
          <w:sz w:val="16"/>
        </w:rPr>
        <w:t xml:space="preserve">(having a better teacher, getting health insurance, being charged sales tax) </w:t>
      </w:r>
      <w:r w:rsidRPr="00D86C4E">
        <w:rPr>
          <w:rStyle w:val="StyleUnderline"/>
        </w:rPr>
        <w:t>and an outcome variable</w:t>
      </w:r>
      <w:r w:rsidRPr="00D86C4E">
        <w:rPr>
          <w:sz w:val="16"/>
        </w:rPr>
        <w:t xml:space="preserve"> (adult earnings, health utilization, purchasing). Many, if not most, studies in empirical micro- economics have this structure, where the goal is to study a particular bivariate relationship—often, but not always, a causal one—holding “all else equal,” where the “all else equal” part is often implemented by controlling for other predictive variables. </w:t>
      </w:r>
      <w:r w:rsidRPr="00D86C4E">
        <w:rPr>
          <w:rStyle w:val="StyleUnderline"/>
        </w:rPr>
        <w:t>In contrast, the predictive modeling approaches described in section III are inherently multivariate</w:t>
      </w:r>
      <w:r w:rsidRPr="00D86C4E">
        <w:rPr>
          <w:sz w:val="16"/>
        </w:rPr>
        <w:t xml:space="preserve">. </w:t>
      </w:r>
      <w:r w:rsidRPr="007663BE">
        <w:rPr>
          <w:rStyle w:val="StyleUnderline"/>
          <w:highlight w:val="green"/>
        </w:rPr>
        <w:t>The focus is not on how a single variable affects a given outcome measure, but on how the outcome varies with a large number of potential predictors</w:t>
      </w:r>
      <w:r w:rsidRPr="00D86C4E">
        <w:rPr>
          <w:rStyle w:val="StyleUnderline"/>
        </w:rPr>
        <w:t>,</w:t>
      </w:r>
      <w:r w:rsidRPr="00D86C4E">
        <w:rPr>
          <w:sz w:val="16"/>
        </w:rPr>
        <w:t xml:space="preserve"> and the analyst may or may not use prior theory as to which predictors are relevant. </w:t>
      </w:r>
      <w:r w:rsidRPr="007663BE">
        <w:rPr>
          <w:rStyle w:val="StyleUnderline"/>
          <w:highlight w:val="green"/>
        </w:rPr>
        <w:t>This conceptual difference raises the question of whether big data techniques common in statistics will turn out to be useful in economic research</w:t>
      </w:r>
      <w:r w:rsidRPr="007663BE">
        <w:rPr>
          <w:sz w:val="16"/>
          <w:highlight w:val="green"/>
        </w:rPr>
        <w:t>.</w:t>
      </w:r>
      <w:r w:rsidRPr="00D86C4E">
        <w:rPr>
          <w:sz w:val="16"/>
        </w:rPr>
        <w:t xml:space="preserve"> We think </w:t>
      </w:r>
      <w:r w:rsidRPr="007663BE">
        <w:rPr>
          <w:rStyle w:val="Emphasis"/>
          <w:highlight w:val="green"/>
        </w:rPr>
        <w:t>the answer is likely to be affirmative</w:t>
      </w:r>
      <w:r w:rsidRPr="00D86C4E">
        <w:rPr>
          <w:rStyle w:val="Emphasis"/>
        </w:rPr>
        <w:t>.</w:t>
      </w:r>
      <w:r w:rsidRPr="00D86C4E">
        <w:rPr>
          <w:sz w:val="16"/>
        </w:rPr>
        <w:t xml:space="preserve"> </w:t>
      </w:r>
      <w:r w:rsidRPr="007663BE">
        <w:rPr>
          <w:rStyle w:val="StyleUnderline"/>
          <w:highlight w:val="green"/>
        </w:rPr>
        <w:t xml:space="preserve">One application that </w:t>
      </w:r>
      <w:r w:rsidRPr="008A3272">
        <w:rPr>
          <w:rStyle w:val="StyleUnderline"/>
        </w:rPr>
        <w:t>already</w:t>
      </w:r>
      <w:r w:rsidRPr="007663BE">
        <w:rPr>
          <w:rStyle w:val="StyleUnderline"/>
          <w:highlight w:val="green"/>
        </w:rPr>
        <w:t xml:space="preserve"> has been explored</w:t>
      </w:r>
      <w:r w:rsidRPr="00D86C4E">
        <w:rPr>
          <w:sz w:val="16"/>
        </w:rPr>
        <w:t xml:space="preserve"> (</w:t>
      </w:r>
      <w:proofErr w:type="spellStart"/>
      <w:r w:rsidRPr="00D86C4E">
        <w:rPr>
          <w:sz w:val="16"/>
        </w:rPr>
        <w:t>Belloni</w:t>
      </w:r>
      <w:proofErr w:type="spellEnd"/>
      <w:r w:rsidRPr="00D86C4E">
        <w:rPr>
          <w:sz w:val="16"/>
        </w:rPr>
        <w:t xml:space="preserve"> et al. 2012; </w:t>
      </w:r>
      <w:proofErr w:type="spellStart"/>
      <w:r w:rsidRPr="00D86C4E">
        <w:rPr>
          <w:sz w:val="16"/>
        </w:rPr>
        <w:t>Belloni</w:t>
      </w:r>
      <w:proofErr w:type="spellEnd"/>
      <w:r w:rsidRPr="00D86C4E">
        <w:rPr>
          <w:sz w:val="16"/>
        </w:rPr>
        <w:t xml:space="preserve">, </w:t>
      </w:r>
      <w:proofErr w:type="spellStart"/>
      <w:r w:rsidRPr="00D86C4E">
        <w:rPr>
          <w:sz w:val="16"/>
        </w:rPr>
        <w:t>Chernozhukov</w:t>
      </w:r>
      <w:proofErr w:type="spellEnd"/>
      <w:r w:rsidRPr="00D86C4E">
        <w:rPr>
          <w:sz w:val="16"/>
        </w:rPr>
        <w:t xml:space="preserve">, and Hansen 2012) </w:t>
      </w:r>
      <w:r w:rsidRPr="007663BE">
        <w:rPr>
          <w:rStyle w:val="StyleUnderline"/>
          <w:highlight w:val="green"/>
        </w:rPr>
        <w:t>is to use machine- learning techniques to improve the efficiency of treatment effects studies when</w:t>
      </w:r>
      <w:r w:rsidRPr="00D86C4E">
        <w:rPr>
          <w:sz w:val="16"/>
        </w:rPr>
        <w:t xml:space="preserve"> a </w:t>
      </w:r>
      <w:r w:rsidRPr="007663BE">
        <w:rPr>
          <w:rStyle w:val="StyleUnderline"/>
          <w:highlight w:val="green"/>
        </w:rPr>
        <w:t xml:space="preserve">research </w:t>
      </w:r>
      <w:r w:rsidRPr="007663BE">
        <w:rPr>
          <w:highlight w:val="green"/>
          <w:u w:val="single"/>
        </w:rPr>
        <w:t>has</w:t>
      </w:r>
      <w:r w:rsidRPr="00D86C4E">
        <w:rPr>
          <w:sz w:val="16"/>
        </w:rPr>
        <w:t xml:space="preserve"> either </w:t>
      </w:r>
      <w:r w:rsidRPr="00D86C4E">
        <w:rPr>
          <w:rStyle w:val="StyleUnderline"/>
        </w:rPr>
        <w:t xml:space="preserve">a </w:t>
      </w:r>
      <w:r w:rsidRPr="000003EA">
        <w:rPr>
          <w:rStyle w:val="StyleUnderline"/>
          <w:u w:val="none"/>
        </w:rPr>
        <w:t>large number of potentially confounding variables</w:t>
      </w:r>
      <w:r w:rsidRPr="000003EA">
        <w:rPr>
          <w:sz w:val="16"/>
        </w:rPr>
        <w:t xml:space="preserve">, </w:t>
      </w:r>
      <w:r w:rsidRPr="000003EA">
        <w:rPr>
          <w:rStyle w:val="StyleUnderline"/>
          <w:u w:val="none"/>
        </w:rPr>
        <w:t>or</w:t>
      </w:r>
      <w:r w:rsidRPr="00D86C4E">
        <w:rPr>
          <w:sz w:val="16"/>
        </w:rPr>
        <w:t xml:space="preserve"> alternatively, </w:t>
      </w:r>
      <w:r w:rsidRPr="007663BE">
        <w:rPr>
          <w:rStyle w:val="StyleUnderline"/>
          <w:highlight w:val="green"/>
        </w:rPr>
        <w:t>a large number of potential instruments</w:t>
      </w:r>
      <w:r w:rsidRPr="00D86C4E">
        <w:rPr>
          <w:rStyle w:val="StyleUnderline"/>
        </w:rPr>
        <w:t>.</w:t>
      </w:r>
      <w:r w:rsidRPr="00D86C4E">
        <w:rPr>
          <w:sz w:val="16"/>
        </w:rPr>
        <w:t xml:space="preserve"> Here the goal is still to estimate a particular bivariate relationship, but to use penalized regressions either to identify an optimal set of controls, or an optimal set of instruments given a large potential number. Another potential use of predictive modeling is to incorporate het- erogeneity into econometric models and analyses. In our own research on credit and insurance markets (</w:t>
      </w:r>
      <w:proofErr w:type="spellStart"/>
      <w:r w:rsidRPr="00D86C4E">
        <w:rPr>
          <w:sz w:val="16"/>
        </w:rPr>
        <w:t>Bundorf</w:t>
      </w:r>
      <w:proofErr w:type="spellEnd"/>
      <w:r w:rsidRPr="00D86C4E">
        <w:rPr>
          <w:sz w:val="16"/>
        </w:rPr>
        <w:t xml:space="preserve">, Levin, and Mahoney 2012; </w:t>
      </w:r>
      <w:proofErr w:type="spellStart"/>
      <w:r w:rsidRPr="00D86C4E">
        <w:rPr>
          <w:sz w:val="16"/>
        </w:rPr>
        <w:t>Einav</w:t>
      </w:r>
      <w:proofErr w:type="spellEnd"/>
      <w:r w:rsidRPr="00D86C4E">
        <w:rPr>
          <w:sz w:val="16"/>
        </w:rPr>
        <w:t xml:space="preserve">, Jenkins, and Levin 2012; </w:t>
      </w:r>
      <w:proofErr w:type="spellStart"/>
      <w:r w:rsidRPr="00D86C4E">
        <w:rPr>
          <w:sz w:val="16"/>
        </w:rPr>
        <w:t>Einav</w:t>
      </w:r>
      <w:proofErr w:type="spellEnd"/>
      <w:r w:rsidRPr="00D86C4E">
        <w:rPr>
          <w:sz w:val="16"/>
        </w:rPr>
        <w:t xml:space="preserve">, Finkelstein et al. 2013), we have used “off- the- shelf” credit and health- risk scores to account for the de- fault propensities or likely health expenditures of individual consumers. For example, in </w:t>
      </w:r>
      <w:proofErr w:type="spellStart"/>
      <w:r w:rsidRPr="00D86C4E">
        <w:rPr>
          <w:sz w:val="16"/>
        </w:rPr>
        <w:t>Einav</w:t>
      </w:r>
      <w:proofErr w:type="spellEnd"/>
      <w:r w:rsidRPr="00D86C4E">
        <w:rPr>
          <w:sz w:val="16"/>
        </w:rPr>
        <w:t xml:space="preserve">, Jenkins, and Levin (2012) we were inter- </w:t>
      </w:r>
      <w:proofErr w:type="spellStart"/>
      <w:r w:rsidRPr="00D86C4E">
        <w:rPr>
          <w:sz w:val="16"/>
        </w:rPr>
        <w:t>ested</w:t>
      </w:r>
      <w:proofErr w:type="spellEnd"/>
      <w:r w:rsidRPr="00D86C4E">
        <w:rPr>
          <w:sz w:val="16"/>
        </w:rPr>
        <w:t xml:space="preserve"> in understanding consumer borrowing behavior and how lenders should set loan prices and credit limits for different segments of borrowers as stratified by their default risk. Predictive modeling provides a natural way to achieve this stratification, although the particular choice of predictive model was made by statisticians whose predictive scores derived from credit bureau records that were used as data. Similarly, in theoretical models of insurance markets, it is common to associate individuals with a “risk type” that summarizes their probability of accident of loss. Recent empirical work that looks at consumer choice of insurance or health plans (</w:t>
      </w:r>
      <w:proofErr w:type="spellStart"/>
      <w:r w:rsidRPr="00D86C4E">
        <w:rPr>
          <w:sz w:val="16"/>
        </w:rPr>
        <w:t>Bundorf</w:t>
      </w:r>
      <w:proofErr w:type="spellEnd"/>
      <w:r w:rsidRPr="00D86C4E">
        <w:rPr>
          <w:sz w:val="16"/>
        </w:rPr>
        <w:t xml:space="preserve">, Levin, and Mahoney 2012; </w:t>
      </w:r>
      <w:proofErr w:type="spellStart"/>
      <w:r w:rsidRPr="00D86C4E">
        <w:rPr>
          <w:sz w:val="16"/>
        </w:rPr>
        <w:t>Einav</w:t>
      </w:r>
      <w:proofErr w:type="spellEnd"/>
      <w:r w:rsidRPr="00D86C4E">
        <w:rPr>
          <w:sz w:val="16"/>
        </w:rPr>
        <w:t xml:space="preserve">, Finkelstein et al. 2013) has used predictive health- risk scores to summarize individual heterogeneity in a parsimonious way. The scores provide a useful way of assessing, for instance, whether riskier individuals systematically choose more generous insurance coverage, and whether prices in a market accurately adjust for the likely cost of different individuals to insurers that underwrite them. In these examples, economic </w:t>
      </w:r>
      <w:r w:rsidRPr="00D86C4E">
        <w:rPr>
          <w:rStyle w:val="StyleUnderline"/>
        </w:rPr>
        <w:t xml:space="preserve">differences </w:t>
      </w:r>
      <w:r w:rsidRPr="00D86C4E">
        <w:rPr>
          <w:sz w:val="16"/>
        </w:rPr>
        <w:t xml:space="preserve">researchers are consumers of machine- learning models, but not the producers of them. However, </w:t>
      </w:r>
      <w:r w:rsidRPr="00D86C4E">
        <w:rPr>
          <w:rStyle w:val="StyleUnderline"/>
        </w:rPr>
        <w:t>it is easy</w:t>
      </w:r>
      <w:r w:rsidRPr="00D86C4E">
        <w:rPr>
          <w:sz w:val="16"/>
        </w:rPr>
        <w:t xml:space="preserve"> 18 </w:t>
      </w:r>
      <w:proofErr w:type="spellStart"/>
      <w:r w:rsidRPr="00D86C4E">
        <w:rPr>
          <w:sz w:val="16"/>
        </w:rPr>
        <w:t>Einav</w:t>
      </w:r>
      <w:proofErr w:type="spellEnd"/>
      <w:r w:rsidRPr="00D86C4E">
        <w:rPr>
          <w:sz w:val="16"/>
        </w:rPr>
        <w:t xml:space="preserve"> and Levin </w:t>
      </w:r>
      <w:r w:rsidRPr="00D86C4E">
        <w:rPr>
          <w:rStyle w:val="StyleUnderline"/>
        </w:rPr>
        <w:t xml:space="preserve">to imagine future applications where economists will be interested in characterizing </w:t>
      </w:r>
      <w:r w:rsidRPr="00D86C4E">
        <w:rPr>
          <w:sz w:val="16"/>
        </w:rPr>
        <w:t>the</w:t>
      </w:r>
      <w:r w:rsidRPr="00D86C4E">
        <w:rPr>
          <w:rStyle w:val="StyleUnderline"/>
        </w:rPr>
        <w:t xml:space="preserve"> heterogeneity</w:t>
      </w:r>
      <w:r w:rsidRPr="00D86C4E">
        <w:rPr>
          <w:sz w:val="16"/>
        </w:rPr>
        <w:t xml:space="preserve"> of individuals or products or firms </w:t>
      </w:r>
      <w:r w:rsidRPr="00D86C4E">
        <w:rPr>
          <w:rStyle w:val="StyleUnderline"/>
        </w:rPr>
        <w:t>in order to analyze in decisions or treatment effects.</w:t>
      </w:r>
      <w:r w:rsidRPr="00D86C4E">
        <w:rPr>
          <w:sz w:val="16"/>
        </w:rPr>
        <w:t xml:space="preserve"> In such cases, machine- learning techniques can provide a useful way to obtain a one- dimensional statistic that summarizes a large amount of information about the entities being studied, just as a consumer’s credit score summarizes a rich unstructured history of borrowing and repayments into a scalar summary of default risk. A related point is that predictive scores can be interesting objects to study in and of themselves. For instance, health- risk scores provide a mapping from an individual’s demographics and past health care utilization into a one- dimensional prediction of future health care utilization. An interesting question may be whether these relationships are stable when there are changes in the environment. For example, if insurers begin to manage utilization or charge higher copayments, the prior relationships between demographics and past utilization and current utilization may not hold. This suggests that </w:t>
      </w:r>
      <w:r w:rsidR="000003EA">
        <w:rPr>
          <w:rStyle w:val="StyleUnderline"/>
        </w:rPr>
        <w:t>one key issue in ap</w:t>
      </w:r>
      <w:r w:rsidRPr="00D86C4E">
        <w:rPr>
          <w:rStyle w:val="StyleUnderline"/>
        </w:rPr>
        <w:t>plying predictive modeling techniques</w:t>
      </w:r>
      <w:r w:rsidRPr="00D86C4E">
        <w:rPr>
          <w:sz w:val="16"/>
        </w:rPr>
        <w:t xml:space="preserve">, which will need to be assessed on a case- by- case basis, </w:t>
      </w:r>
      <w:r w:rsidRPr="00D86C4E">
        <w:rPr>
          <w:rStyle w:val="StyleUnderline"/>
        </w:rPr>
        <w:t>will be to understand the limits in terms of how far out- of- sample predicted relationships are valid, and when policy changes might upset these relationships.</w:t>
      </w:r>
    </w:p>
    <w:p w14:paraId="0D71EF8A" w14:textId="69106524" w:rsidR="00844548" w:rsidRDefault="00844548">
      <w:pPr>
        <w:pStyle w:val="Heading3"/>
      </w:pPr>
      <w:r>
        <w:t>Internal link extra</w:t>
      </w:r>
    </w:p>
    <w:p w14:paraId="35050AD1" w14:textId="680C96B4" w:rsidR="00844548" w:rsidRDefault="00844548" w:rsidP="00844548">
      <w:pPr>
        <w:pStyle w:val="Heading4"/>
      </w:pPr>
      <w:r>
        <w:t xml:space="preserve">Big Data solve national crises and the tragedy of the commons </w:t>
      </w:r>
    </w:p>
    <w:p w14:paraId="1D7CCD9E" w14:textId="77777777" w:rsidR="00844548" w:rsidRPr="000E0847" w:rsidRDefault="00844548" w:rsidP="00844548">
      <w:pPr>
        <w:rPr>
          <w:sz w:val="16"/>
        </w:rPr>
      </w:pPr>
      <w:proofErr w:type="spellStart"/>
      <w:r w:rsidRPr="000E0847">
        <w:rPr>
          <w:rStyle w:val="Style13ptBold"/>
        </w:rPr>
        <w:t>Pentland</w:t>
      </w:r>
      <w:proofErr w:type="spellEnd"/>
      <w:r>
        <w:t xml:space="preserve"> </w:t>
      </w:r>
      <w:r w:rsidRPr="000E0847">
        <w:rPr>
          <w:rStyle w:val="Style13ptBold"/>
        </w:rPr>
        <w:t>13</w:t>
      </w:r>
      <w:r>
        <w:t xml:space="preserve"> </w:t>
      </w:r>
      <w:r w:rsidRPr="000E0847">
        <w:rPr>
          <w:sz w:val="16"/>
        </w:rPr>
        <w:t xml:space="preserve">(October. Alex </w:t>
      </w:r>
      <w:proofErr w:type="spellStart"/>
      <w:r w:rsidRPr="000E0847">
        <w:rPr>
          <w:sz w:val="16"/>
        </w:rPr>
        <w:t>Pentland</w:t>
      </w:r>
      <w:proofErr w:type="spellEnd"/>
      <w:r w:rsidRPr="000E0847">
        <w:rPr>
          <w:sz w:val="16"/>
        </w:rPr>
        <w:t xml:space="preserve"> is a computer science pioneer, MIT Professor, and oft cited author of computer science writings. He created the MIT Media lab and has been called by Forbes one of the “7 most powerful data scientists in the world.”  “The Data-Driven Society” </w:t>
      </w:r>
      <w:hyperlink r:id="rId29" w:history="1">
        <w:proofErr w:type="spellStart"/>
        <w:r>
          <w:rPr>
            <w:rStyle w:val="Hyperlink"/>
            <w:sz w:val="16"/>
          </w:rPr>
          <w:t>ebsco</w:t>
        </w:r>
        <w:proofErr w:type="spellEnd"/>
      </w:hyperlink>
      <w:r>
        <w:rPr>
          <w:sz w:val="16"/>
        </w:rPr>
        <w:t xml:space="preserve"> </w:t>
      </w:r>
      <w:proofErr w:type="gramStart"/>
      <w:r>
        <w:rPr>
          <w:sz w:val="16"/>
        </w:rPr>
        <w:t>host</w:t>
      </w:r>
      <w:r w:rsidRPr="000E0847">
        <w:rPr>
          <w:sz w:val="16"/>
        </w:rPr>
        <w:t xml:space="preserve">  /</w:t>
      </w:r>
      <w:proofErr w:type="gramEnd"/>
      <w:r w:rsidRPr="000E0847">
        <w:rPr>
          <w:sz w:val="16"/>
        </w:rPr>
        <w:t>/HS)</w:t>
      </w:r>
    </w:p>
    <w:p w14:paraId="57E8EA22" w14:textId="77777777" w:rsidR="00844548" w:rsidRPr="00367BB2" w:rsidRDefault="00844548" w:rsidP="00844548">
      <w:pPr>
        <w:rPr>
          <w:sz w:val="16"/>
        </w:rPr>
      </w:pPr>
      <w:r w:rsidRPr="00037939">
        <w:rPr>
          <w:rStyle w:val="StyleUnderline"/>
        </w:rPr>
        <w:t>USING BIG DATA to diagnose problems and predict successes is one thing</w:t>
      </w:r>
      <w:r w:rsidRPr="00367BB2">
        <w:rPr>
          <w:sz w:val="16"/>
        </w:rPr>
        <w:t xml:space="preserve">. </w:t>
      </w:r>
      <w:r w:rsidRPr="00037939">
        <w:rPr>
          <w:rStyle w:val="Emphasis"/>
        </w:rPr>
        <w:t xml:space="preserve">What is even more exciting is that </w:t>
      </w:r>
      <w:r w:rsidRPr="007663BE">
        <w:rPr>
          <w:rStyle w:val="Emphasis"/>
          <w:highlight w:val="green"/>
        </w:rPr>
        <w:t>we can use big data to design organizations, cities and governments that work better than the ones we have today</w:t>
      </w:r>
      <w:r w:rsidRPr="007663BE">
        <w:rPr>
          <w:sz w:val="16"/>
          <w:highlight w:val="green"/>
        </w:rPr>
        <w:t>.</w:t>
      </w:r>
      <w:r w:rsidRPr="00367BB2">
        <w:rPr>
          <w:sz w:val="16"/>
        </w:rPr>
        <w:t xml:space="preserve"> The potential is easiest to see within corporations. </w:t>
      </w:r>
      <w:r w:rsidRPr="007663BE">
        <w:rPr>
          <w:rStyle w:val="StyleUnderline"/>
          <w:highlight w:val="green"/>
        </w:rPr>
        <w:t>By measuring idea flow, it is</w:t>
      </w:r>
      <w:r w:rsidRPr="00037939">
        <w:rPr>
          <w:rStyle w:val="StyleUnderline"/>
        </w:rPr>
        <w:t xml:space="preserve"> usually </w:t>
      </w:r>
      <w:r w:rsidRPr="007663BE">
        <w:rPr>
          <w:rStyle w:val="StyleUnderline"/>
          <w:highlight w:val="green"/>
        </w:rPr>
        <w:t>possible to find</w:t>
      </w:r>
      <w:r w:rsidRPr="00037939">
        <w:rPr>
          <w:rStyle w:val="StyleUnderline"/>
        </w:rPr>
        <w:t xml:space="preserve"> simple </w:t>
      </w:r>
      <w:r w:rsidRPr="007663BE">
        <w:rPr>
          <w:rStyle w:val="StyleUnderline"/>
          <w:highlight w:val="green"/>
        </w:rPr>
        <w:t>changes that improve productivity and creative output</w:t>
      </w:r>
      <w:r w:rsidRPr="00037939">
        <w:rPr>
          <w:rStyle w:val="StyleUnderline"/>
        </w:rPr>
        <w:t>.</w:t>
      </w:r>
      <w:r w:rsidRPr="00367BB2">
        <w:rPr>
          <w:sz w:val="16"/>
        </w:rPr>
        <w:t xml:space="preserve"> </w:t>
      </w:r>
      <w:r w:rsidRPr="00037939">
        <w:rPr>
          <w:rStyle w:val="StyleUnderline"/>
        </w:rPr>
        <w:t>For instance, the advertising department of a German bank had experienced serious problems launching successful new product campaigns</w:t>
      </w:r>
      <w:r w:rsidRPr="00367BB2">
        <w:rPr>
          <w:sz w:val="16"/>
        </w:rPr>
        <w:t xml:space="preserve">, and they wanted to know what they were doing wrong. </w:t>
      </w:r>
      <w:r w:rsidRPr="00037939">
        <w:rPr>
          <w:rStyle w:val="StyleUnderline"/>
        </w:rPr>
        <w:t>When we studied the problem</w:t>
      </w:r>
      <w:r w:rsidRPr="00367BB2">
        <w:rPr>
          <w:sz w:val="16"/>
        </w:rPr>
        <w:t xml:space="preserve"> with </w:t>
      </w:r>
      <w:proofErr w:type="spellStart"/>
      <w:r w:rsidRPr="00367BB2">
        <w:rPr>
          <w:sz w:val="16"/>
        </w:rPr>
        <w:t>sociometric</w:t>
      </w:r>
      <w:proofErr w:type="spellEnd"/>
      <w:r w:rsidRPr="00367BB2">
        <w:rPr>
          <w:sz w:val="16"/>
        </w:rPr>
        <w:t xml:space="preserve"> ID badges, we </w:t>
      </w:r>
      <w:r w:rsidRPr="00037939">
        <w:rPr>
          <w:rStyle w:val="StyleUnderline"/>
        </w:rPr>
        <w:t>found that while groups within the organization were exchanging lots of e-mails, almost no one talked to the employees in customer service</w:t>
      </w:r>
      <w:r w:rsidRPr="00367BB2">
        <w:rPr>
          <w:sz w:val="16"/>
        </w:rPr>
        <w:t xml:space="preserve">. </w:t>
      </w:r>
      <w:r w:rsidRPr="00037939">
        <w:rPr>
          <w:rStyle w:val="StyleUnderline"/>
        </w:rPr>
        <w:t>The reason was simple: customer service was on another floor</w:t>
      </w:r>
      <w:r w:rsidRPr="00367BB2">
        <w:rPr>
          <w:sz w:val="16"/>
        </w:rPr>
        <w:t xml:space="preserve">. This configuration caused huge problems. Inevitably, the advertising department would end up designing ad campaigns that customer service was unable to support. </w:t>
      </w:r>
      <w:r w:rsidRPr="00037939">
        <w:rPr>
          <w:rStyle w:val="StyleUnderline"/>
        </w:rPr>
        <w:t>When management saw the diagram we produced depicting this broken flow of information, they immediately realized they should move customer service to the same floor as the rest of the groups. Problem solved</w:t>
      </w:r>
      <w:r w:rsidRPr="00367BB2">
        <w:rPr>
          <w:sz w:val="16"/>
        </w:rPr>
        <w:t xml:space="preserve">. </w:t>
      </w:r>
      <w:r w:rsidRPr="00037939">
        <w:rPr>
          <w:rStyle w:val="StyleUnderline"/>
        </w:rPr>
        <w:t>Increasing engagement is not a magic bullet. In fact, increasing engagement without increasing exploration can cause problems</w:t>
      </w:r>
      <w:r w:rsidRPr="00367BB2">
        <w:rPr>
          <w:sz w:val="16"/>
        </w:rPr>
        <w:t xml:space="preserve">. </w:t>
      </w:r>
      <w:r w:rsidRPr="00367BB2">
        <w:rPr>
          <w:rStyle w:val="StyleUnderline"/>
        </w:rPr>
        <w:t>For instance</w:t>
      </w:r>
      <w:r w:rsidRPr="00367BB2">
        <w:rPr>
          <w:sz w:val="16"/>
        </w:rPr>
        <w:t xml:space="preserve">, when postdoctoral student </w:t>
      </w:r>
      <w:proofErr w:type="spellStart"/>
      <w:r w:rsidRPr="00367BB2">
        <w:rPr>
          <w:sz w:val="16"/>
        </w:rPr>
        <w:t>Yaniv</w:t>
      </w:r>
      <w:proofErr w:type="spellEnd"/>
      <w:r w:rsidRPr="00367BB2">
        <w:rPr>
          <w:sz w:val="16"/>
        </w:rPr>
        <w:t xml:space="preserve"> </w:t>
      </w:r>
      <w:proofErr w:type="spellStart"/>
      <w:r w:rsidRPr="00367BB2">
        <w:rPr>
          <w:sz w:val="16"/>
        </w:rPr>
        <w:t>Altshuler</w:t>
      </w:r>
      <w:proofErr w:type="spellEnd"/>
      <w:r w:rsidRPr="00367BB2">
        <w:rPr>
          <w:sz w:val="16"/>
        </w:rPr>
        <w:t xml:space="preserve"> and I measured </w:t>
      </w:r>
      <w:r w:rsidRPr="00367BB2">
        <w:rPr>
          <w:rStyle w:val="StyleUnderline"/>
        </w:rPr>
        <w:t xml:space="preserve">information flow within the </w:t>
      </w:r>
      <w:proofErr w:type="spellStart"/>
      <w:r w:rsidRPr="00367BB2">
        <w:rPr>
          <w:rStyle w:val="StyleUnderline"/>
        </w:rPr>
        <w:t>eToro</w:t>
      </w:r>
      <w:proofErr w:type="spellEnd"/>
      <w:r w:rsidRPr="00367BB2">
        <w:rPr>
          <w:rStyle w:val="StyleUnderline"/>
        </w:rPr>
        <w:t xml:space="preserve"> social network of financial traders</w:t>
      </w:r>
      <w:r w:rsidRPr="00367BB2">
        <w:rPr>
          <w:sz w:val="16"/>
        </w:rPr>
        <w:t xml:space="preserve">, we found that at a certain point people </w:t>
      </w:r>
      <w:r w:rsidRPr="00367BB2">
        <w:rPr>
          <w:rStyle w:val="StyleUnderline"/>
        </w:rPr>
        <w:t>become so interconnected that the flow of ideas is dominated by feedback loops</w:t>
      </w:r>
      <w:r w:rsidRPr="00367BB2">
        <w:rPr>
          <w:sz w:val="16"/>
        </w:rPr>
        <w:t xml:space="preserve">. </w:t>
      </w:r>
      <w:r w:rsidRPr="00367BB2">
        <w:rPr>
          <w:rStyle w:val="StyleUnderline"/>
        </w:rPr>
        <w:t>Sure, everyone is trading ideas -- but they are the same ideas over and over</w:t>
      </w:r>
      <w:r w:rsidRPr="00367BB2">
        <w:rPr>
          <w:sz w:val="16"/>
        </w:rPr>
        <w:t xml:space="preserve">. As a result, the traders work in an echo chamber. And when feedback loops dominate within a group of traders, financial bubbles happen. This is exactly how otherwise intelligent people all became convinced that Pets.com was the stock of the century. Fortunately, </w:t>
      </w:r>
      <w:r w:rsidRPr="007663BE">
        <w:rPr>
          <w:rStyle w:val="StyleUnderline"/>
          <w:highlight w:val="green"/>
        </w:rPr>
        <w:t>we have found that we can manage the flow of ideas between people by providing small incentives</w:t>
      </w:r>
      <w:r w:rsidRPr="00367BB2">
        <w:rPr>
          <w:rStyle w:val="StyleUnderline"/>
        </w:rPr>
        <w:t xml:space="preserve">, or nudges, </w:t>
      </w:r>
      <w:r w:rsidRPr="007663BE">
        <w:rPr>
          <w:rStyle w:val="StyleUnderline"/>
          <w:highlight w:val="green"/>
        </w:rPr>
        <w:t>to individuals</w:t>
      </w:r>
      <w:r w:rsidRPr="00367BB2">
        <w:rPr>
          <w:sz w:val="16"/>
        </w:rPr>
        <w:t xml:space="preserve">. </w:t>
      </w:r>
      <w:r w:rsidRPr="00367BB2">
        <w:rPr>
          <w:rStyle w:val="StyleUnderline"/>
        </w:rPr>
        <w:t xml:space="preserve">Some </w:t>
      </w:r>
      <w:r w:rsidRPr="007663BE">
        <w:rPr>
          <w:rStyle w:val="StyleUnderline"/>
          <w:highlight w:val="green"/>
        </w:rPr>
        <w:t>incentives can nudge isolated people to engage more with others</w:t>
      </w:r>
      <w:r w:rsidRPr="00367BB2">
        <w:rPr>
          <w:rStyle w:val="StyleUnderline"/>
        </w:rPr>
        <w:t>;</w:t>
      </w:r>
      <w:r w:rsidRPr="00367BB2">
        <w:rPr>
          <w:sz w:val="16"/>
        </w:rPr>
        <w:t xml:space="preserve"> still others can encourage people mired in groupthink to explore outside their current contacts. In </w:t>
      </w:r>
      <w:r w:rsidRPr="007663BE">
        <w:rPr>
          <w:rStyle w:val="StyleUnderline"/>
          <w:highlight w:val="green"/>
        </w:rPr>
        <w:t>an experiment with 2.7 million small-time</w:t>
      </w:r>
      <w:r w:rsidRPr="00367BB2">
        <w:rPr>
          <w:sz w:val="16"/>
        </w:rPr>
        <w:t xml:space="preserve">, individual </w:t>
      </w:r>
      <w:proofErr w:type="spellStart"/>
      <w:r w:rsidRPr="00367BB2">
        <w:rPr>
          <w:sz w:val="16"/>
        </w:rPr>
        <w:t>eToro</w:t>
      </w:r>
      <w:proofErr w:type="spellEnd"/>
      <w:r w:rsidRPr="00367BB2">
        <w:rPr>
          <w:sz w:val="16"/>
        </w:rPr>
        <w:t xml:space="preserve"> </w:t>
      </w:r>
      <w:r w:rsidRPr="007663BE">
        <w:rPr>
          <w:rStyle w:val="StyleUnderline"/>
          <w:highlight w:val="green"/>
        </w:rPr>
        <w:t>investors,</w:t>
      </w:r>
      <w:r w:rsidRPr="00367BB2">
        <w:rPr>
          <w:rStyle w:val="StyleUnderline"/>
        </w:rPr>
        <w:t xml:space="preserve"> we "tuned" the network by giving traders discount coupons that </w:t>
      </w:r>
      <w:r w:rsidRPr="007663BE">
        <w:rPr>
          <w:rStyle w:val="StyleUnderline"/>
          <w:highlight w:val="green"/>
        </w:rPr>
        <w:t>encouraged them to explore the ideas of a more diverse set of other traders</w:t>
      </w:r>
      <w:r w:rsidRPr="007663BE">
        <w:rPr>
          <w:sz w:val="16"/>
          <w:highlight w:val="green"/>
        </w:rPr>
        <w:t>.</w:t>
      </w:r>
      <w:r w:rsidRPr="00367BB2">
        <w:rPr>
          <w:sz w:val="16"/>
        </w:rPr>
        <w:t xml:space="preserve"> </w:t>
      </w:r>
      <w:r w:rsidRPr="007663BE">
        <w:rPr>
          <w:rStyle w:val="StyleUnderline"/>
          <w:highlight w:val="green"/>
        </w:rPr>
        <w:t>As a result, the entire network remained in the healthy wisdom-of-the-crowd region</w:t>
      </w:r>
      <w:r w:rsidRPr="00367BB2">
        <w:rPr>
          <w:sz w:val="16"/>
        </w:rPr>
        <w:t xml:space="preserve">. What was more remarkable is that </w:t>
      </w:r>
      <w:r w:rsidRPr="007663BE">
        <w:rPr>
          <w:rStyle w:val="StyleUnderline"/>
          <w:highlight w:val="green"/>
        </w:rPr>
        <w:t>although we applied the nudges only to a small number of traders</w:t>
      </w:r>
      <w:r w:rsidRPr="00367BB2">
        <w:rPr>
          <w:rStyle w:val="StyleUnderline"/>
        </w:rPr>
        <w:t>, w</w:t>
      </w:r>
      <w:r w:rsidRPr="007663BE">
        <w:rPr>
          <w:rStyle w:val="StyleUnderline"/>
          <w:highlight w:val="green"/>
        </w:rPr>
        <w:t>e were able to increase the profitability of all social trader</w:t>
      </w:r>
      <w:r w:rsidRPr="00367BB2">
        <w:rPr>
          <w:rStyle w:val="StyleUnderline"/>
        </w:rPr>
        <w:t>s by more than 6 percent.</w:t>
      </w:r>
      <w:r w:rsidRPr="00367BB2">
        <w:rPr>
          <w:sz w:val="16"/>
        </w:rPr>
        <w:t xml:space="preserve"> </w:t>
      </w:r>
      <w:r w:rsidRPr="007663BE">
        <w:rPr>
          <w:rStyle w:val="Emphasis"/>
          <w:highlight w:val="green"/>
        </w:rPr>
        <w:t>Designing idea flows can</w:t>
      </w:r>
      <w:r w:rsidRPr="00367BB2">
        <w:rPr>
          <w:rStyle w:val="Emphasis"/>
        </w:rPr>
        <w:t xml:space="preserve"> also help </w:t>
      </w:r>
      <w:r w:rsidRPr="007663BE">
        <w:rPr>
          <w:rStyle w:val="Emphasis"/>
          <w:highlight w:val="green"/>
        </w:rPr>
        <w:t>solve the tragedy of the commons,</w:t>
      </w:r>
      <w:r w:rsidRPr="00367BB2">
        <w:rPr>
          <w:rStyle w:val="Emphasis"/>
        </w:rPr>
        <w:t xml:space="preserve"> in which a few people behave in such a way that everyone suffers, yet the cost to any one person is so small there is little motivation to fix the problem. </w:t>
      </w:r>
      <w:r w:rsidRPr="00367BB2">
        <w:rPr>
          <w:sz w:val="16"/>
        </w:rPr>
        <w:t xml:space="preserve">An excellent example can be found in the health insurance industry. People who fail to take medicine they need, or exercise, or eat sensibly have higher health care costs, driving up the price of health insurance for everyone. Another example is when tax collection is too centralized: local authorities have little incentive to ensure that everyone pays taxes, and as a result, tax cheating becomes common. The usual solution is to find the offenders and offer incentives or levy penalties designed to get them to behave better. This approach is expensive and rarely works. Yet graduate student </w:t>
      </w:r>
      <w:proofErr w:type="spellStart"/>
      <w:r w:rsidRPr="00367BB2">
        <w:rPr>
          <w:sz w:val="16"/>
        </w:rPr>
        <w:t>Ankur</w:t>
      </w:r>
      <w:proofErr w:type="spellEnd"/>
      <w:r w:rsidRPr="00367BB2">
        <w:rPr>
          <w:sz w:val="16"/>
        </w:rPr>
        <w:t xml:space="preserve"> Mani and I have shown that promoting increased engagement between people can minimize these situations. The key is to provide small cash incentives to those who have the most interaction with the offenders, rewarding them rather than the offender for improved behavior. In real-world situations -- with initiatives to encourage healthy behavior, for example, or to prompt people to save energy -- </w:t>
      </w:r>
      <w:r w:rsidRPr="007663BE">
        <w:rPr>
          <w:rStyle w:val="Emphasis"/>
          <w:highlight w:val="green"/>
        </w:rPr>
        <w:t>we have found that</w:t>
      </w:r>
      <w:r w:rsidRPr="00367BB2">
        <w:rPr>
          <w:sz w:val="16"/>
        </w:rPr>
        <w:t xml:space="preserve"> this </w:t>
      </w:r>
      <w:r w:rsidRPr="007663BE">
        <w:rPr>
          <w:rStyle w:val="Emphasis"/>
          <w:highlight w:val="green"/>
        </w:rPr>
        <w:t>social-pressure-based approach is up to four times as efficient as traditional methods</w:t>
      </w:r>
      <w:r w:rsidRPr="00367BB2">
        <w:rPr>
          <w:sz w:val="16"/>
        </w:rPr>
        <w:t xml:space="preserve">. This </w:t>
      </w:r>
      <w:r w:rsidRPr="00367BB2">
        <w:rPr>
          <w:rStyle w:val="StyleUnderline"/>
        </w:rPr>
        <w:t>same approach can be used for social mobilization</w:t>
      </w:r>
      <w:r w:rsidRPr="00367BB2">
        <w:rPr>
          <w:sz w:val="16"/>
        </w:rPr>
        <w:t xml:space="preserve"> -- </w:t>
      </w:r>
      <w:r w:rsidRPr="007663BE">
        <w:rPr>
          <w:rStyle w:val="Emphasis"/>
          <w:highlight w:val="green"/>
        </w:rPr>
        <w:t>in emergencies</w:t>
      </w:r>
      <w:r w:rsidRPr="00367BB2">
        <w:rPr>
          <w:sz w:val="16"/>
        </w:rPr>
        <w:t xml:space="preserve">, say, or any time a special, coordinated effort is needed to achieve some common goal. In 2009, for example, the </w:t>
      </w:r>
      <w:r w:rsidRPr="007663BE">
        <w:rPr>
          <w:rStyle w:val="Emphasis"/>
          <w:highlight w:val="green"/>
        </w:rPr>
        <w:t>D</w:t>
      </w:r>
      <w:r w:rsidRPr="00367BB2">
        <w:rPr>
          <w:sz w:val="16"/>
        </w:rPr>
        <w:t xml:space="preserve">efense </w:t>
      </w:r>
      <w:r w:rsidRPr="007663BE">
        <w:rPr>
          <w:rStyle w:val="Emphasis"/>
          <w:highlight w:val="green"/>
        </w:rPr>
        <w:t>A</w:t>
      </w:r>
      <w:r w:rsidRPr="00367BB2">
        <w:rPr>
          <w:sz w:val="16"/>
        </w:rPr>
        <w:t xml:space="preserve">dvanced </w:t>
      </w:r>
      <w:r w:rsidRPr="007663BE">
        <w:rPr>
          <w:rStyle w:val="Emphasis"/>
          <w:highlight w:val="green"/>
        </w:rPr>
        <w:t>R</w:t>
      </w:r>
      <w:r w:rsidRPr="00367BB2">
        <w:rPr>
          <w:sz w:val="16"/>
        </w:rPr>
        <w:t xml:space="preserve">esearch </w:t>
      </w:r>
      <w:r w:rsidRPr="007663BE">
        <w:rPr>
          <w:rStyle w:val="Emphasis"/>
          <w:highlight w:val="green"/>
        </w:rPr>
        <w:t>P</w:t>
      </w:r>
      <w:r w:rsidRPr="00367BB2">
        <w:rPr>
          <w:sz w:val="16"/>
        </w:rPr>
        <w:t xml:space="preserve">rojects </w:t>
      </w:r>
      <w:r w:rsidRPr="007663BE">
        <w:rPr>
          <w:rStyle w:val="Emphasis"/>
          <w:highlight w:val="green"/>
        </w:rPr>
        <w:t>A</w:t>
      </w:r>
      <w:r w:rsidRPr="00367BB2">
        <w:rPr>
          <w:sz w:val="16"/>
        </w:rPr>
        <w:t xml:space="preserve">gency </w:t>
      </w:r>
      <w:r w:rsidRPr="007663BE">
        <w:rPr>
          <w:rStyle w:val="StyleUnderline"/>
          <w:highlight w:val="green"/>
        </w:rPr>
        <w:t>designed an experiment</w:t>
      </w:r>
      <w:r w:rsidRPr="00367BB2">
        <w:rPr>
          <w:rStyle w:val="StyleUnderline"/>
        </w:rPr>
        <w:t xml:space="preserve"> to celebrate the 40th anniversary of the Internet.</w:t>
      </w:r>
      <w:r w:rsidRPr="00367BB2">
        <w:rPr>
          <w:sz w:val="16"/>
        </w:rPr>
        <w:t xml:space="preserve"> The idea was </w:t>
      </w:r>
      <w:r w:rsidRPr="007663BE">
        <w:rPr>
          <w:rStyle w:val="Emphasis"/>
          <w:highlight w:val="green"/>
        </w:rPr>
        <w:t>to show how social media and the Internet could enable emergency mobilization across</w:t>
      </w:r>
      <w:r w:rsidRPr="00367BB2">
        <w:rPr>
          <w:rStyle w:val="Emphasis"/>
        </w:rPr>
        <w:t xml:space="preserve"> the U.S</w:t>
      </w:r>
      <w:r w:rsidRPr="00367BB2">
        <w:rPr>
          <w:sz w:val="16"/>
        </w:rPr>
        <w:t xml:space="preserve">. </w:t>
      </w:r>
      <w:r w:rsidRPr="007663BE">
        <w:rPr>
          <w:rStyle w:val="Emphasis"/>
          <w:highlight w:val="green"/>
        </w:rPr>
        <w:t>DARPA offered a $40,000 prize for the team that could most quickly find 10 red balloons placed across the</w:t>
      </w:r>
      <w:r w:rsidRPr="00367BB2">
        <w:rPr>
          <w:rStyle w:val="Emphasis"/>
        </w:rPr>
        <w:t xml:space="preserve"> continental </w:t>
      </w:r>
      <w:r w:rsidRPr="007663BE">
        <w:rPr>
          <w:rStyle w:val="Emphasis"/>
          <w:highlight w:val="green"/>
        </w:rPr>
        <w:t>U.S</w:t>
      </w:r>
      <w:r w:rsidRPr="00367BB2">
        <w:rPr>
          <w:rStyle w:val="Emphasis"/>
        </w:rPr>
        <w:t>.</w:t>
      </w:r>
      <w:r w:rsidRPr="00367BB2">
        <w:rPr>
          <w:sz w:val="16"/>
        </w:rPr>
        <w:t xml:space="preserve"> Some 4,000 teams signed up for the contest, and almost all took the simplest approach -- offering a reward to anyone who reported seeing a balloon. </w:t>
      </w:r>
      <w:r w:rsidRPr="007663BE">
        <w:rPr>
          <w:rStyle w:val="StyleUnderline"/>
          <w:highlight w:val="green"/>
        </w:rPr>
        <w:t>My research group</w:t>
      </w:r>
      <w:r w:rsidRPr="00367BB2">
        <w:rPr>
          <w:rStyle w:val="StyleUnderline"/>
        </w:rPr>
        <w:t xml:space="preserve"> took a different tack</w:t>
      </w:r>
      <w:r w:rsidRPr="00367BB2">
        <w:rPr>
          <w:sz w:val="16"/>
        </w:rPr>
        <w:t xml:space="preserve">. We split the reward money among those who used their social networks to recruit a person who later saw a balloon and those who saw a balloon themselves. This scheme, which is </w:t>
      </w:r>
      <w:r w:rsidRPr="00367BB2">
        <w:rPr>
          <w:rStyle w:val="StyleUnderline"/>
        </w:rPr>
        <w:t>conceptually the same as the social-pressure approach to solving tragedies of the commons,</w:t>
      </w:r>
      <w:r w:rsidRPr="00367BB2">
        <w:rPr>
          <w:sz w:val="16"/>
        </w:rPr>
        <w:t xml:space="preserve"> </w:t>
      </w:r>
      <w:r w:rsidRPr="007663BE">
        <w:rPr>
          <w:rStyle w:val="Emphasis"/>
          <w:highlight w:val="green"/>
        </w:rPr>
        <w:t>encouraged people to use their social networks</w:t>
      </w:r>
      <w:r w:rsidRPr="00367BB2">
        <w:rPr>
          <w:rStyle w:val="Emphasis"/>
        </w:rPr>
        <w:t xml:space="preserve"> as much as possible. </w:t>
      </w:r>
      <w:r w:rsidRPr="007663BE">
        <w:rPr>
          <w:rStyle w:val="Emphasis"/>
          <w:highlight w:val="green"/>
        </w:rPr>
        <w:t>We won the contest</w:t>
      </w:r>
      <w:r w:rsidRPr="00367BB2">
        <w:rPr>
          <w:rStyle w:val="Emphasis"/>
        </w:rPr>
        <w:t xml:space="preserve"> by locating all 10 balloons </w:t>
      </w:r>
      <w:r w:rsidRPr="007663BE">
        <w:rPr>
          <w:rStyle w:val="Emphasis"/>
          <w:highlight w:val="green"/>
        </w:rPr>
        <w:t>in only nine hours</w:t>
      </w:r>
      <w:r w:rsidRPr="007663BE">
        <w:rPr>
          <w:sz w:val="16"/>
          <w:highlight w:val="green"/>
        </w:rPr>
        <w:t>.</w:t>
      </w:r>
      <w:r w:rsidRPr="00367BB2">
        <w:rPr>
          <w:sz w:val="16"/>
        </w:rPr>
        <w:t xml:space="preserve"> </w:t>
      </w:r>
    </w:p>
    <w:p w14:paraId="1D6AFBFC" w14:textId="77777777" w:rsidR="00844548" w:rsidRPr="00075E08" w:rsidRDefault="00844548" w:rsidP="00844548">
      <w:pPr>
        <w:rPr>
          <w:u w:val="single"/>
        </w:rPr>
      </w:pPr>
    </w:p>
    <w:p w14:paraId="5CF74665" w14:textId="57D72469" w:rsidR="00982DE1" w:rsidRDefault="00982DE1">
      <w:pPr>
        <w:pStyle w:val="Heading3"/>
      </w:pPr>
      <w:r>
        <w:t xml:space="preserve">A2: </w:t>
      </w:r>
      <w:proofErr w:type="spellStart"/>
      <w:r>
        <w:t>Aff</w:t>
      </w:r>
      <w:proofErr w:type="spellEnd"/>
      <w:r>
        <w:t xml:space="preserve"> </w:t>
      </w:r>
      <w:proofErr w:type="spellStart"/>
      <w:r>
        <w:t>ILink</w:t>
      </w:r>
      <w:proofErr w:type="spellEnd"/>
      <w:r>
        <w:t xml:space="preserve"> Turn</w:t>
      </w:r>
    </w:p>
    <w:p w14:paraId="227DB923" w14:textId="77777777" w:rsidR="00982DE1" w:rsidRDefault="00982DE1" w:rsidP="00982DE1">
      <w:pPr>
        <w:pStyle w:val="Heading4"/>
      </w:pPr>
      <w:r>
        <w:t>Even though big data raises privacy concerns- the best way to solve them is through more data- it’s a “sword and shield”</w:t>
      </w:r>
    </w:p>
    <w:p w14:paraId="4C343893" w14:textId="77777777" w:rsidR="00982DE1" w:rsidRPr="00805928" w:rsidRDefault="00982DE1" w:rsidP="00982DE1">
      <w:proofErr w:type="spellStart"/>
      <w:r w:rsidRPr="00805928">
        <w:rPr>
          <w:rStyle w:val="Style13ptBold"/>
        </w:rPr>
        <w:t>Armerding</w:t>
      </w:r>
      <w:proofErr w:type="spellEnd"/>
      <w:r>
        <w:t xml:space="preserve"> </w:t>
      </w:r>
      <w:r w:rsidRPr="00805928">
        <w:rPr>
          <w:rStyle w:val="Style13ptBold"/>
        </w:rPr>
        <w:t>14</w:t>
      </w:r>
      <w:r>
        <w:t xml:space="preserve"> </w:t>
      </w:r>
      <w:r w:rsidRPr="00805928">
        <w:rPr>
          <w:sz w:val="16"/>
        </w:rPr>
        <w:t xml:space="preserve">(Dec. 8, 2014. Taylor </w:t>
      </w:r>
      <w:proofErr w:type="spellStart"/>
      <w:r w:rsidRPr="00805928">
        <w:rPr>
          <w:sz w:val="16"/>
        </w:rPr>
        <w:t>Armerding</w:t>
      </w:r>
      <w:proofErr w:type="spellEnd"/>
      <w:r w:rsidRPr="00805928">
        <w:rPr>
          <w:sz w:val="16"/>
        </w:rPr>
        <w:t xml:space="preserve"> is a journalist who focuses on technology news and issues. “The 5 worst Big Data privacy risks (and how to guard against them)” </w:t>
      </w:r>
      <w:r w:rsidRPr="00805928">
        <w:rPr>
          <w:i/>
          <w:sz w:val="16"/>
        </w:rPr>
        <w:t xml:space="preserve">CSO Online </w:t>
      </w:r>
      <w:hyperlink r:id="rId30" w:history="1">
        <w:r w:rsidRPr="00805928">
          <w:rPr>
            <w:rStyle w:val="Hyperlink"/>
            <w:sz w:val="16"/>
          </w:rPr>
          <w:t>http://www.csoonline.com/article/2855641/big-data-security/the-5-worst-big-data-privacy-risks-and-how-to-guard-against-them.html</w:t>
        </w:r>
      </w:hyperlink>
      <w:r w:rsidRPr="00805928">
        <w:rPr>
          <w:sz w:val="16"/>
        </w:rPr>
        <w:t xml:space="preserve">  //HS)</w:t>
      </w:r>
    </w:p>
    <w:p w14:paraId="0A6B3679" w14:textId="77777777" w:rsidR="00982DE1" w:rsidRPr="00805928" w:rsidRDefault="00982DE1" w:rsidP="00982DE1">
      <w:pPr>
        <w:rPr>
          <w:sz w:val="16"/>
        </w:rPr>
      </w:pPr>
      <w:r w:rsidRPr="007663BE">
        <w:rPr>
          <w:rStyle w:val="StyleUnderline"/>
          <w:highlight w:val="green"/>
        </w:rPr>
        <w:t>The collection and manipulation of Big Data, as its proponents have been saying for several years now, can result in real-world benefits</w:t>
      </w:r>
      <w:r w:rsidRPr="005E6C6A">
        <w:rPr>
          <w:rStyle w:val="StyleUnderline"/>
        </w:rPr>
        <w:t>:</w:t>
      </w:r>
      <w:r w:rsidRPr="00805928">
        <w:rPr>
          <w:sz w:val="16"/>
        </w:rPr>
        <w:t xml:space="preserve"> Advertisements focused on what you actually want to buy; smart cars that can call for an ambulance if you’re in an accident; wearable or implantable devices that can monitor your health and notify your doctor if something is going wrong. </w:t>
      </w:r>
      <w:r w:rsidRPr="007663BE">
        <w:rPr>
          <w:rStyle w:val="Emphasis"/>
          <w:highlight w:val="green"/>
        </w:rPr>
        <w:t>But, it can also lead to big privacy problems</w:t>
      </w:r>
      <w:r w:rsidRPr="00805928">
        <w:rPr>
          <w:sz w:val="16"/>
        </w:rPr>
        <w:t xml:space="preserve">. By now it is glaringly obvious that when </w:t>
      </w:r>
      <w:r w:rsidRPr="005E6C6A">
        <w:rPr>
          <w:rStyle w:val="StyleUnderline"/>
        </w:rPr>
        <w:t>people generate thousands of data points every day</w:t>
      </w:r>
      <w:r w:rsidRPr="00805928">
        <w:rPr>
          <w:sz w:val="16"/>
        </w:rPr>
        <w:t xml:space="preserve"> – where they go, who they communicate with, what they read and write, what they buy, what they eat, what they watch, how much they exercise, how much they sleep and more – </w:t>
      </w:r>
      <w:r w:rsidRPr="005E6C6A">
        <w:rPr>
          <w:rStyle w:val="StyleUnderline"/>
        </w:rPr>
        <w:t>they are vulnerable to exposure in ways unimaginable a generation ago</w:t>
      </w:r>
      <w:r w:rsidRPr="00805928">
        <w:rPr>
          <w:sz w:val="16"/>
        </w:rPr>
        <w:t xml:space="preserve">. </w:t>
      </w:r>
      <w:proofErr w:type="gramStart"/>
      <w:r w:rsidRPr="00805928">
        <w:rPr>
          <w:sz w:val="16"/>
        </w:rPr>
        <w:t>[ Securing</w:t>
      </w:r>
      <w:proofErr w:type="gramEnd"/>
      <w:r w:rsidRPr="00805928">
        <w:rPr>
          <w:sz w:val="16"/>
        </w:rPr>
        <w:t xml:space="preserve"> big data off to slow start ] MORE ON CSO: 6 products that will protect your privacy </w:t>
      </w:r>
      <w:proofErr w:type="gramStart"/>
      <w:r w:rsidRPr="005E6C6A">
        <w:rPr>
          <w:rStyle w:val="StyleUnderline"/>
        </w:rPr>
        <w:t>It</w:t>
      </w:r>
      <w:proofErr w:type="gramEnd"/>
      <w:r w:rsidRPr="005E6C6A">
        <w:rPr>
          <w:rStyle w:val="StyleUnderline"/>
        </w:rPr>
        <w:t xml:space="preserve"> is just as obvious that such detailed information, in the hands of marketers, financial institutions, employers and government, can affect everything from relationships to getting a job, qualifying for a loan or even getting on a plane</w:t>
      </w:r>
      <w:r w:rsidRPr="00805928">
        <w:rPr>
          <w:sz w:val="16"/>
        </w:rPr>
        <w:t xml:space="preserve">. And so far, while </w:t>
      </w:r>
      <w:r w:rsidRPr="007663BE">
        <w:rPr>
          <w:rStyle w:val="Emphasis"/>
          <w:highlight w:val="green"/>
        </w:rPr>
        <w:t>there have been multiple expressions of concern from privacy advocates and government, there has been little to update privacy protections in the online</w:t>
      </w:r>
      <w:r w:rsidRPr="007663BE">
        <w:rPr>
          <w:sz w:val="16"/>
          <w:highlight w:val="green"/>
        </w:rPr>
        <w:t>,</w:t>
      </w:r>
      <w:r w:rsidRPr="00805928">
        <w:rPr>
          <w:sz w:val="16"/>
        </w:rPr>
        <w:t xml:space="preserve"> always connected world. It has been almost three years since the Obama administration published what it termed a Consumer Privacy Bill of Rights (CPBR), in February 2012. That document declared that, “the consumer privacy data framework in the U.S. is, in fact, strong … (but it) lacks two elements: a clear statement of basic privacy principles that apply to the commercial world, and a sustained commitment of all stakeholders to address consumer data privacy issues as they arise from advances in technologies and business models.” And, as Susan Grant, director of consumer privacy at the Consumer Federation of America (CFA), puts it, the CPBR is, “not a bill. It has never been a piece of legislation. We need to have something offered, to talk about – at least somewhere to start.” </w:t>
      </w:r>
      <w:r w:rsidRPr="005E6C6A">
        <w:rPr>
          <w:rStyle w:val="StyleUnderline"/>
        </w:rPr>
        <w:t xml:space="preserve">Meanwhile, </w:t>
      </w:r>
      <w:r w:rsidRPr="00805928">
        <w:rPr>
          <w:rStyle w:val="StyleUnderline"/>
        </w:rPr>
        <w:t>organizations</w:t>
      </w:r>
      <w:r w:rsidRPr="00805928">
        <w:rPr>
          <w:sz w:val="16"/>
        </w:rPr>
        <w:t xml:space="preserve"> like the CFA and Electronic Privacy Information Center (EPIC), </w:t>
      </w:r>
      <w:r w:rsidRPr="005E6C6A">
        <w:rPr>
          <w:rStyle w:val="StyleUnderline"/>
        </w:rPr>
        <w:t xml:space="preserve">and individual </w:t>
      </w:r>
      <w:r w:rsidRPr="007663BE">
        <w:rPr>
          <w:rStyle w:val="StyleUnderline"/>
          <w:highlight w:val="green"/>
        </w:rPr>
        <w:t>advocates</w:t>
      </w:r>
      <w:r w:rsidRPr="00805928">
        <w:rPr>
          <w:sz w:val="16"/>
        </w:rPr>
        <w:t xml:space="preserve"> like Rebecca Herold, CEO of The Privacy Professor, </w:t>
      </w:r>
      <w:r w:rsidRPr="007663BE">
        <w:rPr>
          <w:rStyle w:val="Emphasis"/>
          <w:highlight w:val="green"/>
        </w:rPr>
        <w:t>have enumerated multiple ways that Big Data analytics can invade the personal privacy of individuals</w:t>
      </w:r>
      <w:r w:rsidRPr="00805928">
        <w:rPr>
          <w:sz w:val="16"/>
        </w:rPr>
        <w:t xml:space="preserve">. They </w:t>
      </w:r>
      <w:r w:rsidRPr="007663BE">
        <w:rPr>
          <w:rStyle w:val="Emphasis"/>
          <w:highlight w:val="green"/>
        </w:rPr>
        <w:t>include</w:t>
      </w:r>
      <w:r w:rsidRPr="005E6C6A">
        <w:rPr>
          <w:rStyle w:val="Emphasis"/>
        </w:rPr>
        <w:t xml:space="preserve">: 1. </w:t>
      </w:r>
      <w:r w:rsidRPr="007663BE">
        <w:rPr>
          <w:rStyle w:val="Emphasis"/>
          <w:highlight w:val="green"/>
        </w:rPr>
        <w:t>Discrimination</w:t>
      </w:r>
      <w:r w:rsidRPr="00805928">
        <w:rPr>
          <w:sz w:val="16"/>
        </w:rPr>
        <w:t xml:space="preserve"> According to EPIC, in comments last April to the U.S. Office of Science and Technology Policy, “</w:t>
      </w:r>
      <w:r w:rsidRPr="00805928">
        <w:rPr>
          <w:rStyle w:val="StyleUnderline"/>
        </w:rPr>
        <w:t>The use of predictive analytics by the public and private sector … can now be used by the government and companies to make determinations about our ability to fly, to obtain a job, a clearance, or a credit card</w:t>
      </w:r>
      <w:r w:rsidRPr="005E6C6A">
        <w:rPr>
          <w:rStyle w:val="StyleUnderline"/>
        </w:rPr>
        <w:t xml:space="preserve">. </w:t>
      </w:r>
      <w:r w:rsidRPr="007663BE">
        <w:rPr>
          <w:rStyle w:val="Emphasis"/>
          <w:highlight w:val="green"/>
        </w:rPr>
        <w:t>The use of our associations in predictive analytics to make decisions that have a negative impact on individuals directly inhibits freedom of association.</w:t>
      </w:r>
      <w:r w:rsidRPr="005E6C6A">
        <w:rPr>
          <w:rStyle w:val="Emphasis"/>
        </w:rPr>
        <w:t>”</w:t>
      </w:r>
      <w:r w:rsidRPr="00805928">
        <w:rPr>
          <w:sz w:val="16"/>
        </w:rPr>
        <w:t xml:space="preserve"> Herold, in a post on </w:t>
      </w:r>
      <w:proofErr w:type="spellStart"/>
      <w:r w:rsidRPr="00805928">
        <w:rPr>
          <w:sz w:val="16"/>
        </w:rPr>
        <w:t>SecureWorld</w:t>
      </w:r>
      <w:proofErr w:type="spellEnd"/>
      <w:r w:rsidRPr="00805928">
        <w:rPr>
          <w:sz w:val="16"/>
        </w:rPr>
        <w:t xml:space="preserve">, noted that while overt discrimination has been illegal for decades, </w:t>
      </w:r>
      <w:r w:rsidRPr="007663BE">
        <w:rPr>
          <w:sz w:val="16"/>
          <w:highlight w:val="green"/>
        </w:rPr>
        <w:t>B</w:t>
      </w:r>
      <w:r w:rsidRPr="007663BE">
        <w:rPr>
          <w:rStyle w:val="StyleUnderline"/>
          <w:highlight w:val="green"/>
        </w:rPr>
        <w:t>ig Data analytics can make it essentially “automated,” and therefore more difficult to detect or prove</w:t>
      </w:r>
      <w:r w:rsidRPr="00805928">
        <w:rPr>
          <w:sz w:val="16"/>
        </w:rPr>
        <w:t>. In an interview, Herold said current discrimination law is, “vague, narrowly defined, and from the applications of it I’ve seen, depends upon very explicit and obvious evidence. “</w:t>
      </w:r>
      <w:r w:rsidRPr="00563DE1">
        <w:rPr>
          <w:rStyle w:val="Emphasis"/>
        </w:rPr>
        <w:t>B</w:t>
      </w:r>
      <w:r w:rsidRPr="007663BE">
        <w:rPr>
          <w:rStyle w:val="Emphasis"/>
          <w:highlight w:val="green"/>
        </w:rPr>
        <w:t xml:space="preserve">ig Data analytics provides the ability for discriminatory decisions to be made without the need for </w:t>
      </w:r>
      <w:r w:rsidRPr="00805928">
        <w:rPr>
          <w:rStyle w:val="Emphasis"/>
        </w:rPr>
        <w:t xml:space="preserve">that explicit and obvious </w:t>
      </w:r>
      <w:r w:rsidRPr="007663BE">
        <w:rPr>
          <w:rStyle w:val="Emphasis"/>
          <w:highlight w:val="green"/>
        </w:rPr>
        <w:t>evidence</w:t>
      </w:r>
      <w:r w:rsidRPr="00805928">
        <w:rPr>
          <w:sz w:val="16"/>
        </w:rPr>
        <w:t xml:space="preserve">,” she said. </w:t>
      </w:r>
      <w:r w:rsidRPr="00563DE1">
        <w:rPr>
          <w:rStyle w:val="StyleUnderline"/>
        </w:rPr>
        <w:t>That can affect everything from employment to promotions to fair housing and more.</w:t>
      </w:r>
      <w:r w:rsidRPr="00805928">
        <w:rPr>
          <w:sz w:val="16"/>
        </w:rPr>
        <w:t xml:space="preserve"> Edward </w:t>
      </w:r>
      <w:proofErr w:type="spellStart"/>
      <w:r w:rsidRPr="00805928">
        <w:rPr>
          <w:sz w:val="16"/>
        </w:rPr>
        <w:t>McNicholas</w:t>
      </w:r>
      <w:proofErr w:type="spellEnd"/>
      <w:r w:rsidRPr="00805928">
        <w:rPr>
          <w:sz w:val="16"/>
        </w:rPr>
        <w:t>, global co-leader of the Privacy, Data Security, and Information Law Practice at Sidley Austin LLP, said he thinks some of the potential risks of Big Data are overstated, but believes, “</w:t>
      </w:r>
      <w:r w:rsidRPr="00563DE1">
        <w:rPr>
          <w:rStyle w:val="Emphasis"/>
        </w:rPr>
        <w:t>t</w:t>
      </w:r>
      <w:r w:rsidRPr="007663BE">
        <w:rPr>
          <w:rStyle w:val="Emphasis"/>
          <w:highlight w:val="green"/>
        </w:rPr>
        <w:t>he most significant risk is that it is used to conceal discrimination based on illicit criteria,</w:t>
      </w:r>
      <w:r w:rsidRPr="00563DE1">
        <w:rPr>
          <w:rStyle w:val="Emphasis"/>
        </w:rPr>
        <w:t xml:space="preserve"> and to justify the disparate impact of decisions on vulnerable population</w:t>
      </w:r>
      <w:r w:rsidRPr="00805928">
        <w:rPr>
          <w:sz w:val="16"/>
        </w:rPr>
        <w:t xml:space="preserve">s.” 2. </w:t>
      </w:r>
      <w:r w:rsidRPr="007663BE">
        <w:rPr>
          <w:rStyle w:val="Emphasis"/>
          <w:highlight w:val="green"/>
        </w:rPr>
        <w:t>An embarrassment of breaches</w:t>
      </w:r>
      <w:r w:rsidRPr="00563DE1">
        <w:rPr>
          <w:rStyle w:val="Emphasis"/>
        </w:rPr>
        <w:t xml:space="preserve"> </w:t>
      </w:r>
      <w:r w:rsidRPr="00805928">
        <w:rPr>
          <w:sz w:val="16"/>
        </w:rPr>
        <w:t xml:space="preserve">By now, </w:t>
      </w:r>
      <w:r w:rsidRPr="007663BE">
        <w:rPr>
          <w:rStyle w:val="StyleUnderline"/>
          <w:highlight w:val="green"/>
        </w:rPr>
        <w:t>after catastrophic data breache</w:t>
      </w:r>
      <w:r w:rsidRPr="00563DE1">
        <w:rPr>
          <w:rStyle w:val="StyleUnderline"/>
        </w:rPr>
        <w:t xml:space="preserve">s at multiple retailers </w:t>
      </w:r>
      <w:r w:rsidRPr="00805928">
        <w:rPr>
          <w:sz w:val="16"/>
        </w:rPr>
        <w:t xml:space="preserve">like Target and Home Depot, </w:t>
      </w:r>
      <w:r w:rsidRPr="00563DE1">
        <w:rPr>
          <w:rStyle w:val="StyleUnderline"/>
        </w:rPr>
        <w:t>restaurant chains</w:t>
      </w:r>
      <w:r w:rsidRPr="00805928">
        <w:rPr>
          <w:sz w:val="16"/>
        </w:rPr>
        <w:t xml:space="preserve"> like P.F. Chang’s, </w:t>
      </w:r>
      <w:r w:rsidRPr="00563DE1">
        <w:rPr>
          <w:rStyle w:val="StyleUnderline"/>
        </w:rPr>
        <w:t>online marketplaces</w:t>
      </w:r>
      <w:r w:rsidRPr="00805928">
        <w:rPr>
          <w:sz w:val="16"/>
        </w:rPr>
        <w:t xml:space="preserve"> like eBay, </w:t>
      </w:r>
      <w:r w:rsidRPr="00563DE1">
        <w:rPr>
          <w:rStyle w:val="StyleUnderline"/>
        </w:rPr>
        <w:t>government agencies, universities, online media corporations</w:t>
      </w:r>
      <w:r w:rsidRPr="00805928">
        <w:rPr>
          <w:sz w:val="16"/>
        </w:rPr>
        <w:t xml:space="preserve"> like AOL and the recent hack of Sony </w:t>
      </w:r>
      <w:r w:rsidRPr="00563DE1">
        <w:rPr>
          <w:rStyle w:val="StyleUnderline"/>
        </w:rPr>
        <w:t>that</w:t>
      </w:r>
      <w:r w:rsidRPr="00805928">
        <w:rPr>
          <w:sz w:val="16"/>
        </w:rPr>
        <w:t xml:space="preserve"> not only put unreleased movies on the web but </w:t>
      </w:r>
      <w:r w:rsidRPr="00563DE1">
        <w:rPr>
          <w:rStyle w:val="StyleUnderline"/>
        </w:rPr>
        <w:t xml:space="preserve">exposed the personal information of thousands of employees, </w:t>
      </w:r>
      <w:r w:rsidRPr="007663BE">
        <w:rPr>
          <w:rStyle w:val="StyleUnderline"/>
          <w:highlight w:val="green"/>
        </w:rPr>
        <w:t>public awareness about credit card fraud and identity theft is probably at an all-time high</w:t>
      </w:r>
      <w:r w:rsidRPr="00563DE1">
        <w:rPr>
          <w:rStyle w:val="StyleUnderline"/>
        </w:rPr>
        <w:t>.</w:t>
      </w:r>
      <w:r w:rsidRPr="00805928">
        <w:rPr>
          <w:sz w:val="16"/>
        </w:rPr>
        <w:t xml:space="preserve"> But </w:t>
      </w:r>
      <w:r w:rsidRPr="00563DE1">
        <w:rPr>
          <w:rStyle w:val="StyleUnderline"/>
        </w:rPr>
        <w:t xml:space="preserve">in </w:t>
      </w:r>
      <w:r w:rsidRPr="007663BE">
        <w:rPr>
          <w:rStyle w:val="StyleUnderline"/>
          <w:highlight w:val="green"/>
        </w:rPr>
        <w:t>addition to that</w:t>
      </w:r>
      <w:r w:rsidRPr="00563DE1">
        <w:rPr>
          <w:rStyle w:val="StyleUnderline"/>
        </w:rPr>
        <w:t xml:space="preserve">, </w:t>
      </w:r>
      <w:r w:rsidRPr="007663BE">
        <w:rPr>
          <w:rStyle w:val="StyleUnderline"/>
          <w:highlight w:val="green"/>
        </w:rPr>
        <w:t>there are</w:t>
      </w:r>
      <w:r w:rsidRPr="00563DE1">
        <w:rPr>
          <w:rStyle w:val="StyleUnderline"/>
        </w:rPr>
        <w:t xml:space="preserve"> numerous r</w:t>
      </w:r>
      <w:r w:rsidRPr="007663BE">
        <w:rPr>
          <w:rStyle w:val="StyleUnderline"/>
          <w:highlight w:val="green"/>
        </w:rPr>
        <w:t>eports of Big Data analytics being used to expose personal details,</w:t>
      </w:r>
      <w:r w:rsidRPr="00563DE1">
        <w:rPr>
          <w:rStyle w:val="StyleUnderline"/>
        </w:rPr>
        <w:t xml:space="preserve"> such as beginning to market products to a pregnant woman before she had told others in her family.</w:t>
      </w:r>
      <w:r w:rsidRPr="00805928">
        <w:rPr>
          <w:sz w:val="16"/>
        </w:rPr>
        <w:t xml:space="preserve"> </w:t>
      </w:r>
      <w:r w:rsidRPr="00563DE1">
        <w:rPr>
          <w:rStyle w:val="StyleUnderline"/>
        </w:rPr>
        <w:t>The same can be true of things like sexual orientation or an illness like cancer</w:t>
      </w:r>
      <w:r w:rsidRPr="00805928">
        <w:rPr>
          <w:sz w:val="16"/>
        </w:rPr>
        <w:t xml:space="preserve">. 3. </w:t>
      </w:r>
      <w:r w:rsidRPr="007663BE">
        <w:rPr>
          <w:rStyle w:val="Emphasis"/>
          <w:highlight w:val="green"/>
        </w:rPr>
        <w:t>Goodbye anonymit</w:t>
      </w:r>
      <w:r w:rsidRPr="00563DE1">
        <w:rPr>
          <w:rStyle w:val="Emphasis"/>
        </w:rPr>
        <w:t>y</w:t>
      </w:r>
      <w:r w:rsidRPr="00805928">
        <w:rPr>
          <w:sz w:val="16"/>
        </w:rPr>
        <w:t xml:space="preserve"> Herold argues that </w:t>
      </w:r>
      <w:r w:rsidRPr="007663BE">
        <w:rPr>
          <w:sz w:val="16"/>
          <w:highlight w:val="green"/>
        </w:rPr>
        <w:t>w</w:t>
      </w:r>
      <w:r w:rsidRPr="007663BE">
        <w:rPr>
          <w:rStyle w:val="StyleUnderline"/>
          <w:highlight w:val="green"/>
        </w:rPr>
        <w:t>ithout rules for anonymized data files</w:t>
      </w:r>
      <w:r w:rsidRPr="00563DE1">
        <w:rPr>
          <w:rStyle w:val="StyleUnderline"/>
        </w:rPr>
        <w:t xml:space="preserve">, it is possible that combining data sets, “without first determining if any other data items should be removed prior to combining to protect anonymity, </w:t>
      </w:r>
      <w:r w:rsidRPr="007663BE">
        <w:rPr>
          <w:rStyle w:val="StyleUnderline"/>
          <w:highlight w:val="green"/>
        </w:rPr>
        <w:t>it is possible individuals could be re-identified</w:t>
      </w:r>
      <w:r w:rsidRPr="00805928">
        <w:rPr>
          <w:sz w:val="16"/>
        </w:rPr>
        <w:t xml:space="preserve">.” She adds that </w:t>
      </w:r>
      <w:r w:rsidRPr="00563DE1">
        <w:rPr>
          <w:rStyle w:val="Emphasis"/>
        </w:rPr>
        <w:t xml:space="preserve">if </w:t>
      </w:r>
      <w:r w:rsidRPr="007663BE">
        <w:rPr>
          <w:rStyle w:val="Emphasis"/>
          <w:highlight w:val="green"/>
        </w:rPr>
        <w:t>data masking is not done effectively, “big data analysis could easily reveal the actual individuals who data has been masked</w:t>
      </w:r>
      <w:r w:rsidRPr="00805928">
        <w:rPr>
          <w:sz w:val="16"/>
        </w:rPr>
        <w:t xml:space="preserve">.” 4. </w:t>
      </w:r>
      <w:r w:rsidRPr="00563DE1">
        <w:rPr>
          <w:rStyle w:val="Emphasis"/>
        </w:rPr>
        <w:t>Government exemptions</w:t>
      </w:r>
      <w:r w:rsidRPr="00805928">
        <w:rPr>
          <w:sz w:val="16"/>
        </w:rPr>
        <w:t xml:space="preserve"> According to EPIC, “</w:t>
      </w:r>
      <w:r w:rsidRPr="007663BE">
        <w:rPr>
          <w:rStyle w:val="Emphasis"/>
          <w:highlight w:val="green"/>
        </w:rPr>
        <w:t>Americans are in more government databases than ever</w:t>
      </w:r>
      <w:r w:rsidRPr="00805928">
        <w:rPr>
          <w:sz w:val="16"/>
        </w:rPr>
        <w:t xml:space="preserve">,” </w:t>
      </w:r>
      <w:r w:rsidRPr="007663BE">
        <w:rPr>
          <w:rStyle w:val="StyleUnderline"/>
          <w:highlight w:val="green"/>
        </w:rPr>
        <w:t>including</w:t>
      </w:r>
      <w:r w:rsidRPr="00563DE1">
        <w:rPr>
          <w:rStyle w:val="StyleUnderline"/>
        </w:rPr>
        <w:t xml:space="preserve"> that of </w:t>
      </w:r>
      <w:r w:rsidRPr="007663BE">
        <w:rPr>
          <w:rStyle w:val="StyleUnderline"/>
          <w:highlight w:val="green"/>
        </w:rPr>
        <w:t>the FBI</w:t>
      </w:r>
      <w:r w:rsidRPr="00805928">
        <w:rPr>
          <w:sz w:val="16"/>
        </w:rPr>
        <w:t xml:space="preserve">, </w:t>
      </w:r>
      <w:r w:rsidRPr="00563DE1">
        <w:rPr>
          <w:rStyle w:val="StyleUnderline"/>
        </w:rPr>
        <w:t>which collects Personally Identifiable Information</w:t>
      </w:r>
      <w:r w:rsidRPr="00805928">
        <w:rPr>
          <w:sz w:val="16"/>
        </w:rPr>
        <w:t xml:space="preserve"> (PII) including name, any aliases, race, sex, date and place of birth, Social Security number, passport and driver’s license numbers, address, telephone numbers, photographs, fingerprints, financial information like bank accounts, employment and business information and more. Yet, “incredibly, </w:t>
      </w:r>
      <w:r w:rsidRPr="00563DE1">
        <w:rPr>
          <w:rStyle w:val="Emphasis"/>
        </w:rPr>
        <w:t xml:space="preserve">the </w:t>
      </w:r>
      <w:r w:rsidRPr="007663BE">
        <w:rPr>
          <w:rStyle w:val="Emphasis"/>
          <w:highlight w:val="green"/>
        </w:rPr>
        <w:t>agency has exempted itself from Privacy Act</w:t>
      </w:r>
      <w:r w:rsidRPr="00805928">
        <w:rPr>
          <w:sz w:val="16"/>
        </w:rPr>
        <w:t xml:space="preserve"> (of 1974) </w:t>
      </w:r>
      <w:r w:rsidRPr="00563DE1">
        <w:rPr>
          <w:rStyle w:val="Emphasis"/>
        </w:rPr>
        <w:t>requirements that the FBI maintain only, ‘accurate, relevant, timely and complete’ personal records</w:t>
      </w:r>
      <w:r w:rsidRPr="00805928">
        <w:rPr>
          <w:sz w:val="16"/>
        </w:rPr>
        <w:t xml:space="preserve">,” along with other safeguards of that information required by the Privacy Act, EPIC said. 5. </w:t>
      </w:r>
      <w:r w:rsidRPr="00563DE1">
        <w:rPr>
          <w:rStyle w:val="Emphasis"/>
        </w:rPr>
        <w:t>Your data gets brokered</w:t>
      </w:r>
      <w:r w:rsidRPr="00805928">
        <w:rPr>
          <w:sz w:val="16"/>
        </w:rPr>
        <w:t xml:space="preserve"> </w:t>
      </w:r>
      <w:proofErr w:type="gramStart"/>
      <w:r w:rsidRPr="007663BE">
        <w:rPr>
          <w:rStyle w:val="Emphasis"/>
          <w:highlight w:val="green"/>
        </w:rPr>
        <w:t>Numerous</w:t>
      </w:r>
      <w:proofErr w:type="gramEnd"/>
      <w:r w:rsidRPr="007663BE">
        <w:rPr>
          <w:rStyle w:val="Emphasis"/>
          <w:highlight w:val="green"/>
        </w:rPr>
        <w:t xml:space="preserve"> companies collect and sell, “consumer profiles that are not clearly protected under current legal frameworks</w:t>
      </w:r>
      <w:r w:rsidRPr="00805928">
        <w:rPr>
          <w:sz w:val="16"/>
        </w:rPr>
        <w:t xml:space="preserve">,” EPIC said. </w:t>
      </w:r>
      <w:r w:rsidRPr="00563DE1">
        <w:rPr>
          <w:rStyle w:val="StyleUnderline"/>
        </w:rPr>
        <w:t>There is</w:t>
      </w:r>
      <w:r w:rsidRPr="00805928">
        <w:rPr>
          <w:sz w:val="16"/>
        </w:rPr>
        <w:t xml:space="preserve"> also </w:t>
      </w:r>
      <w:r w:rsidRPr="00563DE1">
        <w:rPr>
          <w:rStyle w:val="StyleUnderline"/>
        </w:rPr>
        <w:t>little or no accountability or even guarantees that the information is accurate</w:t>
      </w:r>
      <w:r w:rsidRPr="00805928">
        <w:rPr>
          <w:sz w:val="16"/>
        </w:rPr>
        <w:t>. “T</w:t>
      </w:r>
      <w:r w:rsidRPr="00563DE1">
        <w:rPr>
          <w:rStyle w:val="StyleUnderline"/>
        </w:rPr>
        <w:t>he data files used for big data analysis can often contain inaccurate data about individuals, use data models that are incorrect as they relate to particular individuals, or simply be flawed algorithms</w:t>
      </w:r>
      <w:r w:rsidRPr="00805928">
        <w:rPr>
          <w:sz w:val="16"/>
        </w:rPr>
        <w:t xml:space="preserve">,” Herold said. *** </w:t>
      </w:r>
      <w:r w:rsidRPr="007663BE">
        <w:rPr>
          <w:rStyle w:val="Emphasis"/>
          <w:highlight w:val="green"/>
        </w:rPr>
        <w:t>Those are not the only risks, and there is no way to eliminate them. But there are ways to limit them</w:t>
      </w:r>
      <w:r w:rsidRPr="00805928">
        <w:rPr>
          <w:sz w:val="16"/>
        </w:rPr>
        <w:t xml:space="preserve">. </w:t>
      </w:r>
      <w:r w:rsidRPr="007663BE">
        <w:rPr>
          <w:rStyle w:val="StyleUnderline"/>
          <w:highlight w:val="green"/>
        </w:rPr>
        <w:t>One</w:t>
      </w:r>
      <w:r w:rsidRPr="00563DE1">
        <w:rPr>
          <w:rStyle w:val="StyleUnderline"/>
        </w:rPr>
        <w:t>,</w:t>
      </w:r>
      <w:r w:rsidRPr="00805928">
        <w:rPr>
          <w:sz w:val="16"/>
        </w:rPr>
        <w:t xml:space="preserve"> according to Joseph Jerome, policy counsel at the Future of Privacy Forum (FPF), </w:t>
      </w:r>
      <w:r w:rsidRPr="007663BE">
        <w:rPr>
          <w:rStyle w:val="Emphasis"/>
          <w:highlight w:val="green"/>
        </w:rPr>
        <w:t>is to use Big Data analytics for good</w:t>
      </w:r>
      <w:r w:rsidRPr="00805928">
        <w:rPr>
          <w:sz w:val="16"/>
        </w:rPr>
        <w:t xml:space="preserve"> – to expose problems. “In many respects, Big Data is helping us make better, fairer decisions,” he said, noting that an FPF report with the Anti-Defamation League showed that, “</w:t>
      </w:r>
      <w:r w:rsidRPr="007663BE">
        <w:rPr>
          <w:rStyle w:val="StyleUnderline"/>
          <w:highlight w:val="green"/>
        </w:rPr>
        <w:t>Big Data can be a powerful tool to empower users and to fight discrimination</w:t>
      </w:r>
      <w:r w:rsidRPr="00563DE1">
        <w:rPr>
          <w:rStyle w:val="StyleUnderline"/>
        </w:rPr>
        <w:t xml:space="preserve">. </w:t>
      </w:r>
      <w:r w:rsidRPr="007663BE">
        <w:rPr>
          <w:rStyle w:val="Emphasis"/>
          <w:highlight w:val="green"/>
        </w:rPr>
        <w:t>It can be used as a sword or a shield</w:t>
      </w:r>
      <w:r w:rsidRPr="00805928">
        <w:rPr>
          <w:sz w:val="16"/>
        </w:rPr>
        <w:t xml:space="preserve">. </w:t>
      </w:r>
      <w:r w:rsidRPr="00563DE1">
        <w:rPr>
          <w:rStyle w:val="StyleUnderline"/>
        </w:rPr>
        <w:t>More data can be used to show where something is being done in a discriminatory way</w:t>
      </w:r>
      <w:r w:rsidRPr="00805928">
        <w:rPr>
          <w:sz w:val="16"/>
        </w:rPr>
        <w:t xml:space="preserve">. </w:t>
      </w:r>
      <w:r w:rsidRPr="00563DE1">
        <w:rPr>
          <w:rStyle w:val="StyleUnderline"/>
        </w:rPr>
        <w:t>Traditionally, one of the biggest problems in uncovering discrimination is a lack of</w:t>
      </w:r>
      <w:r w:rsidRPr="00805928">
        <w:rPr>
          <w:sz w:val="16"/>
        </w:rPr>
        <w:t xml:space="preserve"> </w:t>
      </w:r>
      <w:r w:rsidRPr="00563DE1">
        <w:rPr>
          <w:rStyle w:val="StyleUnderline"/>
        </w:rPr>
        <w:t>data,</w:t>
      </w:r>
      <w:r w:rsidRPr="00805928">
        <w:rPr>
          <w:sz w:val="16"/>
        </w:rPr>
        <w:t xml:space="preserve">” he said. </w:t>
      </w:r>
    </w:p>
    <w:p w14:paraId="46B639E0" w14:textId="77777777" w:rsidR="00982DE1" w:rsidRPr="00982DE1" w:rsidRDefault="00982DE1" w:rsidP="00982DE1"/>
    <w:p w14:paraId="385A0226" w14:textId="77777777" w:rsidR="00E33D77" w:rsidRDefault="00E33D77">
      <w:pPr>
        <w:pStyle w:val="Heading2"/>
        <w:rPr>
          <w:rFonts w:cs="Times New Roman"/>
        </w:rPr>
      </w:pPr>
      <w:r>
        <w:rPr>
          <w:rFonts w:cs="Times New Roman"/>
        </w:rPr>
        <w:t>Impact Modules</w:t>
      </w:r>
    </w:p>
    <w:p w14:paraId="70114797" w14:textId="77777777" w:rsidR="00E33D77" w:rsidRDefault="00E33D77" w:rsidP="00E33D77">
      <w:pPr>
        <w:pStyle w:val="Heading3"/>
      </w:pPr>
      <w:r>
        <w:t>Generic Econ 1NC</w:t>
      </w:r>
    </w:p>
    <w:p w14:paraId="61F45940" w14:textId="77777777" w:rsidR="00CA5A37" w:rsidRPr="00CA5A37" w:rsidRDefault="00CA5A37" w:rsidP="00CA5A37">
      <w:r>
        <w:t>This is not the best scenario we have</w:t>
      </w:r>
    </w:p>
    <w:p w14:paraId="7610CD94" w14:textId="77777777" w:rsidR="00E86C2A" w:rsidRPr="00D86C4E" w:rsidRDefault="00E86C2A" w:rsidP="00E86C2A">
      <w:pPr>
        <w:pStyle w:val="Heading4"/>
        <w:rPr>
          <w:rFonts w:cs="Times New Roman"/>
        </w:rPr>
      </w:pPr>
      <w:r w:rsidRPr="00D86C4E">
        <w:rPr>
          <w:rFonts w:cs="Times New Roman"/>
        </w:rPr>
        <w:t>Utilizing big data will strengthen the economy</w:t>
      </w:r>
    </w:p>
    <w:p w14:paraId="7DABA517" w14:textId="77777777" w:rsidR="00E86C2A" w:rsidRPr="00D86C4E" w:rsidRDefault="00E86C2A" w:rsidP="00E86C2A">
      <w:pPr>
        <w:rPr>
          <w:sz w:val="16"/>
          <w:szCs w:val="16"/>
        </w:rPr>
      </w:pPr>
      <w:r w:rsidRPr="00D86C4E">
        <w:rPr>
          <w:rStyle w:val="Style13ptBold"/>
        </w:rPr>
        <w:t>Kennedy</w:t>
      </w:r>
      <w:r w:rsidRPr="00D86C4E">
        <w:t xml:space="preserve"> </w:t>
      </w:r>
      <w:r w:rsidRPr="00D86C4E">
        <w:rPr>
          <w:rStyle w:val="Style13ptBold"/>
        </w:rPr>
        <w:t>14</w:t>
      </w:r>
      <w:r w:rsidRPr="00D86C4E">
        <w:t xml:space="preserve"> </w:t>
      </w:r>
      <w:r w:rsidRPr="00D86C4E">
        <w:rPr>
          <w:sz w:val="16"/>
          <w:szCs w:val="16"/>
        </w:rPr>
        <w:t xml:space="preserve">(Dec. 3, 2014. President of Kennedy </w:t>
      </w:r>
      <w:proofErr w:type="spellStart"/>
      <w:r w:rsidRPr="00D86C4E">
        <w:rPr>
          <w:sz w:val="16"/>
          <w:szCs w:val="16"/>
        </w:rPr>
        <w:t>Reasearch</w:t>
      </w:r>
      <w:proofErr w:type="spellEnd"/>
      <w:r w:rsidRPr="00D86C4E">
        <w:rPr>
          <w:sz w:val="16"/>
          <w:szCs w:val="16"/>
        </w:rPr>
        <w:t xml:space="preserve"> </w:t>
      </w:r>
      <w:proofErr w:type="spellStart"/>
      <w:r w:rsidRPr="00D86C4E">
        <w:rPr>
          <w:sz w:val="16"/>
          <w:szCs w:val="16"/>
        </w:rPr>
        <w:t>llc</w:t>
      </w:r>
      <w:proofErr w:type="spellEnd"/>
      <w:r w:rsidRPr="00D86C4E">
        <w:rPr>
          <w:sz w:val="16"/>
          <w:szCs w:val="16"/>
        </w:rPr>
        <w:t xml:space="preserve"> and senior fellow at the Information Technology and Innovation Foundation. “Big Data’s Economic Impact” Committee for Economic Development. </w:t>
      </w:r>
      <w:hyperlink r:id="rId31" w:history="1">
        <w:r w:rsidRPr="00D86C4E">
          <w:rPr>
            <w:rStyle w:val="Hyperlink"/>
            <w:sz w:val="16"/>
            <w:szCs w:val="16"/>
          </w:rPr>
          <w:t>https://www.ced.org/blog/entry/big-datas-economic-impact</w:t>
        </w:r>
      </w:hyperlink>
      <w:r w:rsidRPr="00D86C4E">
        <w:rPr>
          <w:sz w:val="16"/>
          <w:szCs w:val="16"/>
        </w:rPr>
        <w:t xml:space="preserve">  //HS)</w:t>
      </w:r>
    </w:p>
    <w:p w14:paraId="3CE96D26" w14:textId="77777777" w:rsidR="00E86C2A" w:rsidRDefault="00E86C2A" w:rsidP="00E86C2A">
      <w:pPr>
        <w:rPr>
          <w:sz w:val="16"/>
        </w:rPr>
      </w:pPr>
      <w:r w:rsidRPr="00D86C4E">
        <w:rPr>
          <w:sz w:val="16"/>
        </w:rPr>
        <w:t xml:space="preserve"> </w:t>
      </w:r>
      <w:r w:rsidRPr="007663BE">
        <w:rPr>
          <w:rStyle w:val="StyleUnderline"/>
          <w:highlight w:val="green"/>
        </w:rPr>
        <w:t>Big Data is beginning to have a significant impact on our knowledge of the world.</w:t>
      </w:r>
      <w:r w:rsidRPr="007663BE">
        <w:rPr>
          <w:sz w:val="16"/>
          <w:highlight w:val="green"/>
        </w:rPr>
        <w:t xml:space="preserve"> </w:t>
      </w:r>
      <w:r w:rsidRPr="007663BE">
        <w:rPr>
          <w:rStyle w:val="StyleUnderline"/>
          <w:highlight w:val="green"/>
        </w:rPr>
        <w:t>This is important because increases in human knowledge have always played a large role in increasing economic activity</w:t>
      </w:r>
      <w:r w:rsidRPr="00D86C4E">
        <w:rPr>
          <w:sz w:val="16"/>
        </w:rPr>
        <w:t xml:space="preserve"> and living standards. </w:t>
      </w:r>
      <w:r w:rsidRPr="00D86C4E">
        <w:rPr>
          <w:rStyle w:val="StyleUnderline"/>
        </w:rPr>
        <w:t xml:space="preserve">Continued </w:t>
      </w:r>
      <w:r w:rsidRPr="007663BE">
        <w:rPr>
          <w:rStyle w:val="StyleUnderline"/>
          <w:highlight w:val="green"/>
        </w:rPr>
        <w:t>improvements</w:t>
      </w:r>
      <w:r w:rsidRPr="00D86C4E">
        <w:rPr>
          <w:rStyle w:val="StyleUnderline"/>
        </w:rPr>
        <w:t xml:space="preserve"> in the</w:t>
      </w:r>
      <w:r w:rsidRPr="00D86C4E">
        <w:rPr>
          <w:sz w:val="16"/>
        </w:rPr>
        <w:t xml:space="preserve"> price and capacity of </w:t>
      </w:r>
      <w:r w:rsidRPr="00D86C4E">
        <w:rPr>
          <w:rStyle w:val="StyleUnderline"/>
        </w:rPr>
        <w:t xml:space="preserve">tools for collecting, transmitting, storing, analyzing and acting upon data </w:t>
      </w:r>
      <w:r w:rsidRPr="007663BE">
        <w:rPr>
          <w:rStyle w:val="StyleUnderline"/>
          <w:highlight w:val="green"/>
        </w:rPr>
        <w:t>will make it easier to gather more information and to turn it into actionable knowledge of how systems work</w:t>
      </w:r>
      <w:r w:rsidRPr="00D86C4E">
        <w:rPr>
          <w:rStyle w:val="StyleUnderline"/>
        </w:rPr>
        <w:t>.</w:t>
      </w:r>
      <w:r w:rsidRPr="00D86C4E">
        <w:rPr>
          <w:sz w:val="16"/>
        </w:rPr>
        <w:t xml:space="preserve"> Big Data is best understood as an untapped resource that technology finally allows us to exploit. </w:t>
      </w:r>
      <w:r w:rsidRPr="00D86C4E">
        <w:rPr>
          <w:rStyle w:val="StyleUnderline"/>
        </w:rPr>
        <w:t xml:space="preserve">For instance, data on weather, insects, and crop plantings has always existed. But </w:t>
      </w:r>
      <w:r w:rsidRPr="007663BE">
        <w:rPr>
          <w:rStyle w:val="StyleUnderline"/>
          <w:highlight w:val="green"/>
        </w:rPr>
        <w:t xml:space="preserve">it is now possible to cost-effectively collect </w:t>
      </w:r>
      <w:r w:rsidRPr="0012646D">
        <w:rPr>
          <w:rStyle w:val="StyleUnderline"/>
        </w:rPr>
        <w:t xml:space="preserve">those </w:t>
      </w:r>
      <w:r w:rsidRPr="007663BE">
        <w:rPr>
          <w:rStyle w:val="StyleUnderline"/>
          <w:highlight w:val="green"/>
        </w:rPr>
        <w:t>data and use them in an informed manner</w:t>
      </w:r>
      <w:r w:rsidRPr="00D86C4E">
        <w:rPr>
          <w:rStyle w:val="StyleUnderline"/>
        </w:rPr>
        <w:t>.</w:t>
      </w:r>
      <w:r w:rsidRPr="00D86C4E">
        <w:rPr>
          <w:sz w:val="16"/>
        </w:rPr>
        <w:t xml:space="preserve"> We can keep a record of every plant’s history, including sprayings and rainfall. When we drive a combine over the field, equipment can identify every plant as either crop or weed and selectively apply herbicide to just the weeds. Such new use of data has the capacity to transform every industry in similar ways. </w:t>
      </w:r>
      <w:r w:rsidRPr="00D86C4E">
        <w:rPr>
          <w:rStyle w:val="StyleUnderline"/>
        </w:rPr>
        <w:t>A recent</w:t>
      </w:r>
      <w:r w:rsidRPr="00D86C4E">
        <w:rPr>
          <w:sz w:val="16"/>
        </w:rPr>
        <w:t xml:space="preserve"> OECD </w:t>
      </w:r>
      <w:r w:rsidRPr="00D86C4E">
        <w:rPr>
          <w:rStyle w:val="StyleUnderline"/>
        </w:rPr>
        <w:t>report listed some of the ways that more and better data will affect the economy</w:t>
      </w:r>
      <w:r w:rsidRPr="00D86C4E">
        <w:rPr>
          <w:sz w:val="16"/>
        </w:rPr>
        <w:t xml:space="preserve">: • </w:t>
      </w:r>
      <w:r w:rsidRPr="007663BE">
        <w:rPr>
          <w:rStyle w:val="StyleUnderline"/>
          <w:highlight w:val="green"/>
        </w:rPr>
        <w:t>Producing new goods and service</w:t>
      </w:r>
      <w:r w:rsidRPr="007663BE">
        <w:rPr>
          <w:sz w:val="16"/>
          <w:highlight w:val="green"/>
        </w:rPr>
        <w:t>s</w:t>
      </w:r>
      <w:r w:rsidRPr="00D86C4E">
        <w:rPr>
          <w:sz w:val="16"/>
        </w:rPr>
        <w:t xml:space="preserve">, such as the Nest home thermometer or mass customized shoes; • </w:t>
      </w:r>
      <w:r w:rsidRPr="007663BE">
        <w:rPr>
          <w:rStyle w:val="StyleUnderline"/>
          <w:highlight w:val="green"/>
        </w:rPr>
        <w:t>Optimizing business processes;</w:t>
      </w:r>
      <w:r w:rsidRPr="007663BE">
        <w:rPr>
          <w:sz w:val="16"/>
          <w:highlight w:val="green"/>
        </w:rPr>
        <w:t xml:space="preserve"> • </w:t>
      </w:r>
      <w:r w:rsidRPr="007663BE">
        <w:rPr>
          <w:rStyle w:val="StyleUnderline"/>
          <w:highlight w:val="green"/>
        </w:rPr>
        <w:t>More-targeted marketing</w:t>
      </w:r>
      <w:r w:rsidRPr="00D86C4E">
        <w:rPr>
          <w:sz w:val="16"/>
        </w:rPr>
        <w:t xml:space="preserve"> that injects customer feedback into product design; • </w:t>
      </w:r>
      <w:r w:rsidRPr="007663BE">
        <w:rPr>
          <w:rStyle w:val="StyleUnderline"/>
          <w:highlight w:val="green"/>
        </w:rPr>
        <w:t>Better organizational management</w:t>
      </w:r>
      <w:r w:rsidRPr="00D86C4E">
        <w:rPr>
          <w:rStyle w:val="StyleUnderline"/>
        </w:rPr>
        <w:t>;</w:t>
      </w:r>
      <w:r w:rsidRPr="00D86C4E">
        <w:rPr>
          <w:sz w:val="16"/>
        </w:rPr>
        <w:t xml:space="preserve"> and • </w:t>
      </w:r>
      <w:r w:rsidRPr="007663BE">
        <w:rPr>
          <w:rStyle w:val="StyleUnderline"/>
          <w:highlight w:val="green"/>
        </w:rPr>
        <w:t>Faster innovation</w:t>
      </w:r>
      <w:r w:rsidRPr="00D86C4E">
        <w:rPr>
          <w:sz w:val="16"/>
        </w:rPr>
        <w:t xml:space="preserve"> through a shorter research and development cycle. A report from McKinsey Global Institute estimates that </w:t>
      </w:r>
      <w:r w:rsidRPr="007663BE">
        <w:rPr>
          <w:rStyle w:val="StyleUnderline"/>
          <w:highlight w:val="green"/>
        </w:rPr>
        <w:t>Big Data could generate an additional $3 trillion in value every year in just seven industries</w:t>
      </w:r>
      <w:r w:rsidRPr="00D86C4E">
        <w:rPr>
          <w:rStyle w:val="StyleUnderline"/>
        </w:rPr>
        <w:t>.</w:t>
      </w:r>
      <w:r w:rsidRPr="00D86C4E">
        <w:rPr>
          <w:sz w:val="16"/>
        </w:rPr>
        <w:t xml:space="preserve"> Of this, </w:t>
      </w:r>
      <w:r w:rsidRPr="007663BE">
        <w:rPr>
          <w:rStyle w:val="StyleUnderline"/>
          <w:highlight w:val="green"/>
        </w:rPr>
        <w:t>$1.3 trillion would benefit the United States</w:t>
      </w:r>
      <w:r w:rsidRPr="00D86C4E">
        <w:rPr>
          <w:sz w:val="16"/>
        </w:rPr>
        <w:t>. The report also estimated that over half of this value would go to customers in forms such as fewer traffic jams, easier price comparisons, and better matching between educational institutions and students. Note that s</w:t>
      </w:r>
      <w:r w:rsidRPr="00D86C4E">
        <w:rPr>
          <w:rStyle w:val="StyleUnderline"/>
        </w:rPr>
        <w:t xml:space="preserve">ome of these benefits do not affect GDP or personal income as we measure them. </w:t>
      </w:r>
      <w:r w:rsidRPr="007663BE">
        <w:rPr>
          <w:rStyle w:val="StyleUnderline"/>
          <w:highlight w:val="green"/>
        </w:rPr>
        <w:t>They</w:t>
      </w:r>
      <w:r w:rsidRPr="00D86C4E">
        <w:rPr>
          <w:rStyle w:val="StyleUnderline"/>
        </w:rPr>
        <w:t xml:space="preserve"> do</w:t>
      </w:r>
      <w:r w:rsidRPr="00D86C4E">
        <w:rPr>
          <w:sz w:val="16"/>
        </w:rPr>
        <w:t xml:space="preserve">, however, </w:t>
      </w:r>
      <w:r w:rsidRPr="007663BE">
        <w:rPr>
          <w:rStyle w:val="StyleUnderline"/>
          <w:highlight w:val="green"/>
        </w:rPr>
        <w:t>imply a better quality of life</w:t>
      </w:r>
      <w:r w:rsidRPr="00D86C4E">
        <w:rPr>
          <w:rStyle w:val="StyleUnderline"/>
        </w:rPr>
        <w:t>.</w:t>
      </w:r>
      <w:r w:rsidRPr="00D86C4E">
        <w:rPr>
          <w:sz w:val="16"/>
        </w:rPr>
        <w:t xml:space="preserve"> The impact affects more than consumers, however. Erik </w:t>
      </w:r>
      <w:proofErr w:type="spellStart"/>
      <w:r w:rsidRPr="00D86C4E">
        <w:rPr>
          <w:sz w:val="16"/>
        </w:rPr>
        <w:t>Brynjolfsson</w:t>
      </w:r>
      <w:proofErr w:type="spellEnd"/>
      <w:r w:rsidRPr="00D86C4E">
        <w:rPr>
          <w:sz w:val="16"/>
        </w:rPr>
        <w:t xml:space="preserve"> of MIT found that companies that adopt data-driven decision making achieve 5 to 6 percent higher productivity and output growth than their peers, even after controlling for other investments and the use of information technology. Similar differences were found in asset utilization, return on equity, and market value. The </w:t>
      </w:r>
      <w:proofErr w:type="spellStart"/>
      <w:r w:rsidRPr="00D86C4E">
        <w:rPr>
          <w:sz w:val="16"/>
        </w:rPr>
        <w:t>Omidyar</w:t>
      </w:r>
      <w:proofErr w:type="spellEnd"/>
      <w:r w:rsidRPr="00D86C4E">
        <w:rPr>
          <w:sz w:val="16"/>
        </w:rPr>
        <w:t xml:space="preserve"> Network recently released </w:t>
      </w:r>
      <w:r w:rsidRPr="00D86C4E">
        <w:rPr>
          <w:rStyle w:val="StyleUnderline"/>
        </w:rPr>
        <w:t>a study of the impact of Open Data policies on government.</w:t>
      </w:r>
      <w:r w:rsidRPr="00D86C4E">
        <w:rPr>
          <w:sz w:val="16"/>
        </w:rPr>
        <w:t xml:space="preserve"> The report </w:t>
      </w:r>
      <w:r w:rsidRPr="00D86C4E">
        <w:rPr>
          <w:rStyle w:val="StyleUnderline"/>
        </w:rPr>
        <w:t xml:space="preserve">concluded that </w:t>
      </w:r>
      <w:r w:rsidRPr="007663BE">
        <w:rPr>
          <w:rStyle w:val="StyleUnderline"/>
          <w:highlight w:val="green"/>
        </w:rPr>
        <w:t>implementation of these policies could boost annual income within the G20 by between $700 billion and $950 billion</w:t>
      </w:r>
      <w:r w:rsidRPr="007663BE">
        <w:rPr>
          <w:sz w:val="16"/>
          <w:highlight w:val="green"/>
        </w:rPr>
        <w:t xml:space="preserve">. </w:t>
      </w:r>
      <w:r w:rsidRPr="007663BE">
        <w:rPr>
          <w:rStyle w:val="StyleUnderline"/>
          <w:highlight w:val="green"/>
        </w:rPr>
        <w:t xml:space="preserve">The benefits include reduced corruption, better workplace conditions, increased energy efficiency, and </w:t>
      </w:r>
      <w:r w:rsidRPr="007663BE">
        <w:rPr>
          <w:rStyle w:val="StyleUnderline"/>
          <w:b/>
          <w:highlight w:val="green"/>
        </w:rPr>
        <w:t>improved foreign trade</w:t>
      </w:r>
      <w:r w:rsidRPr="00D86C4E">
        <w:rPr>
          <w:rStyle w:val="StyleUnderline"/>
        </w:rPr>
        <w:t>.</w:t>
      </w:r>
      <w:r w:rsidRPr="00D86C4E">
        <w:rPr>
          <w:sz w:val="16"/>
        </w:rPr>
        <w:t xml:space="preserve"> Even the advertising industry, whose use of data is sometimes viewed with suspicion, delivers large benefits. A study by the Direct Marketers Association found that better use of data made marketing more efficient both by allowing companies to avoid sending solicitations to individuals who are unlikely to buy their product and by matching customers with offers that better meet their individual needs and interests. </w:t>
      </w:r>
      <w:r w:rsidRPr="007663BE">
        <w:rPr>
          <w:rStyle w:val="StyleUnderline"/>
          <w:highlight w:val="green"/>
        </w:rPr>
        <w:t>Big data also reduced barriers to entry by making it easier for small companies to get useful market data.</w:t>
      </w:r>
      <w:r w:rsidRPr="00D86C4E">
        <w:rPr>
          <w:sz w:val="16"/>
        </w:rPr>
        <w:t xml:space="preserve"> Finally, </w:t>
      </w:r>
      <w:r w:rsidRPr="00D86C4E">
        <w:rPr>
          <w:rStyle w:val="StyleUnderline"/>
        </w:rPr>
        <w:t xml:space="preserve">another </w:t>
      </w:r>
      <w:r w:rsidRPr="00D86C4E">
        <w:rPr>
          <w:sz w:val="16"/>
        </w:rPr>
        <w:t xml:space="preserve">McKinsey </w:t>
      </w:r>
      <w:r w:rsidRPr="00D86C4E">
        <w:rPr>
          <w:rStyle w:val="StyleUnderline"/>
        </w:rPr>
        <w:t>study concluded that free Internet services underwritten by Internet advertising delivered significant benefits to Internet users.</w:t>
      </w:r>
      <w:r w:rsidRPr="00D86C4E">
        <w:rPr>
          <w:sz w:val="16"/>
        </w:rPr>
        <w:t xml:space="preserve"> </w:t>
      </w:r>
      <w:r w:rsidRPr="00D86C4E">
        <w:rPr>
          <w:rStyle w:val="StyleUnderline"/>
        </w:rPr>
        <w:t>It estimated the</w:t>
      </w:r>
      <w:r w:rsidRPr="00D86C4E">
        <w:rPr>
          <w:sz w:val="16"/>
        </w:rPr>
        <w:t xml:space="preserve"> social </w:t>
      </w:r>
      <w:r w:rsidRPr="00D86C4E">
        <w:rPr>
          <w:rStyle w:val="StyleUnderline"/>
        </w:rPr>
        <w:t>surplus from these services at 120 billion euros, 80 percent of which went to consumers</w:t>
      </w:r>
      <w:r w:rsidRPr="00D86C4E">
        <w:rPr>
          <w:sz w:val="16"/>
        </w:rPr>
        <w:t xml:space="preserve">. </w:t>
      </w:r>
      <w:r w:rsidRPr="00D86C4E">
        <w:rPr>
          <w:rStyle w:val="StyleUnderline"/>
        </w:rPr>
        <w:t xml:space="preserve">This trend in data also has an impact on workers. </w:t>
      </w:r>
      <w:r w:rsidRPr="00D86C4E">
        <w:rPr>
          <w:sz w:val="16"/>
        </w:rPr>
        <w:t xml:space="preserve">Data analysis has been called “the sexiest job of the 21st century.” The United States already has an estimated 500,000 Big Data jobs. But McKinsey estimates that there is a shortage of between 140,000 and 190,000 workers with advanced degrees in statistics, computer engineering and other applied fields. Perhaps more important is the shortage of 1.5 million managers and analysts who hold traditional jobs but are capable of integrating Big Data into their decision making. </w:t>
      </w:r>
      <w:r w:rsidRPr="00D86C4E">
        <w:rPr>
          <w:rStyle w:val="StyleUnderline"/>
        </w:rPr>
        <w:t>The need to understand and act on improved data is likely to increase worker productivity and pay. Thanks to continued technological improvements, data will become even easier to collect, transmit, store, and analyze.</w:t>
      </w:r>
      <w:r w:rsidRPr="00D86C4E">
        <w:rPr>
          <w:sz w:val="16"/>
        </w:rPr>
        <w:t xml:space="preserve"> </w:t>
      </w:r>
      <w:r w:rsidRPr="00D86C4E">
        <w:rPr>
          <w:rStyle w:val="StyleUnderline"/>
        </w:rPr>
        <w:t>Together with related advances in material sciences, biotechnology, information technology, and nanotechnology, it will enable a vast range of new products and services.</w:t>
      </w:r>
      <w:r w:rsidRPr="00D86C4E">
        <w:rPr>
          <w:sz w:val="16"/>
        </w:rPr>
        <w:t xml:space="preserve"> As with any resource, the main constraint will be the ability to imagine new uses for this resource and to build a viable business model around these uses that delivers valuable products and services to consumers.</w:t>
      </w:r>
    </w:p>
    <w:p w14:paraId="52908441" w14:textId="77777777" w:rsidR="00BD18C7" w:rsidRDefault="00BD18C7" w:rsidP="00BD18C7">
      <w:pPr>
        <w:pStyle w:val="Heading4"/>
      </w:pPr>
      <w:r>
        <w:t>Financial Crisis have long lasting adverse effects on the structures of economies- empirics</w:t>
      </w:r>
    </w:p>
    <w:p w14:paraId="0D2E9978" w14:textId="77777777" w:rsidR="00BD18C7" w:rsidRPr="00094234" w:rsidRDefault="00BD18C7" w:rsidP="00BD18C7">
      <w:pPr>
        <w:rPr>
          <w:sz w:val="16"/>
        </w:rPr>
      </w:pPr>
      <w:r w:rsidRPr="00094234">
        <w:rPr>
          <w:rStyle w:val="Style13ptBold"/>
        </w:rPr>
        <w:t>Reinhart 9</w:t>
      </w:r>
      <w:r>
        <w:t xml:space="preserve"> </w:t>
      </w:r>
      <w:r w:rsidRPr="00094234">
        <w:rPr>
          <w:sz w:val="16"/>
        </w:rPr>
        <w:t xml:space="preserve">(Jan. 26 2009. Carmen Reinhart is a professor teaching about the international financial system at Harvard’s Kennedy School. “The Economic and Fiscal Consequences of Financial Crises” </w:t>
      </w:r>
      <w:proofErr w:type="spellStart"/>
      <w:r w:rsidRPr="00094234">
        <w:rPr>
          <w:sz w:val="16"/>
        </w:rPr>
        <w:t>Vox</w:t>
      </w:r>
      <w:proofErr w:type="spellEnd"/>
      <w:r w:rsidRPr="00094234">
        <w:rPr>
          <w:sz w:val="16"/>
        </w:rPr>
        <w:t xml:space="preserve"> </w:t>
      </w:r>
      <w:hyperlink r:id="rId32" w:history="1">
        <w:r w:rsidRPr="00094234">
          <w:rPr>
            <w:rStyle w:val="Hyperlink"/>
            <w:sz w:val="16"/>
          </w:rPr>
          <w:t>http://www.voxeu.org/article/economic-and-fiscal-consequences-financial-crises</w:t>
        </w:r>
      </w:hyperlink>
      <w:r w:rsidRPr="00094234">
        <w:rPr>
          <w:sz w:val="16"/>
        </w:rPr>
        <w:t xml:space="preserve">  //HS)</w:t>
      </w:r>
    </w:p>
    <w:p w14:paraId="4FC23AA1" w14:textId="77777777" w:rsidR="00BD18C7" w:rsidRPr="00CB038E" w:rsidRDefault="00BD18C7" w:rsidP="00BD18C7">
      <w:pPr>
        <w:rPr>
          <w:rStyle w:val="StyleUnderline"/>
        </w:rPr>
      </w:pPr>
      <w:r w:rsidRPr="007663BE">
        <w:rPr>
          <w:rStyle w:val="StyleUnderline"/>
          <w:highlight w:val="green"/>
        </w:rPr>
        <w:t>Financial crises are historically associated with the “4 deadly D’s</w:t>
      </w:r>
      <w:r w:rsidRPr="00CB038E">
        <w:rPr>
          <w:sz w:val="16"/>
        </w:rPr>
        <w:t xml:space="preserve">”: </w:t>
      </w:r>
      <w:r w:rsidRPr="007663BE">
        <w:rPr>
          <w:rStyle w:val="StyleUnderline"/>
          <w:highlight w:val="green"/>
        </w:rPr>
        <w:t>Sharp economic downturns follow banking crises;</w:t>
      </w:r>
      <w:r w:rsidRPr="00CB038E">
        <w:rPr>
          <w:rStyle w:val="StyleUnderline"/>
        </w:rPr>
        <w:t xml:space="preserve"> with government revenues dragged down, </w:t>
      </w:r>
      <w:r w:rsidRPr="007663BE">
        <w:rPr>
          <w:rStyle w:val="StyleUnderline"/>
          <w:highlight w:val="green"/>
        </w:rPr>
        <w:t>fiscal deficits worsen</w:t>
      </w:r>
      <w:r w:rsidRPr="00CB038E">
        <w:rPr>
          <w:rStyle w:val="StyleUnderline"/>
        </w:rPr>
        <w:t xml:space="preserve">; deficits lead to debt; as </w:t>
      </w:r>
      <w:r w:rsidRPr="007663BE">
        <w:rPr>
          <w:rStyle w:val="StyleUnderline"/>
          <w:highlight w:val="green"/>
        </w:rPr>
        <w:t>debt piles up rating downgrades follow</w:t>
      </w:r>
      <w:r w:rsidRPr="00CB038E">
        <w:rPr>
          <w:sz w:val="16"/>
        </w:rPr>
        <w:t xml:space="preserve">. </w:t>
      </w:r>
      <w:r w:rsidRPr="007663BE">
        <w:rPr>
          <w:rStyle w:val="Emphasis"/>
          <w:highlight w:val="green"/>
        </w:rPr>
        <w:t>For</w:t>
      </w:r>
      <w:r w:rsidRPr="00CB038E">
        <w:rPr>
          <w:rStyle w:val="StyleUnderline"/>
        </w:rPr>
        <w:t xml:space="preserve"> the most </w:t>
      </w:r>
      <w:r w:rsidRPr="007663BE">
        <w:rPr>
          <w:rStyle w:val="Emphasis"/>
          <w:highlight w:val="green"/>
        </w:rPr>
        <w:t>fortunate countries</w:t>
      </w:r>
      <w:r w:rsidRPr="00CB038E">
        <w:rPr>
          <w:sz w:val="16"/>
        </w:rPr>
        <w:t xml:space="preserve">, </w:t>
      </w:r>
      <w:r w:rsidRPr="00CB038E">
        <w:rPr>
          <w:rStyle w:val="StyleUnderline"/>
        </w:rPr>
        <w:t xml:space="preserve">the </w:t>
      </w:r>
      <w:r w:rsidRPr="007663BE">
        <w:rPr>
          <w:rStyle w:val="Emphasis"/>
          <w:highlight w:val="green"/>
        </w:rPr>
        <w:t>crisis does not lead to the deadliest</w:t>
      </w:r>
      <w:r w:rsidRPr="00CB038E">
        <w:rPr>
          <w:sz w:val="16"/>
        </w:rPr>
        <w:t xml:space="preserve"> </w:t>
      </w:r>
      <w:r w:rsidRPr="00CB038E">
        <w:rPr>
          <w:rStyle w:val="StyleUnderline"/>
        </w:rPr>
        <w:t>D</w:t>
      </w:r>
      <w:r w:rsidRPr="00CB038E">
        <w:rPr>
          <w:sz w:val="16"/>
        </w:rPr>
        <w:t xml:space="preserve">: </w:t>
      </w:r>
      <w:r w:rsidRPr="007663BE">
        <w:rPr>
          <w:rStyle w:val="Emphasis"/>
          <w:highlight w:val="green"/>
        </w:rPr>
        <w:t>default</w:t>
      </w:r>
      <w:r w:rsidRPr="00CB038E">
        <w:rPr>
          <w:rStyle w:val="Emphasis"/>
        </w:rPr>
        <w:t>,</w:t>
      </w:r>
      <w:r w:rsidRPr="00CB038E">
        <w:rPr>
          <w:sz w:val="16"/>
        </w:rPr>
        <w:t xml:space="preserve"> </w:t>
      </w:r>
      <w:r w:rsidRPr="00CB038E">
        <w:rPr>
          <w:rStyle w:val="Emphasis"/>
        </w:rPr>
        <w:t>but for many it has</w:t>
      </w:r>
      <w:r w:rsidRPr="00CB038E">
        <w:rPr>
          <w:sz w:val="16"/>
        </w:rPr>
        <w:t xml:space="preserve">. </w:t>
      </w:r>
      <w:proofErr w:type="spellStart"/>
      <w:proofErr w:type="gramStart"/>
      <w:r w:rsidRPr="00CB038E">
        <w:rPr>
          <w:sz w:val="16"/>
        </w:rPr>
        <w:t>a</w:t>
      </w:r>
      <w:proofErr w:type="spellEnd"/>
      <w:proofErr w:type="gramEnd"/>
      <w:r w:rsidRPr="00CB038E">
        <w:rPr>
          <w:sz w:val="16"/>
        </w:rPr>
        <w:t xml:space="preserve"> </w:t>
      </w:r>
      <w:proofErr w:type="spellStart"/>
      <w:r w:rsidRPr="00CB038E">
        <w:rPr>
          <w:sz w:val="16"/>
        </w:rPr>
        <w:t>A</w:t>
      </w:r>
      <w:proofErr w:type="spellEnd"/>
      <w:r w:rsidRPr="00CB038E">
        <w:rPr>
          <w:sz w:val="16"/>
        </w:rPr>
        <w:t xml:space="preserve"> Even a cursory reading of the global financial press in the past few months would lead one to despair that the world economy is moving through dark and uncharted waters. But, in fact, there is precedent. </w:t>
      </w:r>
      <w:r w:rsidRPr="00CB038E">
        <w:rPr>
          <w:rStyle w:val="StyleUnderline"/>
        </w:rPr>
        <w:t>In a recent paper</w:t>
      </w:r>
      <w:r w:rsidRPr="00CB038E">
        <w:rPr>
          <w:sz w:val="16"/>
        </w:rPr>
        <w:t xml:space="preserve">, Kenneth </w:t>
      </w:r>
      <w:proofErr w:type="spellStart"/>
      <w:r w:rsidRPr="00CB038E">
        <w:rPr>
          <w:sz w:val="16"/>
        </w:rPr>
        <w:t>Rogoff</w:t>
      </w:r>
      <w:proofErr w:type="spellEnd"/>
      <w:r w:rsidRPr="00CB038E">
        <w:rPr>
          <w:sz w:val="16"/>
        </w:rPr>
        <w:t xml:space="preserve"> and </w:t>
      </w:r>
      <w:r w:rsidRPr="007663BE">
        <w:rPr>
          <w:rStyle w:val="StyleUnderline"/>
          <w:highlight w:val="green"/>
        </w:rPr>
        <w:t>I examined the international experience with</w:t>
      </w:r>
      <w:r w:rsidRPr="00CB038E">
        <w:rPr>
          <w:rStyle w:val="StyleUnderline"/>
        </w:rPr>
        <w:t xml:space="preserve"> episodes of </w:t>
      </w:r>
      <w:r w:rsidRPr="007663BE">
        <w:rPr>
          <w:rStyle w:val="StyleUnderline"/>
          <w:highlight w:val="green"/>
        </w:rPr>
        <w:t>severe banking crises</w:t>
      </w:r>
      <w:r w:rsidRPr="00CB038E">
        <w:rPr>
          <w:sz w:val="16"/>
        </w:rPr>
        <w:t xml:space="preserve">. </w:t>
      </w:r>
      <w:r w:rsidRPr="007663BE">
        <w:rPr>
          <w:rStyle w:val="Emphasis"/>
          <w:highlight w:val="green"/>
        </w:rPr>
        <w:t>The depth, duration and characteristics of the economic slump following the crises traced out a few empirical regularities</w:t>
      </w:r>
      <w:r w:rsidRPr="00CB038E">
        <w:rPr>
          <w:sz w:val="16"/>
        </w:rPr>
        <w:t xml:space="preserve">. Our main findings in that paper can be summarized as follows: </w:t>
      </w:r>
      <w:r w:rsidRPr="00CB038E">
        <w:rPr>
          <w:rStyle w:val="StyleUnderline"/>
        </w:rPr>
        <w:t xml:space="preserve">Financial crises are protracted affairs. </w:t>
      </w:r>
      <w:r w:rsidRPr="007663BE">
        <w:rPr>
          <w:rStyle w:val="Emphasis"/>
          <w:highlight w:val="green"/>
        </w:rPr>
        <w:t>Asset market collapses are deep and prolonged</w:t>
      </w:r>
      <w:r w:rsidRPr="00CB038E">
        <w:rPr>
          <w:sz w:val="16"/>
        </w:rPr>
        <w:t xml:space="preserve">. </w:t>
      </w:r>
      <w:r w:rsidRPr="007663BE">
        <w:rPr>
          <w:rStyle w:val="Emphasis"/>
          <w:highlight w:val="green"/>
        </w:rPr>
        <w:t>Real housing price decline</w:t>
      </w:r>
      <w:r w:rsidRPr="00CB038E">
        <w:rPr>
          <w:rStyle w:val="Emphasis"/>
        </w:rPr>
        <w:t>s</w:t>
      </w:r>
      <w:r w:rsidRPr="00CB038E">
        <w:rPr>
          <w:sz w:val="16"/>
        </w:rPr>
        <w:t xml:space="preserve"> average 35% stretched out over six years. </w:t>
      </w:r>
      <w:r w:rsidRPr="007663BE">
        <w:rPr>
          <w:rStyle w:val="Emphasis"/>
          <w:highlight w:val="green"/>
        </w:rPr>
        <w:t>Equity price collapses</w:t>
      </w:r>
      <w:r w:rsidRPr="00CB038E">
        <w:rPr>
          <w:sz w:val="16"/>
        </w:rPr>
        <w:t xml:space="preserve"> average 55% over a downturn of about three and a half years. </w:t>
      </w:r>
      <w:r w:rsidRPr="007663BE">
        <w:rPr>
          <w:rStyle w:val="Emphasis"/>
          <w:highlight w:val="green"/>
        </w:rPr>
        <w:t>There are profound declines in output and employment</w:t>
      </w:r>
      <w:r w:rsidRPr="007663BE">
        <w:rPr>
          <w:sz w:val="16"/>
          <w:highlight w:val="green"/>
        </w:rPr>
        <w:t xml:space="preserve">. </w:t>
      </w:r>
      <w:r w:rsidRPr="007663BE">
        <w:rPr>
          <w:rStyle w:val="Emphasis"/>
          <w:highlight w:val="green"/>
        </w:rPr>
        <w:t>The unemployment rate rises</w:t>
      </w:r>
      <w:r w:rsidRPr="00CB038E">
        <w:rPr>
          <w:sz w:val="16"/>
        </w:rPr>
        <w:t xml:space="preserve"> an average of 7 percentage points over the down phase of the cycle, which lasts on average over four years. </w:t>
      </w:r>
      <w:r w:rsidRPr="007663BE">
        <w:rPr>
          <w:rStyle w:val="Emphasis"/>
          <w:highlight w:val="green"/>
        </w:rPr>
        <w:t>Real GDP</w:t>
      </w:r>
      <w:r w:rsidRPr="00CB038E">
        <w:rPr>
          <w:rStyle w:val="Emphasis"/>
        </w:rPr>
        <w:t xml:space="preserve"> per capita </w:t>
      </w:r>
      <w:r w:rsidRPr="007663BE">
        <w:rPr>
          <w:rStyle w:val="Emphasis"/>
          <w:highlight w:val="green"/>
        </w:rPr>
        <w:t>falls</w:t>
      </w:r>
      <w:r w:rsidRPr="00CB038E">
        <w:rPr>
          <w:sz w:val="16"/>
        </w:rPr>
        <w:t xml:space="preserve"> (from peak to trough) an average of over 9%, </w:t>
      </w:r>
      <w:r w:rsidRPr="007663BE">
        <w:rPr>
          <w:rStyle w:val="Emphasis"/>
          <w:highlight w:val="green"/>
        </w:rPr>
        <w:t>the duration of the downturn averages roughly two years</w:t>
      </w:r>
      <w:r w:rsidRPr="00CB038E">
        <w:rPr>
          <w:rStyle w:val="Emphasis"/>
        </w:rPr>
        <w:t xml:space="preserve">. There are </w:t>
      </w:r>
      <w:r w:rsidRPr="007663BE">
        <w:rPr>
          <w:rStyle w:val="Emphasis"/>
          <w:highlight w:val="green"/>
        </w:rPr>
        <w:t>significant adverse consequences of the financial crisis on government finance</w:t>
      </w:r>
      <w:r w:rsidRPr="00CB038E">
        <w:rPr>
          <w:rStyle w:val="Emphasis"/>
        </w:rPr>
        <w:t>s.</w:t>
      </w:r>
      <w:r w:rsidRPr="00CB038E">
        <w:rPr>
          <w:sz w:val="16"/>
        </w:rPr>
        <w:t xml:space="preserve"> </w:t>
      </w:r>
      <w:r w:rsidRPr="00CB038E">
        <w:rPr>
          <w:rStyle w:val="Emphasis"/>
        </w:rPr>
        <w:t xml:space="preserve">Tax revenues shrink as the </w:t>
      </w:r>
      <w:r w:rsidRPr="007663BE">
        <w:rPr>
          <w:rStyle w:val="Emphasis"/>
          <w:highlight w:val="green"/>
        </w:rPr>
        <w:t>economic conditions deteriorate</w:t>
      </w:r>
      <w:r w:rsidRPr="007663BE">
        <w:rPr>
          <w:sz w:val="16"/>
          <w:highlight w:val="green"/>
        </w:rPr>
        <w:t xml:space="preserve">, </w:t>
      </w:r>
      <w:r w:rsidRPr="007663BE">
        <w:rPr>
          <w:rStyle w:val="Emphasis"/>
          <w:highlight w:val="green"/>
        </w:rPr>
        <w:t>the fiscal deficit worsens</w:t>
      </w:r>
      <w:r w:rsidRPr="00CB038E">
        <w:rPr>
          <w:sz w:val="16"/>
        </w:rPr>
        <w:t xml:space="preserve"> markedly, </w:t>
      </w:r>
      <w:r w:rsidRPr="00CB038E">
        <w:rPr>
          <w:rStyle w:val="Emphasis"/>
        </w:rPr>
        <w:t>and the real value of government debt tends to explode</w:t>
      </w:r>
      <w:r w:rsidRPr="00CB038E">
        <w:rPr>
          <w:sz w:val="16"/>
        </w:rPr>
        <w:t xml:space="preserve">, rising an average of 86% in the major post–World War II episodes. In the remainder of this note, I elaborate on these points. I follow up with a sketch of how </w:t>
      </w:r>
      <w:r w:rsidRPr="00CB038E">
        <w:rPr>
          <w:rStyle w:val="Emphasis"/>
        </w:rPr>
        <w:t>t</w:t>
      </w:r>
      <w:r w:rsidRPr="007663BE">
        <w:rPr>
          <w:rStyle w:val="Emphasis"/>
          <w:highlight w:val="green"/>
        </w:rPr>
        <w:t>he crisis,</w:t>
      </w:r>
      <w:r w:rsidRPr="00CB038E">
        <w:rPr>
          <w:rStyle w:val="Emphasis"/>
        </w:rPr>
        <w:t xml:space="preserve"> deteriorating economic conditions, </w:t>
      </w:r>
      <w:r w:rsidRPr="007663BE">
        <w:rPr>
          <w:rStyle w:val="Emphasis"/>
          <w:highlight w:val="green"/>
        </w:rPr>
        <w:t>and more precarious fiscal fundamentals impact sovereign risk</w:t>
      </w:r>
      <w:r w:rsidRPr="00CB038E">
        <w:rPr>
          <w:sz w:val="16"/>
        </w:rPr>
        <w:t xml:space="preserve"> in the aftermath of the crises episodes. Downturn </w:t>
      </w:r>
      <w:proofErr w:type="gramStart"/>
      <w:r w:rsidRPr="00CB038E">
        <w:rPr>
          <w:sz w:val="16"/>
        </w:rPr>
        <w:t>It</w:t>
      </w:r>
      <w:proofErr w:type="gramEnd"/>
      <w:r w:rsidRPr="00CB038E">
        <w:rPr>
          <w:sz w:val="16"/>
        </w:rPr>
        <w:t xml:space="preserve"> is now beyond contention that the present US financial crisis is severe by any metric. As a result, we focus on systemic financial crises. The “big five” advanced economy crises include episodes in Spain (1977), Norway (1987), Finland (1991), Sweden (1991), and Japan (1992). Famous emerging market episodes in our study include the 1997–1998 Asian crisis (Hong Kong, Indonesia, Korea, Malaysia, the Philippines, and Thailand), Colombia (1998), and Argentina (2001). Central to the analysis is historical housing price data, which can be difficult to obtain and are critical for assessing the present episode. We therefore include two earlier historical cases for which housing prices are available, Norway in 1899 and the US in 1929. Figure 1 looks at the bust phase in housing price cycles surrounding banking crises, including the current episode in the US and a number of other countries now experiencing banking crises; Austria, Hungary, Iceland, Ireland, Spain, and the UK. Ongoing crises are in dark shading, and past crises are in light shading. The cumulative decline in real housing prices from peak to trough averages 35.5%.1 Figure 1. Past and ongoing real house price cycles and banking crises: peak-to-trough price declines (left panel) and years duration of downturn (right panel) Source: Reinhart and </w:t>
      </w:r>
      <w:proofErr w:type="spellStart"/>
      <w:r w:rsidRPr="00CB038E">
        <w:rPr>
          <w:sz w:val="16"/>
        </w:rPr>
        <w:t>Rogoff</w:t>
      </w:r>
      <w:proofErr w:type="spellEnd"/>
      <w:r w:rsidRPr="00CB038E">
        <w:rPr>
          <w:sz w:val="16"/>
        </w:rPr>
        <w:t xml:space="preserve"> (2009a). The most severe real housing price declines were experienced by Finland, the Philippines, Colombia and Hong Kong. Their crashes were 50 to 60%, measured from peak to trough. The housing price decline experienced by the US to date during the current episode (almost 28% according to the Case–Shiller index) is already more than twice that registered in the US during the Great Depression. The duration of housing price declines is quite long-lived, averaging roughly six years. Even excluding the extraordinary experience of Japan, the average remains over five years. As illustrated in Reinhart and </w:t>
      </w:r>
      <w:proofErr w:type="spellStart"/>
      <w:r w:rsidRPr="00CB038E">
        <w:rPr>
          <w:sz w:val="16"/>
        </w:rPr>
        <w:t>Rogoff</w:t>
      </w:r>
      <w:proofErr w:type="spellEnd"/>
      <w:r w:rsidRPr="00CB038E">
        <w:rPr>
          <w:sz w:val="16"/>
        </w:rPr>
        <w:t xml:space="preserve"> (2009a), the </w:t>
      </w:r>
      <w:r w:rsidRPr="00CB038E">
        <w:rPr>
          <w:rStyle w:val="Emphasis"/>
        </w:rPr>
        <w:t>equity price declines</w:t>
      </w:r>
      <w:r w:rsidRPr="00CB038E">
        <w:rPr>
          <w:rStyle w:val="StyleUnderline"/>
        </w:rPr>
        <w:t xml:space="preserve"> that accompany banking crises </w:t>
      </w:r>
      <w:r w:rsidRPr="00CB038E">
        <w:rPr>
          <w:rStyle w:val="Emphasis"/>
        </w:rPr>
        <w:t>are far steeper than are housing price declines,</w:t>
      </w:r>
      <w:r w:rsidRPr="00CB038E">
        <w:rPr>
          <w:rStyle w:val="StyleUnderline"/>
        </w:rPr>
        <w:t xml:space="preserve"> if somewhat shorter lived</w:t>
      </w:r>
      <w:r w:rsidRPr="00CB038E">
        <w:rPr>
          <w:sz w:val="16"/>
        </w:rPr>
        <w:t xml:space="preserve">. The average historical decline in equity prices is 55.9%, with the downturn phase of the cycle lasting 3.4 years. Notably, during the current cycle, Iceland and Austria have already experienced peak-to-trough equity price declines far exceeding the average of the historical comparison group. On average, </w:t>
      </w:r>
      <w:r w:rsidRPr="007663BE">
        <w:rPr>
          <w:rStyle w:val="Emphasis"/>
          <w:highlight w:val="green"/>
        </w:rPr>
        <w:t>unemployment rises for almost five years</w:t>
      </w:r>
      <w:r w:rsidRPr="00CB038E">
        <w:rPr>
          <w:sz w:val="16"/>
        </w:rPr>
        <w:t xml:space="preserve">, with an increase in the unemployment rate of about 7 percentage points. While none of the postwar episodes rivals the rise in unemployment of over 20 percentage points experienced by the US during the Great Depression, the employment consequences of financial crises are large in many cases. Figure 2 looks at increases in unemployment rates across the historical episodes. Figure 2. Past unemployment cycles and banking crises: Trough-to-peak percent increase in the unemployment rate (left panel) and years duration of downturn (right panel) Sources: Reinhart and </w:t>
      </w:r>
      <w:proofErr w:type="spellStart"/>
      <w:r w:rsidRPr="00CB038E">
        <w:rPr>
          <w:sz w:val="16"/>
        </w:rPr>
        <w:t>Rogoff</w:t>
      </w:r>
      <w:proofErr w:type="spellEnd"/>
      <w:r w:rsidRPr="00CB038E">
        <w:rPr>
          <w:sz w:val="16"/>
        </w:rPr>
        <w:t xml:space="preserve"> (2009a). The emerging markets, particularly those in Asia, do better in terms of unemployment than do the advanced economies (Figure 2). There are well-known data issues in comparing unemployment rates across countries, as widespread “underemployment” in many emerging markets and the vast informal sector are not captured in the official unemployment statistics. As to real per capita GDP around banking crises, the average magnitude of the decline is 9.3%. The declines in real GDP are smaller for advanced economies than for emerging market economies. A probable explanation for the more severe contractions in emerging market economies is that they are prone to abrupt reversals in the availability of foreign credit. </w:t>
      </w:r>
      <w:r w:rsidRPr="007663BE">
        <w:rPr>
          <w:rStyle w:val="Emphasis"/>
          <w:highlight w:val="green"/>
        </w:rPr>
        <w:t>When foreign capital comes to a “sudden stop</w:t>
      </w:r>
      <w:r w:rsidRPr="00CB038E">
        <w:rPr>
          <w:sz w:val="16"/>
        </w:rPr>
        <w:t xml:space="preserve">,” to use the phrase coined by Guillermo </w:t>
      </w:r>
      <w:proofErr w:type="spellStart"/>
      <w:r w:rsidRPr="00CB038E">
        <w:rPr>
          <w:sz w:val="16"/>
        </w:rPr>
        <w:t>Calvo</w:t>
      </w:r>
      <w:proofErr w:type="spellEnd"/>
      <w:r w:rsidRPr="00CB038E">
        <w:rPr>
          <w:sz w:val="16"/>
        </w:rPr>
        <w:t xml:space="preserve"> (2006), </w:t>
      </w:r>
      <w:r w:rsidRPr="007663BE">
        <w:rPr>
          <w:rStyle w:val="Emphasis"/>
          <w:highlight w:val="green"/>
        </w:rPr>
        <w:t>economic activity heads into a tailspin</w:t>
      </w:r>
      <w:r w:rsidRPr="007663BE">
        <w:rPr>
          <w:sz w:val="16"/>
          <w:highlight w:val="green"/>
        </w:rPr>
        <w:t>.</w:t>
      </w:r>
      <w:r w:rsidRPr="00CB038E">
        <w:rPr>
          <w:sz w:val="16"/>
        </w:rPr>
        <w:t xml:space="preserve"> The cycle from peak to trough in GDP is much shorter, only two years. Deficits Declining revenues and higher expenditures owing to a combination of bailout costs and higher transfer payments and debt servicing costs lead to a rapid and marked worsening in the fiscal balance. The episodes of Finland and Sweden stand out in this regard, as the latter went from a pre-crisis surplus of nearly 4% of GDP to a whopping 15% deficit-to-GDP </w:t>
      </w:r>
      <w:proofErr w:type="spellStart"/>
      <w:r w:rsidRPr="00CB038E">
        <w:rPr>
          <w:sz w:val="16"/>
        </w:rPr>
        <w:t>ratio.Debt</w:t>
      </w:r>
      <w:proofErr w:type="spellEnd"/>
      <w:r w:rsidRPr="00CB038E">
        <w:rPr>
          <w:sz w:val="16"/>
        </w:rPr>
        <w:t xml:space="preserve"> Figure 3 shows the rise in real government debt in the three years following a banking crisis. </w:t>
      </w:r>
      <w:r w:rsidRPr="007663BE">
        <w:rPr>
          <w:rStyle w:val="Emphasis"/>
          <w:highlight w:val="green"/>
        </w:rPr>
        <w:t>The deterioration in government finances is striking, with an average debt rise of over 86%</w:t>
      </w:r>
      <w:r w:rsidRPr="00CB038E">
        <w:rPr>
          <w:rStyle w:val="Emphasis"/>
        </w:rPr>
        <w:t>.</w:t>
      </w:r>
      <w:r w:rsidRPr="00CB038E">
        <w:rPr>
          <w:sz w:val="16"/>
        </w:rPr>
        <w:t xml:space="preserve"> We look at percentage increase in debt, rather than debt-to-GDP, because sometimes steep output drops would complicate interpretation of debt–GDP ratios. As Reinhart and </w:t>
      </w:r>
      <w:proofErr w:type="spellStart"/>
      <w:r w:rsidRPr="00CB038E">
        <w:rPr>
          <w:sz w:val="16"/>
        </w:rPr>
        <w:t>Rogoff</w:t>
      </w:r>
      <w:proofErr w:type="spellEnd"/>
      <w:r w:rsidRPr="00CB038E">
        <w:rPr>
          <w:sz w:val="16"/>
        </w:rPr>
        <w:t xml:space="preserve"> (2009b) note, the characteristic huge buildups in government debt are driven mainly by sharp falloffs in tax revenue. </w:t>
      </w:r>
      <w:r w:rsidRPr="00CB038E">
        <w:rPr>
          <w:rStyle w:val="StyleUnderline"/>
        </w:rPr>
        <w:t>The much publicized bank bailout costs are typically second order</w:t>
      </w:r>
      <w:r w:rsidRPr="00CB038E">
        <w:rPr>
          <w:sz w:val="16"/>
        </w:rPr>
        <w:t xml:space="preserve">. Figure 3. Cumulative increase in real public debt in the three years following the banking crisis Sources: Reinhart and </w:t>
      </w:r>
      <w:proofErr w:type="spellStart"/>
      <w:r w:rsidRPr="00CB038E">
        <w:rPr>
          <w:sz w:val="16"/>
        </w:rPr>
        <w:t>Rogoff</w:t>
      </w:r>
      <w:proofErr w:type="spellEnd"/>
      <w:r w:rsidRPr="00CB038E">
        <w:rPr>
          <w:sz w:val="16"/>
        </w:rPr>
        <w:t xml:space="preserve"> (2008b) and sources cited therein. Downgrades (and sometimes default) Figure 4. Institutional Investor sovereign ratings cycles and banking crises: Peak-to-trough index declines (left panel) and years duration of downturn (right panel) Conclusions (not delusions) </w:t>
      </w:r>
      <w:r w:rsidRPr="00CB038E">
        <w:rPr>
          <w:rStyle w:val="StyleUnderline"/>
        </w:rPr>
        <w:t>An examination of the aftermath of severe financial crises shows deep and lasting effects on asset prices, output and employment</w:t>
      </w:r>
      <w:r w:rsidRPr="00CB038E">
        <w:rPr>
          <w:sz w:val="16"/>
        </w:rPr>
        <w:t xml:space="preserve">. </w:t>
      </w:r>
      <w:r w:rsidRPr="00CB038E">
        <w:rPr>
          <w:rStyle w:val="StyleUnderline"/>
        </w:rPr>
        <w:t>Unemployment rises and housing price declines extend out for five and six years, respectively</w:t>
      </w:r>
      <w:r w:rsidRPr="00CB038E">
        <w:rPr>
          <w:sz w:val="16"/>
        </w:rPr>
        <w:t xml:space="preserve">. </w:t>
      </w:r>
      <w:r w:rsidRPr="00CB038E">
        <w:rPr>
          <w:rStyle w:val="Emphasis"/>
        </w:rPr>
        <w:t xml:space="preserve">Even </w:t>
      </w:r>
      <w:r w:rsidRPr="007663BE">
        <w:rPr>
          <w:rStyle w:val="Emphasis"/>
          <w:highlight w:val="green"/>
        </w:rPr>
        <w:t>recessions sparked by financial crises</w:t>
      </w:r>
      <w:r w:rsidRPr="00CB038E">
        <w:rPr>
          <w:rStyle w:val="Emphasis"/>
        </w:rPr>
        <w:t xml:space="preserve"> do eventually </w:t>
      </w:r>
      <w:r w:rsidRPr="007663BE">
        <w:rPr>
          <w:rStyle w:val="Emphasis"/>
          <w:highlight w:val="green"/>
        </w:rPr>
        <w:t>end</w:t>
      </w:r>
      <w:r w:rsidRPr="00CB038E">
        <w:rPr>
          <w:rStyle w:val="Emphasis"/>
        </w:rPr>
        <w:t xml:space="preserve">, albeit almost invariably </w:t>
      </w:r>
      <w:r w:rsidRPr="007663BE">
        <w:rPr>
          <w:rStyle w:val="Emphasis"/>
          <w:highlight w:val="green"/>
        </w:rPr>
        <w:t>accompanied by massive increases in government debt</w:t>
      </w:r>
      <w:r w:rsidRPr="00CB038E">
        <w:rPr>
          <w:sz w:val="16"/>
        </w:rPr>
        <w:t xml:space="preserve">. </w:t>
      </w:r>
      <w:r w:rsidRPr="00CB038E">
        <w:rPr>
          <w:rStyle w:val="StyleUnderline"/>
        </w:rPr>
        <w:t xml:space="preserve">The </w:t>
      </w:r>
      <w:r w:rsidRPr="007663BE">
        <w:rPr>
          <w:rStyle w:val="StyleUnderline"/>
          <w:highlight w:val="green"/>
        </w:rPr>
        <w:t>crises</w:t>
      </w:r>
      <w:r w:rsidRPr="00CB038E">
        <w:rPr>
          <w:rStyle w:val="StyleUnderline"/>
        </w:rPr>
        <w:t>,</w:t>
      </w:r>
      <w:r w:rsidRPr="00CB038E">
        <w:rPr>
          <w:sz w:val="16"/>
        </w:rPr>
        <w:t xml:space="preserve"> more often than not, </w:t>
      </w:r>
      <w:r w:rsidRPr="007663BE">
        <w:rPr>
          <w:rStyle w:val="Emphasis"/>
          <w:highlight w:val="green"/>
        </w:rPr>
        <w:t>adversely impact sovereign creditworthiness</w:t>
      </w:r>
      <w:r w:rsidRPr="00CB038E">
        <w:rPr>
          <w:sz w:val="16"/>
        </w:rPr>
        <w:t xml:space="preserve">, as reflected in a higher risk </w:t>
      </w:r>
      <w:proofErr w:type="spellStart"/>
      <w:r w:rsidRPr="00CB038E">
        <w:rPr>
          <w:sz w:val="16"/>
        </w:rPr>
        <w:t>premia</w:t>
      </w:r>
      <w:proofErr w:type="spellEnd"/>
      <w:r w:rsidRPr="00CB038E">
        <w:rPr>
          <w:sz w:val="16"/>
        </w:rPr>
        <w:t xml:space="preserve">. The effects, however, do not appear to be “permanent.” </w:t>
      </w:r>
      <w:r w:rsidRPr="007663BE">
        <w:rPr>
          <w:rStyle w:val="Emphasis"/>
          <w:highlight w:val="green"/>
        </w:rPr>
        <w:t>The global nature of</w:t>
      </w:r>
      <w:r w:rsidRPr="00CB038E">
        <w:rPr>
          <w:rStyle w:val="Emphasis"/>
        </w:rPr>
        <w:t xml:space="preserve"> </w:t>
      </w:r>
      <w:r w:rsidRPr="007663BE">
        <w:rPr>
          <w:rStyle w:val="Emphasis"/>
          <w:highlight w:val="green"/>
        </w:rPr>
        <w:t>the</w:t>
      </w:r>
      <w:r w:rsidRPr="00CB038E">
        <w:rPr>
          <w:rStyle w:val="Emphasis"/>
        </w:rPr>
        <w:t xml:space="preserve"> present </w:t>
      </w:r>
      <w:r w:rsidRPr="007663BE">
        <w:rPr>
          <w:rStyle w:val="Emphasis"/>
          <w:highlight w:val="green"/>
        </w:rPr>
        <w:t>crisis</w:t>
      </w:r>
      <w:r w:rsidRPr="00CB038E">
        <w:rPr>
          <w:rStyle w:val="StyleUnderline"/>
        </w:rPr>
        <w:t xml:space="preserve"> will </w:t>
      </w:r>
      <w:r w:rsidRPr="007663BE">
        <w:rPr>
          <w:rStyle w:val="Emphasis"/>
          <w:highlight w:val="green"/>
        </w:rPr>
        <w:t>make</w:t>
      </w:r>
      <w:r w:rsidRPr="00CB038E">
        <w:rPr>
          <w:rStyle w:val="Emphasis"/>
        </w:rPr>
        <w:t xml:space="preserve"> </w:t>
      </w:r>
      <w:r w:rsidRPr="007663BE">
        <w:rPr>
          <w:rStyle w:val="Emphasis"/>
          <w:highlight w:val="green"/>
        </w:rPr>
        <w:t>it</w:t>
      </w:r>
      <w:r w:rsidRPr="00CB038E">
        <w:rPr>
          <w:rStyle w:val="StyleUnderline"/>
        </w:rPr>
        <w:t xml:space="preserve"> far more </w:t>
      </w:r>
      <w:r w:rsidRPr="007663BE">
        <w:rPr>
          <w:rStyle w:val="Emphasis"/>
          <w:highlight w:val="green"/>
        </w:rPr>
        <w:t>difficult for</w:t>
      </w:r>
      <w:r w:rsidRPr="00CB038E">
        <w:rPr>
          <w:rStyle w:val="Emphasis"/>
        </w:rPr>
        <w:t xml:space="preserve"> many c</w:t>
      </w:r>
      <w:r w:rsidRPr="007663BE">
        <w:rPr>
          <w:rStyle w:val="Emphasis"/>
          <w:highlight w:val="green"/>
        </w:rPr>
        <w:t>ountries to grow their way out</w:t>
      </w:r>
      <w:r w:rsidRPr="00CB038E">
        <w:rPr>
          <w:rStyle w:val="StyleUnderline"/>
        </w:rPr>
        <w:t xml:space="preserve"> through higher exports</w:t>
      </w:r>
      <w:r w:rsidRPr="00CB038E">
        <w:rPr>
          <w:sz w:val="16"/>
        </w:rPr>
        <w:t xml:space="preserve">. The growth slowdown is amplified in world commodity markets, as many emerging markets face steep declines in their terms of trade. If historical patterns hold, </w:t>
      </w:r>
      <w:r w:rsidRPr="007663BE">
        <w:rPr>
          <w:rStyle w:val="Emphasis"/>
          <w:highlight w:val="green"/>
        </w:rPr>
        <w:t>the current lull in sovereign defaults</w:t>
      </w:r>
      <w:r w:rsidRPr="00CB038E">
        <w:rPr>
          <w:rStyle w:val="Emphasis"/>
        </w:rPr>
        <w:t xml:space="preserve"> or restructurings </w:t>
      </w:r>
      <w:r w:rsidRPr="007663BE">
        <w:rPr>
          <w:rStyle w:val="Emphasis"/>
          <w:highlight w:val="green"/>
        </w:rPr>
        <w:t>in emerging markets will likely to come to an end</w:t>
      </w:r>
      <w:r w:rsidRPr="007663BE">
        <w:rPr>
          <w:sz w:val="16"/>
          <w:highlight w:val="green"/>
        </w:rPr>
        <w:t>,</w:t>
      </w:r>
      <w:r w:rsidRPr="00CB038E">
        <w:rPr>
          <w:sz w:val="16"/>
        </w:rPr>
        <w:t xml:space="preserve"> particularly if the recovery process in the world’s largest economies is delayed. </w:t>
      </w:r>
      <w:r w:rsidRPr="00CB038E">
        <w:rPr>
          <w:rStyle w:val="StyleUnderline"/>
        </w:rPr>
        <w:t>Ecuador has already defaulted and others are teetering on the brink.</w:t>
      </w:r>
    </w:p>
    <w:p w14:paraId="620D2624" w14:textId="77777777" w:rsidR="00CA5A37" w:rsidRPr="00D86C4E" w:rsidRDefault="00CA5A37" w:rsidP="00CA5A37">
      <w:pPr>
        <w:pStyle w:val="Heading4"/>
        <w:rPr>
          <w:rFonts w:cs="Times New Roman"/>
        </w:rPr>
      </w:pPr>
      <w:r w:rsidRPr="00D86C4E">
        <w:rPr>
          <w:rFonts w:cs="Times New Roman"/>
        </w:rPr>
        <w:t>An Economic crisis would cause global tension and war</w:t>
      </w:r>
    </w:p>
    <w:p w14:paraId="2D7D1D07" w14:textId="77777777" w:rsidR="00CA5A37" w:rsidRPr="00D86C4E" w:rsidRDefault="00CA5A37" w:rsidP="00CA5A37">
      <w:pPr>
        <w:rPr>
          <w:sz w:val="16"/>
        </w:rPr>
      </w:pPr>
      <w:r w:rsidRPr="00D86C4E">
        <w:rPr>
          <w:rStyle w:val="Style13ptBold"/>
        </w:rPr>
        <w:t>Burrows and Harris 9</w:t>
      </w:r>
      <w:r w:rsidRPr="00D86C4E">
        <w:t xml:space="preserve"> </w:t>
      </w:r>
      <w:r w:rsidRPr="00D86C4E">
        <w:rPr>
          <w:sz w:val="16"/>
        </w:rPr>
        <w:t xml:space="preserve">(April 2009. Matthew Burrows is a counselor at the National Intelligence Council, an agency that supplies long term predictions of global events to the Director of National Intelligence, and is the lead writer of the report </w:t>
      </w:r>
      <w:r w:rsidRPr="00D86C4E">
        <w:rPr>
          <w:i/>
          <w:sz w:val="16"/>
        </w:rPr>
        <w:t xml:space="preserve">Global Trends 2025: A Transformed World. </w:t>
      </w:r>
      <w:r w:rsidRPr="00D86C4E">
        <w:rPr>
          <w:sz w:val="16"/>
        </w:rPr>
        <w:t xml:space="preserve">Jennifer Harris is a member of the National Intelligence Council who specializes in long range analysis. “Revisiting the Future: Geopolitical Effects of the Financial Crisis” </w:t>
      </w:r>
      <w:r w:rsidRPr="00D86C4E">
        <w:rPr>
          <w:i/>
          <w:sz w:val="16"/>
        </w:rPr>
        <w:t xml:space="preserve">The Washington Quarterly </w:t>
      </w:r>
      <w:r w:rsidRPr="00D86C4E">
        <w:rPr>
          <w:sz w:val="16"/>
        </w:rPr>
        <w:t>http://csis.org/files/publication/twq09aprilburrows.pdf)</w:t>
      </w:r>
    </w:p>
    <w:p w14:paraId="33CF693D" w14:textId="055E53FF" w:rsidR="00CA5A37" w:rsidRPr="00D86C4E" w:rsidRDefault="00CA5A37" w:rsidP="00CA5A37">
      <w:pPr>
        <w:rPr>
          <w:rStyle w:val="StyleUnderline"/>
        </w:rPr>
      </w:pPr>
      <w:r w:rsidRPr="00D86C4E">
        <w:rPr>
          <w:sz w:val="16"/>
        </w:rPr>
        <w:t xml:space="preserve">Of course, the report encompasses more than economics and indeed believes the future is likely to be the result of a number of intersecting and interlocking forces. With so many possible permutations of outcomes, each with ample Hostility toward the U.S. as the source of the crisis may have received too little credence. </w:t>
      </w:r>
      <w:r w:rsidRPr="00D86C4E">
        <w:rPr>
          <w:rStyle w:val="StyleUnderline"/>
        </w:rPr>
        <w:t xml:space="preserve">Revisiting the Future opportunity for unintended consequences, </w:t>
      </w:r>
      <w:r w:rsidRPr="007663BE">
        <w:rPr>
          <w:rStyle w:val="StyleUnderline"/>
          <w:highlight w:val="green"/>
        </w:rPr>
        <w:t>there is a growing sense of insecurity</w:t>
      </w:r>
      <w:r w:rsidRPr="00D86C4E">
        <w:rPr>
          <w:rStyle w:val="StyleUnderline"/>
        </w:rPr>
        <w:t>.</w:t>
      </w:r>
      <w:r w:rsidRPr="00D86C4E">
        <w:rPr>
          <w:sz w:val="16"/>
        </w:rPr>
        <w:t xml:space="preserve"> Even so, history may be more instructive than ever. </w:t>
      </w:r>
      <w:r w:rsidRPr="00D86C4E">
        <w:rPr>
          <w:rStyle w:val="StyleUnderline"/>
        </w:rPr>
        <w:t>While</w:t>
      </w:r>
      <w:r w:rsidRPr="00D86C4E">
        <w:rPr>
          <w:sz w:val="16"/>
        </w:rPr>
        <w:t xml:space="preserve"> we continue to believe that </w:t>
      </w:r>
      <w:r w:rsidRPr="00D86C4E">
        <w:rPr>
          <w:rStyle w:val="StyleUnderline"/>
        </w:rPr>
        <w:t>the Great Depression is not likely to be repeated</w:t>
      </w:r>
      <w:r w:rsidRPr="00D86C4E">
        <w:rPr>
          <w:sz w:val="16"/>
        </w:rPr>
        <w:t xml:space="preserve">, </w:t>
      </w:r>
      <w:r w:rsidRPr="007663BE">
        <w:rPr>
          <w:rStyle w:val="StyleUnderline"/>
          <w:highlight w:val="green"/>
        </w:rPr>
        <w:t>the lessons to be drawn from</w:t>
      </w:r>
      <w:r w:rsidR="0038754C">
        <w:rPr>
          <w:rStyle w:val="StyleUnderline"/>
        </w:rPr>
        <w:t xml:space="preserve"> that period [</w:t>
      </w:r>
      <w:r w:rsidR="0038754C" w:rsidRPr="007663BE">
        <w:rPr>
          <w:rStyle w:val="StyleUnderline"/>
          <w:highlight w:val="green"/>
        </w:rPr>
        <w:t>the Great Depression</w:t>
      </w:r>
      <w:r w:rsidR="0038754C">
        <w:rPr>
          <w:rStyle w:val="StyleUnderline"/>
        </w:rPr>
        <w:t xml:space="preserve">] </w:t>
      </w:r>
      <w:r w:rsidRPr="007663BE">
        <w:rPr>
          <w:rStyle w:val="StyleUnderline"/>
          <w:highlight w:val="green"/>
        </w:rPr>
        <w:t>include the harmful effects on fledgling democracies and multiethnic societies</w:t>
      </w:r>
      <w:r w:rsidRPr="00D86C4E">
        <w:rPr>
          <w:sz w:val="16"/>
        </w:rPr>
        <w:t xml:space="preserve"> (think Central Europe in 1920s and 1930s) </w:t>
      </w:r>
      <w:r w:rsidRPr="007663BE">
        <w:rPr>
          <w:rStyle w:val="StyleUnderline"/>
          <w:highlight w:val="green"/>
        </w:rPr>
        <w:t>and on the sustainability of multilateral institutions</w:t>
      </w:r>
      <w:r w:rsidRPr="00D86C4E">
        <w:rPr>
          <w:sz w:val="16"/>
        </w:rPr>
        <w:t xml:space="preserve"> (think League of Nations in the same period). </w:t>
      </w:r>
      <w:r w:rsidRPr="00D86C4E">
        <w:rPr>
          <w:rStyle w:val="StyleUnderline"/>
        </w:rPr>
        <w:t>There is no reason to think that this would not be true in the twenty first as much as in the twentieth century.</w:t>
      </w:r>
      <w:r w:rsidRPr="00D86C4E">
        <w:rPr>
          <w:sz w:val="16"/>
        </w:rPr>
        <w:t xml:space="preserve"> </w:t>
      </w:r>
      <w:r w:rsidRPr="00D86C4E">
        <w:rPr>
          <w:rStyle w:val="StyleUnderline"/>
        </w:rPr>
        <w:t xml:space="preserve">For that reason, </w:t>
      </w:r>
      <w:r w:rsidRPr="007663BE">
        <w:rPr>
          <w:rStyle w:val="StyleUnderline"/>
          <w:highlight w:val="green"/>
        </w:rPr>
        <w:t>the ways in which the potential for greater conflict could grow would seem to be even more apt in a constantly volatile economic environment</w:t>
      </w:r>
      <w:r w:rsidRPr="00D86C4E">
        <w:rPr>
          <w:sz w:val="16"/>
        </w:rPr>
        <w:t xml:space="preserve"> as they would be if change would be steadier. In surveying those risks, </w:t>
      </w:r>
      <w:r w:rsidRPr="00D86C4E">
        <w:rPr>
          <w:rStyle w:val="StyleUnderline"/>
        </w:rPr>
        <w:t xml:space="preserve">the report stressed the likelihood that </w:t>
      </w:r>
      <w:r w:rsidRPr="007663BE">
        <w:rPr>
          <w:rStyle w:val="StyleUnderline"/>
          <w:highlight w:val="green"/>
        </w:rPr>
        <w:t>terrorism and nonproliferation will remain priorities even as resource issues move up on the international agenda</w:t>
      </w:r>
      <w:r w:rsidRPr="00D86C4E">
        <w:rPr>
          <w:rStyle w:val="StyleUnderline"/>
        </w:rPr>
        <w:t>.</w:t>
      </w:r>
      <w:r w:rsidRPr="00D86C4E">
        <w:rPr>
          <w:sz w:val="16"/>
        </w:rPr>
        <w:t xml:space="preserve"> </w:t>
      </w:r>
      <w:r w:rsidRPr="007663BE">
        <w:rPr>
          <w:rStyle w:val="StyleUnderline"/>
          <w:highlight w:val="green"/>
        </w:rPr>
        <w:t>Terrorism’s appeal will decline if economic growth continues in the Middle Eas</w:t>
      </w:r>
      <w:r w:rsidRPr="007663BE">
        <w:rPr>
          <w:sz w:val="16"/>
          <w:highlight w:val="green"/>
        </w:rPr>
        <w:t>t</w:t>
      </w:r>
      <w:r w:rsidRPr="00D86C4E">
        <w:rPr>
          <w:sz w:val="16"/>
        </w:rPr>
        <w:t xml:space="preserve"> and youth unemployment is reduced. </w:t>
      </w:r>
      <w:r w:rsidRPr="00D86C4E">
        <w:rPr>
          <w:rStyle w:val="StyleUnderline"/>
        </w:rPr>
        <w:t>For those terrorist groups that remain active in 2025</w:t>
      </w:r>
      <w:r w:rsidRPr="00D86C4E">
        <w:rPr>
          <w:sz w:val="16"/>
        </w:rPr>
        <w:t xml:space="preserve">, </w:t>
      </w:r>
      <w:r w:rsidRPr="00D86C4E">
        <w:rPr>
          <w:rStyle w:val="StyleUnderline"/>
        </w:rPr>
        <w:t xml:space="preserve">however, </w:t>
      </w:r>
      <w:r w:rsidRPr="007663BE">
        <w:rPr>
          <w:rStyle w:val="StyleUnderline"/>
          <w:highlight w:val="green"/>
        </w:rPr>
        <w:t>the diffusion of technologies and scientific knowledge will place some of the world’s most dangerous capabilities within their reach</w:t>
      </w:r>
      <w:r w:rsidRPr="00D86C4E">
        <w:rPr>
          <w:rStyle w:val="StyleUnderline"/>
        </w:rPr>
        <w:t>.</w:t>
      </w:r>
      <w:r w:rsidRPr="00D86C4E">
        <w:rPr>
          <w:sz w:val="16"/>
        </w:rPr>
        <w:t xml:space="preserve"> Terrorist groups in 2025 will likely be a combination of descendants of long established groups </w:t>
      </w:r>
      <w:r w:rsidRPr="00D86C4E">
        <w:rPr>
          <w:sz w:val="16"/>
        </w:rPr>
        <w:separator/>
      </w:r>
      <w:r w:rsidRPr="00D86C4E">
        <w:rPr>
          <w:sz w:val="16"/>
        </w:rPr>
        <w:t xml:space="preserve"> inheriting organizational structures, command and control processes, and training procedures necessary to conduct sophisticated attacks </w:t>
      </w:r>
      <w:r w:rsidRPr="00D86C4E">
        <w:rPr>
          <w:sz w:val="16"/>
        </w:rPr>
        <w:separator/>
      </w:r>
      <w:r w:rsidRPr="00D86C4E">
        <w:rPr>
          <w:sz w:val="16"/>
        </w:rPr>
        <w:t xml:space="preserve"> and newly emergent collections of the angry and disenfranchised that become self - radicalized, particularly in the absence of economic outlets that would become narrower in an economic downturn. </w:t>
      </w:r>
      <w:r w:rsidRPr="007663BE">
        <w:rPr>
          <w:rStyle w:val="StyleUnderline"/>
          <w:highlight w:val="green"/>
        </w:rPr>
        <w:t>The most dangerous casualty of any economically - induced drawdown of U.S. military presence would almost certainly be the Middle East.</w:t>
      </w:r>
      <w:r w:rsidRPr="00D86C4E">
        <w:rPr>
          <w:rStyle w:val="StyleUnderline"/>
        </w:rPr>
        <w:t xml:space="preserve"> </w:t>
      </w:r>
      <w:r w:rsidRPr="00D86C4E">
        <w:rPr>
          <w:sz w:val="16"/>
        </w:rPr>
        <w:t xml:space="preserve">Although Iran’s acquisition of nuclear weapons is not inevitable, </w:t>
      </w:r>
      <w:r w:rsidRPr="007663BE">
        <w:rPr>
          <w:rStyle w:val="StyleUnderline"/>
          <w:highlight w:val="green"/>
        </w:rPr>
        <w:t>worries about a nuclear - armed Iran could lead states in the region to develop new security arrangements with external powers, acquire additional weapons, and consider pursuing their own nuclear ambitions</w:t>
      </w:r>
      <w:r w:rsidRPr="00D86C4E">
        <w:rPr>
          <w:sz w:val="16"/>
        </w:rPr>
        <w:t xml:space="preserve">. </w:t>
      </w:r>
      <w:r w:rsidRPr="00D86C4E">
        <w:rPr>
          <w:rStyle w:val="StyleUnderline"/>
        </w:rPr>
        <w:t>It is not clear that the type of stable deterrent relationship that existed between the great powers for most of the Cold War would emerge naturally in the Middle East with a nuclear Iran</w:t>
      </w:r>
      <w:r w:rsidRPr="00D86C4E">
        <w:rPr>
          <w:sz w:val="16"/>
        </w:rPr>
        <w:t xml:space="preserve">. </w:t>
      </w:r>
      <w:r w:rsidRPr="007663BE">
        <w:rPr>
          <w:rStyle w:val="StyleUnderline"/>
          <w:highlight w:val="green"/>
        </w:rPr>
        <w:t>Episodes of low intensity conflict and terrorism taking place under a nuclear umbrella could lead to an unintended escalation and broader conflic</w:t>
      </w:r>
      <w:r w:rsidRPr="00D86C4E">
        <w:rPr>
          <w:rStyle w:val="StyleUnderline"/>
        </w:rPr>
        <w:t>t</w:t>
      </w:r>
      <w:r w:rsidRPr="00D86C4E">
        <w:rPr>
          <w:sz w:val="16"/>
        </w:rPr>
        <w:t xml:space="preserve"> if clear red lines between those states involved are not well established. </w:t>
      </w:r>
      <w:r w:rsidRPr="007663BE">
        <w:rPr>
          <w:rStyle w:val="StyleUnderline"/>
          <w:highlight w:val="green"/>
        </w:rPr>
        <w:t>The close proximity of potential nuclear rivals combined with underdeveloped surveillance capabilities and mobile dual - capable Iranian missile systems also will produce inherent difficulties in achieving reliable indications and warning of an impending nuclear attack</w:t>
      </w:r>
      <w:r w:rsidRPr="00D86C4E">
        <w:rPr>
          <w:rStyle w:val="StyleUnderline"/>
        </w:rPr>
        <w:t>.</w:t>
      </w:r>
      <w:r w:rsidRPr="00D86C4E">
        <w:rPr>
          <w:sz w:val="16"/>
        </w:rPr>
        <w:t xml:space="preserve"> </w:t>
      </w:r>
      <w:r w:rsidRPr="00D86C4E">
        <w:rPr>
          <w:rStyle w:val="StyleUnderline"/>
        </w:rPr>
        <w:t>The lack of strategic depth in neighboring states</w:t>
      </w:r>
      <w:r w:rsidRPr="00D86C4E">
        <w:rPr>
          <w:sz w:val="16"/>
        </w:rPr>
        <w:t xml:space="preserve"> like Israel, </w:t>
      </w:r>
      <w:r w:rsidRPr="00D86C4E">
        <w:rPr>
          <w:rStyle w:val="StyleUnderline"/>
        </w:rPr>
        <w:t>short warning and missile flight times</w:t>
      </w:r>
      <w:r w:rsidRPr="00D86C4E">
        <w:rPr>
          <w:sz w:val="16"/>
        </w:rPr>
        <w:t xml:space="preserve">, </w:t>
      </w:r>
      <w:r w:rsidRPr="00D86C4E">
        <w:rPr>
          <w:rStyle w:val="StyleUnderline"/>
        </w:rPr>
        <w:t>and uncertainty of Iranian intentions may place more focus on preemption rather than defense</w:t>
      </w:r>
      <w:r w:rsidRPr="00D86C4E">
        <w:rPr>
          <w:sz w:val="16"/>
        </w:rPr>
        <w:t xml:space="preserve">, </w:t>
      </w:r>
      <w:r w:rsidRPr="00D86C4E">
        <w:rPr>
          <w:rStyle w:val="StyleUnderline"/>
        </w:rPr>
        <w:t>potentially leading to escalating crises</w:t>
      </w:r>
      <w:r w:rsidRPr="00D86C4E">
        <w:rPr>
          <w:sz w:val="16"/>
        </w:rPr>
        <w:t xml:space="preserve">. </w:t>
      </w:r>
      <w:r w:rsidRPr="007663BE">
        <w:rPr>
          <w:rStyle w:val="StyleUnderline"/>
          <w:highlight w:val="green"/>
        </w:rPr>
        <w:t>Types of conflict that the world continues to experience, such as over resources, could reemerge</w:t>
      </w:r>
      <w:r w:rsidRPr="007663BE">
        <w:rPr>
          <w:sz w:val="16"/>
          <w:highlight w:val="green"/>
        </w:rPr>
        <w:t xml:space="preserve">, </w:t>
      </w:r>
      <w:r w:rsidRPr="007663BE">
        <w:rPr>
          <w:rStyle w:val="StyleUnderline"/>
          <w:highlight w:val="green"/>
        </w:rPr>
        <w:t>particularly if protectionism grows</w:t>
      </w:r>
      <w:r w:rsidRPr="00D86C4E">
        <w:rPr>
          <w:sz w:val="16"/>
        </w:rPr>
        <w:t xml:space="preserve"> and there is a resort to neo - mercantilist practices</w:t>
      </w:r>
      <w:r w:rsidRPr="00D86C4E">
        <w:rPr>
          <w:rStyle w:val="StyleUnderline"/>
        </w:rPr>
        <w:t>. Perceptions of renewed energy scarcity will drive countries to take actions to assure their future access to energy supplies</w:t>
      </w:r>
      <w:r w:rsidRPr="00D86C4E">
        <w:rPr>
          <w:sz w:val="16"/>
        </w:rPr>
        <w:t xml:space="preserve">. In the worst case, </w:t>
      </w:r>
      <w:r w:rsidRPr="00D86C4E">
        <w:rPr>
          <w:rStyle w:val="StyleUnderline"/>
        </w:rPr>
        <w:t xml:space="preserve">this could result in interstate conflicts if government leaders deem assured access to energy resources, </w:t>
      </w:r>
      <w:r w:rsidRPr="00D86C4E">
        <w:rPr>
          <w:sz w:val="16"/>
        </w:rPr>
        <w:t xml:space="preserve">for example, </w:t>
      </w:r>
      <w:r w:rsidRPr="00D86C4E">
        <w:rPr>
          <w:rStyle w:val="StyleUnderline"/>
        </w:rPr>
        <w:t>to be essential for maintaining domestic stability and the survival of their regime.</w:t>
      </w:r>
      <w:r w:rsidRPr="00D86C4E">
        <w:rPr>
          <w:sz w:val="16"/>
        </w:rPr>
        <w:t xml:space="preserve"> </w:t>
      </w:r>
      <w:r w:rsidRPr="00D86C4E">
        <w:rPr>
          <w:rStyle w:val="StyleUnderline"/>
        </w:rPr>
        <w:t>Even actions short of war, however, will have important geopolitical implications</w:t>
      </w:r>
      <w:r w:rsidRPr="00D86C4E">
        <w:rPr>
          <w:sz w:val="16"/>
        </w:rPr>
        <w:t xml:space="preserve">. Maritime security concerns are providing a rationale for naval buildups and modernization efforts, such as China’s and India’s development of blue water naval capabilities. </w:t>
      </w:r>
      <w:r w:rsidRPr="00D86C4E">
        <w:rPr>
          <w:rStyle w:val="StyleUnderline"/>
        </w:rPr>
        <w:t>If the fiscal stimulus focus</w:t>
      </w:r>
      <w:r w:rsidRPr="00D86C4E">
        <w:rPr>
          <w:sz w:val="16"/>
        </w:rPr>
        <w:t xml:space="preserve"> for these countries indeed </w:t>
      </w:r>
      <w:r w:rsidRPr="00D86C4E">
        <w:rPr>
          <w:rStyle w:val="StyleUnderline"/>
        </w:rPr>
        <w:t>turns inward, one of the most obvious funding targets may be military</w:t>
      </w:r>
      <w:r w:rsidRPr="00D86C4E">
        <w:rPr>
          <w:sz w:val="16"/>
        </w:rPr>
        <w:t xml:space="preserve">. </w:t>
      </w:r>
      <w:r w:rsidRPr="00D86C4E">
        <w:rPr>
          <w:rStyle w:val="StyleUnderline"/>
        </w:rPr>
        <w:t xml:space="preserve">Buildup of regional </w:t>
      </w:r>
      <w:r w:rsidRPr="00D86C4E">
        <w:rPr>
          <w:sz w:val="16"/>
        </w:rPr>
        <w:t xml:space="preserve">naval </w:t>
      </w:r>
      <w:r w:rsidRPr="00D86C4E">
        <w:rPr>
          <w:rStyle w:val="StyleUnderline"/>
        </w:rPr>
        <w:t>capabilities could lead to increased tensions, rivalries, and counterbalancing moves</w:t>
      </w:r>
      <w:r w:rsidRPr="00D86C4E">
        <w:rPr>
          <w:sz w:val="16"/>
        </w:rPr>
        <w:t xml:space="preserve">, but it also will create opportunities for multinational cooperation in protecting critical sea lanes. </w:t>
      </w:r>
      <w:r w:rsidRPr="00D86C4E">
        <w:rPr>
          <w:rStyle w:val="StyleUnderline"/>
        </w:rPr>
        <w:t>With water also becoming scarcer in Asia and the Middle East, cooperation to manage changing water resources is likely to be increasingly difficult both within and between states in a more dog - eat - dog world.</w:t>
      </w:r>
    </w:p>
    <w:p w14:paraId="37051EE1" w14:textId="77777777" w:rsidR="00CA5A37" w:rsidRPr="00D86C4E" w:rsidRDefault="00CA5A37" w:rsidP="00E86C2A">
      <w:pPr>
        <w:rPr>
          <w:sz w:val="16"/>
        </w:rPr>
      </w:pPr>
    </w:p>
    <w:p w14:paraId="5A7E6FC9" w14:textId="77777777" w:rsidR="00CA5A37" w:rsidRPr="00D86C4E" w:rsidRDefault="00CA5A37" w:rsidP="00CA5A37">
      <w:pPr>
        <w:pStyle w:val="Heading3"/>
        <w:rPr>
          <w:rFonts w:cs="Times New Roman"/>
        </w:rPr>
      </w:pPr>
      <w:r w:rsidRPr="00D86C4E">
        <w:rPr>
          <w:rFonts w:cs="Times New Roman"/>
        </w:rPr>
        <w:t>Retail 1NC</w:t>
      </w:r>
    </w:p>
    <w:p w14:paraId="3F9347E3" w14:textId="77777777" w:rsidR="00CA5A37" w:rsidRPr="00D86C4E" w:rsidRDefault="00CA5A37" w:rsidP="00CA5A37"/>
    <w:p w14:paraId="1039AF74" w14:textId="77777777" w:rsidR="00CA5A37" w:rsidRPr="00D86C4E" w:rsidRDefault="00CA5A37" w:rsidP="00CA5A37">
      <w:pPr>
        <w:pStyle w:val="Heading4"/>
        <w:rPr>
          <w:rFonts w:cs="Times New Roman"/>
        </w:rPr>
      </w:pPr>
      <w:r w:rsidRPr="00D86C4E">
        <w:rPr>
          <w:rFonts w:cs="Times New Roman"/>
        </w:rPr>
        <w:t>Big Data creates new competitive advantages and revenue for retailers</w:t>
      </w:r>
    </w:p>
    <w:p w14:paraId="100C9C68" w14:textId="77777777" w:rsidR="00CA5A37" w:rsidRPr="00D86C4E" w:rsidRDefault="00CA5A37" w:rsidP="00CA5A37">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33" w:history="1">
        <w:r w:rsidRPr="00D86C4E">
          <w:rPr>
            <w:rStyle w:val="Hyperlink"/>
            <w:sz w:val="16"/>
          </w:rPr>
          <w:t>http://www.mckinsey.com/insights/business_technology/big_data_the_next_frontier_for_innovation</w:t>
        </w:r>
      </w:hyperlink>
      <w:r w:rsidRPr="00D86C4E">
        <w:rPr>
          <w:sz w:val="16"/>
        </w:rPr>
        <w:t xml:space="preserve">  //HS)</w:t>
      </w:r>
    </w:p>
    <w:p w14:paraId="4ED8FC26" w14:textId="77777777" w:rsidR="00CA5A37" w:rsidRPr="00D86C4E" w:rsidRDefault="00CA5A37" w:rsidP="00CA5A37">
      <w:pPr>
        <w:rPr>
          <w:sz w:val="16"/>
        </w:rPr>
      </w:pPr>
      <w:r w:rsidRPr="00D86C4E">
        <w:rPr>
          <w:sz w:val="16"/>
        </w:rPr>
        <w:t xml:space="preserve">While </w:t>
      </w:r>
      <w:r w:rsidRPr="007663BE">
        <w:rPr>
          <w:rStyle w:val="StyleUnderline"/>
          <w:highlight w:val="green"/>
        </w:rPr>
        <w:t>big data</w:t>
      </w:r>
      <w:r w:rsidRPr="00D86C4E">
        <w:rPr>
          <w:sz w:val="16"/>
        </w:rPr>
        <w:t xml:space="preserve"> linked to new technology does squeeze the industry in some ways, it also </w:t>
      </w:r>
      <w:r w:rsidRPr="007663BE">
        <w:rPr>
          <w:rStyle w:val="StyleUnderline"/>
          <w:highlight w:val="green"/>
        </w:rPr>
        <w:t>offers significant new opportunities for creating value.</w:t>
      </w:r>
      <w:r w:rsidRPr="00D86C4E">
        <w:rPr>
          <w:sz w:val="16"/>
        </w:rPr>
        <w:t xml:space="preserve"> </w:t>
      </w:r>
      <w:r w:rsidRPr="00D86C4E">
        <w:rPr>
          <w:rStyle w:val="StyleUnderline"/>
        </w:rPr>
        <w:t xml:space="preserve">Sector </w:t>
      </w:r>
      <w:r w:rsidRPr="007663BE">
        <w:rPr>
          <w:rStyle w:val="StyleUnderline"/>
          <w:highlight w:val="green"/>
        </w:rPr>
        <w:t>retailers and their competitors are in a constant race to identify and implement those big data levers that will give them an edge in the market.</w:t>
      </w:r>
      <w:r w:rsidRPr="00D86C4E">
        <w:rPr>
          <w:sz w:val="16"/>
        </w:rPr>
        <w:t xml:space="preserve"> </w:t>
      </w:r>
      <w:r w:rsidRPr="00D86C4E">
        <w:rPr>
          <w:rStyle w:val="StyleUnderline"/>
        </w:rPr>
        <w:t>The volume of data</w:t>
      </w:r>
      <w:r w:rsidRPr="00D86C4E">
        <w:rPr>
          <w:sz w:val="16"/>
        </w:rPr>
        <w:t xml:space="preserve"> </w:t>
      </w:r>
      <w:r w:rsidRPr="00D86C4E">
        <w:rPr>
          <w:rStyle w:val="StyleUnderline"/>
        </w:rPr>
        <w:t>is growing</w:t>
      </w:r>
      <w:r w:rsidRPr="00D86C4E">
        <w:rPr>
          <w:sz w:val="16"/>
        </w:rPr>
        <w:t xml:space="preserve"> inexorably </w:t>
      </w:r>
      <w:r w:rsidRPr="00D86C4E">
        <w:rPr>
          <w:rStyle w:val="StyleUnderline"/>
        </w:rPr>
        <w:t xml:space="preserve">as </w:t>
      </w:r>
      <w:r w:rsidRPr="007663BE">
        <w:rPr>
          <w:rStyle w:val="StyleUnderline"/>
          <w:highlight w:val="green"/>
        </w:rPr>
        <w:t>retailers not only record every customer transaction and operation but also keep track of emerging data sources</w:t>
      </w:r>
      <w:r w:rsidRPr="00D86C4E">
        <w:rPr>
          <w:sz w:val="16"/>
        </w:rPr>
        <w:t xml:space="preserve"> such as radio-frequency identification (RFID) chips that track products, and online customer behavior and sentiment. In fact, </w:t>
      </w:r>
      <w:r w:rsidRPr="00D86C4E">
        <w:rPr>
          <w:rStyle w:val="StyleUnderline"/>
        </w:rPr>
        <w:t>US retail has been leveraging information technology for decades</w:t>
      </w:r>
      <w:r w:rsidRPr="00D86C4E">
        <w:rPr>
          <w:sz w:val="16"/>
        </w:rPr>
        <w:t>. Point-</w:t>
      </w:r>
      <w:proofErr w:type="spellStart"/>
      <w:r w:rsidRPr="00D86C4E">
        <w:rPr>
          <w:sz w:val="16"/>
        </w:rPr>
        <w:t>ofsale</w:t>
      </w:r>
      <w:proofErr w:type="spellEnd"/>
      <w:r w:rsidRPr="00D86C4E">
        <w:rPr>
          <w:sz w:val="16"/>
        </w:rPr>
        <w:t xml:space="preserve"> transactional data, primarily obtained from the use of bar codes, first appeared in the 1970s. </w:t>
      </w:r>
      <w:r w:rsidRPr="00D86C4E">
        <w:rPr>
          <w:rStyle w:val="StyleUnderline"/>
        </w:rPr>
        <w:t>Since the 1990s, many leading retailers have been using store-level</w:t>
      </w:r>
      <w:r w:rsidRPr="00D86C4E">
        <w:rPr>
          <w:sz w:val="16"/>
        </w:rPr>
        <w:t xml:space="preserve"> and supply chain data </w:t>
      </w:r>
      <w:r w:rsidRPr="00D86C4E">
        <w:rPr>
          <w:rStyle w:val="StyleUnderline"/>
        </w:rPr>
        <w:t>to optimize</w:t>
      </w:r>
      <w:r w:rsidRPr="00D86C4E">
        <w:rPr>
          <w:sz w:val="16"/>
        </w:rPr>
        <w:t xml:space="preserve"> distribution and logistics, sharpen merchandise planning and management, and upgrade </w:t>
      </w:r>
      <w:r w:rsidRPr="00D86C4E">
        <w:rPr>
          <w:rStyle w:val="StyleUnderline"/>
        </w:rPr>
        <w:t>store operations</w:t>
      </w:r>
      <w:r w:rsidRPr="00D86C4E">
        <w:rPr>
          <w:sz w:val="16"/>
        </w:rPr>
        <w:t xml:space="preserve">. In previous MGI research on the acceleration of productivity in general merchandise retail in the 1990s, we found that Wal-Mart directly and indirectly caused the bulk of the productivity acceleration through ongoing managerial innovation (e.g., big-box formats, everyday low price) that increased competitive intensity and drove the diffusion of managerial and technological best practices. </w:t>
      </w:r>
      <w:r w:rsidRPr="00D86C4E">
        <w:rPr>
          <w:rStyle w:val="StyleUnderline"/>
        </w:rPr>
        <w:t xml:space="preserve">Wal-Mart pioneered the expansion of an electronic data interchange system to connect its supply chain electronically. </w:t>
      </w:r>
      <w:proofErr w:type="spellStart"/>
      <w:r w:rsidRPr="00D86C4E">
        <w:rPr>
          <w:sz w:val="16"/>
        </w:rPr>
        <w:t>WalMart</w:t>
      </w:r>
      <w:proofErr w:type="spellEnd"/>
      <w:r w:rsidRPr="00D86C4E">
        <w:rPr>
          <w:sz w:val="16"/>
        </w:rPr>
        <w:t xml:space="preserve"> also developed “Retail Link,” a tool that gives its suppliers a view of demand in its stores so that they know when stores should be restocked rather than waiting for an order from Wal-Mart. This “vendor-managed inventory” was a revolutionary concept when it was introduced in the late 1980s. Both of these initiatives improved the retailer’s capital and labor productivity and cost position. </w:t>
      </w:r>
      <w:r w:rsidRPr="007663BE">
        <w:rPr>
          <w:rStyle w:val="StyleUnderline"/>
          <w:highlight w:val="green"/>
        </w:rPr>
        <w:t>When other retailers moved in the 1990s to emulate what Wal-Mart had pioneered in order to remain competitive, productivity surged across the industry.</w:t>
      </w:r>
      <w:r w:rsidRPr="007663BE">
        <w:rPr>
          <w:sz w:val="16"/>
          <w:highlight w:val="green"/>
        </w:rPr>
        <w:t xml:space="preserve"> </w:t>
      </w:r>
      <w:r w:rsidRPr="007663BE">
        <w:rPr>
          <w:rStyle w:val="StyleUnderline"/>
          <w:highlight w:val="green"/>
        </w:rPr>
        <w:t>Today, leading players are mining customer data to inform decisions they make about managing their supply chain to merchandising and pricing</w:t>
      </w:r>
      <w:r w:rsidRPr="007663BE">
        <w:rPr>
          <w:sz w:val="16"/>
          <w:highlight w:val="green"/>
        </w:rPr>
        <w:t>.</w:t>
      </w:r>
      <w:r w:rsidRPr="00D86C4E">
        <w:rPr>
          <w:sz w:val="16"/>
        </w:rPr>
        <w:t xml:space="preserve"> </w:t>
      </w:r>
      <w:r w:rsidRPr="00D86C4E">
        <w:rPr>
          <w:rStyle w:val="StyleUnderline"/>
        </w:rPr>
        <w:t>Wal-Mart’s</w:t>
      </w:r>
      <w:r w:rsidRPr="00D86C4E">
        <w:rPr>
          <w:sz w:val="16"/>
        </w:rPr>
        <w:t xml:space="preserve"> detailed and cost-efficient </w:t>
      </w:r>
      <w:r w:rsidRPr="007663BE">
        <w:rPr>
          <w:rStyle w:val="StyleUnderline"/>
          <w:highlight w:val="green"/>
        </w:rPr>
        <w:t>customer tracking gives the retailer the ability to mine</w:t>
      </w:r>
      <w:r w:rsidRPr="00D86C4E">
        <w:rPr>
          <w:sz w:val="16"/>
        </w:rPr>
        <w:t xml:space="preserve"> petabytes of </w:t>
      </w:r>
      <w:r w:rsidRPr="007663BE">
        <w:rPr>
          <w:rStyle w:val="StyleUnderline"/>
          <w:highlight w:val="green"/>
        </w:rPr>
        <w:t>data on customer preferences and buying behavior, and thereby win important pricing and distribution concessions from consumer product goods companies</w:t>
      </w:r>
      <w:r w:rsidRPr="00D86C4E">
        <w:rPr>
          <w:sz w:val="16"/>
        </w:rPr>
        <w:t xml:space="preserve">. Retailers across the industry are becoming more sophisticated in slicing and dicing big data they collect from multiple sales channels, catalogs, stores, and online interactions. </w:t>
      </w:r>
      <w:r w:rsidRPr="00D86C4E">
        <w:rPr>
          <w:rStyle w:val="StyleUnderline"/>
        </w:rPr>
        <w:t>The widespread use of increasingly granular customer data can enable retailers to improve the effectiveness of their marketing and merchandising</w:t>
      </w:r>
      <w:r w:rsidRPr="00D86C4E">
        <w:rPr>
          <w:sz w:val="16"/>
        </w:rPr>
        <w:t xml:space="preserve">. </w:t>
      </w:r>
      <w:r w:rsidRPr="00D86C4E">
        <w:rPr>
          <w:rStyle w:val="StyleUnderline"/>
        </w:rPr>
        <w:t>Big data levers applied to operations and supply chains will continue to reduce costs and</w:t>
      </w:r>
      <w:r w:rsidRPr="00D86C4E">
        <w:rPr>
          <w:sz w:val="16"/>
        </w:rPr>
        <w:t xml:space="preserve"> increasingly </w:t>
      </w:r>
      <w:r w:rsidRPr="00D86C4E">
        <w:rPr>
          <w:rStyle w:val="StyleUnderline"/>
        </w:rPr>
        <w:t xml:space="preserve">create </w:t>
      </w:r>
      <w:r w:rsidRPr="00D86C4E">
        <w:rPr>
          <w:sz w:val="16"/>
        </w:rPr>
        <w:t>new</w:t>
      </w:r>
      <w:r w:rsidRPr="00D86C4E">
        <w:rPr>
          <w:rStyle w:val="StyleUnderline"/>
        </w:rPr>
        <w:t xml:space="preserve"> competitive advantages and strategies for growing retailers’ revenue.</w:t>
      </w:r>
    </w:p>
    <w:p w14:paraId="754E2ABF" w14:textId="77777777" w:rsidR="00CA5A37" w:rsidRPr="00D86C4E" w:rsidRDefault="00CA5A37" w:rsidP="00CA5A37">
      <w:pPr>
        <w:pStyle w:val="Heading4"/>
        <w:rPr>
          <w:rFonts w:cs="Times New Roman"/>
        </w:rPr>
      </w:pPr>
      <w:r w:rsidRPr="00D86C4E">
        <w:rPr>
          <w:rFonts w:cs="Times New Roman"/>
        </w:rPr>
        <w:t>The retail sector is a litmus test for economic strength</w:t>
      </w:r>
    </w:p>
    <w:p w14:paraId="52CAE5A2" w14:textId="77777777" w:rsidR="00CA5A37" w:rsidRPr="00D86C4E" w:rsidRDefault="00CA5A37" w:rsidP="00CA5A37">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34" w:history="1">
        <w:r w:rsidRPr="00D86C4E">
          <w:rPr>
            <w:rStyle w:val="Hyperlink"/>
            <w:sz w:val="16"/>
          </w:rPr>
          <w:t>http://www.mckinsey.com/insights/business_technology/big_data_the_next_frontier_for_innovation</w:t>
        </w:r>
      </w:hyperlink>
      <w:r w:rsidRPr="00D86C4E">
        <w:rPr>
          <w:sz w:val="16"/>
        </w:rPr>
        <w:t xml:space="preserve">  //HS)</w:t>
      </w:r>
    </w:p>
    <w:p w14:paraId="4CD8689E" w14:textId="77777777" w:rsidR="00CA5A37" w:rsidRPr="00D86C4E" w:rsidRDefault="00CA5A37" w:rsidP="00CA5A37">
      <w:pPr>
        <w:rPr>
          <w:sz w:val="16"/>
        </w:rPr>
      </w:pPr>
      <w:r w:rsidRPr="007663BE">
        <w:rPr>
          <w:rStyle w:val="StyleUnderline"/>
          <w:highlight w:val="green"/>
        </w:rPr>
        <w:t>Retail makes up a sizable part of the US economy</w:t>
      </w:r>
      <w:r w:rsidRPr="00D86C4E">
        <w:rPr>
          <w:rStyle w:val="StyleUnderline"/>
        </w:rPr>
        <w:t>.</w:t>
      </w:r>
      <w:r w:rsidRPr="00D86C4E">
        <w:rPr>
          <w:sz w:val="16"/>
        </w:rPr>
        <w:t xml:space="preserve"> </w:t>
      </w:r>
      <w:r w:rsidRPr="00D86C4E">
        <w:rPr>
          <w:rStyle w:val="StyleUnderline"/>
        </w:rPr>
        <w:t>In 2009, that share was an estimated 6 percent of the economy,</w:t>
      </w:r>
      <w:r w:rsidRPr="00D86C4E">
        <w:rPr>
          <w:sz w:val="16"/>
        </w:rPr>
        <w:t xml:space="preserve"> </w:t>
      </w:r>
      <w:r w:rsidRPr="00D86C4E">
        <w:rPr>
          <w:rStyle w:val="StyleUnderline"/>
        </w:rPr>
        <w:t>down a percentage point from 2000</w:t>
      </w:r>
      <w:r w:rsidRPr="00D86C4E">
        <w:rPr>
          <w:sz w:val="16"/>
        </w:rPr>
        <w:t xml:space="preserve">. </w:t>
      </w:r>
      <w:r w:rsidRPr="00D86C4E">
        <w:rPr>
          <w:rStyle w:val="StyleUnderline"/>
        </w:rPr>
        <w:t>Industry forecasts point to only modest growth</w:t>
      </w:r>
      <w:r w:rsidRPr="00D86C4E">
        <w:rPr>
          <w:sz w:val="16"/>
        </w:rPr>
        <w:t xml:space="preserve"> over the next five years as the sector steadily, but slowly, recovers from recession. </w:t>
      </w:r>
      <w:r w:rsidRPr="007663BE">
        <w:rPr>
          <w:rStyle w:val="Emphasis"/>
          <w:highlight w:val="green"/>
        </w:rPr>
        <w:t>Historical trends have demonstrated that there is a close relationship between growth in retail and that of developed market economies as a whole</w:t>
      </w:r>
      <w:r w:rsidRPr="00D86C4E">
        <w:rPr>
          <w:rStyle w:val="StyleUnderline"/>
        </w:rPr>
        <w:t>.</w:t>
      </w:r>
      <w:r w:rsidRPr="00D86C4E">
        <w:rPr>
          <w:sz w:val="16"/>
        </w:rPr>
        <w:t xml:space="preserve"> As a matter of reference, the International Monetary Fund (IMF) is predicting annual US GDP growth of 2.7 percent through 2015. </w:t>
      </w:r>
      <w:r w:rsidRPr="00D86C4E">
        <w:rPr>
          <w:rStyle w:val="StyleUnderline"/>
        </w:rPr>
        <w:t>Retail’s share of overall consumer spending has been in decline, falling from 50 percent in 1990 to 42 percent in 2009. And the sector’s profitability is under intense pressure</w:t>
      </w:r>
      <w:r w:rsidRPr="00D86C4E">
        <w:rPr>
          <w:sz w:val="16"/>
        </w:rPr>
        <w:t xml:space="preserve">, </w:t>
      </w:r>
      <w:r w:rsidRPr="00D86C4E">
        <w:rPr>
          <w:rStyle w:val="StyleUnderline"/>
        </w:rPr>
        <w:t>squeezed both by suppliers</w:t>
      </w:r>
      <w:r w:rsidRPr="00D86C4E">
        <w:rPr>
          <w:sz w:val="16"/>
        </w:rPr>
        <w:t xml:space="preserve">, who have been capturing an increasing amount of surplus, </w:t>
      </w:r>
      <w:r w:rsidRPr="00D86C4E">
        <w:rPr>
          <w:rStyle w:val="StyleUnderline"/>
        </w:rPr>
        <w:t>and by customers</w:t>
      </w:r>
      <w:r w:rsidRPr="00D86C4E">
        <w:rPr>
          <w:sz w:val="16"/>
        </w:rPr>
        <w:t xml:space="preserve">, who are putting pressure on prices. </w:t>
      </w:r>
      <w:r w:rsidRPr="00D86C4E">
        <w:rPr>
          <w:rStyle w:val="StyleUnderline"/>
        </w:rPr>
        <w:t>For every $1.00 of operating profit on consumer goods in 2008</w:t>
      </w:r>
      <w:r w:rsidRPr="00D86C4E">
        <w:rPr>
          <w:sz w:val="16"/>
        </w:rPr>
        <w:t xml:space="preserve">, </w:t>
      </w:r>
      <w:r w:rsidRPr="00D86C4E">
        <w:rPr>
          <w:rStyle w:val="StyleUnderline"/>
        </w:rPr>
        <w:t>retailers collected</w:t>
      </w:r>
      <w:r w:rsidRPr="00D86C4E">
        <w:rPr>
          <w:sz w:val="16"/>
        </w:rPr>
        <w:t xml:space="preserve"> approximately </w:t>
      </w:r>
      <w:r w:rsidRPr="00D86C4E">
        <w:rPr>
          <w:rStyle w:val="StyleUnderline"/>
        </w:rPr>
        <w:t>$0.31</w:t>
      </w:r>
      <w:r w:rsidRPr="00D86C4E">
        <w:rPr>
          <w:sz w:val="16"/>
        </w:rPr>
        <w:t xml:space="preserve">, </w:t>
      </w:r>
      <w:r w:rsidRPr="00D86C4E">
        <w:rPr>
          <w:rStyle w:val="StyleUnderline"/>
        </w:rPr>
        <w:t>down from $0.60 in 1999</w:t>
      </w:r>
      <w:r w:rsidRPr="00D86C4E">
        <w:rPr>
          <w:sz w:val="16"/>
        </w:rPr>
        <w:t xml:space="preserve">, while suppliers, packagers, and others below retail on the value chain received $0.69 (Exhibit 20). </w:t>
      </w:r>
    </w:p>
    <w:p w14:paraId="2760BEF6" w14:textId="77777777" w:rsidR="00B674B8" w:rsidRPr="00D86C4E" w:rsidRDefault="00B674B8" w:rsidP="00B674B8">
      <w:pPr>
        <w:pStyle w:val="Heading4"/>
        <w:rPr>
          <w:rFonts w:cs="Times New Roman"/>
        </w:rPr>
      </w:pPr>
      <w:r w:rsidRPr="00D86C4E">
        <w:rPr>
          <w:rFonts w:cs="Times New Roman"/>
        </w:rPr>
        <w:t>An Economic crisis would cause global tension and war</w:t>
      </w:r>
    </w:p>
    <w:p w14:paraId="458AB6FD" w14:textId="77777777" w:rsidR="00B674B8" w:rsidRPr="00D86C4E" w:rsidRDefault="00B674B8" w:rsidP="00B674B8">
      <w:pPr>
        <w:rPr>
          <w:sz w:val="16"/>
        </w:rPr>
      </w:pPr>
      <w:r w:rsidRPr="00D86C4E">
        <w:rPr>
          <w:rStyle w:val="Style13ptBold"/>
        </w:rPr>
        <w:t>Burrows and Harris 9</w:t>
      </w:r>
      <w:r w:rsidRPr="00D86C4E">
        <w:t xml:space="preserve"> </w:t>
      </w:r>
      <w:r w:rsidRPr="00D86C4E">
        <w:rPr>
          <w:sz w:val="16"/>
        </w:rPr>
        <w:t xml:space="preserve">(April 2009. Matthew Burrows is a counselor at the National Intelligence Council, an agency that supplies long term predictions of global events to the Director of National Intelligence, and is the lead writer of the report </w:t>
      </w:r>
      <w:r w:rsidRPr="00D86C4E">
        <w:rPr>
          <w:i/>
          <w:sz w:val="16"/>
        </w:rPr>
        <w:t xml:space="preserve">Global Trends 2025: A Transformed World. </w:t>
      </w:r>
      <w:r w:rsidRPr="00D86C4E">
        <w:rPr>
          <w:sz w:val="16"/>
        </w:rPr>
        <w:t xml:space="preserve">Jennifer Harris is a member of the National Intelligence Council who specializes in long range analysis. “Revisiting the Future: Geopolitical Effects of the Financial Crisis” </w:t>
      </w:r>
      <w:r w:rsidRPr="00D86C4E">
        <w:rPr>
          <w:i/>
          <w:sz w:val="16"/>
        </w:rPr>
        <w:t xml:space="preserve">The Washington Quarterly </w:t>
      </w:r>
      <w:r w:rsidRPr="00D86C4E">
        <w:rPr>
          <w:sz w:val="16"/>
        </w:rPr>
        <w:t>http://csis.org/files/publication/twq09aprilburrows.pdf)</w:t>
      </w:r>
    </w:p>
    <w:p w14:paraId="759AD6A8" w14:textId="77777777" w:rsidR="00B674B8" w:rsidRPr="00D86C4E" w:rsidRDefault="00B674B8" w:rsidP="00B674B8">
      <w:pPr>
        <w:rPr>
          <w:rStyle w:val="StyleUnderline"/>
        </w:rPr>
      </w:pPr>
      <w:r w:rsidRPr="00D86C4E">
        <w:rPr>
          <w:sz w:val="16"/>
        </w:rPr>
        <w:t xml:space="preserve">Of course, the report encompasses more than economics and indeed believes the future is likely to be the result of a number of intersecting and interlocking forces. With so many possible permutations of outcomes, each with ample Hostility toward the U.S. as the source of the crisis may have received too little credence. </w:t>
      </w:r>
      <w:r w:rsidRPr="00D86C4E">
        <w:rPr>
          <w:rStyle w:val="StyleUnderline"/>
        </w:rPr>
        <w:t xml:space="preserve">Revisiting the Future opportunity for unintended consequences, </w:t>
      </w:r>
      <w:r w:rsidRPr="007663BE">
        <w:rPr>
          <w:rStyle w:val="StyleUnderline"/>
          <w:highlight w:val="green"/>
        </w:rPr>
        <w:t>there is a growing sense of insecurity</w:t>
      </w:r>
      <w:r w:rsidRPr="00D86C4E">
        <w:rPr>
          <w:rStyle w:val="StyleUnderline"/>
        </w:rPr>
        <w:t>.</w:t>
      </w:r>
      <w:r w:rsidRPr="00D86C4E">
        <w:rPr>
          <w:sz w:val="16"/>
        </w:rPr>
        <w:t xml:space="preserve"> Even so, history may be more instructive than ever. </w:t>
      </w:r>
      <w:r w:rsidRPr="00D86C4E">
        <w:rPr>
          <w:rStyle w:val="StyleUnderline"/>
        </w:rPr>
        <w:t>While</w:t>
      </w:r>
      <w:r w:rsidRPr="00D86C4E">
        <w:rPr>
          <w:sz w:val="16"/>
        </w:rPr>
        <w:t xml:space="preserve"> we continue to believe that </w:t>
      </w:r>
      <w:r w:rsidRPr="00D86C4E">
        <w:rPr>
          <w:rStyle w:val="StyleUnderline"/>
        </w:rPr>
        <w:t>the Great Depression is not likely to be repeated</w:t>
      </w:r>
      <w:r w:rsidRPr="00D86C4E">
        <w:rPr>
          <w:sz w:val="16"/>
        </w:rPr>
        <w:t xml:space="preserve">, </w:t>
      </w:r>
      <w:r w:rsidRPr="007663BE">
        <w:rPr>
          <w:rStyle w:val="StyleUnderline"/>
          <w:highlight w:val="green"/>
        </w:rPr>
        <w:t>the lessons to be drawn from</w:t>
      </w:r>
      <w:r>
        <w:rPr>
          <w:rStyle w:val="StyleUnderline"/>
        </w:rPr>
        <w:t xml:space="preserve"> that period [</w:t>
      </w:r>
      <w:r w:rsidRPr="007663BE">
        <w:rPr>
          <w:rStyle w:val="StyleUnderline"/>
          <w:highlight w:val="green"/>
        </w:rPr>
        <w:t>the Great Depression</w:t>
      </w:r>
      <w:r>
        <w:rPr>
          <w:rStyle w:val="StyleUnderline"/>
        </w:rPr>
        <w:t xml:space="preserve">] </w:t>
      </w:r>
      <w:r w:rsidRPr="007663BE">
        <w:rPr>
          <w:rStyle w:val="StyleUnderline"/>
          <w:highlight w:val="green"/>
        </w:rPr>
        <w:t>include the harmful effects on fledgling democracies and multiethnic societies</w:t>
      </w:r>
      <w:r w:rsidRPr="00D86C4E">
        <w:rPr>
          <w:sz w:val="16"/>
        </w:rPr>
        <w:t xml:space="preserve"> (think Central Europe in 1920s and 1930s) </w:t>
      </w:r>
      <w:r w:rsidRPr="007663BE">
        <w:rPr>
          <w:rStyle w:val="StyleUnderline"/>
          <w:highlight w:val="green"/>
        </w:rPr>
        <w:t>and on the sustainability of multilateral institutions</w:t>
      </w:r>
      <w:r w:rsidRPr="00D86C4E">
        <w:rPr>
          <w:sz w:val="16"/>
        </w:rPr>
        <w:t xml:space="preserve"> (think League of Nations in the same period). </w:t>
      </w:r>
      <w:r w:rsidRPr="00D86C4E">
        <w:rPr>
          <w:rStyle w:val="StyleUnderline"/>
        </w:rPr>
        <w:t>There is no reason to think that this would not be true in the twenty first as much as in the twentieth century.</w:t>
      </w:r>
      <w:r w:rsidRPr="00D86C4E">
        <w:rPr>
          <w:sz w:val="16"/>
        </w:rPr>
        <w:t xml:space="preserve"> </w:t>
      </w:r>
      <w:r w:rsidRPr="00D86C4E">
        <w:rPr>
          <w:rStyle w:val="StyleUnderline"/>
        </w:rPr>
        <w:t xml:space="preserve">For that reason, </w:t>
      </w:r>
      <w:r w:rsidRPr="007663BE">
        <w:rPr>
          <w:rStyle w:val="StyleUnderline"/>
          <w:highlight w:val="green"/>
        </w:rPr>
        <w:t>the ways in which the potential for greater conflict could grow would seem to be even more apt in a constantly volatile economic environment</w:t>
      </w:r>
      <w:r w:rsidRPr="00D86C4E">
        <w:rPr>
          <w:sz w:val="16"/>
        </w:rPr>
        <w:t xml:space="preserve"> as they would be if change would be steadier. In surveying those risks, </w:t>
      </w:r>
      <w:r w:rsidRPr="00D86C4E">
        <w:rPr>
          <w:rStyle w:val="StyleUnderline"/>
        </w:rPr>
        <w:t xml:space="preserve">the report stressed the likelihood that </w:t>
      </w:r>
      <w:r w:rsidRPr="007663BE">
        <w:rPr>
          <w:rStyle w:val="StyleUnderline"/>
          <w:highlight w:val="green"/>
        </w:rPr>
        <w:t>terrorism and nonproliferation will remain priorities even as resource issues move up on the international agenda</w:t>
      </w:r>
      <w:r w:rsidRPr="00D86C4E">
        <w:rPr>
          <w:rStyle w:val="StyleUnderline"/>
        </w:rPr>
        <w:t>.</w:t>
      </w:r>
      <w:r w:rsidRPr="00D86C4E">
        <w:rPr>
          <w:sz w:val="16"/>
        </w:rPr>
        <w:t xml:space="preserve"> </w:t>
      </w:r>
      <w:r w:rsidRPr="007663BE">
        <w:rPr>
          <w:rStyle w:val="StyleUnderline"/>
          <w:highlight w:val="green"/>
        </w:rPr>
        <w:t>Terrorism’s appeal will decline if economic growth continues in the Middle Eas</w:t>
      </w:r>
      <w:r w:rsidRPr="007663BE">
        <w:rPr>
          <w:sz w:val="16"/>
          <w:highlight w:val="green"/>
        </w:rPr>
        <w:t>t</w:t>
      </w:r>
      <w:r w:rsidRPr="00D86C4E">
        <w:rPr>
          <w:sz w:val="16"/>
        </w:rPr>
        <w:t xml:space="preserve"> and youth unemployment is reduced. </w:t>
      </w:r>
      <w:r w:rsidRPr="00D86C4E">
        <w:rPr>
          <w:rStyle w:val="StyleUnderline"/>
        </w:rPr>
        <w:t>For those terrorist groups that remain active in 2025</w:t>
      </w:r>
      <w:r w:rsidRPr="00D86C4E">
        <w:rPr>
          <w:sz w:val="16"/>
        </w:rPr>
        <w:t xml:space="preserve">, </w:t>
      </w:r>
      <w:r w:rsidRPr="00D86C4E">
        <w:rPr>
          <w:rStyle w:val="StyleUnderline"/>
        </w:rPr>
        <w:t xml:space="preserve">however, </w:t>
      </w:r>
      <w:r w:rsidRPr="007663BE">
        <w:rPr>
          <w:rStyle w:val="StyleUnderline"/>
          <w:highlight w:val="green"/>
        </w:rPr>
        <w:t>the diffusion of technologies and scientific knowledge will place some of the world’s most dangerous capabilities within their reach</w:t>
      </w:r>
      <w:r w:rsidRPr="00D86C4E">
        <w:rPr>
          <w:rStyle w:val="StyleUnderline"/>
        </w:rPr>
        <w:t>.</w:t>
      </w:r>
      <w:r w:rsidRPr="00D86C4E">
        <w:rPr>
          <w:sz w:val="16"/>
        </w:rPr>
        <w:t xml:space="preserve"> Terrorist groups in 2025 will likely be a combination of descendants of long established groups </w:t>
      </w:r>
      <w:r w:rsidRPr="00D86C4E">
        <w:rPr>
          <w:sz w:val="16"/>
        </w:rPr>
        <w:separator/>
      </w:r>
      <w:r w:rsidRPr="00D86C4E">
        <w:rPr>
          <w:sz w:val="16"/>
        </w:rPr>
        <w:t xml:space="preserve"> inheriting organizational structures, command and control processes, and training procedures necessary to conduct sophisticated attacks </w:t>
      </w:r>
      <w:r w:rsidRPr="00D86C4E">
        <w:rPr>
          <w:sz w:val="16"/>
        </w:rPr>
        <w:separator/>
      </w:r>
      <w:r w:rsidRPr="00D86C4E">
        <w:rPr>
          <w:sz w:val="16"/>
        </w:rPr>
        <w:t xml:space="preserve"> and newly emergent collections of the angry and disenfranchised that become self - radicalized, particularly in the absence of economic outlets that would become narrower in an economic downturn. </w:t>
      </w:r>
      <w:r w:rsidRPr="007663BE">
        <w:rPr>
          <w:rStyle w:val="StyleUnderline"/>
          <w:highlight w:val="green"/>
        </w:rPr>
        <w:t>The most dangerous casualty of any economically - induced drawdown of U.S. military presence would almost certainly be the Middle East.</w:t>
      </w:r>
      <w:r w:rsidRPr="00D86C4E">
        <w:rPr>
          <w:rStyle w:val="StyleUnderline"/>
        </w:rPr>
        <w:t xml:space="preserve"> </w:t>
      </w:r>
      <w:r w:rsidRPr="00D86C4E">
        <w:rPr>
          <w:sz w:val="16"/>
        </w:rPr>
        <w:t xml:space="preserve">Although Iran’s acquisition of nuclear weapons is not inevitable, </w:t>
      </w:r>
      <w:r w:rsidRPr="007663BE">
        <w:rPr>
          <w:rStyle w:val="StyleUnderline"/>
          <w:highlight w:val="green"/>
        </w:rPr>
        <w:t>worries about a nuclear - armed Iran could lead states in the region to develop new security arrangements with external powers, acquire additional weapons, and consider pursuing their own nuclear ambitions</w:t>
      </w:r>
      <w:r w:rsidRPr="00D86C4E">
        <w:rPr>
          <w:sz w:val="16"/>
        </w:rPr>
        <w:t xml:space="preserve">. </w:t>
      </w:r>
      <w:r w:rsidRPr="00D86C4E">
        <w:rPr>
          <w:rStyle w:val="StyleUnderline"/>
        </w:rPr>
        <w:t>It is not clear that the type of stable deterrent relationship that existed between the great powers for most of the Cold War would emerge naturally in the Middle East with a nuclear Iran</w:t>
      </w:r>
      <w:r w:rsidRPr="00D86C4E">
        <w:rPr>
          <w:sz w:val="16"/>
        </w:rPr>
        <w:t xml:space="preserve">. </w:t>
      </w:r>
      <w:r w:rsidRPr="007663BE">
        <w:rPr>
          <w:rStyle w:val="StyleUnderline"/>
          <w:highlight w:val="green"/>
        </w:rPr>
        <w:t>Episodes of low intensity conflict and terrorism taking place under a nuclear umbrella could lead to an unintended escalation and broader conflic</w:t>
      </w:r>
      <w:r w:rsidRPr="00D86C4E">
        <w:rPr>
          <w:rStyle w:val="StyleUnderline"/>
        </w:rPr>
        <w:t>t</w:t>
      </w:r>
      <w:r w:rsidRPr="00D86C4E">
        <w:rPr>
          <w:sz w:val="16"/>
        </w:rPr>
        <w:t xml:space="preserve"> if clear red lines between those states involved are not well established. </w:t>
      </w:r>
      <w:r w:rsidRPr="007663BE">
        <w:rPr>
          <w:rStyle w:val="StyleUnderline"/>
          <w:highlight w:val="green"/>
        </w:rPr>
        <w:t>The close proximity of potential nuclear rivals combined with underdeveloped surveillance capabilities and mobile dual - capable Iranian missile systems also will produce inherent difficulties in achieving reliable indications and warning of an impending nuclear attack</w:t>
      </w:r>
      <w:r w:rsidRPr="00D86C4E">
        <w:rPr>
          <w:rStyle w:val="StyleUnderline"/>
        </w:rPr>
        <w:t>.</w:t>
      </w:r>
      <w:r w:rsidRPr="00D86C4E">
        <w:rPr>
          <w:sz w:val="16"/>
        </w:rPr>
        <w:t xml:space="preserve"> </w:t>
      </w:r>
      <w:r w:rsidRPr="00D86C4E">
        <w:rPr>
          <w:rStyle w:val="StyleUnderline"/>
        </w:rPr>
        <w:t>The lack of strategic depth in neighboring states</w:t>
      </w:r>
      <w:r w:rsidRPr="00D86C4E">
        <w:rPr>
          <w:sz w:val="16"/>
        </w:rPr>
        <w:t xml:space="preserve"> like Israel, </w:t>
      </w:r>
      <w:r w:rsidRPr="00D86C4E">
        <w:rPr>
          <w:rStyle w:val="StyleUnderline"/>
        </w:rPr>
        <w:t>short warning and missile flight times</w:t>
      </w:r>
      <w:r w:rsidRPr="00D86C4E">
        <w:rPr>
          <w:sz w:val="16"/>
        </w:rPr>
        <w:t xml:space="preserve">, </w:t>
      </w:r>
      <w:r w:rsidRPr="00D86C4E">
        <w:rPr>
          <w:rStyle w:val="StyleUnderline"/>
        </w:rPr>
        <w:t>and uncertainty of Iranian intentions may place more focus on preemption rather than defense</w:t>
      </w:r>
      <w:r w:rsidRPr="00D86C4E">
        <w:rPr>
          <w:sz w:val="16"/>
        </w:rPr>
        <w:t xml:space="preserve">, </w:t>
      </w:r>
      <w:r w:rsidRPr="00D86C4E">
        <w:rPr>
          <w:rStyle w:val="StyleUnderline"/>
        </w:rPr>
        <w:t>potentially leading to escalating crises</w:t>
      </w:r>
      <w:r w:rsidRPr="00D86C4E">
        <w:rPr>
          <w:sz w:val="16"/>
        </w:rPr>
        <w:t xml:space="preserve">. </w:t>
      </w:r>
      <w:r w:rsidRPr="007663BE">
        <w:rPr>
          <w:rStyle w:val="StyleUnderline"/>
          <w:highlight w:val="green"/>
        </w:rPr>
        <w:t>Types of conflict that the world continues to experience, such as over resources, could reemerge</w:t>
      </w:r>
      <w:r w:rsidRPr="007663BE">
        <w:rPr>
          <w:sz w:val="16"/>
          <w:highlight w:val="green"/>
        </w:rPr>
        <w:t xml:space="preserve">, </w:t>
      </w:r>
      <w:r w:rsidRPr="007663BE">
        <w:rPr>
          <w:rStyle w:val="StyleUnderline"/>
          <w:highlight w:val="green"/>
        </w:rPr>
        <w:t>particularly if protectionism grows</w:t>
      </w:r>
      <w:r w:rsidRPr="00D86C4E">
        <w:rPr>
          <w:sz w:val="16"/>
        </w:rPr>
        <w:t xml:space="preserve"> and there is a resort to neo - mercantilist practices</w:t>
      </w:r>
      <w:r w:rsidRPr="00D86C4E">
        <w:rPr>
          <w:rStyle w:val="StyleUnderline"/>
        </w:rPr>
        <w:t>. Perceptions of renewed energy scarcity will drive countries to take actions to assure their future access to energy supplies</w:t>
      </w:r>
      <w:r w:rsidRPr="00D86C4E">
        <w:rPr>
          <w:sz w:val="16"/>
        </w:rPr>
        <w:t xml:space="preserve">. In the worst case, </w:t>
      </w:r>
      <w:r w:rsidRPr="00D86C4E">
        <w:rPr>
          <w:rStyle w:val="StyleUnderline"/>
        </w:rPr>
        <w:t xml:space="preserve">this could result in interstate conflicts if government leaders deem assured access to energy resources, </w:t>
      </w:r>
      <w:r w:rsidRPr="00D86C4E">
        <w:rPr>
          <w:sz w:val="16"/>
        </w:rPr>
        <w:t xml:space="preserve">for example, </w:t>
      </w:r>
      <w:r w:rsidRPr="00D86C4E">
        <w:rPr>
          <w:rStyle w:val="StyleUnderline"/>
        </w:rPr>
        <w:t>to be essential for maintaining domestic stability and the survival of their regime.</w:t>
      </w:r>
      <w:r w:rsidRPr="00D86C4E">
        <w:rPr>
          <w:sz w:val="16"/>
        </w:rPr>
        <w:t xml:space="preserve"> </w:t>
      </w:r>
      <w:r w:rsidRPr="00D86C4E">
        <w:rPr>
          <w:rStyle w:val="StyleUnderline"/>
        </w:rPr>
        <w:t>Even actions short of war, however, will have important geopolitical implications</w:t>
      </w:r>
      <w:r w:rsidRPr="00D86C4E">
        <w:rPr>
          <w:sz w:val="16"/>
        </w:rPr>
        <w:t xml:space="preserve">. Maritime security concerns are providing a rationale for naval buildups and modernization efforts, such as China’s and India’s development of blue water naval capabilities. </w:t>
      </w:r>
      <w:r w:rsidRPr="00D86C4E">
        <w:rPr>
          <w:rStyle w:val="StyleUnderline"/>
        </w:rPr>
        <w:t>If the fiscal stimulus focus</w:t>
      </w:r>
      <w:r w:rsidRPr="00D86C4E">
        <w:rPr>
          <w:sz w:val="16"/>
        </w:rPr>
        <w:t xml:space="preserve"> for these countries indeed </w:t>
      </w:r>
      <w:r w:rsidRPr="00D86C4E">
        <w:rPr>
          <w:rStyle w:val="StyleUnderline"/>
        </w:rPr>
        <w:t>turns inward, one of the most obvious funding targets may be military</w:t>
      </w:r>
      <w:r w:rsidRPr="00D86C4E">
        <w:rPr>
          <w:sz w:val="16"/>
        </w:rPr>
        <w:t xml:space="preserve">. </w:t>
      </w:r>
      <w:r w:rsidRPr="00D86C4E">
        <w:rPr>
          <w:rStyle w:val="StyleUnderline"/>
        </w:rPr>
        <w:t xml:space="preserve">Buildup of regional </w:t>
      </w:r>
      <w:r w:rsidRPr="00D86C4E">
        <w:rPr>
          <w:sz w:val="16"/>
        </w:rPr>
        <w:t xml:space="preserve">naval </w:t>
      </w:r>
      <w:r w:rsidRPr="00D86C4E">
        <w:rPr>
          <w:rStyle w:val="StyleUnderline"/>
        </w:rPr>
        <w:t>capabilities could lead to increased tensions, rivalries, and counterbalancing moves</w:t>
      </w:r>
      <w:r w:rsidRPr="00D86C4E">
        <w:rPr>
          <w:sz w:val="16"/>
        </w:rPr>
        <w:t xml:space="preserve">, but it also will create opportunities for multinational cooperation in protecting critical sea lanes. </w:t>
      </w:r>
      <w:r w:rsidRPr="00D86C4E">
        <w:rPr>
          <w:rStyle w:val="StyleUnderline"/>
        </w:rPr>
        <w:t>With water also becoming scarcer in Asia and the Middle East, cooperation to manage changing water resources is likely to be increasingly difficult both within and between states in a more dog - eat - dog world.</w:t>
      </w:r>
    </w:p>
    <w:p w14:paraId="78AEA61C" w14:textId="77777777" w:rsidR="00CA5A37" w:rsidRPr="00D86C4E" w:rsidRDefault="00CA5A37" w:rsidP="00CA5A37">
      <w:pPr>
        <w:pStyle w:val="Heading3"/>
        <w:rPr>
          <w:rFonts w:cs="Times New Roman"/>
        </w:rPr>
      </w:pPr>
      <w:r w:rsidRPr="00D86C4E">
        <w:rPr>
          <w:rFonts w:cs="Times New Roman"/>
        </w:rPr>
        <w:t>Manufacturing 1NC</w:t>
      </w:r>
    </w:p>
    <w:p w14:paraId="5F278B3D" w14:textId="77777777" w:rsidR="00CA5A37" w:rsidRPr="00D86C4E" w:rsidRDefault="00CA5A37" w:rsidP="00CA5A37"/>
    <w:p w14:paraId="0B1581CC" w14:textId="77777777" w:rsidR="00CA5A37" w:rsidRPr="00D86C4E" w:rsidRDefault="00CA5A37" w:rsidP="00CA5A37">
      <w:pPr>
        <w:pStyle w:val="Heading4"/>
        <w:rPr>
          <w:rFonts w:cs="Times New Roman"/>
        </w:rPr>
      </w:pPr>
      <w:r w:rsidRPr="00D86C4E">
        <w:rPr>
          <w:rFonts w:cs="Times New Roman"/>
        </w:rPr>
        <w:t>Empirics prove Big Data can help the manufacturing sector- only a question of utilizing new data</w:t>
      </w:r>
    </w:p>
    <w:p w14:paraId="53213265" w14:textId="77777777" w:rsidR="00CA5A37" w:rsidRPr="00D86C4E" w:rsidRDefault="00CA5A37" w:rsidP="00CA5A37">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35" w:history="1">
        <w:r w:rsidRPr="00D86C4E">
          <w:rPr>
            <w:rStyle w:val="Hyperlink"/>
            <w:sz w:val="16"/>
          </w:rPr>
          <w:t>http://www.mckinsey.com/insights/business_technology/big_data_the_next_frontier_for_innovation</w:t>
        </w:r>
      </w:hyperlink>
      <w:r w:rsidRPr="00D86C4E">
        <w:rPr>
          <w:sz w:val="16"/>
        </w:rPr>
        <w:t xml:space="preserve">  //HS)</w:t>
      </w:r>
    </w:p>
    <w:p w14:paraId="3B972AE0" w14:textId="77777777" w:rsidR="00CA5A37" w:rsidRPr="00D86C4E" w:rsidRDefault="00CA5A37" w:rsidP="00CA5A37">
      <w:pPr>
        <w:rPr>
          <w:sz w:val="16"/>
        </w:rPr>
      </w:pPr>
      <w:r w:rsidRPr="007663BE">
        <w:rPr>
          <w:rStyle w:val="StyleUnderline"/>
          <w:highlight w:val="green"/>
        </w:rPr>
        <w:t>The manufacturing sector has been the backbone of many developed economies</w:t>
      </w:r>
      <w:r w:rsidRPr="00D86C4E">
        <w:rPr>
          <w:rStyle w:val="StyleUnderline"/>
        </w:rPr>
        <w:t xml:space="preserve"> </w:t>
      </w:r>
      <w:r w:rsidRPr="007663BE">
        <w:rPr>
          <w:rStyle w:val="StyleUnderline"/>
          <w:highlight w:val="green"/>
        </w:rPr>
        <w:t>and remains an important driver of GDP and employment there</w:t>
      </w:r>
      <w:r w:rsidRPr="00D86C4E">
        <w:rPr>
          <w:rStyle w:val="StyleUnderline"/>
        </w:rPr>
        <w:t>.</w:t>
      </w:r>
      <w:r w:rsidRPr="00D86C4E">
        <w:rPr>
          <w:sz w:val="16"/>
        </w:rPr>
        <w:t xml:space="preserve"> However, </w:t>
      </w:r>
      <w:r w:rsidRPr="007663BE">
        <w:rPr>
          <w:sz w:val="16"/>
          <w:highlight w:val="green"/>
        </w:rPr>
        <w:t>w</w:t>
      </w:r>
      <w:r w:rsidRPr="007663BE">
        <w:rPr>
          <w:rStyle w:val="StyleUnderline"/>
          <w:highlight w:val="green"/>
        </w:rPr>
        <w:t>ith the rise of production capacity</w:t>
      </w:r>
      <w:r w:rsidRPr="00D86C4E">
        <w:rPr>
          <w:rStyle w:val="StyleUnderline"/>
        </w:rPr>
        <w:t xml:space="preserve"> and capability in</w:t>
      </w:r>
      <w:r w:rsidRPr="00D86C4E">
        <w:rPr>
          <w:sz w:val="16"/>
        </w:rPr>
        <w:t xml:space="preserve"> China and other </w:t>
      </w:r>
      <w:r w:rsidRPr="00D86C4E">
        <w:rPr>
          <w:rStyle w:val="StyleUnderline"/>
        </w:rPr>
        <w:t>low-cost nations</w:t>
      </w:r>
      <w:r w:rsidRPr="00D86C4E">
        <w:rPr>
          <w:sz w:val="16"/>
        </w:rPr>
        <w:t xml:space="preserve">, </w:t>
      </w:r>
      <w:r w:rsidRPr="007663BE">
        <w:rPr>
          <w:rStyle w:val="StyleUnderline"/>
          <w:highlight w:val="green"/>
        </w:rPr>
        <w:t>manufacturing has become an increasingly global activity</w:t>
      </w:r>
      <w:r w:rsidRPr="00D86C4E">
        <w:rPr>
          <w:rStyle w:val="StyleUnderline"/>
        </w:rPr>
        <w:t>,</w:t>
      </w:r>
      <w:r w:rsidRPr="00D86C4E">
        <w:rPr>
          <w:sz w:val="16"/>
        </w:rPr>
        <w:t xml:space="preserve"> featuring extended supply chains made possible by advances in information and communications technology. </w:t>
      </w:r>
      <w:r w:rsidRPr="00D86C4E">
        <w:rPr>
          <w:rStyle w:val="StyleUnderline"/>
        </w:rPr>
        <w:t xml:space="preserve">While globalization is not a recent phenomenon, </w:t>
      </w:r>
      <w:r w:rsidRPr="007663BE">
        <w:rPr>
          <w:rStyle w:val="StyleUnderline"/>
          <w:highlight w:val="green"/>
        </w:rPr>
        <w:t>the explosion in information and communication technology</w:t>
      </w:r>
      <w:r w:rsidRPr="00D86C4E">
        <w:rPr>
          <w:rStyle w:val="StyleUnderline"/>
        </w:rPr>
        <w:t>,</w:t>
      </w:r>
      <w:r w:rsidRPr="00D86C4E">
        <w:rPr>
          <w:sz w:val="16"/>
        </w:rPr>
        <w:t xml:space="preserve"> along with reduced international freight costs </w:t>
      </w:r>
      <w:r w:rsidRPr="00D86C4E">
        <w:rPr>
          <w:rStyle w:val="StyleUnderline"/>
        </w:rPr>
        <w:t>and lower entry barriers to markets worldwide,</w:t>
      </w:r>
      <w:r w:rsidRPr="00D86C4E">
        <w:rPr>
          <w:sz w:val="16"/>
        </w:rPr>
        <w:t xml:space="preserve"> </w:t>
      </w:r>
      <w:r w:rsidRPr="007663BE">
        <w:rPr>
          <w:rStyle w:val="StyleUnderline"/>
          <w:highlight w:val="green"/>
        </w:rPr>
        <w:t>has hugely accelerated the industrial development path and created increasingly complex webs of value chains spanning the world.</w:t>
      </w:r>
      <w:r w:rsidRPr="00D86C4E">
        <w:rPr>
          <w:rStyle w:val="StyleUnderline"/>
        </w:rPr>
        <w:t xml:space="preserve"> Increasingly global and fragmented manufacturing value chains create new challenges that manufacturers must overcome</w:t>
      </w:r>
      <w:r w:rsidRPr="00D86C4E">
        <w:rPr>
          <w:sz w:val="16"/>
        </w:rPr>
        <w:t xml:space="preserve"> to sustain productivity growth. In many cases, </w:t>
      </w:r>
      <w:r w:rsidRPr="007663BE">
        <w:rPr>
          <w:rStyle w:val="StyleUnderline"/>
          <w:highlight w:val="green"/>
        </w:rPr>
        <w:t>technological change and globalization have allowed countries to specialize in specific stages of the production process</w:t>
      </w:r>
      <w:r w:rsidRPr="00D86C4E">
        <w:rPr>
          <w:sz w:val="16"/>
        </w:rPr>
        <w:t xml:space="preserve">. As a result, manufacturers have assembled global production and supply chain networks to achieve cost advantages. For example, a typical global consumer electronics manufacturer has production facilities on almost every continent, weighing logistics costs against manufacturing costs to optimize the footprint of their facilities. Advanced manufacturers also often have a large number of suppliers, specialized in producing specific types of components where they have sustainable advantages both in cost and quality. It is typical for a large automobile original equipment manufacturer (OEM) assembly plant to be supplied by up to 4,000 outside vendors. </w:t>
      </w:r>
      <w:r w:rsidRPr="007663BE">
        <w:rPr>
          <w:highlight w:val="green"/>
          <w:u w:val="single"/>
        </w:rPr>
        <w:t xml:space="preserve">To </w:t>
      </w:r>
      <w:r w:rsidRPr="007663BE">
        <w:rPr>
          <w:rStyle w:val="StyleUnderline"/>
          <w:highlight w:val="green"/>
        </w:rPr>
        <w:t>continue achieving high levels of productivity growth, manufacturers will need to leverage large datasets to drive efficiency across the extended enterprise</w:t>
      </w:r>
      <w:r w:rsidRPr="00D86C4E">
        <w:rPr>
          <w:sz w:val="16"/>
        </w:rPr>
        <w:t xml:space="preserve"> and to design and market higher-quality products. The “raw material” is readily available; </w:t>
      </w:r>
      <w:r w:rsidRPr="00D86C4E">
        <w:rPr>
          <w:rStyle w:val="StyleUnderline"/>
        </w:rPr>
        <w:t xml:space="preserve">manufacturers already have a significant amount of digital data with which to work. </w:t>
      </w:r>
      <w:r w:rsidRPr="007663BE">
        <w:rPr>
          <w:rStyle w:val="StyleUnderline"/>
          <w:highlight w:val="green"/>
        </w:rPr>
        <w:t>Manufacturing stores more data than any other sector</w:t>
      </w:r>
      <w:r w:rsidRPr="00D86C4E">
        <w:rPr>
          <w:sz w:val="16"/>
        </w:rPr>
        <w:t xml:space="preserve">—close to 2 </w:t>
      </w:r>
      <w:proofErr w:type="spellStart"/>
      <w:r w:rsidRPr="00D86C4E">
        <w:rPr>
          <w:sz w:val="16"/>
        </w:rPr>
        <w:t>exabytes</w:t>
      </w:r>
      <w:proofErr w:type="spellEnd"/>
      <w:r w:rsidRPr="00D86C4E">
        <w:rPr>
          <w:sz w:val="16"/>
        </w:rPr>
        <w:t xml:space="preserve"> of new data stored in 2010. This sector generates data from a multitude of sources, from instrumented production machinery (process control), to supply chain management systems, to systems that monitor the performance of products that have already been sold (e.g., during a single cross-country flight, a Boeing 737 generates 240 terabytes of data). </w:t>
      </w:r>
      <w:r w:rsidRPr="005A7109">
        <w:rPr>
          <w:rStyle w:val="StyleUnderline"/>
          <w:sz w:val="16"/>
          <w:szCs w:val="16"/>
          <w:u w:val="none"/>
        </w:rPr>
        <w:t>And the amount of data generated will continue to grow exponentially</w:t>
      </w:r>
      <w:r w:rsidRPr="005A7109">
        <w:rPr>
          <w:sz w:val="16"/>
          <w:szCs w:val="16"/>
        </w:rPr>
        <w:t>.</w:t>
      </w:r>
      <w:r w:rsidRPr="00D86C4E">
        <w:rPr>
          <w:sz w:val="16"/>
        </w:rPr>
        <w:t xml:space="preserve"> The number of RFID tags sold globally is projected to rise from 12 million in 2011 to 209 billion in 2021. IT systems installed along the value chain to monitor the extended enterprise are creating additional stores of increasingly complex data, which currently tends to reside only in the IT system where it is generated. Manufacturers will also begin to combine data from different systems including, for example, computer-aided design, computer-aided engineering, computer-aided manufacturing, collaborative product development management, and digital manufacturing, and across organizational boundaries in, for instance, end-to-end supply chain data.</w:t>
      </w:r>
    </w:p>
    <w:p w14:paraId="3154B994" w14:textId="2023CB92" w:rsidR="00CA5A37" w:rsidRPr="00D86C4E" w:rsidRDefault="00CA5A37" w:rsidP="00CA5A37">
      <w:pPr>
        <w:pStyle w:val="Heading4"/>
        <w:rPr>
          <w:rFonts w:cs="Times New Roman"/>
        </w:rPr>
      </w:pPr>
      <w:r w:rsidRPr="00D86C4E">
        <w:rPr>
          <w:rFonts w:cs="Times New Roman"/>
        </w:rPr>
        <w:t xml:space="preserve">Manufacturing </w:t>
      </w:r>
      <w:r w:rsidR="003A427F">
        <w:rPr>
          <w:rFonts w:cs="Times New Roman"/>
        </w:rPr>
        <w:t>UQ- need a boost now</w:t>
      </w:r>
    </w:p>
    <w:p w14:paraId="1A603351" w14:textId="77777777" w:rsidR="00CA5A37" w:rsidRPr="00D86C4E" w:rsidRDefault="00CA5A37" w:rsidP="00CA5A37">
      <w:pPr>
        <w:rPr>
          <w:sz w:val="16"/>
        </w:rPr>
      </w:pPr>
      <w:r w:rsidRPr="00D86C4E">
        <w:rPr>
          <w:rStyle w:val="Style13ptBold"/>
        </w:rPr>
        <w:t>The</w:t>
      </w:r>
      <w:r w:rsidRPr="00D86C4E">
        <w:t xml:space="preserve"> </w:t>
      </w:r>
      <w:r w:rsidRPr="00D86C4E">
        <w:rPr>
          <w:rStyle w:val="Style13ptBold"/>
        </w:rPr>
        <w:t>Economist</w:t>
      </w:r>
      <w:r w:rsidRPr="00D86C4E">
        <w:t xml:space="preserve"> </w:t>
      </w:r>
      <w:r w:rsidRPr="00D86C4E">
        <w:rPr>
          <w:rStyle w:val="Style13ptBold"/>
        </w:rPr>
        <w:t>15</w:t>
      </w:r>
      <w:r w:rsidRPr="00D86C4E">
        <w:t xml:space="preserve"> </w:t>
      </w:r>
      <w:r w:rsidRPr="00D86C4E">
        <w:rPr>
          <w:sz w:val="16"/>
        </w:rPr>
        <w:t xml:space="preserve">(Mar. 25, 2015. The Economist is a publication focusing on economic issues and news. “Worrying Signs” The Economist. </w:t>
      </w:r>
      <w:hyperlink r:id="rId36" w:history="1">
        <w:r w:rsidRPr="00D86C4E">
          <w:rPr>
            <w:rStyle w:val="Hyperlink"/>
            <w:sz w:val="16"/>
          </w:rPr>
          <w:t>http://www.economist.com/blogs/freeexchange/2015/03/american-manufacturing-0</w:t>
        </w:r>
      </w:hyperlink>
      <w:r w:rsidRPr="00D86C4E">
        <w:rPr>
          <w:sz w:val="16"/>
        </w:rPr>
        <w:t xml:space="preserve">  //HS)</w:t>
      </w:r>
    </w:p>
    <w:p w14:paraId="779D6804" w14:textId="77777777" w:rsidR="00CA5A37" w:rsidRPr="00D86C4E" w:rsidRDefault="00CA5A37" w:rsidP="00CA5A37">
      <w:pPr>
        <w:rPr>
          <w:sz w:val="16"/>
        </w:rPr>
      </w:pPr>
      <w:r w:rsidRPr="00D86C4E">
        <w:rPr>
          <w:rStyle w:val="StyleUnderline"/>
        </w:rPr>
        <w:t xml:space="preserve">IN RECENT years </w:t>
      </w:r>
      <w:r w:rsidRPr="007663BE">
        <w:rPr>
          <w:rStyle w:val="StyleUnderline"/>
          <w:highlight w:val="green"/>
        </w:rPr>
        <w:t>there has been much talk of a “renaissance” in American manufacturing</w:t>
      </w:r>
      <w:r w:rsidRPr="007663BE">
        <w:rPr>
          <w:sz w:val="16"/>
          <w:highlight w:val="green"/>
        </w:rPr>
        <w:t>.</w:t>
      </w:r>
      <w:r w:rsidRPr="00D86C4E">
        <w:rPr>
          <w:sz w:val="16"/>
        </w:rPr>
        <w:t xml:space="preserve"> A few things seemed to be on the side of the makers. For instance, until recently the dollar was weak. American wages were stagnant, but those in China were booming. Cheap shale oil and gas gave factories a boost. But as we argued recently, </w:t>
      </w:r>
      <w:r w:rsidRPr="00D86C4E">
        <w:rPr>
          <w:rStyle w:val="StyleUnderline"/>
        </w:rPr>
        <w:t>talk of a renaissance is overblown</w:t>
      </w:r>
      <w:r w:rsidRPr="00D86C4E">
        <w:rPr>
          <w:sz w:val="16"/>
        </w:rPr>
        <w:t xml:space="preserve">. And </w:t>
      </w:r>
      <w:r w:rsidRPr="007663BE">
        <w:rPr>
          <w:rStyle w:val="StyleUnderline"/>
          <w:highlight w:val="green"/>
        </w:rPr>
        <w:t>new figures</w:t>
      </w:r>
      <w:r w:rsidRPr="00D86C4E">
        <w:rPr>
          <w:sz w:val="16"/>
        </w:rPr>
        <w:t xml:space="preserve">, released today, </w:t>
      </w:r>
      <w:r w:rsidRPr="007663BE">
        <w:rPr>
          <w:rStyle w:val="StyleUnderline"/>
          <w:highlight w:val="green"/>
        </w:rPr>
        <w:t>add to the mounting pile of evidence saying that manufacturing growth is starting to slow</w:t>
      </w:r>
      <w:r w:rsidRPr="00D86C4E">
        <w:rPr>
          <w:sz w:val="16"/>
        </w:rPr>
        <w:t xml:space="preserve">. We argued before that </w:t>
      </w:r>
      <w:r w:rsidRPr="00D86C4E">
        <w:rPr>
          <w:rStyle w:val="StyleUnderline"/>
        </w:rPr>
        <w:t>although there has been a recovery in American manufacturing in recent years, it is not a sustainable one.</w:t>
      </w:r>
      <w:r w:rsidRPr="00D86C4E">
        <w:rPr>
          <w:sz w:val="16"/>
        </w:rPr>
        <w:t xml:space="preserve"> </w:t>
      </w:r>
      <w:r w:rsidRPr="00D86C4E">
        <w:rPr>
          <w:rStyle w:val="StyleUnderline"/>
        </w:rPr>
        <w:t>Employment in the sector is still lower than before the crash.</w:t>
      </w:r>
      <w:r w:rsidRPr="00D86C4E">
        <w:rPr>
          <w:sz w:val="16"/>
        </w:rPr>
        <w:t xml:space="preserve"> </w:t>
      </w:r>
      <w:r w:rsidRPr="00D86C4E">
        <w:rPr>
          <w:rStyle w:val="StyleUnderline"/>
        </w:rPr>
        <w:t>So is</w:t>
      </w:r>
      <w:r w:rsidRPr="00D86C4E">
        <w:rPr>
          <w:sz w:val="16"/>
        </w:rPr>
        <w:t xml:space="preserve"> one important measure of output: </w:t>
      </w:r>
      <w:r w:rsidRPr="00D86C4E">
        <w:rPr>
          <w:rStyle w:val="StyleUnderline"/>
        </w:rPr>
        <w:t>real value added</w:t>
      </w:r>
      <w:r w:rsidRPr="00D86C4E">
        <w:rPr>
          <w:sz w:val="16"/>
        </w:rPr>
        <w:t xml:space="preserve"> (see first set of charts). </w:t>
      </w:r>
      <w:r w:rsidRPr="00D86C4E">
        <w:rPr>
          <w:rStyle w:val="StyleUnderline"/>
        </w:rPr>
        <w:t xml:space="preserve">In short, America has not got better at producing stuff. </w:t>
      </w:r>
      <w:r w:rsidRPr="00D86C4E">
        <w:rPr>
          <w:sz w:val="16"/>
        </w:rPr>
        <w:t xml:space="preserve">Also, </w:t>
      </w:r>
      <w:r w:rsidRPr="007663BE">
        <w:rPr>
          <w:rStyle w:val="StyleUnderline"/>
          <w:highlight w:val="green"/>
        </w:rPr>
        <w:t>much of the recovery in American manufacturing seems to be based on a cyclical boom in “durable” goods</w:t>
      </w:r>
      <w:r w:rsidRPr="00D86C4E">
        <w:rPr>
          <w:sz w:val="16"/>
        </w:rPr>
        <w:t xml:space="preserve">—things that you expect to last a long time, like cars and fridges. During the recession, orders for durable goods plunged (see second chart). That’s because it is quite easy to put off such purchases. By contrast, it is more difficult to put off purchases of non-durable goods, like medicines, because people tend to consume them more frequently. </w:t>
      </w:r>
      <w:r w:rsidRPr="007663BE">
        <w:rPr>
          <w:highlight w:val="green"/>
          <w:u w:val="single"/>
        </w:rPr>
        <w:t>A</w:t>
      </w:r>
      <w:r w:rsidRPr="007663BE">
        <w:rPr>
          <w:rStyle w:val="StyleUnderline"/>
          <w:highlight w:val="green"/>
        </w:rPr>
        <w:t>fter the recession, production of durable goods soared</w:t>
      </w:r>
      <w:r w:rsidRPr="00D86C4E">
        <w:rPr>
          <w:rStyle w:val="StyleUnderline"/>
        </w:rPr>
        <w:t>.</w:t>
      </w:r>
      <w:r w:rsidRPr="00D86C4E">
        <w:rPr>
          <w:sz w:val="16"/>
        </w:rPr>
        <w:t xml:space="preserve"> Cheap credit, for instance, spurred demand for new motors and rapid growth in </w:t>
      </w:r>
      <w:proofErr w:type="spellStart"/>
      <w:r w:rsidRPr="00D86C4E">
        <w:rPr>
          <w:sz w:val="16"/>
        </w:rPr>
        <w:t>carmaking</w:t>
      </w:r>
      <w:proofErr w:type="spellEnd"/>
      <w:r w:rsidRPr="00D86C4E">
        <w:rPr>
          <w:sz w:val="16"/>
        </w:rPr>
        <w:t xml:space="preserve">. </w:t>
      </w:r>
      <w:r w:rsidRPr="00D86C4E">
        <w:rPr>
          <w:rStyle w:val="StyleUnderline"/>
        </w:rPr>
        <w:t>That sector accounted for over a third of durables growth from 2009 to 2013.</w:t>
      </w:r>
      <w:r w:rsidRPr="00D86C4E">
        <w:rPr>
          <w:sz w:val="16"/>
        </w:rPr>
        <w:t xml:space="preserve"> </w:t>
      </w:r>
      <w:r w:rsidRPr="007663BE">
        <w:rPr>
          <w:rStyle w:val="StyleUnderline"/>
          <w:highlight w:val="green"/>
        </w:rPr>
        <w:t>Yet a recovery based on a few durables industries is unsustainable.</w:t>
      </w:r>
      <w:r w:rsidRPr="007663BE">
        <w:rPr>
          <w:sz w:val="16"/>
          <w:highlight w:val="green"/>
        </w:rPr>
        <w:t xml:space="preserve"> This is </w:t>
      </w:r>
      <w:r w:rsidRPr="007663BE">
        <w:rPr>
          <w:rStyle w:val="StyleUnderline"/>
          <w:highlight w:val="green"/>
        </w:rPr>
        <w:t>because when pent-up demand is satisfied, a few big industries will suffer.</w:t>
      </w:r>
      <w:r w:rsidRPr="007663BE">
        <w:rPr>
          <w:sz w:val="16"/>
          <w:highlight w:val="green"/>
        </w:rPr>
        <w:t xml:space="preserve"> </w:t>
      </w:r>
      <w:r w:rsidRPr="007663BE">
        <w:rPr>
          <w:rStyle w:val="StyleUnderline"/>
          <w:highlight w:val="green"/>
        </w:rPr>
        <w:t>Overall output is likely to stall</w:t>
      </w:r>
      <w:r w:rsidRPr="00D86C4E">
        <w:rPr>
          <w:sz w:val="16"/>
        </w:rPr>
        <w:t xml:space="preserve">. New data confirm this prediction. Orders for durable goods fell by 1.4% in February. Motor-vehicle orders fell by 0.5%. It is possible that the recent bad weather has had an effect here. But it may be a sign of something more troubling. As economists at Capital Economics, a consultancy, argue, "the more general malaise started back in the autumn of last year. Indeed, core orders have now fallen in every month since last October." In </w:t>
      </w:r>
      <w:r w:rsidRPr="00D86C4E">
        <w:rPr>
          <w:rStyle w:val="StyleUnderline"/>
        </w:rPr>
        <w:t xml:space="preserve">recent months non-durable goods have also fallen quite rapidly. </w:t>
      </w:r>
      <w:r w:rsidRPr="00D86C4E">
        <w:rPr>
          <w:sz w:val="16"/>
        </w:rPr>
        <w:t xml:space="preserve">What explains all this? </w:t>
      </w:r>
      <w:r w:rsidRPr="00D86C4E">
        <w:rPr>
          <w:rStyle w:val="StyleUnderline"/>
        </w:rPr>
        <w:t>The obvious culprit is the strong dollar, because it makes manufacturing exports</w:t>
      </w:r>
      <w:r w:rsidRPr="00D86C4E">
        <w:rPr>
          <w:sz w:val="16"/>
        </w:rPr>
        <w:t xml:space="preserve"> (which account for roughly half of America's total) </w:t>
      </w:r>
      <w:r w:rsidRPr="00D86C4E">
        <w:rPr>
          <w:rStyle w:val="StyleUnderline"/>
        </w:rPr>
        <w:t>more expensive.</w:t>
      </w:r>
      <w:r w:rsidRPr="00D86C4E">
        <w:rPr>
          <w:sz w:val="16"/>
        </w:rPr>
        <w:t xml:space="preserve"> Alternatively, it may be because consumers are starting to pull back on spending. In January, consumer credit grew at the slowest pace in over a year, according to recent data from the Federal Reserve. I</w:t>
      </w:r>
      <w:r w:rsidRPr="00D86C4E">
        <w:rPr>
          <w:rStyle w:val="StyleUnderline"/>
        </w:rPr>
        <w:t>n recent months consumer confidence has dropped a bit. And companies may not be so confident either</w:t>
      </w:r>
      <w:r w:rsidRPr="00D86C4E">
        <w:rPr>
          <w:sz w:val="16"/>
        </w:rPr>
        <w:t xml:space="preserve">, and are thus not in the mood to add to capital stock, says Steven Ricchiuto of Mizuho Securities, an investment bank. </w:t>
      </w:r>
      <w:r w:rsidRPr="00D86C4E">
        <w:rPr>
          <w:rStyle w:val="StyleUnderline"/>
        </w:rPr>
        <w:t xml:space="preserve">This does not bode well for American manufacturing or, indeed, for economic growth overall. </w:t>
      </w:r>
    </w:p>
    <w:p w14:paraId="6CAC4721" w14:textId="77777777" w:rsidR="00CA5A37" w:rsidRPr="00D86C4E" w:rsidRDefault="00CA5A37" w:rsidP="00CA5A37">
      <w:pPr>
        <w:autoSpaceDE w:val="0"/>
        <w:autoSpaceDN w:val="0"/>
        <w:adjustRightInd w:val="0"/>
        <w:spacing w:after="0" w:line="1" w:lineRule="exact"/>
        <w:rPr>
          <w:sz w:val="2"/>
          <w:szCs w:val="2"/>
        </w:rPr>
      </w:pPr>
    </w:p>
    <w:p w14:paraId="2831A990" w14:textId="77777777" w:rsidR="00CA5A37" w:rsidRPr="00D86C4E" w:rsidRDefault="00CA5A37" w:rsidP="00CA5A37">
      <w:pPr>
        <w:autoSpaceDE w:val="0"/>
        <w:autoSpaceDN w:val="0"/>
        <w:adjustRightInd w:val="0"/>
        <w:spacing w:after="0" w:line="1" w:lineRule="exact"/>
        <w:rPr>
          <w:sz w:val="2"/>
          <w:szCs w:val="2"/>
        </w:rPr>
      </w:pPr>
    </w:p>
    <w:p w14:paraId="1442B46F" w14:textId="77777777" w:rsidR="00CA5A37" w:rsidRPr="00D86C4E" w:rsidRDefault="00CA5A37" w:rsidP="00CA5A37">
      <w:pPr>
        <w:autoSpaceDE w:val="0"/>
        <w:autoSpaceDN w:val="0"/>
        <w:adjustRightInd w:val="0"/>
        <w:spacing w:after="0" w:line="1" w:lineRule="exact"/>
        <w:rPr>
          <w:sz w:val="2"/>
          <w:szCs w:val="2"/>
        </w:rPr>
      </w:pPr>
    </w:p>
    <w:p w14:paraId="5E10C5DD" w14:textId="77777777" w:rsidR="00CA5A37" w:rsidRPr="00D86C4E" w:rsidRDefault="00CA5A37" w:rsidP="00CA5A37">
      <w:pPr>
        <w:autoSpaceDE w:val="0"/>
        <w:autoSpaceDN w:val="0"/>
        <w:adjustRightInd w:val="0"/>
        <w:spacing w:after="0" w:line="1" w:lineRule="exact"/>
        <w:rPr>
          <w:sz w:val="2"/>
          <w:szCs w:val="2"/>
        </w:rPr>
      </w:pPr>
    </w:p>
    <w:p w14:paraId="44838A53" w14:textId="77777777" w:rsidR="00CA5A37" w:rsidRPr="00D86C4E" w:rsidRDefault="00CA5A37" w:rsidP="00CA5A37">
      <w:pPr>
        <w:autoSpaceDE w:val="0"/>
        <w:autoSpaceDN w:val="0"/>
        <w:adjustRightInd w:val="0"/>
        <w:spacing w:after="0" w:line="1" w:lineRule="exact"/>
        <w:rPr>
          <w:sz w:val="2"/>
          <w:szCs w:val="2"/>
        </w:rPr>
      </w:pPr>
    </w:p>
    <w:p w14:paraId="055E603B" w14:textId="77777777" w:rsidR="00CA5A37" w:rsidRPr="00D86C4E" w:rsidRDefault="00CA5A37" w:rsidP="00CA5A37">
      <w:pPr>
        <w:autoSpaceDE w:val="0"/>
        <w:autoSpaceDN w:val="0"/>
        <w:adjustRightInd w:val="0"/>
        <w:spacing w:after="0" w:line="1" w:lineRule="exact"/>
        <w:rPr>
          <w:sz w:val="2"/>
          <w:szCs w:val="2"/>
        </w:rPr>
      </w:pPr>
    </w:p>
    <w:p w14:paraId="109E7541" w14:textId="77777777" w:rsidR="00CA5A37" w:rsidRPr="00D86C4E" w:rsidRDefault="00CA5A37" w:rsidP="00CA5A37"/>
    <w:p w14:paraId="2A04EC79" w14:textId="77777777" w:rsidR="00CA5A37" w:rsidRDefault="00CA5A37" w:rsidP="00CA5A37">
      <w:pPr>
        <w:pStyle w:val="Heading4"/>
        <w:rPr>
          <w:rFonts w:cs="Times New Roman"/>
        </w:rPr>
      </w:pPr>
      <w:r>
        <w:rPr>
          <w:rFonts w:cs="Times New Roman"/>
        </w:rPr>
        <w:t xml:space="preserve">**Econ Scenario** </w:t>
      </w:r>
    </w:p>
    <w:p w14:paraId="5029E790" w14:textId="77777777" w:rsidR="00B674B8" w:rsidRPr="00D86C4E" w:rsidRDefault="00B674B8" w:rsidP="00B674B8">
      <w:pPr>
        <w:pStyle w:val="Heading4"/>
        <w:rPr>
          <w:rFonts w:cs="Times New Roman"/>
        </w:rPr>
      </w:pPr>
      <w:r w:rsidRPr="00D86C4E">
        <w:rPr>
          <w:rFonts w:cs="Times New Roman"/>
        </w:rPr>
        <w:t>An Economic crisis would cause global tension and war</w:t>
      </w:r>
    </w:p>
    <w:p w14:paraId="72A554F4" w14:textId="77777777" w:rsidR="00B674B8" w:rsidRPr="00D86C4E" w:rsidRDefault="00B674B8" w:rsidP="00B674B8">
      <w:pPr>
        <w:rPr>
          <w:sz w:val="16"/>
        </w:rPr>
      </w:pPr>
      <w:r w:rsidRPr="00D86C4E">
        <w:rPr>
          <w:rStyle w:val="Style13ptBold"/>
        </w:rPr>
        <w:t>Burrows and Harris 9</w:t>
      </w:r>
      <w:r w:rsidRPr="00D86C4E">
        <w:t xml:space="preserve"> </w:t>
      </w:r>
      <w:r w:rsidRPr="00D86C4E">
        <w:rPr>
          <w:sz w:val="16"/>
        </w:rPr>
        <w:t xml:space="preserve">(April 2009. Matthew Burrows is a counselor at the National Intelligence Council, an agency that supplies long term predictions of global events to the Director of National Intelligence, and is the lead writer of the report </w:t>
      </w:r>
      <w:r w:rsidRPr="00D86C4E">
        <w:rPr>
          <w:i/>
          <w:sz w:val="16"/>
        </w:rPr>
        <w:t xml:space="preserve">Global Trends 2025: A Transformed World. </w:t>
      </w:r>
      <w:r w:rsidRPr="00D86C4E">
        <w:rPr>
          <w:sz w:val="16"/>
        </w:rPr>
        <w:t xml:space="preserve">Jennifer Harris is a member of the National Intelligence Council who specializes in long range analysis. “Revisiting the Future: Geopolitical Effects of the Financial Crisis” </w:t>
      </w:r>
      <w:r w:rsidRPr="00D86C4E">
        <w:rPr>
          <w:i/>
          <w:sz w:val="16"/>
        </w:rPr>
        <w:t xml:space="preserve">The Washington Quarterly </w:t>
      </w:r>
      <w:r w:rsidRPr="00D86C4E">
        <w:rPr>
          <w:sz w:val="16"/>
        </w:rPr>
        <w:t>http://csis.org/files/publication/twq09aprilburrows.pdf)</w:t>
      </w:r>
    </w:p>
    <w:p w14:paraId="4BB90615" w14:textId="77777777" w:rsidR="00B674B8" w:rsidRPr="00D86C4E" w:rsidRDefault="00B674B8" w:rsidP="00B674B8">
      <w:pPr>
        <w:rPr>
          <w:rStyle w:val="StyleUnderline"/>
        </w:rPr>
      </w:pPr>
      <w:r w:rsidRPr="00D86C4E">
        <w:rPr>
          <w:sz w:val="16"/>
        </w:rPr>
        <w:t xml:space="preserve">Of course, the report encompasses more than economics and indeed believes the future is likely to be the result of a number of intersecting and interlocking forces. With so many possible permutations of outcomes, each with ample Hostility toward the U.S. as the source of the crisis may have received too little credence. </w:t>
      </w:r>
      <w:r w:rsidRPr="00D86C4E">
        <w:rPr>
          <w:rStyle w:val="StyleUnderline"/>
        </w:rPr>
        <w:t xml:space="preserve">Revisiting the Future opportunity for unintended consequences, </w:t>
      </w:r>
      <w:r w:rsidRPr="007663BE">
        <w:rPr>
          <w:rStyle w:val="StyleUnderline"/>
          <w:highlight w:val="green"/>
        </w:rPr>
        <w:t>there is a growing sense of insecurity</w:t>
      </w:r>
      <w:r w:rsidRPr="00D86C4E">
        <w:rPr>
          <w:rStyle w:val="StyleUnderline"/>
        </w:rPr>
        <w:t>.</w:t>
      </w:r>
      <w:r w:rsidRPr="00D86C4E">
        <w:rPr>
          <w:sz w:val="16"/>
        </w:rPr>
        <w:t xml:space="preserve"> Even so, history may be more instructive than ever. </w:t>
      </w:r>
      <w:r w:rsidRPr="00D86C4E">
        <w:rPr>
          <w:rStyle w:val="StyleUnderline"/>
        </w:rPr>
        <w:t>While</w:t>
      </w:r>
      <w:r w:rsidRPr="00D86C4E">
        <w:rPr>
          <w:sz w:val="16"/>
        </w:rPr>
        <w:t xml:space="preserve"> we continue to believe that </w:t>
      </w:r>
      <w:r w:rsidRPr="00D86C4E">
        <w:rPr>
          <w:rStyle w:val="StyleUnderline"/>
        </w:rPr>
        <w:t>the Great Depression is not likely to be repeated</w:t>
      </w:r>
      <w:r w:rsidRPr="00D86C4E">
        <w:rPr>
          <w:sz w:val="16"/>
        </w:rPr>
        <w:t xml:space="preserve">, </w:t>
      </w:r>
      <w:r w:rsidRPr="007663BE">
        <w:rPr>
          <w:rStyle w:val="StyleUnderline"/>
          <w:highlight w:val="green"/>
        </w:rPr>
        <w:t>the lessons to be drawn from</w:t>
      </w:r>
      <w:r>
        <w:rPr>
          <w:rStyle w:val="StyleUnderline"/>
        </w:rPr>
        <w:t xml:space="preserve"> that period [</w:t>
      </w:r>
      <w:r w:rsidRPr="007663BE">
        <w:rPr>
          <w:rStyle w:val="StyleUnderline"/>
          <w:highlight w:val="green"/>
        </w:rPr>
        <w:t>the Great Depression</w:t>
      </w:r>
      <w:r>
        <w:rPr>
          <w:rStyle w:val="StyleUnderline"/>
        </w:rPr>
        <w:t xml:space="preserve">] </w:t>
      </w:r>
      <w:r w:rsidRPr="007663BE">
        <w:rPr>
          <w:rStyle w:val="StyleUnderline"/>
          <w:highlight w:val="green"/>
        </w:rPr>
        <w:t>include the harmful effects on fledgling democracies and multiethnic societies</w:t>
      </w:r>
      <w:r w:rsidRPr="00D86C4E">
        <w:rPr>
          <w:sz w:val="16"/>
        </w:rPr>
        <w:t xml:space="preserve"> (think Central Europe in 1920s and 1930s) </w:t>
      </w:r>
      <w:r w:rsidRPr="007663BE">
        <w:rPr>
          <w:rStyle w:val="StyleUnderline"/>
          <w:highlight w:val="green"/>
        </w:rPr>
        <w:t>and on the sustainability of multilateral institutions</w:t>
      </w:r>
      <w:r w:rsidRPr="00D86C4E">
        <w:rPr>
          <w:sz w:val="16"/>
        </w:rPr>
        <w:t xml:space="preserve"> (think League of Nations in the same period). </w:t>
      </w:r>
      <w:r w:rsidRPr="00D86C4E">
        <w:rPr>
          <w:rStyle w:val="StyleUnderline"/>
        </w:rPr>
        <w:t>There is no reason to think that this would not be true in the twenty first as much as in the twentieth century.</w:t>
      </w:r>
      <w:r w:rsidRPr="00D86C4E">
        <w:rPr>
          <w:sz w:val="16"/>
        </w:rPr>
        <w:t xml:space="preserve"> </w:t>
      </w:r>
      <w:r w:rsidRPr="00D86C4E">
        <w:rPr>
          <w:rStyle w:val="StyleUnderline"/>
        </w:rPr>
        <w:t xml:space="preserve">For that reason, </w:t>
      </w:r>
      <w:r w:rsidRPr="007663BE">
        <w:rPr>
          <w:rStyle w:val="StyleUnderline"/>
          <w:highlight w:val="green"/>
        </w:rPr>
        <w:t>the ways in which the potential for greater conflict could grow would seem to be even more apt in a constantly volatile economic environment</w:t>
      </w:r>
      <w:r w:rsidRPr="00D86C4E">
        <w:rPr>
          <w:sz w:val="16"/>
        </w:rPr>
        <w:t xml:space="preserve"> as they would be if change would be steadier. In surveying those risks, </w:t>
      </w:r>
      <w:r w:rsidRPr="00D86C4E">
        <w:rPr>
          <w:rStyle w:val="StyleUnderline"/>
        </w:rPr>
        <w:t xml:space="preserve">the report stressed the likelihood that </w:t>
      </w:r>
      <w:r w:rsidRPr="007663BE">
        <w:rPr>
          <w:rStyle w:val="StyleUnderline"/>
          <w:highlight w:val="green"/>
        </w:rPr>
        <w:t>terrorism and nonproliferation will remain priorities even as resource issues move up on the international agenda</w:t>
      </w:r>
      <w:r w:rsidRPr="00D86C4E">
        <w:rPr>
          <w:rStyle w:val="StyleUnderline"/>
        </w:rPr>
        <w:t>.</w:t>
      </w:r>
      <w:r w:rsidRPr="00D86C4E">
        <w:rPr>
          <w:sz w:val="16"/>
        </w:rPr>
        <w:t xml:space="preserve"> </w:t>
      </w:r>
      <w:r w:rsidRPr="007663BE">
        <w:rPr>
          <w:rStyle w:val="StyleUnderline"/>
          <w:highlight w:val="green"/>
        </w:rPr>
        <w:t>Terrorism’s appeal will decline if economic growth continues in the Middle Eas</w:t>
      </w:r>
      <w:r w:rsidRPr="007663BE">
        <w:rPr>
          <w:sz w:val="16"/>
          <w:highlight w:val="green"/>
        </w:rPr>
        <w:t>t</w:t>
      </w:r>
      <w:r w:rsidRPr="00D86C4E">
        <w:rPr>
          <w:sz w:val="16"/>
        </w:rPr>
        <w:t xml:space="preserve"> and youth unemployment is reduced. </w:t>
      </w:r>
      <w:r w:rsidRPr="00D86C4E">
        <w:rPr>
          <w:rStyle w:val="StyleUnderline"/>
        </w:rPr>
        <w:t>For those terrorist groups that remain active in 2025</w:t>
      </w:r>
      <w:r w:rsidRPr="00D86C4E">
        <w:rPr>
          <w:sz w:val="16"/>
        </w:rPr>
        <w:t xml:space="preserve">, </w:t>
      </w:r>
      <w:r w:rsidRPr="00D86C4E">
        <w:rPr>
          <w:rStyle w:val="StyleUnderline"/>
        </w:rPr>
        <w:t xml:space="preserve">however, </w:t>
      </w:r>
      <w:r w:rsidRPr="007663BE">
        <w:rPr>
          <w:rStyle w:val="StyleUnderline"/>
          <w:highlight w:val="green"/>
        </w:rPr>
        <w:t>the diffusion of technologies and scientific knowledge will place some of the world’s most dangerous capabilities within their reach</w:t>
      </w:r>
      <w:r w:rsidRPr="00D86C4E">
        <w:rPr>
          <w:rStyle w:val="StyleUnderline"/>
        </w:rPr>
        <w:t>.</w:t>
      </w:r>
      <w:r w:rsidRPr="00D86C4E">
        <w:rPr>
          <w:sz w:val="16"/>
        </w:rPr>
        <w:t xml:space="preserve"> Terrorist groups in 2025 will likely be a combination of descendants of long established groups </w:t>
      </w:r>
      <w:r w:rsidRPr="00D86C4E">
        <w:rPr>
          <w:sz w:val="16"/>
        </w:rPr>
        <w:separator/>
      </w:r>
      <w:r w:rsidRPr="00D86C4E">
        <w:rPr>
          <w:sz w:val="16"/>
        </w:rPr>
        <w:t xml:space="preserve"> inheriting organizational structures, command and control processes, and training procedures necessary to conduct sophisticated attacks </w:t>
      </w:r>
      <w:r w:rsidRPr="00D86C4E">
        <w:rPr>
          <w:sz w:val="16"/>
        </w:rPr>
        <w:separator/>
      </w:r>
      <w:r w:rsidRPr="00D86C4E">
        <w:rPr>
          <w:sz w:val="16"/>
        </w:rPr>
        <w:t xml:space="preserve"> and newly emergent collections of the angry and disenfranchised that become self - radicalized, particularly in the absence of economic outlets that would become narrower in an economic downturn. </w:t>
      </w:r>
      <w:r w:rsidRPr="007663BE">
        <w:rPr>
          <w:rStyle w:val="StyleUnderline"/>
          <w:highlight w:val="green"/>
        </w:rPr>
        <w:t>The most dangerous casualty of any economically - induced drawdown of U.S. military presence would almost certainly be the Middle East.</w:t>
      </w:r>
      <w:r w:rsidRPr="00D86C4E">
        <w:rPr>
          <w:rStyle w:val="StyleUnderline"/>
        </w:rPr>
        <w:t xml:space="preserve"> </w:t>
      </w:r>
      <w:r w:rsidRPr="00D86C4E">
        <w:rPr>
          <w:sz w:val="16"/>
        </w:rPr>
        <w:t xml:space="preserve">Although Iran’s acquisition of nuclear weapons is not inevitable, </w:t>
      </w:r>
      <w:r w:rsidRPr="007663BE">
        <w:rPr>
          <w:rStyle w:val="StyleUnderline"/>
          <w:highlight w:val="green"/>
        </w:rPr>
        <w:t>worries about a nuclear - armed Iran could lead states in the region to develop new security arrangements with external powers, acquire additional weapons, and consider pursuing their own nuclear ambitions</w:t>
      </w:r>
      <w:r w:rsidRPr="00D86C4E">
        <w:rPr>
          <w:sz w:val="16"/>
        </w:rPr>
        <w:t xml:space="preserve">. </w:t>
      </w:r>
      <w:r w:rsidRPr="00D86C4E">
        <w:rPr>
          <w:rStyle w:val="StyleUnderline"/>
        </w:rPr>
        <w:t>It is not clear that the type of stable deterrent relationship that existed between the great powers for most of the Cold War would emerge naturally in the Middle East with a nuclear Iran</w:t>
      </w:r>
      <w:r w:rsidRPr="00D86C4E">
        <w:rPr>
          <w:sz w:val="16"/>
        </w:rPr>
        <w:t xml:space="preserve">. </w:t>
      </w:r>
      <w:r w:rsidRPr="007663BE">
        <w:rPr>
          <w:rStyle w:val="StyleUnderline"/>
          <w:highlight w:val="green"/>
        </w:rPr>
        <w:t>Episodes of low intensity conflict and terrorism taking place under a nuclear umbrella could lead to an unintended escalation and broader conflic</w:t>
      </w:r>
      <w:r w:rsidRPr="00D86C4E">
        <w:rPr>
          <w:rStyle w:val="StyleUnderline"/>
        </w:rPr>
        <w:t>t</w:t>
      </w:r>
      <w:r w:rsidRPr="00D86C4E">
        <w:rPr>
          <w:sz w:val="16"/>
        </w:rPr>
        <w:t xml:space="preserve"> if clear red lines between those states involved are not well established. </w:t>
      </w:r>
      <w:r w:rsidRPr="007663BE">
        <w:rPr>
          <w:rStyle w:val="StyleUnderline"/>
          <w:highlight w:val="green"/>
        </w:rPr>
        <w:t>The close proximity of potential nuclear rivals combined with underdeveloped surveillance capabilities and mobile dual - capable Iranian missile systems also will produce inherent difficulties in achieving reliable indications and warning of an impending nuclear attack</w:t>
      </w:r>
      <w:r w:rsidRPr="00D86C4E">
        <w:rPr>
          <w:rStyle w:val="StyleUnderline"/>
        </w:rPr>
        <w:t>.</w:t>
      </w:r>
      <w:r w:rsidRPr="00D86C4E">
        <w:rPr>
          <w:sz w:val="16"/>
        </w:rPr>
        <w:t xml:space="preserve"> </w:t>
      </w:r>
      <w:r w:rsidRPr="00D86C4E">
        <w:rPr>
          <w:rStyle w:val="StyleUnderline"/>
        </w:rPr>
        <w:t>The lack of strategic depth in neighboring states</w:t>
      </w:r>
      <w:r w:rsidRPr="00D86C4E">
        <w:rPr>
          <w:sz w:val="16"/>
        </w:rPr>
        <w:t xml:space="preserve"> like Israel, </w:t>
      </w:r>
      <w:r w:rsidRPr="00D86C4E">
        <w:rPr>
          <w:rStyle w:val="StyleUnderline"/>
        </w:rPr>
        <w:t>short warning and missile flight times</w:t>
      </w:r>
      <w:r w:rsidRPr="00D86C4E">
        <w:rPr>
          <w:sz w:val="16"/>
        </w:rPr>
        <w:t xml:space="preserve">, </w:t>
      </w:r>
      <w:r w:rsidRPr="00D86C4E">
        <w:rPr>
          <w:rStyle w:val="StyleUnderline"/>
        </w:rPr>
        <w:t>and uncertainty of Iranian intentions may place more focus on preemption rather than defense</w:t>
      </w:r>
      <w:r w:rsidRPr="00D86C4E">
        <w:rPr>
          <w:sz w:val="16"/>
        </w:rPr>
        <w:t xml:space="preserve">, </w:t>
      </w:r>
      <w:r w:rsidRPr="00D86C4E">
        <w:rPr>
          <w:rStyle w:val="StyleUnderline"/>
        </w:rPr>
        <w:t>potentially leading to escalating crises</w:t>
      </w:r>
      <w:r w:rsidRPr="00D86C4E">
        <w:rPr>
          <w:sz w:val="16"/>
        </w:rPr>
        <w:t xml:space="preserve">. </w:t>
      </w:r>
      <w:r w:rsidRPr="007663BE">
        <w:rPr>
          <w:rStyle w:val="StyleUnderline"/>
          <w:highlight w:val="green"/>
        </w:rPr>
        <w:t>Types of conflict that the world continues to experience, such as over resources, could reemerge</w:t>
      </w:r>
      <w:r w:rsidRPr="007663BE">
        <w:rPr>
          <w:sz w:val="16"/>
          <w:highlight w:val="green"/>
        </w:rPr>
        <w:t xml:space="preserve">, </w:t>
      </w:r>
      <w:r w:rsidRPr="007663BE">
        <w:rPr>
          <w:rStyle w:val="StyleUnderline"/>
          <w:highlight w:val="green"/>
        </w:rPr>
        <w:t>particularly if protectionism grows</w:t>
      </w:r>
      <w:r w:rsidRPr="00D86C4E">
        <w:rPr>
          <w:sz w:val="16"/>
        </w:rPr>
        <w:t xml:space="preserve"> and there is a resort to neo - mercantilist practices</w:t>
      </w:r>
      <w:r w:rsidRPr="00D86C4E">
        <w:rPr>
          <w:rStyle w:val="StyleUnderline"/>
        </w:rPr>
        <w:t>. Perceptions of renewed energy scarcity will drive countries to take actions to assure their future access to energy supplies</w:t>
      </w:r>
      <w:r w:rsidRPr="00D86C4E">
        <w:rPr>
          <w:sz w:val="16"/>
        </w:rPr>
        <w:t xml:space="preserve">. In the worst case, </w:t>
      </w:r>
      <w:r w:rsidRPr="00D86C4E">
        <w:rPr>
          <w:rStyle w:val="StyleUnderline"/>
        </w:rPr>
        <w:t xml:space="preserve">this could result in interstate conflicts if government leaders deem assured access to energy resources, </w:t>
      </w:r>
      <w:r w:rsidRPr="00D86C4E">
        <w:rPr>
          <w:sz w:val="16"/>
        </w:rPr>
        <w:t xml:space="preserve">for example, </w:t>
      </w:r>
      <w:r w:rsidRPr="00D86C4E">
        <w:rPr>
          <w:rStyle w:val="StyleUnderline"/>
        </w:rPr>
        <w:t>to be essential for maintaining domestic stability and the survival of their regime.</w:t>
      </w:r>
      <w:r w:rsidRPr="00D86C4E">
        <w:rPr>
          <w:sz w:val="16"/>
        </w:rPr>
        <w:t xml:space="preserve"> </w:t>
      </w:r>
      <w:r w:rsidRPr="00D86C4E">
        <w:rPr>
          <w:rStyle w:val="StyleUnderline"/>
        </w:rPr>
        <w:t>Even actions short of war, however, will have important geopolitical implications</w:t>
      </w:r>
      <w:r w:rsidRPr="00D86C4E">
        <w:rPr>
          <w:sz w:val="16"/>
        </w:rPr>
        <w:t xml:space="preserve">. Maritime security concerns are providing a rationale for naval buildups and modernization efforts, such as China’s and India’s development of blue water naval capabilities. </w:t>
      </w:r>
      <w:r w:rsidRPr="00D86C4E">
        <w:rPr>
          <w:rStyle w:val="StyleUnderline"/>
        </w:rPr>
        <w:t>If the fiscal stimulus focus</w:t>
      </w:r>
      <w:r w:rsidRPr="00D86C4E">
        <w:rPr>
          <w:sz w:val="16"/>
        </w:rPr>
        <w:t xml:space="preserve"> for these countries indeed </w:t>
      </w:r>
      <w:r w:rsidRPr="00D86C4E">
        <w:rPr>
          <w:rStyle w:val="StyleUnderline"/>
        </w:rPr>
        <w:t>turns inward, one of the most obvious funding targets may be military</w:t>
      </w:r>
      <w:r w:rsidRPr="00D86C4E">
        <w:rPr>
          <w:sz w:val="16"/>
        </w:rPr>
        <w:t xml:space="preserve">. </w:t>
      </w:r>
      <w:r w:rsidRPr="00D86C4E">
        <w:rPr>
          <w:rStyle w:val="StyleUnderline"/>
        </w:rPr>
        <w:t xml:space="preserve">Buildup of regional </w:t>
      </w:r>
      <w:r w:rsidRPr="00D86C4E">
        <w:rPr>
          <w:sz w:val="16"/>
        </w:rPr>
        <w:t xml:space="preserve">naval </w:t>
      </w:r>
      <w:r w:rsidRPr="00D86C4E">
        <w:rPr>
          <w:rStyle w:val="StyleUnderline"/>
        </w:rPr>
        <w:t>capabilities could lead to increased tensions, rivalries, and counterbalancing moves</w:t>
      </w:r>
      <w:r w:rsidRPr="00D86C4E">
        <w:rPr>
          <w:sz w:val="16"/>
        </w:rPr>
        <w:t xml:space="preserve">, but it also will create opportunities for multinational cooperation in protecting critical sea lanes. </w:t>
      </w:r>
      <w:r w:rsidRPr="00D86C4E">
        <w:rPr>
          <w:rStyle w:val="StyleUnderline"/>
        </w:rPr>
        <w:t>With water also becoming scarcer in Asia and the Middle East, cooperation to manage changing water resources is likely to be increasingly difficult both within and between states in a more dog - eat - dog world.</w:t>
      </w:r>
    </w:p>
    <w:p w14:paraId="12655E51" w14:textId="77777777" w:rsidR="00CA5A37" w:rsidRDefault="00CA5A37">
      <w:pPr>
        <w:pStyle w:val="Heading4"/>
      </w:pPr>
      <w:r>
        <w:t>**[]**</w:t>
      </w:r>
    </w:p>
    <w:p w14:paraId="55E010FB" w14:textId="77777777" w:rsidR="00CA5A37" w:rsidRDefault="00CA5A37">
      <w:pPr>
        <w:pStyle w:val="Heading3"/>
      </w:pPr>
      <w:r>
        <w:t>Aerospace</w:t>
      </w:r>
    </w:p>
    <w:p w14:paraId="53DFE70B" w14:textId="77777777" w:rsidR="00660937" w:rsidRPr="00D86C4E" w:rsidRDefault="00660937" w:rsidP="00660937">
      <w:pPr>
        <w:pStyle w:val="Heading4"/>
        <w:rPr>
          <w:rFonts w:cs="Times New Roman"/>
        </w:rPr>
      </w:pPr>
      <w:r w:rsidRPr="00D86C4E">
        <w:rPr>
          <w:rFonts w:cs="Times New Roman"/>
        </w:rPr>
        <w:t xml:space="preserve">Big data will be a pillar of the aerospace industry </w:t>
      </w:r>
    </w:p>
    <w:p w14:paraId="4FAF76F9" w14:textId="77777777" w:rsidR="00660937" w:rsidRPr="00D86C4E" w:rsidRDefault="00660937" w:rsidP="00660937">
      <w:r w:rsidRPr="00D86C4E">
        <w:rPr>
          <w:rStyle w:val="Style13ptBold"/>
        </w:rPr>
        <w:t>Groh</w:t>
      </w:r>
      <w:r w:rsidRPr="00D86C4E">
        <w:t xml:space="preserve"> </w:t>
      </w:r>
      <w:r w:rsidRPr="00D86C4E">
        <w:rPr>
          <w:rStyle w:val="Style13ptBold"/>
        </w:rPr>
        <w:t>15</w:t>
      </w:r>
      <w:r w:rsidRPr="00D86C4E">
        <w:t xml:space="preserve"> </w:t>
      </w:r>
      <w:r w:rsidRPr="00D86C4E">
        <w:rPr>
          <w:sz w:val="16"/>
        </w:rPr>
        <w:t xml:space="preserve">(Mar 26, 2015. Rainer Groh is a Ph. D student at the University of Bristol where he is studying aerospace engineering. He is an award winning research paper writer and has been published in several academic journals. “Big Data in Aerospace” Aerospaceengineeringblog.com </w:t>
      </w:r>
      <w:hyperlink r:id="rId37" w:history="1">
        <w:r w:rsidRPr="00D86C4E">
          <w:rPr>
            <w:rStyle w:val="Hyperlink"/>
            <w:sz w:val="16"/>
          </w:rPr>
          <w:t>http://aerospaceengineeringblog.com/big-data-in-aerospace/</w:t>
        </w:r>
      </w:hyperlink>
      <w:r w:rsidRPr="00D86C4E">
        <w:rPr>
          <w:sz w:val="16"/>
        </w:rPr>
        <w:t xml:space="preserve">  //HS)</w:t>
      </w:r>
    </w:p>
    <w:p w14:paraId="19741077" w14:textId="77777777" w:rsidR="00660937" w:rsidRPr="00D86C4E" w:rsidRDefault="00660937" w:rsidP="00660937">
      <w:pPr>
        <w:rPr>
          <w:sz w:val="16"/>
        </w:rPr>
      </w:pPr>
      <w:r w:rsidRPr="00D86C4E">
        <w:rPr>
          <w:rStyle w:val="StyleUnderline"/>
        </w:rPr>
        <w:t>“Big data” is all abuzz in the media these days</w:t>
      </w:r>
      <w:r w:rsidRPr="00D86C4E">
        <w:rPr>
          <w:sz w:val="16"/>
        </w:rPr>
        <w:t xml:space="preserve">. </w:t>
      </w:r>
      <w:r w:rsidRPr="007663BE">
        <w:rPr>
          <w:rStyle w:val="StyleUnderline"/>
          <w:highlight w:val="green"/>
        </w:rPr>
        <w:t>As more and more people are connected to the internet and sensors become</w:t>
      </w:r>
      <w:r w:rsidRPr="00D86C4E">
        <w:rPr>
          <w:sz w:val="16"/>
        </w:rPr>
        <w:t xml:space="preserve"> ubiquitous </w:t>
      </w:r>
      <w:r w:rsidRPr="007663BE">
        <w:rPr>
          <w:rStyle w:val="StyleUnderline"/>
          <w:highlight w:val="green"/>
        </w:rPr>
        <w:t>parts of daily hardware an unprecedented amount of information is being produced</w:t>
      </w:r>
      <w:r w:rsidRPr="00D86C4E">
        <w:rPr>
          <w:rStyle w:val="StyleUnderline"/>
        </w:rPr>
        <w:t>.</w:t>
      </w:r>
      <w:r w:rsidRPr="00D86C4E">
        <w:rPr>
          <w:sz w:val="16"/>
        </w:rPr>
        <w:t xml:space="preserve"> Some </w:t>
      </w:r>
      <w:proofErr w:type="gramStart"/>
      <w:r w:rsidRPr="00D86C4E">
        <w:rPr>
          <w:sz w:val="16"/>
        </w:rPr>
        <w:t>analysts</w:t>
      </w:r>
      <w:proofErr w:type="gramEnd"/>
      <w:r w:rsidRPr="00D86C4E">
        <w:rPr>
          <w:sz w:val="16"/>
        </w:rPr>
        <w:t xml:space="preserve"> project 40% growth in data over the next decade, which means that in a decade 30 times the amount of data will be produced than today. </w:t>
      </w:r>
      <w:r w:rsidRPr="00D86C4E">
        <w:rPr>
          <w:rStyle w:val="StyleUnderline"/>
        </w:rPr>
        <w:t>Given this this trend, what are the implications for the aerospace industry?</w:t>
      </w:r>
      <w:r w:rsidRPr="00D86C4E">
        <w:rPr>
          <w:sz w:val="16"/>
        </w:rPr>
        <w:t xml:space="preserve"> Big data: According to Google a “buzzword to describe a massive volume of both structured and unstructured data that is so large that it’s difficult to process using traditional database and software techniques.” Fundamentally, </w:t>
      </w:r>
      <w:r w:rsidRPr="007663BE">
        <w:rPr>
          <w:rStyle w:val="StyleUnderline"/>
          <w:highlight w:val="green"/>
        </w:rPr>
        <w:t>big data is nothing new for the aerospace industry. Sensors have been collecting data on aircraft for years ranging from binary data such as speed, altitude and stability of the aircraft during flight, to damage and crack growth progression at service intervals.</w:t>
      </w:r>
      <w:r w:rsidRPr="00D86C4E">
        <w:rPr>
          <w:sz w:val="16"/>
        </w:rPr>
        <w:t xml:space="preserve"> The </w:t>
      </w:r>
      <w:r w:rsidRPr="00D86C4E">
        <w:rPr>
          <w:rStyle w:val="StyleUnderline"/>
        </w:rPr>
        <w:t>authorities and parties involved have done an incredible job at using routine data and data gathered from failures to raise safety standards</w:t>
      </w:r>
      <w:r w:rsidRPr="00D86C4E">
        <w:rPr>
          <w:sz w:val="16"/>
        </w:rPr>
        <w:t xml:space="preserve">. </w:t>
      </w:r>
      <w:r w:rsidRPr="00D86C4E">
        <w:rPr>
          <w:rStyle w:val="StyleUnderline"/>
        </w:rPr>
        <w:t>What</w:t>
      </w:r>
      <w:r w:rsidRPr="00D86C4E">
        <w:rPr>
          <w:sz w:val="16"/>
        </w:rPr>
        <w:t xml:space="preserve"> exactly </w:t>
      </w:r>
      <w:r w:rsidRPr="00D86C4E">
        <w:rPr>
          <w:rStyle w:val="StyleUnderline"/>
        </w:rPr>
        <w:t xml:space="preserve">does “big data” mean? Big data is </w:t>
      </w:r>
      <w:proofErr w:type="spellStart"/>
      <w:r w:rsidRPr="00D86C4E">
        <w:rPr>
          <w:rStyle w:val="StyleUnderline"/>
        </w:rPr>
        <w:t>characterised</w:t>
      </w:r>
      <w:proofErr w:type="spellEnd"/>
      <w:r w:rsidRPr="00D86C4E">
        <w:rPr>
          <w:rStyle w:val="StyleUnderline"/>
        </w:rPr>
        <w:t xml:space="preserve"> by a data stream that is high in volume, high velocity and coming from multiple sources and in a variety of forms</w:t>
      </w:r>
      <w:r w:rsidRPr="00D86C4E">
        <w:rPr>
          <w:sz w:val="16"/>
        </w:rPr>
        <w:t xml:space="preserve">. </w:t>
      </w:r>
      <w:r w:rsidRPr="00D86C4E">
        <w:rPr>
          <w:rStyle w:val="StyleUnderline"/>
        </w:rPr>
        <w:t xml:space="preserve">This </w:t>
      </w:r>
      <w:r w:rsidRPr="007663BE">
        <w:rPr>
          <w:rStyle w:val="StyleUnderline"/>
          <w:highlight w:val="green"/>
        </w:rPr>
        <w:t xml:space="preserve">combination of factors makes </w:t>
      </w:r>
      <w:proofErr w:type="spellStart"/>
      <w:r w:rsidRPr="007663BE">
        <w:rPr>
          <w:rStyle w:val="StyleUnderline"/>
          <w:highlight w:val="green"/>
        </w:rPr>
        <w:t>analysing</w:t>
      </w:r>
      <w:proofErr w:type="spellEnd"/>
      <w:r w:rsidRPr="007663BE">
        <w:rPr>
          <w:rStyle w:val="StyleUnderline"/>
          <w:highlight w:val="green"/>
        </w:rPr>
        <w:t xml:space="preserve"> and interpreting data via a live stream incredibly difficult</w:t>
      </w:r>
      <w:r w:rsidRPr="007663BE">
        <w:rPr>
          <w:sz w:val="16"/>
          <w:highlight w:val="green"/>
        </w:rPr>
        <w:t xml:space="preserve">, </w:t>
      </w:r>
      <w:r w:rsidRPr="007663BE">
        <w:rPr>
          <w:rStyle w:val="StyleUnderline"/>
          <w:highlight w:val="green"/>
        </w:rPr>
        <w:t>but such a capability is exactly what is needed in the aerospace environment</w:t>
      </w:r>
      <w:r w:rsidRPr="00D86C4E">
        <w:rPr>
          <w:rStyle w:val="StyleUnderline"/>
        </w:rPr>
        <w:t>.</w:t>
      </w:r>
      <w:r w:rsidRPr="00D86C4E">
        <w:rPr>
          <w:sz w:val="16"/>
        </w:rPr>
        <w:t xml:space="preserve"> </w:t>
      </w:r>
      <w:r w:rsidRPr="00D86C4E">
        <w:rPr>
          <w:rStyle w:val="StyleUnderline"/>
        </w:rPr>
        <w:t>For example, structural health monitoring has received a lot of attention within research institutes because an internal sensory system that provides information about the real stresses and strains within a structure could improve prognostics about the “health” of a part and indicate when service intervals and replacements are needed.</w:t>
      </w:r>
      <w:r w:rsidRPr="00D86C4E">
        <w:rPr>
          <w:sz w:val="16"/>
        </w:rPr>
        <w:t xml:space="preserve"> </w:t>
      </w:r>
      <w:r w:rsidRPr="00D86C4E">
        <w:rPr>
          <w:rStyle w:val="StyleUnderline"/>
        </w:rPr>
        <w:t>Such a system could look at the usage data of an aircraft and predict when a component needs replacing.</w:t>
      </w:r>
      <w:r w:rsidRPr="00D86C4E">
        <w:rPr>
          <w:sz w:val="16"/>
        </w:rPr>
        <w:t xml:space="preserve"> For example, the likelihood that a part will fail could be translating into an associated repair that is the best compromise in terms of safety and cost. Furthermore, the information can be fed back to the structural engineers to improve the design for future aircraft. </w:t>
      </w:r>
      <w:r w:rsidRPr="00D86C4E">
        <w:rPr>
          <w:rStyle w:val="StyleUnderline"/>
        </w:rPr>
        <w:t>Ideally you want to replicate the way the nervous system uses pain to signal damage within the body and then trigger a remedy</w:t>
      </w:r>
      <w:r w:rsidRPr="00D86C4E">
        <w:rPr>
          <w:sz w:val="16"/>
        </w:rPr>
        <w:t xml:space="preserve">. </w:t>
      </w:r>
      <w:r w:rsidRPr="00D86C4E">
        <w:rPr>
          <w:rStyle w:val="StyleUnderline"/>
        </w:rPr>
        <w:t xml:space="preserve">Even though structural health monitoring systems are feasible today, </w:t>
      </w:r>
      <w:proofErr w:type="spellStart"/>
      <w:r w:rsidRPr="007663BE">
        <w:rPr>
          <w:rStyle w:val="StyleUnderline"/>
          <w:highlight w:val="green"/>
        </w:rPr>
        <w:t>analysing</w:t>
      </w:r>
      <w:proofErr w:type="spellEnd"/>
      <w:r w:rsidRPr="007663BE">
        <w:rPr>
          <w:rStyle w:val="StyleUnderline"/>
          <w:highlight w:val="green"/>
        </w:rPr>
        <w:t xml:space="preserve"> the data stream in real time and providing diagnostics and prognostics remains a challenge</w:t>
      </w:r>
      <w:r w:rsidRPr="007663BE">
        <w:rPr>
          <w:sz w:val="16"/>
          <w:highlight w:val="green"/>
        </w:rPr>
        <w:t xml:space="preserve">. </w:t>
      </w:r>
      <w:r w:rsidRPr="007663BE">
        <w:rPr>
          <w:rStyle w:val="StyleUnderline"/>
          <w:highlight w:val="green"/>
        </w:rPr>
        <w:t>Other areas within aerospace that will greatly benefit from</w:t>
      </w:r>
      <w:r w:rsidRPr="00D86C4E">
        <w:rPr>
          <w:sz w:val="16"/>
        </w:rPr>
        <w:t xml:space="preserve"> insights gleaned from </w:t>
      </w:r>
      <w:r w:rsidRPr="007663BE">
        <w:rPr>
          <w:rStyle w:val="StyleUnderline"/>
          <w:highlight w:val="green"/>
        </w:rPr>
        <w:t>data streams are cyber security, understanding automation and the human-machine interaction, aircraft under different weather and traffic situations and supply chain management</w:t>
      </w:r>
      <w:r w:rsidRPr="00D86C4E">
        <w:rPr>
          <w:rStyle w:val="StyleUnderline"/>
        </w:rPr>
        <w:t>.</w:t>
      </w:r>
      <w:r w:rsidRPr="00D86C4E">
        <w:rPr>
          <w:sz w:val="16"/>
        </w:rPr>
        <w:t xml:space="preserve"> </w:t>
      </w:r>
      <w:r w:rsidRPr="00D86C4E">
        <w:rPr>
          <w:rStyle w:val="StyleUnderline"/>
        </w:rPr>
        <w:t xml:space="preserve">Big data could also serve as the underlying structure that </w:t>
      </w:r>
      <w:proofErr w:type="spellStart"/>
      <w:r w:rsidRPr="00D86C4E">
        <w:rPr>
          <w:rStyle w:val="StyleUnderline"/>
        </w:rPr>
        <w:t>establishies</w:t>
      </w:r>
      <w:proofErr w:type="spellEnd"/>
      <w:r w:rsidRPr="00D86C4E">
        <w:rPr>
          <w:rStyle w:val="StyleUnderline"/>
        </w:rPr>
        <w:t xml:space="preserve"> autonomous aircraft on a wide scale</w:t>
      </w:r>
      <w:r w:rsidRPr="00D86C4E">
        <w:rPr>
          <w:sz w:val="16"/>
        </w:rPr>
        <w:t xml:space="preserve">. Finally, </w:t>
      </w:r>
      <w:r w:rsidRPr="007663BE">
        <w:rPr>
          <w:rStyle w:val="StyleUnderline"/>
          <w:highlight w:val="green"/>
        </w:rPr>
        <w:t>big data opens the door for a new type of adaptive design</w:t>
      </w:r>
      <w:r w:rsidRPr="00D86C4E">
        <w:rPr>
          <w:sz w:val="16"/>
        </w:rPr>
        <w:t xml:space="preserve"> in which data from sensors are used to describe the characteristics of a specific outcome, and a design is then iterated until the desired and actual data match. </w:t>
      </w:r>
      <w:r w:rsidRPr="00D86C4E">
        <w:rPr>
          <w:rStyle w:val="StyleUnderline"/>
        </w:rPr>
        <w:t>This is</w:t>
      </w:r>
      <w:r>
        <w:rPr>
          <w:rStyle w:val="StyleUnderline"/>
        </w:rPr>
        <w:t xml:space="preserve"> very much an evolutionary, tria</w:t>
      </w:r>
      <w:r w:rsidRPr="00D86C4E">
        <w:rPr>
          <w:rStyle w:val="StyleUnderline"/>
        </w:rPr>
        <w:t xml:space="preserve">l-and-error approach that will be invaluable for highly complex systems where cause and effect are not easily correlated </w:t>
      </w:r>
      <w:r w:rsidRPr="00D86C4E">
        <w:rPr>
          <w:sz w:val="16"/>
        </w:rPr>
        <w:t xml:space="preserve">and deterministic approaches are not possible. For example, a research team may define some general, not well defined hypothesis about a future design or system they are trying to understand, and then use data analytics to explore the available solutions and come up with initial insights into the governing factors of a system. In this case it is imperative to fail quickly and find out </w:t>
      </w:r>
      <w:proofErr w:type="spellStart"/>
      <w:r w:rsidRPr="00D86C4E">
        <w:rPr>
          <w:sz w:val="16"/>
        </w:rPr>
        <w:t>out</w:t>
      </w:r>
      <w:proofErr w:type="spellEnd"/>
      <w:r w:rsidRPr="00D86C4E">
        <w:rPr>
          <w:sz w:val="16"/>
        </w:rPr>
        <w:t xml:space="preserve"> what works and what does not. The algorithm can then be refined iteratively by using the expertise of an engineer to point the computer in the right direction. Thus, </w:t>
      </w:r>
      <w:r w:rsidRPr="007663BE">
        <w:rPr>
          <w:sz w:val="16"/>
          <w:highlight w:val="green"/>
        </w:rPr>
        <w:t>t</w:t>
      </w:r>
      <w:r w:rsidRPr="007663BE">
        <w:rPr>
          <w:rStyle w:val="StyleUnderline"/>
          <w:highlight w:val="green"/>
        </w:rPr>
        <w:t>he main goal is to turn data into useful, actionable knowledge.</w:t>
      </w:r>
      <w:r w:rsidRPr="00D86C4E">
        <w:rPr>
          <w:sz w:val="16"/>
        </w:rPr>
        <w:t xml:space="preserve"> For example in the 1990’s very limited data existed in terms of understanding the airport taxi-way structure. Today we have the opposite situation in that we have more data than we can actually use. </w:t>
      </w:r>
      <w:r w:rsidRPr="007663BE">
        <w:rPr>
          <w:rStyle w:val="StyleUnderline"/>
          <w:highlight w:val="green"/>
        </w:rPr>
        <w:t>Furthermore, not only the quantity but also quality of data is increasing rapidly such that computer scientists are able to design more detailed models to describe the underlying physics of complex systems</w:t>
      </w:r>
      <w:r w:rsidRPr="00D86C4E">
        <w:rPr>
          <w:sz w:val="16"/>
        </w:rPr>
        <w:t xml:space="preserve">. When converting data to actionable information one challenge is how to account for as much of the data as possible before reaching a conclusion. </w:t>
      </w:r>
      <w:r w:rsidRPr="00D86C4E">
        <w:rPr>
          <w:rStyle w:val="StyleUnderline"/>
        </w:rPr>
        <w:t>Thus, a high velocity, high volume and diverse data stream may not be the most important characteristic for data analytics. Rather it is more important that the data be relevant, complete and measurable</w:t>
      </w:r>
      <w:r w:rsidRPr="00D86C4E">
        <w:rPr>
          <w:sz w:val="16"/>
        </w:rPr>
        <w:t xml:space="preserve">. Therefore good insights can also be gleaned from smaller data if the data analytics is powerful. </w:t>
      </w:r>
      <w:r w:rsidRPr="00D86C4E">
        <w:rPr>
          <w:rStyle w:val="StyleUnderline"/>
        </w:rPr>
        <w:t xml:space="preserve">While aerospace is neither search nor social media, big data is incredibly important because the underlying stream from distributed data systems on aircraft or weather data systems can be aggregated and </w:t>
      </w:r>
      <w:proofErr w:type="spellStart"/>
      <w:r w:rsidRPr="00D86C4E">
        <w:rPr>
          <w:rStyle w:val="StyleUnderline"/>
        </w:rPr>
        <w:t>analysed</w:t>
      </w:r>
      <w:proofErr w:type="spellEnd"/>
      <w:r w:rsidRPr="00D86C4E">
        <w:rPr>
          <w:rStyle w:val="StyleUnderline"/>
        </w:rPr>
        <w:t xml:space="preserve"> in consonance to create new insights for safety</w:t>
      </w:r>
      <w:r w:rsidRPr="00D86C4E">
        <w:rPr>
          <w:sz w:val="16"/>
        </w:rPr>
        <w:t xml:space="preserve">. Thus, </w:t>
      </w:r>
      <w:r w:rsidRPr="00D86C4E">
        <w:rPr>
          <w:rStyle w:val="StyleUnderline"/>
        </w:rPr>
        <w:t>in the aerospace industry the major value drivers will be data analytics and data science</w:t>
      </w:r>
      <w:r w:rsidRPr="00D86C4E">
        <w:rPr>
          <w:sz w:val="16"/>
        </w:rPr>
        <w:t xml:space="preserve">, which will allow engineers and scientists to combine datasets in new ways and gain insights from complex systems that are hard to </w:t>
      </w:r>
      <w:proofErr w:type="spellStart"/>
      <w:r w:rsidRPr="00D86C4E">
        <w:rPr>
          <w:sz w:val="16"/>
        </w:rPr>
        <w:t>analyse</w:t>
      </w:r>
      <w:proofErr w:type="spellEnd"/>
      <w:r w:rsidRPr="00D86C4E">
        <w:rPr>
          <w:sz w:val="16"/>
        </w:rPr>
        <w:t xml:space="preserve"> deterministically. </w:t>
      </w:r>
      <w:r w:rsidRPr="007663BE">
        <w:rPr>
          <w:rStyle w:val="StyleUnderline"/>
          <w:highlight w:val="green"/>
        </w:rPr>
        <w:t>The major challenge is how to upscale the current systems into a new era where the information system is the foundation of the entire aerospace environment</w:t>
      </w:r>
      <w:r w:rsidRPr="007663BE">
        <w:rPr>
          <w:sz w:val="16"/>
          <w:highlight w:val="green"/>
        </w:rPr>
        <w:t>. In this manner d</w:t>
      </w:r>
      <w:r w:rsidRPr="007663BE">
        <w:rPr>
          <w:rStyle w:val="StyleUnderline"/>
          <w:highlight w:val="green"/>
        </w:rPr>
        <w:t>ata science will transform into a fundamental pillar of aerospace engineering</w:t>
      </w:r>
      <w:r w:rsidRPr="007663BE">
        <w:rPr>
          <w:sz w:val="16"/>
          <w:highlight w:val="green"/>
        </w:rPr>
        <w:t xml:space="preserve">, </w:t>
      </w:r>
      <w:r w:rsidRPr="007663BE">
        <w:rPr>
          <w:rStyle w:val="StyleUnderline"/>
          <w:highlight w:val="green"/>
        </w:rPr>
        <w:t xml:space="preserve">alongside </w:t>
      </w:r>
      <w:r w:rsidRPr="00BB2FE6">
        <w:rPr>
          <w:sz w:val="16"/>
        </w:rPr>
        <w:t xml:space="preserve">the classical foundations such as </w:t>
      </w:r>
      <w:r w:rsidRPr="007663BE">
        <w:rPr>
          <w:rStyle w:val="StyleUnderline"/>
          <w:highlight w:val="green"/>
        </w:rPr>
        <w:t>propulsion, structures, control and aerodynamics</w:t>
      </w:r>
      <w:r w:rsidRPr="00D86C4E">
        <w:rPr>
          <w:rStyle w:val="StyleUnderline"/>
        </w:rPr>
        <w:t>.</w:t>
      </w:r>
    </w:p>
    <w:p w14:paraId="458D919B" w14:textId="77777777" w:rsidR="00660937" w:rsidRDefault="00660937" w:rsidP="00660937">
      <w:pPr>
        <w:pStyle w:val="Heading4"/>
        <w:rPr>
          <w:rFonts w:cs="Times New Roman"/>
        </w:rPr>
      </w:pPr>
      <w:r>
        <w:rPr>
          <w:rFonts w:cs="Times New Roman"/>
        </w:rPr>
        <w:t>Aerospace is strong now but facing competition- its key to respond to non-traditional threats</w:t>
      </w:r>
    </w:p>
    <w:p w14:paraId="6317BBAD" w14:textId="77777777" w:rsidR="00660937" w:rsidRPr="00C2008B" w:rsidRDefault="00660937" w:rsidP="00660937">
      <w:pPr>
        <w:jc w:val="both"/>
        <w:rPr>
          <w:sz w:val="16"/>
        </w:rPr>
      </w:pPr>
      <w:proofErr w:type="spellStart"/>
      <w:r w:rsidRPr="00C2008B">
        <w:rPr>
          <w:rStyle w:val="Style13ptBold"/>
        </w:rPr>
        <w:t>Albaugh</w:t>
      </w:r>
      <w:proofErr w:type="spellEnd"/>
      <w:r>
        <w:t xml:space="preserve"> </w:t>
      </w:r>
      <w:r w:rsidRPr="00C2008B">
        <w:rPr>
          <w:rStyle w:val="Style13ptBold"/>
        </w:rPr>
        <w:t>11</w:t>
      </w:r>
      <w:r>
        <w:t xml:space="preserve"> </w:t>
      </w:r>
      <w:r w:rsidRPr="00C2008B">
        <w:rPr>
          <w:sz w:val="16"/>
        </w:rPr>
        <w:t xml:space="preserve">(Apr. 27, 2011. Jim </w:t>
      </w:r>
      <w:proofErr w:type="spellStart"/>
      <w:r w:rsidRPr="00C2008B">
        <w:rPr>
          <w:sz w:val="16"/>
        </w:rPr>
        <w:t>Albaugh</w:t>
      </w:r>
      <w:proofErr w:type="spellEnd"/>
      <w:r w:rsidRPr="00C2008B">
        <w:rPr>
          <w:sz w:val="16"/>
        </w:rPr>
        <w:t xml:space="preserve"> is the former president and CEO of Boeing Commercial Airplanes. “Keeping America’s Lead in Aerospace” </w:t>
      </w:r>
      <w:hyperlink r:id="rId38" w:history="1">
        <w:r w:rsidRPr="00C2008B">
          <w:rPr>
            <w:rStyle w:val="Hyperlink"/>
            <w:sz w:val="16"/>
          </w:rPr>
          <w:t>http://www.aia-aerospace.org/assets/speech_042711_albaugh.pdf</w:t>
        </w:r>
      </w:hyperlink>
      <w:r w:rsidRPr="00C2008B">
        <w:rPr>
          <w:sz w:val="16"/>
        </w:rPr>
        <w:t xml:space="preserve">  //HS)</w:t>
      </w:r>
    </w:p>
    <w:p w14:paraId="2087C9EB" w14:textId="77777777" w:rsidR="00660937" w:rsidRDefault="00660937" w:rsidP="00660937">
      <w:pPr>
        <w:rPr>
          <w:rStyle w:val="StyleUnderline"/>
        </w:rPr>
      </w:pPr>
      <w:r w:rsidRPr="00C2008B">
        <w:rPr>
          <w:sz w:val="16"/>
        </w:rPr>
        <w:t xml:space="preserve">I believe </w:t>
      </w:r>
      <w:r w:rsidRPr="00C2008B">
        <w:rPr>
          <w:rStyle w:val="StyleUnderline"/>
        </w:rPr>
        <w:t>we’re at a crossroads</w:t>
      </w:r>
      <w:r w:rsidRPr="00C2008B">
        <w:rPr>
          <w:sz w:val="16"/>
        </w:rPr>
        <w:t xml:space="preserve">. </w:t>
      </w:r>
      <w:r w:rsidRPr="00C2008B">
        <w:rPr>
          <w:rStyle w:val="StyleUnderline"/>
        </w:rPr>
        <w:t>No one is ahead of America in aerospace, at least not yet</w:t>
      </w:r>
      <w:r w:rsidRPr="00C2008B">
        <w:rPr>
          <w:sz w:val="16"/>
        </w:rPr>
        <w:t xml:space="preserve">. </w:t>
      </w:r>
      <w:r w:rsidRPr="007663BE">
        <w:rPr>
          <w:rStyle w:val="StyleUnderline"/>
          <w:highlight w:val="green"/>
        </w:rPr>
        <w:t>The U.S. is the undisputed leader. We build the most efficient and capable commercial airplanes in the world</w:t>
      </w:r>
      <w:r w:rsidRPr="007663BE">
        <w:rPr>
          <w:sz w:val="16"/>
          <w:highlight w:val="green"/>
        </w:rPr>
        <w:t xml:space="preserve">. </w:t>
      </w:r>
      <w:r w:rsidRPr="007663BE">
        <w:rPr>
          <w:rStyle w:val="StyleUnderline"/>
          <w:highlight w:val="green"/>
        </w:rPr>
        <w:t>The weapons systems we produce are unmatched, Our commercial and military satellites are phenomenal in what they can do</w:t>
      </w:r>
      <w:r w:rsidRPr="00C2008B">
        <w:rPr>
          <w:sz w:val="16"/>
        </w:rPr>
        <w:t xml:space="preserve">, And our orbital manned space program – a program the United States will walk away from this year – is second to none. </w:t>
      </w:r>
      <w:r w:rsidRPr="00C2008B">
        <w:rPr>
          <w:rStyle w:val="StyleUnderline"/>
        </w:rPr>
        <w:t>But our leadership is being threatened by other countries intent on replacing the U.S. as the world’s leader in aerospace.</w:t>
      </w:r>
      <w:r w:rsidRPr="00C2008B">
        <w:rPr>
          <w:sz w:val="16"/>
        </w:rPr>
        <w:t xml:space="preserve"> </w:t>
      </w:r>
      <w:r w:rsidRPr="007663BE">
        <w:rPr>
          <w:rStyle w:val="Emphasis"/>
          <w:highlight w:val="green"/>
        </w:rPr>
        <w:t>Today, we ’re not trying to reclaim our lead. We’re trying to keep it.</w:t>
      </w:r>
      <w:r w:rsidRPr="00C2008B">
        <w:rPr>
          <w:sz w:val="16"/>
        </w:rPr>
        <w:t xml:space="preserve"> The question is: Will we take the steps required to maintain our leadership? Or will we allow aerospace and aviation to join the list of industries that America used to lead? </w:t>
      </w:r>
      <w:r w:rsidRPr="007663BE">
        <w:rPr>
          <w:rStyle w:val="Emphasis"/>
          <w:highlight w:val="green"/>
        </w:rPr>
        <w:t>Aerospace Makes America Strong</w:t>
      </w:r>
      <w:r w:rsidRPr="00C2008B">
        <w:rPr>
          <w:sz w:val="16"/>
        </w:rPr>
        <w:t xml:space="preserve"> To understand why that’s so </w:t>
      </w:r>
      <w:proofErr w:type="spellStart"/>
      <w:r w:rsidRPr="00C2008B">
        <w:rPr>
          <w:sz w:val="16"/>
        </w:rPr>
        <w:t>impor</w:t>
      </w:r>
      <w:proofErr w:type="spellEnd"/>
      <w:r w:rsidRPr="00C2008B">
        <w:rPr>
          <w:sz w:val="16"/>
        </w:rPr>
        <w:t xml:space="preserve"> </w:t>
      </w:r>
      <w:proofErr w:type="spellStart"/>
      <w:r w:rsidRPr="00C2008B">
        <w:rPr>
          <w:sz w:val="16"/>
        </w:rPr>
        <w:t>tant</w:t>
      </w:r>
      <w:proofErr w:type="spellEnd"/>
      <w:r w:rsidRPr="00C2008B">
        <w:rPr>
          <w:sz w:val="16"/>
        </w:rPr>
        <w:t xml:space="preserve">, </w:t>
      </w:r>
      <w:r w:rsidRPr="00C2008B">
        <w:rPr>
          <w:rStyle w:val="StyleUnderline"/>
        </w:rPr>
        <w:t>we have to look at what aerospace has done for our country.</w:t>
      </w:r>
      <w:r w:rsidRPr="00C2008B">
        <w:rPr>
          <w:sz w:val="16"/>
        </w:rPr>
        <w:t xml:space="preserve"> I was fortunate enough to join this industry in the final quarter of a remarkable century. To me, American aerospace defined the 20 </w:t>
      </w:r>
      <w:proofErr w:type="spellStart"/>
      <w:proofErr w:type="gramStart"/>
      <w:r w:rsidRPr="00C2008B">
        <w:rPr>
          <w:sz w:val="16"/>
        </w:rPr>
        <w:t>th</w:t>
      </w:r>
      <w:proofErr w:type="spellEnd"/>
      <w:proofErr w:type="gramEnd"/>
      <w:r w:rsidRPr="00C2008B">
        <w:rPr>
          <w:sz w:val="16"/>
        </w:rPr>
        <w:t xml:space="preserve"> Century. </w:t>
      </w:r>
      <w:r w:rsidRPr="00C2008B">
        <w:rPr>
          <w:rStyle w:val="StyleUnderline"/>
        </w:rPr>
        <w:t xml:space="preserve">It helped </w:t>
      </w:r>
      <w:proofErr w:type="spellStart"/>
      <w:proofErr w:type="gramStart"/>
      <w:r w:rsidRPr="00C2008B">
        <w:rPr>
          <w:rStyle w:val="StyleUnderline"/>
        </w:rPr>
        <w:t>wi</w:t>
      </w:r>
      <w:proofErr w:type="spellEnd"/>
      <w:proofErr w:type="gramEnd"/>
      <w:r w:rsidRPr="00C2008B">
        <w:rPr>
          <w:rStyle w:val="StyleUnderline"/>
        </w:rPr>
        <w:t xml:space="preserve"> n World War II. It brought the world closer </w:t>
      </w:r>
      <w:proofErr w:type="spellStart"/>
      <w:r w:rsidRPr="00C2008B">
        <w:rPr>
          <w:rStyle w:val="StyleUnderline"/>
        </w:rPr>
        <w:t>toget</w:t>
      </w:r>
      <w:proofErr w:type="spellEnd"/>
      <w:r w:rsidRPr="00C2008B">
        <w:rPr>
          <w:rStyle w:val="StyleUnderline"/>
        </w:rPr>
        <w:t xml:space="preserve"> her with commercial air travel. It changed the way we communicate with commercial satellites. And, of course, it changed forever how we look at the world around us w hen man first walked on the Moon</w:t>
      </w:r>
      <w:r w:rsidRPr="00C2008B">
        <w:rPr>
          <w:sz w:val="16"/>
        </w:rPr>
        <w:t xml:space="preserve">. I am also convinced that </w:t>
      </w:r>
      <w:r w:rsidRPr="007663BE">
        <w:rPr>
          <w:rStyle w:val="Emphasis"/>
          <w:highlight w:val="green"/>
        </w:rPr>
        <w:t xml:space="preserve">aerospace will define the 21 </w:t>
      </w:r>
      <w:proofErr w:type="spellStart"/>
      <w:r w:rsidRPr="007663BE">
        <w:rPr>
          <w:rStyle w:val="Emphasis"/>
          <w:highlight w:val="green"/>
        </w:rPr>
        <w:t>st</w:t>
      </w:r>
      <w:proofErr w:type="spellEnd"/>
      <w:r w:rsidRPr="007663BE">
        <w:rPr>
          <w:rStyle w:val="Emphasis"/>
          <w:highlight w:val="green"/>
        </w:rPr>
        <w:t xml:space="preserve"> century. The question is, will it be U.S. aerospace that does it</w:t>
      </w:r>
      <w:r w:rsidRPr="00C2008B">
        <w:rPr>
          <w:rStyle w:val="Emphasis"/>
        </w:rPr>
        <w:t>?</w:t>
      </w:r>
      <w:r w:rsidRPr="00C2008B">
        <w:rPr>
          <w:sz w:val="16"/>
        </w:rPr>
        <w:t xml:space="preserve"> That’s a critical question because what we do helps keep America strong. </w:t>
      </w:r>
      <w:r w:rsidRPr="00C2008B">
        <w:rPr>
          <w:rStyle w:val="StyleUnderline"/>
        </w:rPr>
        <w:t>No industry has a bigger impact on exports.</w:t>
      </w:r>
      <w:r w:rsidRPr="00C2008B">
        <w:rPr>
          <w:sz w:val="16"/>
        </w:rPr>
        <w:t xml:space="preserve"> It tips the balance of trade in our favor by about $53 billion. President Obama has set the goal of doubling U.S. exports in five years. Aerospace will be essential to help us reach that goal. </w:t>
      </w:r>
      <w:r w:rsidRPr="00C2008B">
        <w:rPr>
          <w:rStyle w:val="StyleUnderline"/>
        </w:rPr>
        <w:t>When you look at direct 1 and secondary impacts, it's been estimated that U.S. civil aviation alone is responsible for 12 million jobs and contributes to more than 5 1/2 percent of the US GDP</w:t>
      </w:r>
      <w:r w:rsidRPr="00C2008B">
        <w:rPr>
          <w:sz w:val="16"/>
        </w:rPr>
        <w:t xml:space="preserve">. The State of Aerospace So what does our commercial marketplace look like today? It’s vibrant, growing, challenging and rapidly changing. A Recovering Market The commercial aviation market has been roaring back the last 15 months, despite the impact of the worst recession since the Great Depression. At Boeing, we have a 7-year, $263 billion commercial airplane backlog. With </w:t>
      </w:r>
      <w:proofErr w:type="spellStart"/>
      <w:r w:rsidRPr="00C2008B">
        <w:rPr>
          <w:sz w:val="16"/>
        </w:rPr>
        <w:t>ai</w:t>
      </w:r>
      <w:proofErr w:type="spellEnd"/>
      <w:r w:rsidRPr="00C2008B">
        <w:rPr>
          <w:sz w:val="16"/>
        </w:rPr>
        <w:t xml:space="preserve"> r traffic increasing at a rate 1.5 times world GDP, the future looks good. Looking </w:t>
      </w:r>
      <w:proofErr w:type="spellStart"/>
      <w:proofErr w:type="gramStart"/>
      <w:r w:rsidRPr="00C2008B">
        <w:rPr>
          <w:sz w:val="16"/>
        </w:rPr>
        <w:t>fo</w:t>
      </w:r>
      <w:proofErr w:type="spellEnd"/>
      <w:proofErr w:type="gramEnd"/>
      <w:r w:rsidRPr="00C2008B">
        <w:rPr>
          <w:sz w:val="16"/>
        </w:rPr>
        <w:t xml:space="preserve"> </w:t>
      </w:r>
      <w:proofErr w:type="spellStart"/>
      <w:r w:rsidRPr="00C2008B">
        <w:rPr>
          <w:sz w:val="16"/>
        </w:rPr>
        <w:t>rward</w:t>
      </w:r>
      <w:proofErr w:type="spellEnd"/>
      <w:r w:rsidRPr="00C2008B">
        <w:rPr>
          <w:sz w:val="16"/>
        </w:rPr>
        <w:t xml:space="preserve">, we expect world GDP to grow at about 4 percent between 2011 and 2015. While not discounting events in Northern Africa, and the potential impact on the price of oil, the </w:t>
      </w:r>
      <w:proofErr w:type="spellStart"/>
      <w:r w:rsidRPr="00C2008B">
        <w:rPr>
          <w:sz w:val="16"/>
        </w:rPr>
        <w:t>futu</w:t>
      </w:r>
      <w:proofErr w:type="spellEnd"/>
      <w:r w:rsidRPr="00C2008B">
        <w:rPr>
          <w:sz w:val="16"/>
        </w:rPr>
        <w:t xml:space="preserve"> re looks good from a macro standpoint. Over the next 20 years, we see a need for 31,000 new airplanes. That’s a $3.6 trillion dollar market. I</w:t>
      </w:r>
      <w:r w:rsidRPr="00C2008B">
        <w:rPr>
          <w:rStyle w:val="StyleUnderline"/>
        </w:rPr>
        <w:t>t’s a market many countries and companies covet. That outlook is being shaped by many factor s.</w:t>
      </w:r>
      <w:r w:rsidRPr="00C2008B">
        <w:rPr>
          <w:sz w:val="16"/>
        </w:rPr>
        <w:t xml:space="preserve"> I’d like to talk about a few of them: globalization, competition, and shifting demographics. Globalization </w:t>
      </w:r>
      <w:r w:rsidRPr="00C2008B">
        <w:rPr>
          <w:rStyle w:val="StyleUnderline"/>
        </w:rPr>
        <w:t>Let’s talk first about globalization. The world is more interconnected, yet more complicated because of that interconnection</w:t>
      </w:r>
      <w:r w:rsidRPr="00C2008B">
        <w:rPr>
          <w:sz w:val="16"/>
        </w:rPr>
        <w:t xml:space="preserve">. What happens in other areas of the world matters </w:t>
      </w:r>
      <w:proofErr w:type="gramStart"/>
      <w:r w:rsidRPr="00C2008B">
        <w:rPr>
          <w:sz w:val="16"/>
        </w:rPr>
        <w:t>everywhere.</w:t>
      </w:r>
      <w:proofErr w:type="gramEnd"/>
      <w:r w:rsidRPr="00C2008B">
        <w:rPr>
          <w:sz w:val="16"/>
        </w:rPr>
        <w:t xml:space="preserve"> We saw that with the earthquake in Japan. Despite the fact that our factories in Washington state are more than 4,000 miles from t he epicenter, we felt the impact of that </w:t>
      </w:r>
      <w:proofErr w:type="spellStart"/>
      <w:r w:rsidRPr="00C2008B">
        <w:rPr>
          <w:sz w:val="16"/>
        </w:rPr>
        <w:t>disast</w:t>
      </w:r>
      <w:proofErr w:type="spellEnd"/>
      <w:r w:rsidRPr="00C2008B">
        <w:rPr>
          <w:sz w:val="16"/>
        </w:rPr>
        <w:t xml:space="preserve"> </w:t>
      </w:r>
      <w:proofErr w:type="spellStart"/>
      <w:r w:rsidRPr="00C2008B">
        <w:rPr>
          <w:sz w:val="16"/>
        </w:rPr>
        <w:t>er</w:t>
      </w:r>
      <w:proofErr w:type="spellEnd"/>
      <w:r w:rsidRPr="00C2008B">
        <w:rPr>
          <w:sz w:val="16"/>
        </w:rPr>
        <w:t xml:space="preserve">. Tom Friedman was </w:t>
      </w:r>
      <w:proofErr w:type="spellStart"/>
      <w:proofErr w:type="gramStart"/>
      <w:r w:rsidRPr="00C2008B">
        <w:rPr>
          <w:sz w:val="16"/>
        </w:rPr>
        <w:t>ri</w:t>
      </w:r>
      <w:proofErr w:type="spellEnd"/>
      <w:proofErr w:type="gramEnd"/>
      <w:r w:rsidRPr="00C2008B">
        <w:rPr>
          <w:sz w:val="16"/>
        </w:rPr>
        <w:t xml:space="preserve"> </w:t>
      </w:r>
      <w:proofErr w:type="spellStart"/>
      <w:r w:rsidRPr="00C2008B">
        <w:rPr>
          <w:sz w:val="16"/>
        </w:rPr>
        <w:t>ght</w:t>
      </w:r>
      <w:proofErr w:type="spellEnd"/>
      <w:r w:rsidRPr="00C2008B">
        <w:rPr>
          <w:sz w:val="16"/>
        </w:rPr>
        <w:t xml:space="preserve">; the world is flat. </w:t>
      </w:r>
      <w:r w:rsidRPr="00C2008B">
        <w:rPr>
          <w:rStyle w:val="StyleUnderline"/>
        </w:rPr>
        <w:t>Globalization means our partner s and customers are not just in the U.S.; they are around the world. And of course, globalization drives air traffic.</w:t>
      </w:r>
      <w:r w:rsidRPr="00C2008B">
        <w:rPr>
          <w:sz w:val="16"/>
        </w:rPr>
        <w:t xml:space="preserve"> In 1990, 72 percent of passenger traffic was in Europe and the </w:t>
      </w:r>
      <w:proofErr w:type="spellStart"/>
      <w:r w:rsidRPr="00C2008B">
        <w:rPr>
          <w:sz w:val="16"/>
        </w:rPr>
        <w:t>Americ</w:t>
      </w:r>
      <w:proofErr w:type="spellEnd"/>
      <w:r w:rsidRPr="00C2008B">
        <w:rPr>
          <w:sz w:val="16"/>
        </w:rPr>
        <w:t xml:space="preserve"> as. By 2030, that number will be only 45 percent. Soon, over half of the world’s GDP will be coming from emerging countries. Increased Competition </w:t>
      </w:r>
      <w:proofErr w:type="gramStart"/>
      <w:r w:rsidRPr="007663BE">
        <w:rPr>
          <w:rStyle w:val="Emphasis"/>
          <w:highlight w:val="green"/>
        </w:rPr>
        <w:t>We’re</w:t>
      </w:r>
      <w:proofErr w:type="gramEnd"/>
      <w:r w:rsidRPr="007663BE">
        <w:rPr>
          <w:rStyle w:val="Emphasis"/>
          <w:highlight w:val="green"/>
        </w:rPr>
        <w:t xml:space="preserve"> also seeing increased competition</w:t>
      </w:r>
      <w:r w:rsidRPr="00C2008B">
        <w:rPr>
          <w:rStyle w:val="Emphasis"/>
        </w:rPr>
        <w:t xml:space="preserve">. </w:t>
      </w:r>
      <w:r w:rsidRPr="00C2008B">
        <w:rPr>
          <w:sz w:val="16"/>
        </w:rPr>
        <w:t xml:space="preserve">The traditional duopoly between Boeing and Airbus is over. </w:t>
      </w:r>
      <w:r w:rsidRPr="00C2008B">
        <w:rPr>
          <w:rStyle w:val="StyleUnderline"/>
        </w:rPr>
        <w:t xml:space="preserve">Other countries and </w:t>
      </w:r>
      <w:proofErr w:type="spellStart"/>
      <w:r w:rsidRPr="00C2008B">
        <w:rPr>
          <w:rStyle w:val="StyleUnderline"/>
        </w:rPr>
        <w:t>companie</w:t>
      </w:r>
      <w:proofErr w:type="spellEnd"/>
      <w:r w:rsidRPr="00C2008B">
        <w:rPr>
          <w:rStyle w:val="StyleUnderline"/>
        </w:rPr>
        <w:t xml:space="preserve"> s are attracted by the $3.6 trillion market I mentioned earlier... countries like China</w:t>
      </w:r>
      <w:r w:rsidRPr="00C2008B">
        <w:rPr>
          <w:sz w:val="16"/>
        </w:rPr>
        <w:t xml:space="preserve"> with </w:t>
      </w:r>
      <w:proofErr w:type="spellStart"/>
      <w:r w:rsidRPr="00C2008B">
        <w:rPr>
          <w:sz w:val="16"/>
        </w:rPr>
        <w:t>Comac</w:t>
      </w:r>
      <w:proofErr w:type="spellEnd"/>
      <w:r w:rsidRPr="00C2008B">
        <w:rPr>
          <w:sz w:val="16"/>
        </w:rPr>
        <w:t xml:space="preserve">, </w:t>
      </w:r>
      <w:r w:rsidRPr="00C2008B">
        <w:rPr>
          <w:rStyle w:val="StyleUnderline"/>
        </w:rPr>
        <w:t>Russia</w:t>
      </w:r>
      <w:r w:rsidRPr="00C2008B">
        <w:rPr>
          <w:sz w:val="16"/>
        </w:rPr>
        <w:t xml:space="preserve"> with </w:t>
      </w:r>
      <w:proofErr w:type="spellStart"/>
      <w:r w:rsidRPr="00C2008B">
        <w:rPr>
          <w:sz w:val="16"/>
        </w:rPr>
        <w:t>Sukhoi</w:t>
      </w:r>
      <w:proofErr w:type="spellEnd"/>
      <w:r w:rsidRPr="00C2008B">
        <w:rPr>
          <w:sz w:val="16"/>
        </w:rPr>
        <w:t xml:space="preserve">, </w:t>
      </w:r>
      <w:r w:rsidRPr="00C2008B">
        <w:rPr>
          <w:rStyle w:val="StyleUnderline"/>
        </w:rPr>
        <w:t>Canada</w:t>
      </w:r>
      <w:r w:rsidRPr="00C2008B">
        <w:rPr>
          <w:sz w:val="16"/>
        </w:rPr>
        <w:t xml:space="preserve"> with Bombardier </w:t>
      </w:r>
      <w:r w:rsidRPr="00C2008B">
        <w:rPr>
          <w:rStyle w:val="StyleUnderline"/>
        </w:rPr>
        <w:t>and Brazil</w:t>
      </w:r>
      <w:r w:rsidRPr="00C2008B">
        <w:rPr>
          <w:sz w:val="16"/>
        </w:rPr>
        <w:t xml:space="preserve"> with Embraer. Not all the new entrants will be successful, but so me of them will. We’ve got to assume our competitors will do what t hey say they’re going to do. They have the financial and intellectual resources necessary. Let me give you an example. </w:t>
      </w:r>
      <w:r w:rsidRPr="00C2008B">
        <w:rPr>
          <w:rStyle w:val="StyleUnderline"/>
        </w:rPr>
        <w:t>The Chinese have made commercial aviation a national priority</w:t>
      </w:r>
      <w:r w:rsidRPr="00C2008B">
        <w:rPr>
          <w:sz w:val="16"/>
        </w:rPr>
        <w:t xml:space="preserve">. They spent $5 billion on a regional jet. It didn’t meet market expectations. They are now developing the C-919, a narrow-body airplane to compete with the 737. It will be competitive in China. Eventually, Chines e airplanes will compete around the world. 2 </w:t>
      </w:r>
      <w:r w:rsidRPr="00C2008B">
        <w:rPr>
          <w:rStyle w:val="StyleUnderline"/>
        </w:rPr>
        <w:t xml:space="preserve">China is investing $30 billion in this industry. They’re one of only three countries to put a man into space and once they make </w:t>
      </w:r>
      <w:proofErr w:type="spellStart"/>
      <w:r w:rsidRPr="00C2008B">
        <w:rPr>
          <w:rStyle w:val="StyleUnderline"/>
        </w:rPr>
        <w:t>someth</w:t>
      </w:r>
      <w:proofErr w:type="spellEnd"/>
      <w:r w:rsidRPr="00C2008B">
        <w:rPr>
          <w:rStyle w:val="StyleUnderline"/>
        </w:rPr>
        <w:t xml:space="preserve"> </w:t>
      </w:r>
      <w:proofErr w:type="spellStart"/>
      <w:r w:rsidRPr="00C2008B">
        <w:rPr>
          <w:rStyle w:val="StyleUnderline"/>
        </w:rPr>
        <w:t>ing</w:t>
      </w:r>
      <w:proofErr w:type="spellEnd"/>
      <w:r w:rsidRPr="00C2008B">
        <w:rPr>
          <w:rStyle w:val="StyleUnderline"/>
        </w:rPr>
        <w:t xml:space="preserve"> a national priority, they make it happen. At the same time, China is the largest market outside the Unit </w:t>
      </w:r>
      <w:proofErr w:type="spellStart"/>
      <w:proofErr w:type="gramStart"/>
      <w:r w:rsidRPr="00C2008B">
        <w:rPr>
          <w:rStyle w:val="StyleUnderline"/>
        </w:rPr>
        <w:t>ed</w:t>
      </w:r>
      <w:proofErr w:type="spellEnd"/>
      <w:proofErr w:type="gramEnd"/>
      <w:r w:rsidRPr="00C2008B">
        <w:rPr>
          <w:rStyle w:val="StyleUnderline"/>
        </w:rPr>
        <w:t xml:space="preserve"> States for many companies</w:t>
      </w:r>
      <w:r w:rsidRPr="00C2008B">
        <w:rPr>
          <w:sz w:val="16"/>
        </w:rPr>
        <w:t xml:space="preserve"> – including Boeing. And the desire for market access has convinced many American executives to share technologies that may one day help Chinese companies compete around the world for the same </w:t>
      </w:r>
      <w:proofErr w:type="spellStart"/>
      <w:r w:rsidRPr="00C2008B">
        <w:rPr>
          <w:sz w:val="16"/>
        </w:rPr>
        <w:t>busin</w:t>
      </w:r>
      <w:proofErr w:type="spellEnd"/>
      <w:r w:rsidRPr="00C2008B">
        <w:rPr>
          <w:sz w:val="16"/>
        </w:rPr>
        <w:t xml:space="preserve"> </w:t>
      </w:r>
      <w:proofErr w:type="spellStart"/>
      <w:r w:rsidRPr="00C2008B">
        <w:rPr>
          <w:sz w:val="16"/>
        </w:rPr>
        <w:t>ess</w:t>
      </w:r>
      <w:proofErr w:type="spellEnd"/>
      <w:r w:rsidRPr="00C2008B">
        <w:rPr>
          <w:sz w:val="16"/>
        </w:rPr>
        <w:t xml:space="preserve">. </w:t>
      </w:r>
      <w:r w:rsidRPr="00C2008B">
        <w:rPr>
          <w:rStyle w:val="StyleUnderline"/>
        </w:rPr>
        <w:t>We have to be very mindful in balancing those risks and potential rewards, not only in China, but around the globe</w:t>
      </w:r>
      <w:r w:rsidRPr="00C2008B">
        <w:rPr>
          <w:sz w:val="16"/>
        </w:rPr>
        <w:t xml:space="preserve">. It’s interesting that China has moved from cu </w:t>
      </w:r>
      <w:proofErr w:type="spellStart"/>
      <w:r w:rsidRPr="00C2008B">
        <w:rPr>
          <w:sz w:val="16"/>
        </w:rPr>
        <w:t>stomer</w:t>
      </w:r>
      <w:proofErr w:type="spellEnd"/>
      <w:r w:rsidRPr="00C2008B">
        <w:rPr>
          <w:sz w:val="16"/>
        </w:rPr>
        <w:t xml:space="preserve">/supplier to cu </w:t>
      </w:r>
      <w:proofErr w:type="spellStart"/>
      <w:r w:rsidRPr="00C2008B">
        <w:rPr>
          <w:sz w:val="16"/>
        </w:rPr>
        <w:t>stomer</w:t>
      </w:r>
      <w:proofErr w:type="spellEnd"/>
      <w:r w:rsidRPr="00C2008B">
        <w:rPr>
          <w:sz w:val="16"/>
        </w:rPr>
        <w:t xml:space="preserve">/competitor in four short decades representing both </w:t>
      </w:r>
      <w:proofErr w:type="spellStart"/>
      <w:r w:rsidRPr="00C2008B">
        <w:rPr>
          <w:sz w:val="16"/>
        </w:rPr>
        <w:t>opportuni</w:t>
      </w:r>
      <w:proofErr w:type="spellEnd"/>
      <w:r w:rsidRPr="00C2008B">
        <w:rPr>
          <w:sz w:val="16"/>
        </w:rPr>
        <w:t xml:space="preserve"> ty and challenge. This should not scare us. It should focus us. </w:t>
      </w:r>
      <w:r w:rsidRPr="00C2008B">
        <w:rPr>
          <w:rStyle w:val="StyleUnderline"/>
        </w:rPr>
        <w:t xml:space="preserve">Changing Military Threats </w:t>
      </w:r>
      <w:r w:rsidRPr="00C2008B">
        <w:rPr>
          <w:sz w:val="16"/>
        </w:rPr>
        <w:t xml:space="preserve">Meanwhile, </w:t>
      </w:r>
      <w:r w:rsidRPr="00C2008B">
        <w:rPr>
          <w:rStyle w:val="StyleUnderline"/>
        </w:rPr>
        <w:t>military threats have also evolved.</w:t>
      </w:r>
      <w:r w:rsidRPr="00C2008B">
        <w:rPr>
          <w:sz w:val="16"/>
        </w:rPr>
        <w:t xml:space="preserve"> </w:t>
      </w:r>
      <w:r w:rsidRPr="00C2008B">
        <w:rPr>
          <w:rStyle w:val="StyleUnderline"/>
        </w:rPr>
        <w:t>During the Cold War, we knew who our enemies were, and we trusted them not to us e weapons of mass destruction.</w:t>
      </w:r>
      <w:r w:rsidRPr="00C2008B">
        <w:rPr>
          <w:sz w:val="16"/>
        </w:rPr>
        <w:t xml:space="preserve"> </w:t>
      </w:r>
      <w:r w:rsidRPr="007663BE">
        <w:rPr>
          <w:rStyle w:val="Emphasis"/>
          <w:highlight w:val="green"/>
        </w:rPr>
        <w:t>Today we often don't know who they are, but we k now that if given the chance to use deadly weapons they will</w:t>
      </w:r>
      <w:r w:rsidRPr="007663BE">
        <w:rPr>
          <w:sz w:val="16"/>
          <w:highlight w:val="green"/>
        </w:rPr>
        <w:t xml:space="preserve">. </w:t>
      </w:r>
      <w:r w:rsidRPr="007663BE">
        <w:rPr>
          <w:rStyle w:val="StyleUnderline"/>
          <w:highlight w:val="green"/>
        </w:rPr>
        <w:t xml:space="preserve">As a result of this </w:t>
      </w:r>
      <w:proofErr w:type="spellStart"/>
      <w:r w:rsidRPr="007663BE">
        <w:rPr>
          <w:rStyle w:val="StyleUnderline"/>
          <w:highlight w:val="green"/>
        </w:rPr>
        <w:t>sh</w:t>
      </w:r>
      <w:proofErr w:type="spellEnd"/>
      <w:r w:rsidRPr="007663BE">
        <w:rPr>
          <w:rStyle w:val="StyleUnderline"/>
          <w:highlight w:val="green"/>
        </w:rPr>
        <w:t xml:space="preserve"> </w:t>
      </w:r>
      <w:proofErr w:type="spellStart"/>
      <w:r w:rsidRPr="007663BE">
        <w:rPr>
          <w:rStyle w:val="StyleUnderline"/>
          <w:highlight w:val="green"/>
        </w:rPr>
        <w:t>ifting</w:t>
      </w:r>
      <w:proofErr w:type="spellEnd"/>
      <w:r w:rsidRPr="007663BE">
        <w:rPr>
          <w:rStyle w:val="StyleUnderline"/>
          <w:highlight w:val="green"/>
        </w:rPr>
        <w:t xml:space="preserve"> dynamic, the needs of our military have evolved. Our armed forces must prepare for nontraditional threats, and that’s changing the mix of platforms and priorities the </w:t>
      </w:r>
      <w:proofErr w:type="gramStart"/>
      <w:r w:rsidRPr="007663BE">
        <w:rPr>
          <w:rStyle w:val="StyleUnderline"/>
          <w:highlight w:val="green"/>
        </w:rPr>
        <w:t>DoD</w:t>
      </w:r>
      <w:proofErr w:type="gramEnd"/>
      <w:r w:rsidRPr="007663BE">
        <w:rPr>
          <w:rStyle w:val="StyleUnderline"/>
          <w:highlight w:val="green"/>
        </w:rPr>
        <w:t xml:space="preserve"> is </w:t>
      </w:r>
      <w:proofErr w:type="spellStart"/>
      <w:r w:rsidRPr="007663BE">
        <w:rPr>
          <w:rStyle w:val="StyleUnderline"/>
          <w:highlight w:val="green"/>
        </w:rPr>
        <w:t>seeking.</w:t>
      </w:r>
      <w:r>
        <w:rPr>
          <w:rStyle w:val="StyleUnderline"/>
        </w:rPr>
        <w:t>v</w:t>
      </w:r>
      <w:proofErr w:type="spellEnd"/>
      <w:r w:rsidRPr="00C2008B">
        <w:rPr>
          <w:rStyle w:val="StyleUnderline"/>
        </w:rPr>
        <w:t xml:space="preserve"> </w:t>
      </w:r>
    </w:p>
    <w:p w14:paraId="71468D30" w14:textId="297B701F" w:rsidR="007A0D83" w:rsidRPr="00C2008B" w:rsidRDefault="007A0D83" w:rsidP="00660937">
      <w:pPr>
        <w:rPr>
          <w:rStyle w:val="StyleUnderline"/>
        </w:rPr>
      </w:pPr>
      <w:r>
        <w:rPr>
          <w:rStyle w:val="StyleUnderline"/>
        </w:rPr>
        <w:t>[insert terror impact here]</w:t>
      </w:r>
    </w:p>
    <w:p w14:paraId="34EF9481" w14:textId="17C123F0" w:rsidR="00844548" w:rsidRDefault="00844548">
      <w:pPr>
        <w:pStyle w:val="Heading3"/>
      </w:pPr>
      <w:r>
        <w:t>Laundry List</w:t>
      </w:r>
    </w:p>
    <w:p w14:paraId="6620EA15" w14:textId="77777777" w:rsidR="00844548" w:rsidRPr="00844548" w:rsidRDefault="00844548" w:rsidP="00844548"/>
    <w:p w14:paraId="094EDBE6" w14:textId="77777777" w:rsidR="00844548" w:rsidRDefault="00844548" w:rsidP="00844548">
      <w:pPr>
        <w:pStyle w:val="Heading4"/>
      </w:pPr>
      <w:r>
        <w:t>Integrating big data into society revolutionizes it and solves Economic crashes, disease spread, and resource efficiency</w:t>
      </w:r>
    </w:p>
    <w:p w14:paraId="3156B6F6" w14:textId="77777777" w:rsidR="00844548" w:rsidRPr="000E0847" w:rsidRDefault="00844548" w:rsidP="00844548">
      <w:pPr>
        <w:rPr>
          <w:sz w:val="16"/>
        </w:rPr>
      </w:pPr>
      <w:proofErr w:type="spellStart"/>
      <w:r w:rsidRPr="000E0847">
        <w:rPr>
          <w:rStyle w:val="Style13ptBold"/>
        </w:rPr>
        <w:t>Pentland</w:t>
      </w:r>
      <w:proofErr w:type="spellEnd"/>
      <w:r>
        <w:t xml:space="preserve"> </w:t>
      </w:r>
      <w:r w:rsidRPr="000E0847">
        <w:rPr>
          <w:rStyle w:val="Style13ptBold"/>
        </w:rPr>
        <w:t>13</w:t>
      </w:r>
      <w:r>
        <w:t xml:space="preserve"> </w:t>
      </w:r>
      <w:r w:rsidRPr="000E0847">
        <w:rPr>
          <w:sz w:val="16"/>
        </w:rPr>
        <w:t xml:space="preserve">(October. Alex </w:t>
      </w:r>
      <w:proofErr w:type="spellStart"/>
      <w:r w:rsidRPr="000E0847">
        <w:rPr>
          <w:sz w:val="16"/>
        </w:rPr>
        <w:t>Pentland</w:t>
      </w:r>
      <w:proofErr w:type="spellEnd"/>
      <w:r w:rsidRPr="000E0847">
        <w:rPr>
          <w:sz w:val="16"/>
        </w:rPr>
        <w:t xml:space="preserve"> is a computer science pioneer, MIT Professor, and oft cited author of computer science writings. He created the MIT Media lab and has been called by Forbes one of the “7 most powerful data scientists in the world.”  “The Data-Driven Society” </w:t>
      </w:r>
      <w:hyperlink r:id="rId39" w:history="1">
        <w:proofErr w:type="spellStart"/>
        <w:r>
          <w:rPr>
            <w:rStyle w:val="Hyperlink"/>
            <w:sz w:val="16"/>
          </w:rPr>
          <w:t>ebsco</w:t>
        </w:r>
        <w:proofErr w:type="spellEnd"/>
      </w:hyperlink>
      <w:r>
        <w:rPr>
          <w:sz w:val="16"/>
        </w:rPr>
        <w:t xml:space="preserve"> </w:t>
      </w:r>
      <w:proofErr w:type="gramStart"/>
      <w:r>
        <w:rPr>
          <w:sz w:val="16"/>
        </w:rPr>
        <w:t>host</w:t>
      </w:r>
      <w:r w:rsidRPr="000E0847">
        <w:rPr>
          <w:sz w:val="16"/>
        </w:rPr>
        <w:t xml:space="preserve">  /</w:t>
      </w:r>
      <w:proofErr w:type="gramEnd"/>
      <w:r w:rsidRPr="000E0847">
        <w:rPr>
          <w:sz w:val="16"/>
        </w:rPr>
        <w:t>/HS)</w:t>
      </w:r>
    </w:p>
    <w:p w14:paraId="66B5BBE1" w14:textId="77777777" w:rsidR="00844548" w:rsidRDefault="00844548" w:rsidP="00844548">
      <w:pPr>
        <w:rPr>
          <w:rStyle w:val="StyleUnderline"/>
        </w:rPr>
      </w:pPr>
      <w:r w:rsidRPr="001E3C09">
        <w:rPr>
          <w:rStyle w:val="StyleUnderline"/>
        </w:rPr>
        <w:t>FOR THE FIRST TIME in history, we can see enough about ourselves to build social systems that work better than the ones we have always had.</w:t>
      </w:r>
      <w:r w:rsidRPr="0036170E">
        <w:rPr>
          <w:sz w:val="14"/>
        </w:rPr>
        <w:t xml:space="preserve"> </w:t>
      </w:r>
      <w:r w:rsidRPr="007663BE">
        <w:rPr>
          <w:rStyle w:val="Emphasis"/>
          <w:highlight w:val="green"/>
        </w:rPr>
        <w:t>Big data promises to lead to a transition on par with the invention of writing or the Internet</w:t>
      </w:r>
      <w:r w:rsidRPr="0036170E">
        <w:rPr>
          <w:sz w:val="14"/>
        </w:rPr>
        <w:t xml:space="preserve">. Of course, moving to a data-driven society will be a challenge. In a world of unlimited data, even the scientific method as we typically use it no longer works: there are so many potential connections that our standard statistical tools often generate nonsense results. The standard scientific approach gives us good results when the hypothesis is clear and the data are designed to answer the question. But </w:t>
      </w:r>
      <w:r w:rsidRPr="007663BE">
        <w:rPr>
          <w:rStyle w:val="StyleUnderline"/>
          <w:highlight w:val="green"/>
        </w:rPr>
        <w:t>in the messy complexity of large-scale social systems, there are often thousands of reasonable hypotheses;</w:t>
      </w:r>
      <w:r w:rsidRPr="001E3C09">
        <w:rPr>
          <w:rStyle w:val="StyleUnderline"/>
        </w:rPr>
        <w:t xml:space="preserve"> it is impossible to tune the data to all of them at once. So in this new era, we will need to manage our society in a new way. We have to begin testing connections in the real world far earlier and more frequently than we ever have before. </w:t>
      </w:r>
      <w:r w:rsidRPr="007663BE">
        <w:rPr>
          <w:rStyle w:val="Emphasis"/>
          <w:highlight w:val="green"/>
        </w:rPr>
        <w:t>We need to construct</w:t>
      </w:r>
      <w:r w:rsidRPr="001E3C09">
        <w:rPr>
          <w:rStyle w:val="Emphasis"/>
        </w:rPr>
        <w:t xml:space="preserve"> </w:t>
      </w:r>
      <w:r w:rsidRPr="005E450A">
        <w:rPr>
          <w:rStyle w:val="StyleUnderline"/>
        </w:rPr>
        <w:t>"living labs"</w:t>
      </w:r>
      <w:r w:rsidRPr="0036170E">
        <w:rPr>
          <w:sz w:val="14"/>
        </w:rPr>
        <w:t xml:space="preserve"> </w:t>
      </w:r>
      <w:r w:rsidRPr="001E3C09">
        <w:rPr>
          <w:rStyle w:val="StyleUnderline"/>
        </w:rPr>
        <w:t>in</w:t>
      </w:r>
      <w:r w:rsidRPr="0036170E">
        <w:rPr>
          <w:sz w:val="14"/>
        </w:rPr>
        <w:t xml:space="preserve"> </w:t>
      </w:r>
      <w:r w:rsidRPr="001E3C09">
        <w:rPr>
          <w:rStyle w:val="StyleUnderline"/>
        </w:rPr>
        <w:t>which we can test our ideas for building</w:t>
      </w:r>
      <w:r w:rsidRPr="0036170E">
        <w:rPr>
          <w:sz w:val="14"/>
        </w:rPr>
        <w:t xml:space="preserve"> </w:t>
      </w:r>
      <w:r w:rsidRPr="007663BE">
        <w:rPr>
          <w:rStyle w:val="Emphasis"/>
          <w:highlight w:val="green"/>
        </w:rPr>
        <w:t>data-driven societies</w:t>
      </w:r>
      <w:r w:rsidRPr="0036170E">
        <w:rPr>
          <w:sz w:val="14"/>
        </w:rPr>
        <w:t xml:space="preserve">. </w:t>
      </w:r>
      <w:r w:rsidRPr="007663BE">
        <w:rPr>
          <w:rStyle w:val="StyleUnderline"/>
          <w:highlight w:val="green"/>
        </w:rPr>
        <w:t>One example of a living lab is</w:t>
      </w:r>
      <w:r w:rsidRPr="001E3C09">
        <w:rPr>
          <w:rStyle w:val="StyleUnderline"/>
        </w:rPr>
        <w:t xml:space="preserve"> the open-data city we just launched in </w:t>
      </w:r>
      <w:r w:rsidRPr="007663BE">
        <w:rPr>
          <w:rStyle w:val="StyleUnderline"/>
          <w:highlight w:val="green"/>
        </w:rPr>
        <w:t>Trento</w:t>
      </w:r>
      <w:r w:rsidRPr="001E3C09">
        <w:rPr>
          <w:rStyle w:val="StyleUnderline"/>
        </w:rPr>
        <w:t>, Italy, with cooperation from the city government</w:t>
      </w:r>
      <w:r w:rsidRPr="0036170E">
        <w:rPr>
          <w:sz w:val="14"/>
        </w:rPr>
        <w:t xml:space="preserve">, Telecom Italia, Telefonica, the research university Fondazione Bruno Kessler and the Institute for Data Driven Design. </w:t>
      </w:r>
      <w:r w:rsidRPr="007663BE">
        <w:rPr>
          <w:rStyle w:val="StyleUnderline"/>
          <w:highlight w:val="green"/>
        </w:rPr>
        <w:t>The goal of this project is to promote greater idea flow within Trento</w:t>
      </w:r>
      <w:r w:rsidRPr="001E3C09">
        <w:rPr>
          <w:rStyle w:val="StyleUnderline"/>
        </w:rPr>
        <w:t>.</w:t>
      </w:r>
      <w:r w:rsidRPr="0036170E">
        <w:rPr>
          <w:sz w:val="14"/>
        </w:rPr>
        <w:t xml:space="preserve"> </w:t>
      </w:r>
      <w:r w:rsidRPr="007663BE">
        <w:rPr>
          <w:rStyle w:val="StyleUnderline"/>
          <w:highlight w:val="green"/>
        </w:rPr>
        <w:t>Software</w:t>
      </w:r>
      <w:r w:rsidRPr="001E3C09">
        <w:rPr>
          <w:rStyle w:val="StyleUnderline"/>
        </w:rPr>
        <w:t xml:space="preserve"> tools</w:t>
      </w:r>
      <w:r w:rsidRPr="0036170E">
        <w:rPr>
          <w:sz w:val="14"/>
        </w:rPr>
        <w:t xml:space="preserve"> such as our </w:t>
      </w:r>
      <w:proofErr w:type="spellStart"/>
      <w:r w:rsidRPr="0036170E">
        <w:rPr>
          <w:sz w:val="14"/>
        </w:rPr>
        <w:t>openPDS</w:t>
      </w:r>
      <w:proofErr w:type="spellEnd"/>
      <w:r w:rsidRPr="0036170E">
        <w:rPr>
          <w:sz w:val="14"/>
        </w:rPr>
        <w:t xml:space="preserve"> (Personal Data Store) system, which </w:t>
      </w:r>
      <w:r w:rsidRPr="007663BE">
        <w:rPr>
          <w:rStyle w:val="StyleUnderline"/>
          <w:highlight w:val="green"/>
        </w:rPr>
        <w:t>implements the New Deal on Data</w:t>
      </w:r>
      <w:r w:rsidRPr="0036170E">
        <w:rPr>
          <w:sz w:val="14"/>
        </w:rPr>
        <w:t xml:space="preserve">, </w:t>
      </w:r>
      <w:r w:rsidRPr="001E3C09">
        <w:rPr>
          <w:rStyle w:val="StyleUnderline"/>
        </w:rPr>
        <w:t>makes it safe for individuals to share personal data</w:t>
      </w:r>
      <w:r w:rsidRPr="0036170E">
        <w:rPr>
          <w:sz w:val="14"/>
        </w:rPr>
        <w:t xml:space="preserve"> (such as health details or facts about their children) </w:t>
      </w:r>
      <w:r w:rsidRPr="005E450A">
        <w:rPr>
          <w:rStyle w:val="StyleUnderline"/>
        </w:rPr>
        <w:t>by controlling where their information goes and what is done with it. For example</w:t>
      </w:r>
      <w:r w:rsidRPr="0036170E">
        <w:rPr>
          <w:sz w:val="14"/>
        </w:rPr>
        <w:t xml:space="preserve">, </w:t>
      </w:r>
      <w:r w:rsidRPr="005E450A">
        <w:rPr>
          <w:rStyle w:val="StyleUnderline"/>
        </w:rPr>
        <w:t>one</w:t>
      </w:r>
      <w:r w:rsidRPr="0036170E">
        <w:rPr>
          <w:sz w:val="14"/>
        </w:rPr>
        <w:t xml:space="preserve"> </w:t>
      </w:r>
      <w:proofErr w:type="spellStart"/>
      <w:r w:rsidRPr="0036170E">
        <w:rPr>
          <w:sz w:val="14"/>
        </w:rPr>
        <w:t>openPDS</w:t>
      </w:r>
      <w:proofErr w:type="spellEnd"/>
      <w:r w:rsidRPr="0036170E">
        <w:rPr>
          <w:sz w:val="14"/>
        </w:rPr>
        <w:t xml:space="preserve"> a</w:t>
      </w:r>
      <w:r w:rsidRPr="005E450A">
        <w:rPr>
          <w:rStyle w:val="StyleUnderline"/>
        </w:rPr>
        <w:t xml:space="preserve">pplication encourages the sharing of best practices among families with young children. </w:t>
      </w:r>
      <w:r w:rsidRPr="0036170E">
        <w:rPr>
          <w:sz w:val="14"/>
        </w:rPr>
        <w:t>How do other families spend their money? How much do they get out and socialize? Which preschools or doctors do people stay with for the longest time? O</w:t>
      </w:r>
      <w:r w:rsidRPr="005E450A">
        <w:rPr>
          <w:rStyle w:val="StyleUnderline"/>
        </w:rPr>
        <w:t>nce the individual gives permission, such data can be collected, anonymized and shared with other young families</w:t>
      </w:r>
      <w:r w:rsidRPr="0036170E">
        <w:rPr>
          <w:sz w:val="14"/>
        </w:rPr>
        <w:t xml:space="preserve"> via </w:t>
      </w:r>
      <w:proofErr w:type="spellStart"/>
      <w:r w:rsidRPr="0036170E">
        <w:rPr>
          <w:sz w:val="14"/>
        </w:rPr>
        <w:t>openPDS</w:t>
      </w:r>
      <w:proofErr w:type="spellEnd"/>
      <w:r w:rsidRPr="0036170E">
        <w:rPr>
          <w:sz w:val="14"/>
        </w:rPr>
        <w:t xml:space="preserve"> safely and automatically. We believe that </w:t>
      </w:r>
      <w:r w:rsidRPr="007663BE">
        <w:rPr>
          <w:rStyle w:val="Emphasis"/>
          <w:highlight w:val="green"/>
        </w:rPr>
        <w:t xml:space="preserve">experiments like </w:t>
      </w:r>
      <w:r w:rsidRPr="0071023A">
        <w:rPr>
          <w:rStyle w:val="Emphasis"/>
        </w:rPr>
        <w:t xml:space="preserve">the one we are carrying out in </w:t>
      </w:r>
      <w:r w:rsidRPr="007663BE">
        <w:rPr>
          <w:rStyle w:val="Emphasis"/>
          <w:highlight w:val="green"/>
        </w:rPr>
        <w:t>Trento</w:t>
      </w:r>
      <w:r w:rsidRPr="005E450A">
        <w:rPr>
          <w:rStyle w:val="Emphasis"/>
        </w:rPr>
        <w:t xml:space="preserve"> will </w:t>
      </w:r>
      <w:r w:rsidRPr="007663BE">
        <w:rPr>
          <w:rStyle w:val="Emphasis"/>
          <w:highlight w:val="green"/>
        </w:rPr>
        <w:t>show</w:t>
      </w:r>
      <w:r w:rsidRPr="005E450A">
        <w:rPr>
          <w:rStyle w:val="Emphasis"/>
        </w:rPr>
        <w:t xml:space="preserve"> that </w:t>
      </w:r>
      <w:r w:rsidRPr="007663BE">
        <w:rPr>
          <w:rStyle w:val="Emphasis"/>
          <w:highlight w:val="green"/>
        </w:rPr>
        <w:t>the</w:t>
      </w:r>
      <w:r w:rsidRPr="005E450A">
        <w:rPr>
          <w:rStyle w:val="Emphasis"/>
        </w:rPr>
        <w:t xml:space="preserve"> potential </w:t>
      </w:r>
      <w:r w:rsidRPr="007663BE">
        <w:rPr>
          <w:rStyle w:val="Emphasis"/>
          <w:highlight w:val="green"/>
        </w:rPr>
        <w:t>rewards of a data-driven society are worth the effo</w:t>
      </w:r>
      <w:r w:rsidRPr="007663BE">
        <w:rPr>
          <w:sz w:val="14"/>
          <w:highlight w:val="green"/>
        </w:rPr>
        <w:t>rt</w:t>
      </w:r>
      <w:r w:rsidRPr="0036170E">
        <w:rPr>
          <w:sz w:val="14"/>
        </w:rPr>
        <w:t xml:space="preserve"> -- and the risk. Imagine: </w:t>
      </w:r>
      <w:r w:rsidRPr="007663BE">
        <w:rPr>
          <w:rStyle w:val="Emphasis"/>
          <w:highlight w:val="green"/>
        </w:rPr>
        <w:t>we could predict and mitigate financial crashes, detect and prevent infectious disease, use our natural resources wisely</w:t>
      </w:r>
      <w:r w:rsidRPr="005E450A">
        <w:rPr>
          <w:rStyle w:val="Emphasis"/>
        </w:rPr>
        <w:t xml:space="preserve"> and encourage creativity to flourish. </w:t>
      </w:r>
      <w:r w:rsidRPr="007663BE">
        <w:rPr>
          <w:rStyle w:val="Emphasis"/>
          <w:highlight w:val="green"/>
        </w:rPr>
        <w:t>This fantasy could quickly become a reality</w:t>
      </w:r>
      <w:r w:rsidRPr="005E450A">
        <w:rPr>
          <w:rStyle w:val="Emphasis"/>
        </w:rPr>
        <w:t xml:space="preserve"> </w:t>
      </w:r>
      <w:r w:rsidRPr="005E450A">
        <w:rPr>
          <w:rStyle w:val="StyleUnderline"/>
        </w:rPr>
        <w:t>-- our reality, if we navigate the pitfalls carefully.</w:t>
      </w:r>
    </w:p>
    <w:p w14:paraId="79F7261E" w14:textId="77777777" w:rsidR="00CF1529" w:rsidRDefault="00CF1529" w:rsidP="00CF1529">
      <w:pPr>
        <w:pStyle w:val="Heading4"/>
      </w:pPr>
      <w:r>
        <w:t>Financial Crisis have long lasting adverse effects on the structures of economies- empirics</w:t>
      </w:r>
    </w:p>
    <w:p w14:paraId="197E3859" w14:textId="77777777" w:rsidR="00CF1529" w:rsidRPr="00094234" w:rsidRDefault="00CF1529" w:rsidP="00CF1529">
      <w:pPr>
        <w:rPr>
          <w:sz w:val="16"/>
        </w:rPr>
      </w:pPr>
      <w:r w:rsidRPr="00094234">
        <w:rPr>
          <w:rStyle w:val="Style13ptBold"/>
        </w:rPr>
        <w:t>Reinhart 9</w:t>
      </w:r>
      <w:r>
        <w:t xml:space="preserve"> </w:t>
      </w:r>
      <w:r w:rsidRPr="00094234">
        <w:rPr>
          <w:sz w:val="16"/>
        </w:rPr>
        <w:t xml:space="preserve">(Jan. 26 2009. Carmen Reinhart is a professor teaching about the international financial system at Harvard’s Kennedy School. “The Economic and Fiscal Consequences of Financial Crises” </w:t>
      </w:r>
      <w:proofErr w:type="spellStart"/>
      <w:r w:rsidRPr="00094234">
        <w:rPr>
          <w:sz w:val="16"/>
        </w:rPr>
        <w:t>Vox</w:t>
      </w:r>
      <w:proofErr w:type="spellEnd"/>
      <w:r w:rsidRPr="00094234">
        <w:rPr>
          <w:sz w:val="16"/>
        </w:rPr>
        <w:t xml:space="preserve"> </w:t>
      </w:r>
      <w:hyperlink r:id="rId40" w:history="1">
        <w:r w:rsidRPr="00094234">
          <w:rPr>
            <w:rStyle w:val="Hyperlink"/>
            <w:sz w:val="16"/>
          </w:rPr>
          <w:t>http://www.voxeu.org/article/economic-and-fiscal-consequences-financial-crises</w:t>
        </w:r>
      </w:hyperlink>
      <w:r w:rsidRPr="00094234">
        <w:rPr>
          <w:sz w:val="16"/>
        </w:rPr>
        <w:t xml:space="preserve">  //HS)</w:t>
      </w:r>
    </w:p>
    <w:p w14:paraId="1A447418" w14:textId="77777777" w:rsidR="00CF1529" w:rsidRPr="00CB038E" w:rsidRDefault="00CF1529" w:rsidP="00CF1529">
      <w:pPr>
        <w:rPr>
          <w:rStyle w:val="StyleUnderline"/>
        </w:rPr>
      </w:pPr>
      <w:r w:rsidRPr="007663BE">
        <w:rPr>
          <w:rStyle w:val="StyleUnderline"/>
          <w:highlight w:val="green"/>
        </w:rPr>
        <w:t>Financial crises are historically associated with the “4 deadly D’s</w:t>
      </w:r>
      <w:r w:rsidRPr="00CB038E">
        <w:rPr>
          <w:sz w:val="16"/>
        </w:rPr>
        <w:t xml:space="preserve">”: </w:t>
      </w:r>
      <w:r w:rsidRPr="007663BE">
        <w:rPr>
          <w:rStyle w:val="StyleUnderline"/>
          <w:highlight w:val="green"/>
        </w:rPr>
        <w:t>Sharp economic downturns follow banking crises;</w:t>
      </w:r>
      <w:r w:rsidRPr="00CB038E">
        <w:rPr>
          <w:rStyle w:val="StyleUnderline"/>
        </w:rPr>
        <w:t xml:space="preserve"> with government revenues dragged down, </w:t>
      </w:r>
      <w:r w:rsidRPr="007663BE">
        <w:rPr>
          <w:rStyle w:val="StyleUnderline"/>
          <w:highlight w:val="green"/>
        </w:rPr>
        <w:t>fiscal deficits worsen</w:t>
      </w:r>
      <w:r w:rsidRPr="00CB038E">
        <w:rPr>
          <w:rStyle w:val="StyleUnderline"/>
        </w:rPr>
        <w:t xml:space="preserve">; deficits lead to debt; as </w:t>
      </w:r>
      <w:r w:rsidRPr="007663BE">
        <w:rPr>
          <w:rStyle w:val="StyleUnderline"/>
          <w:highlight w:val="green"/>
        </w:rPr>
        <w:t>debt piles up rating downgrades follow</w:t>
      </w:r>
      <w:r w:rsidRPr="00CB038E">
        <w:rPr>
          <w:sz w:val="16"/>
        </w:rPr>
        <w:t xml:space="preserve">. </w:t>
      </w:r>
      <w:r w:rsidRPr="007663BE">
        <w:rPr>
          <w:rStyle w:val="Emphasis"/>
          <w:highlight w:val="green"/>
        </w:rPr>
        <w:t>For</w:t>
      </w:r>
      <w:r w:rsidRPr="00CB038E">
        <w:rPr>
          <w:rStyle w:val="StyleUnderline"/>
        </w:rPr>
        <w:t xml:space="preserve"> the most </w:t>
      </w:r>
      <w:r w:rsidRPr="007663BE">
        <w:rPr>
          <w:rStyle w:val="Emphasis"/>
          <w:highlight w:val="green"/>
        </w:rPr>
        <w:t>fortunate countries</w:t>
      </w:r>
      <w:r w:rsidRPr="00CB038E">
        <w:rPr>
          <w:sz w:val="16"/>
        </w:rPr>
        <w:t xml:space="preserve">, </w:t>
      </w:r>
      <w:r w:rsidRPr="00CB038E">
        <w:rPr>
          <w:rStyle w:val="StyleUnderline"/>
        </w:rPr>
        <w:t xml:space="preserve">the </w:t>
      </w:r>
      <w:r w:rsidRPr="007663BE">
        <w:rPr>
          <w:rStyle w:val="Emphasis"/>
          <w:highlight w:val="green"/>
        </w:rPr>
        <w:t>crisis does not lead to the deadliest</w:t>
      </w:r>
      <w:r w:rsidRPr="00CB038E">
        <w:rPr>
          <w:sz w:val="16"/>
        </w:rPr>
        <w:t xml:space="preserve"> </w:t>
      </w:r>
      <w:r w:rsidRPr="00CB038E">
        <w:rPr>
          <w:rStyle w:val="StyleUnderline"/>
        </w:rPr>
        <w:t>D</w:t>
      </w:r>
      <w:r w:rsidRPr="00CB038E">
        <w:rPr>
          <w:sz w:val="16"/>
        </w:rPr>
        <w:t xml:space="preserve">: </w:t>
      </w:r>
      <w:r w:rsidRPr="007663BE">
        <w:rPr>
          <w:rStyle w:val="Emphasis"/>
          <w:highlight w:val="green"/>
        </w:rPr>
        <w:t>default</w:t>
      </w:r>
      <w:r w:rsidRPr="00CB038E">
        <w:rPr>
          <w:rStyle w:val="Emphasis"/>
        </w:rPr>
        <w:t>,</w:t>
      </w:r>
      <w:r w:rsidRPr="00CB038E">
        <w:rPr>
          <w:sz w:val="16"/>
        </w:rPr>
        <w:t xml:space="preserve"> </w:t>
      </w:r>
      <w:r w:rsidRPr="00CB038E">
        <w:rPr>
          <w:rStyle w:val="Emphasis"/>
        </w:rPr>
        <w:t>but for many it has</w:t>
      </w:r>
      <w:r w:rsidRPr="00CB038E">
        <w:rPr>
          <w:sz w:val="16"/>
        </w:rPr>
        <w:t xml:space="preserve">. </w:t>
      </w:r>
      <w:proofErr w:type="spellStart"/>
      <w:proofErr w:type="gramStart"/>
      <w:r w:rsidRPr="00CB038E">
        <w:rPr>
          <w:sz w:val="16"/>
        </w:rPr>
        <w:t>a</w:t>
      </w:r>
      <w:proofErr w:type="spellEnd"/>
      <w:proofErr w:type="gramEnd"/>
      <w:r w:rsidRPr="00CB038E">
        <w:rPr>
          <w:sz w:val="16"/>
        </w:rPr>
        <w:t xml:space="preserve"> </w:t>
      </w:r>
      <w:proofErr w:type="spellStart"/>
      <w:r w:rsidRPr="00CB038E">
        <w:rPr>
          <w:sz w:val="16"/>
        </w:rPr>
        <w:t>A</w:t>
      </w:r>
      <w:proofErr w:type="spellEnd"/>
      <w:r w:rsidRPr="00CB038E">
        <w:rPr>
          <w:sz w:val="16"/>
        </w:rPr>
        <w:t xml:space="preserve"> Even a cursory reading of the global financial press in the past few months would lead one to despair that the world economy is moving through dark and uncharted waters. But, in fact, there is precedent. </w:t>
      </w:r>
      <w:r w:rsidRPr="00CB038E">
        <w:rPr>
          <w:rStyle w:val="StyleUnderline"/>
        </w:rPr>
        <w:t>In a recent paper</w:t>
      </w:r>
      <w:r w:rsidRPr="00CB038E">
        <w:rPr>
          <w:sz w:val="16"/>
        </w:rPr>
        <w:t xml:space="preserve">, Kenneth </w:t>
      </w:r>
      <w:proofErr w:type="spellStart"/>
      <w:r w:rsidRPr="00CB038E">
        <w:rPr>
          <w:sz w:val="16"/>
        </w:rPr>
        <w:t>Rogoff</w:t>
      </w:r>
      <w:proofErr w:type="spellEnd"/>
      <w:r w:rsidRPr="00CB038E">
        <w:rPr>
          <w:sz w:val="16"/>
        </w:rPr>
        <w:t xml:space="preserve"> and </w:t>
      </w:r>
      <w:r w:rsidRPr="007663BE">
        <w:rPr>
          <w:rStyle w:val="StyleUnderline"/>
          <w:highlight w:val="green"/>
        </w:rPr>
        <w:t>I examined the international experience with</w:t>
      </w:r>
      <w:r w:rsidRPr="00CB038E">
        <w:rPr>
          <w:rStyle w:val="StyleUnderline"/>
        </w:rPr>
        <w:t xml:space="preserve"> episodes of </w:t>
      </w:r>
      <w:r w:rsidRPr="007663BE">
        <w:rPr>
          <w:rStyle w:val="StyleUnderline"/>
          <w:highlight w:val="green"/>
        </w:rPr>
        <w:t>severe banking crises</w:t>
      </w:r>
      <w:r w:rsidRPr="00CB038E">
        <w:rPr>
          <w:sz w:val="16"/>
        </w:rPr>
        <w:t xml:space="preserve">. </w:t>
      </w:r>
      <w:r w:rsidRPr="007663BE">
        <w:rPr>
          <w:rStyle w:val="Emphasis"/>
          <w:highlight w:val="green"/>
        </w:rPr>
        <w:t>The depth, duration and characteristics of the economic slump following the crises traced out a few empirical regularities</w:t>
      </w:r>
      <w:r w:rsidRPr="00CB038E">
        <w:rPr>
          <w:sz w:val="16"/>
        </w:rPr>
        <w:t xml:space="preserve">. Our main findings in that paper can be summarized as follows: </w:t>
      </w:r>
      <w:r w:rsidRPr="00CB038E">
        <w:rPr>
          <w:rStyle w:val="StyleUnderline"/>
        </w:rPr>
        <w:t xml:space="preserve">Financial crises are protracted affairs. </w:t>
      </w:r>
      <w:r w:rsidRPr="007663BE">
        <w:rPr>
          <w:rStyle w:val="Emphasis"/>
          <w:highlight w:val="green"/>
        </w:rPr>
        <w:t>Asset market collapses are deep and prolonged</w:t>
      </w:r>
      <w:r w:rsidRPr="00CB038E">
        <w:rPr>
          <w:sz w:val="16"/>
        </w:rPr>
        <w:t xml:space="preserve">. </w:t>
      </w:r>
      <w:r w:rsidRPr="007663BE">
        <w:rPr>
          <w:rStyle w:val="Emphasis"/>
          <w:highlight w:val="green"/>
        </w:rPr>
        <w:t>Real housing price decline</w:t>
      </w:r>
      <w:r w:rsidRPr="00CB038E">
        <w:rPr>
          <w:rStyle w:val="Emphasis"/>
        </w:rPr>
        <w:t>s</w:t>
      </w:r>
      <w:r w:rsidRPr="00CB038E">
        <w:rPr>
          <w:sz w:val="16"/>
        </w:rPr>
        <w:t xml:space="preserve"> average 35% stretched out over six years. </w:t>
      </w:r>
      <w:r w:rsidRPr="007663BE">
        <w:rPr>
          <w:rStyle w:val="Emphasis"/>
          <w:highlight w:val="green"/>
        </w:rPr>
        <w:t>Equity price collapses</w:t>
      </w:r>
      <w:r w:rsidRPr="00CB038E">
        <w:rPr>
          <w:sz w:val="16"/>
        </w:rPr>
        <w:t xml:space="preserve"> average 55% over a downturn of about three and a half years. </w:t>
      </w:r>
      <w:r w:rsidRPr="007663BE">
        <w:rPr>
          <w:rStyle w:val="Emphasis"/>
          <w:highlight w:val="green"/>
        </w:rPr>
        <w:t>There are profound declines in output and employment</w:t>
      </w:r>
      <w:r w:rsidRPr="007663BE">
        <w:rPr>
          <w:sz w:val="16"/>
          <w:highlight w:val="green"/>
        </w:rPr>
        <w:t xml:space="preserve">. </w:t>
      </w:r>
      <w:r w:rsidRPr="007663BE">
        <w:rPr>
          <w:rStyle w:val="Emphasis"/>
          <w:highlight w:val="green"/>
        </w:rPr>
        <w:t>The unemployment rate rises</w:t>
      </w:r>
      <w:r w:rsidRPr="00CB038E">
        <w:rPr>
          <w:sz w:val="16"/>
        </w:rPr>
        <w:t xml:space="preserve"> an average of 7 percentage points over the down phase of the cycle, which lasts on average over four years. </w:t>
      </w:r>
      <w:r w:rsidRPr="007663BE">
        <w:rPr>
          <w:rStyle w:val="Emphasis"/>
          <w:highlight w:val="green"/>
        </w:rPr>
        <w:t>Real GDP</w:t>
      </w:r>
      <w:r w:rsidRPr="00CB038E">
        <w:rPr>
          <w:rStyle w:val="Emphasis"/>
        </w:rPr>
        <w:t xml:space="preserve"> per capita </w:t>
      </w:r>
      <w:r w:rsidRPr="007663BE">
        <w:rPr>
          <w:rStyle w:val="Emphasis"/>
          <w:highlight w:val="green"/>
        </w:rPr>
        <w:t>falls</w:t>
      </w:r>
      <w:r w:rsidRPr="00CB038E">
        <w:rPr>
          <w:sz w:val="16"/>
        </w:rPr>
        <w:t xml:space="preserve"> (from peak to trough) an average of over 9%, </w:t>
      </w:r>
      <w:r w:rsidRPr="007663BE">
        <w:rPr>
          <w:rStyle w:val="Emphasis"/>
          <w:highlight w:val="green"/>
        </w:rPr>
        <w:t>the duration of the downturn averages roughly two years</w:t>
      </w:r>
      <w:r w:rsidRPr="00CB038E">
        <w:rPr>
          <w:rStyle w:val="Emphasis"/>
        </w:rPr>
        <w:t xml:space="preserve">. There are </w:t>
      </w:r>
      <w:r w:rsidRPr="007663BE">
        <w:rPr>
          <w:rStyle w:val="Emphasis"/>
          <w:highlight w:val="green"/>
        </w:rPr>
        <w:t>significant adverse consequences of the financial crisis on government finance</w:t>
      </w:r>
      <w:r w:rsidRPr="00CB038E">
        <w:rPr>
          <w:rStyle w:val="Emphasis"/>
        </w:rPr>
        <w:t>s.</w:t>
      </w:r>
      <w:r w:rsidRPr="00CB038E">
        <w:rPr>
          <w:sz w:val="16"/>
        </w:rPr>
        <w:t xml:space="preserve"> </w:t>
      </w:r>
      <w:r w:rsidRPr="00CB038E">
        <w:rPr>
          <w:rStyle w:val="Emphasis"/>
        </w:rPr>
        <w:t xml:space="preserve">Tax revenues shrink as the </w:t>
      </w:r>
      <w:r w:rsidRPr="007663BE">
        <w:rPr>
          <w:rStyle w:val="Emphasis"/>
          <w:highlight w:val="green"/>
        </w:rPr>
        <w:t>economic conditions deteriorate</w:t>
      </w:r>
      <w:r w:rsidRPr="007663BE">
        <w:rPr>
          <w:sz w:val="16"/>
          <w:highlight w:val="green"/>
        </w:rPr>
        <w:t xml:space="preserve">, </w:t>
      </w:r>
      <w:r w:rsidRPr="007663BE">
        <w:rPr>
          <w:rStyle w:val="Emphasis"/>
          <w:highlight w:val="green"/>
        </w:rPr>
        <w:t>the fiscal deficit worsens</w:t>
      </w:r>
      <w:r w:rsidRPr="00CB038E">
        <w:rPr>
          <w:sz w:val="16"/>
        </w:rPr>
        <w:t xml:space="preserve"> markedly, </w:t>
      </w:r>
      <w:r w:rsidRPr="00CB038E">
        <w:rPr>
          <w:rStyle w:val="Emphasis"/>
        </w:rPr>
        <w:t>and the real value of government debt tends to explode</w:t>
      </w:r>
      <w:r w:rsidRPr="00CB038E">
        <w:rPr>
          <w:sz w:val="16"/>
        </w:rPr>
        <w:t xml:space="preserve">, rising an average of 86% in the major post–World War II episodes. In the remainder of this note, I elaborate on these points. I follow up with a sketch of how </w:t>
      </w:r>
      <w:r w:rsidRPr="00CB038E">
        <w:rPr>
          <w:rStyle w:val="Emphasis"/>
        </w:rPr>
        <w:t>t</w:t>
      </w:r>
      <w:r w:rsidRPr="007663BE">
        <w:rPr>
          <w:rStyle w:val="Emphasis"/>
          <w:highlight w:val="green"/>
        </w:rPr>
        <w:t>he crisis,</w:t>
      </w:r>
      <w:r w:rsidRPr="00CB038E">
        <w:rPr>
          <w:rStyle w:val="Emphasis"/>
        </w:rPr>
        <w:t xml:space="preserve"> deteriorating economic conditions, </w:t>
      </w:r>
      <w:r w:rsidRPr="007663BE">
        <w:rPr>
          <w:rStyle w:val="Emphasis"/>
          <w:highlight w:val="green"/>
        </w:rPr>
        <w:t>and more precarious fiscal fundamentals impact sovereign risk</w:t>
      </w:r>
      <w:r w:rsidRPr="00CB038E">
        <w:rPr>
          <w:sz w:val="16"/>
        </w:rPr>
        <w:t xml:space="preserve"> in the aftermath of the crises episodes. Downturn </w:t>
      </w:r>
      <w:proofErr w:type="gramStart"/>
      <w:r w:rsidRPr="00CB038E">
        <w:rPr>
          <w:sz w:val="16"/>
        </w:rPr>
        <w:t>It</w:t>
      </w:r>
      <w:proofErr w:type="gramEnd"/>
      <w:r w:rsidRPr="00CB038E">
        <w:rPr>
          <w:sz w:val="16"/>
        </w:rPr>
        <w:t xml:space="preserve"> is now beyond contention that the present US financial crisis is severe by any metric. As a result, we focus on systemic financial crises. The “big five” advanced economy crises include episodes in Spain (1977), Norway (1987), Finland (1991), Sweden (1991), and Japan (1992). Famous emerging market episodes in our study include the 1997–1998 Asian crisis (Hong Kong, Indonesia, Korea, Malaysia, the Philippines, and Thailand), Colombia (1998), and Argentina (2001). Central to the analysis is historical housing price data, which can be difficult to obtain and are critical for assessing the present episode. We therefore include two earlier historical cases for which housing prices are available, Norway in 1899 and the US in 1929. Figure 1 looks at the bust phase in housing price cycles surrounding banking crises, including the current episode in the US and a number of other countries now experiencing banking crises; Austria, Hungary, Iceland, Ireland, Spain, and the UK. Ongoing crises are in dark shading, and past crises are in light shading. The cumulative decline in real housing prices from peak to trough averages 35.5%.1 Figure 1. Past and ongoing real house price cycles and banking crises: peak-to-trough price declines (left panel) and years duration of downturn (right panel) Source: Reinhart and </w:t>
      </w:r>
      <w:proofErr w:type="spellStart"/>
      <w:r w:rsidRPr="00CB038E">
        <w:rPr>
          <w:sz w:val="16"/>
        </w:rPr>
        <w:t>Rogoff</w:t>
      </w:r>
      <w:proofErr w:type="spellEnd"/>
      <w:r w:rsidRPr="00CB038E">
        <w:rPr>
          <w:sz w:val="16"/>
        </w:rPr>
        <w:t xml:space="preserve"> (2009a). The most severe real housing price declines were experienced by Finland, the Philippines, Colombia and Hong Kong. Their crashes were 50 to 60%, measured from peak to trough. The housing price decline experienced by the US to date during the current episode (almost 28% according to the Case–Shiller index) is already more than twice that registered in the US during the Great Depression. The duration of housing price declines is quite long-lived, averaging roughly six years. Even excluding the extraordinary experience of Japan, the average remains over five years. As illustrated in Reinhart and </w:t>
      </w:r>
      <w:proofErr w:type="spellStart"/>
      <w:r w:rsidRPr="00CB038E">
        <w:rPr>
          <w:sz w:val="16"/>
        </w:rPr>
        <w:t>Rogoff</w:t>
      </w:r>
      <w:proofErr w:type="spellEnd"/>
      <w:r w:rsidRPr="00CB038E">
        <w:rPr>
          <w:sz w:val="16"/>
        </w:rPr>
        <w:t xml:space="preserve"> (2009a), the </w:t>
      </w:r>
      <w:r w:rsidRPr="00CB038E">
        <w:rPr>
          <w:rStyle w:val="Emphasis"/>
        </w:rPr>
        <w:t>equity price declines</w:t>
      </w:r>
      <w:r w:rsidRPr="00CB038E">
        <w:rPr>
          <w:rStyle w:val="StyleUnderline"/>
        </w:rPr>
        <w:t xml:space="preserve"> that accompany banking crises </w:t>
      </w:r>
      <w:r w:rsidRPr="00CB038E">
        <w:rPr>
          <w:rStyle w:val="Emphasis"/>
        </w:rPr>
        <w:t>are far steeper than are housing price declines,</w:t>
      </w:r>
      <w:r w:rsidRPr="00CB038E">
        <w:rPr>
          <w:rStyle w:val="StyleUnderline"/>
        </w:rPr>
        <w:t xml:space="preserve"> if somewhat shorter lived</w:t>
      </w:r>
      <w:r w:rsidRPr="00CB038E">
        <w:rPr>
          <w:sz w:val="16"/>
        </w:rPr>
        <w:t xml:space="preserve">. The average historical decline in equity prices is 55.9%, with the downturn phase of the cycle lasting 3.4 years. Notably, during the current cycle, Iceland and Austria have already experienced peak-to-trough equity price declines far exceeding the average of the historical comparison group. On average, </w:t>
      </w:r>
      <w:r w:rsidRPr="007663BE">
        <w:rPr>
          <w:rStyle w:val="Emphasis"/>
          <w:highlight w:val="green"/>
        </w:rPr>
        <w:t>unemployment rises for almost five years</w:t>
      </w:r>
      <w:r w:rsidRPr="00CB038E">
        <w:rPr>
          <w:sz w:val="16"/>
        </w:rPr>
        <w:t xml:space="preserve">, with an increase in the unemployment rate of about 7 percentage points. While none of the postwar episodes rivals the rise in unemployment of over 20 percentage points experienced by the US during the Great Depression, the employment consequences of financial crises are large in many cases. Figure 2 looks at increases in unemployment rates across the historical episodes. Figure 2. Past unemployment cycles and banking crises: Trough-to-peak percent increase in the unemployment rate (left panel) and years duration of downturn (right panel) Sources: Reinhart and </w:t>
      </w:r>
      <w:proofErr w:type="spellStart"/>
      <w:r w:rsidRPr="00CB038E">
        <w:rPr>
          <w:sz w:val="16"/>
        </w:rPr>
        <w:t>Rogoff</w:t>
      </w:r>
      <w:proofErr w:type="spellEnd"/>
      <w:r w:rsidRPr="00CB038E">
        <w:rPr>
          <w:sz w:val="16"/>
        </w:rPr>
        <w:t xml:space="preserve"> (2009a). The emerging markets, particularly those in Asia, do better in terms of unemployment than do the advanced economies (Figure 2). There are well-known data issues in comparing unemployment rates across countries, as widespread “underemployment” in many emerging markets and the vast informal sector are not captured in the official unemployment statistics. As to real per capita GDP around banking crises, the average magnitude of the decline is 9.3%. The declines in real GDP are smaller for advanced economies than for emerging market economies. A probable explanation for the more severe contractions in emerging market economies is that they are prone to abrupt reversals in the availability of foreign credit. </w:t>
      </w:r>
      <w:r w:rsidRPr="007663BE">
        <w:rPr>
          <w:rStyle w:val="Emphasis"/>
          <w:highlight w:val="green"/>
        </w:rPr>
        <w:t>When foreign capital comes to a “sudden stop</w:t>
      </w:r>
      <w:r w:rsidRPr="00CB038E">
        <w:rPr>
          <w:sz w:val="16"/>
        </w:rPr>
        <w:t xml:space="preserve">,” to use the phrase coined by Guillermo </w:t>
      </w:r>
      <w:proofErr w:type="spellStart"/>
      <w:r w:rsidRPr="00CB038E">
        <w:rPr>
          <w:sz w:val="16"/>
        </w:rPr>
        <w:t>Calvo</w:t>
      </w:r>
      <w:proofErr w:type="spellEnd"/>
      <w:r w:rsidRPr="00CB038E">
        <w:rPr>
          <w:sz w:val="16"/>
        </w:rPr>
        <w:t xml:space="preserve"> (2006), </w:t>
      </w:r>
      <w:r w:rsidRPr="007663BE">
        <w:rPr>
          <w:rStyle w:val="Emphasis"/>
          <w:highlight w:val="green"/>
        </w:rPr>
        <w:t>economic activity heads into a tailspin</w:t>
      </w:r>
      <w:r w:rsidRPr="007663BE">
        <w:rPr>
          <w:sz w:val="16"/>
          <w:highlight w:val="green"/>
        </w:rPr>
        <w:t>.</w:t>
      </w:r>
      <w:r w:rsidRPr="00CB038E">
        <w:rPr>
          <w:sz w:val="16"/>
        </w:rPr>
        <w:t xml:space="preserve"> The cycle from peak to trough in GDP is much shorter, only two years. Deficits Declining revenues and higher expenditures owing to a combination of bailout costs and higher transfer payments and debt servicing costs lead to a rapid and marked worsening in the fiscal balance. The episodes of Finland and Sweden stand out in this regard, as the latter went from a pre-crisis surplus of nearly 4% of GDP to a whopping 15% deficit-to-GDP </w:t>
      </w:r>
      <w:proofErr w:type="spellStart"/>
      <w:r w:rsidRPr="00CB038E">
        <w:rPr>
          <w:sz w:val="16"/>
        </w:rPr>
        <w:t>ratio.Debt</w:t>
      </w:r>
      <w:proofErr w:type="spellEnd"/>
      <w:r w:rsidRPr="00CB038E">
        <w:rPr>
          <w:sz w:val="16"/>
        </w:rPr>
        <w:t xml:space="preserve"> Figure 3 shows the rise in real government debt in the three years following a banking crisis. </w:t>
      </w:r>
      <w:r w:rsidRPr="007663BE">
        <w:rPr>
          <w:rStyle w:val="Emphasis"/>
          <w:highlight w:val="green"/>
        </w:rPr>
        <w:t>The deterioration in government finances is striking, with an average debt rise of over 86%</w:t>
      </w:r>
      <w:r w:rsidRPr="00CB038E">
        <w:rPr>
          <w:rStyle w:val="Emphasis"/>
        </w:rPr>
        <w:t>.</w:t>
      </w:r>
      <w:r w:rsidRPr="00CB038E">
        <w:rPr>
          <w:sz w:val="16"/>
        </w:rPr>
        <w:t xml:space="preserve"> We look at percentage increase in debt, rather than debt-to-GDP, because sometimes steep output drops would complicate interpretation of debt–GDP ratios. As Reinhart and </w:t>
      </w:r>
      <w:proofErr w:type="spellStart"/>
      <w:r w:rsidRPr="00CB038E">
        <w:rPr>
          <w:sz w:val="16"/>
        </w:rPr>
        <w:t>Rogoff</w:t>
      </w:r>
      <w:proofErr w:type="spellEnd"/>
      <w:r w:rsidRPr="00CB038E">
        <w:rPr>
          <w:sz w:val="16"/>
        </w:rPr>
        <w:t xml:space="preserve"> (2009b) note, the characteristic huge buildups in government debt are driven mainly by sharp falloffs in tax revenue. </w:t>
      </w:r>
      <w:r w:rsidRPr="00CB038E">
        <w:rPr>
          <w:rStyle w:val="StyleUnderline"/>
        </w:rPr>
        <w:t>The much publicized bank bailout costs are typically second order</w:t>
      </w:r>
      <w:r w:rsidRPr="00CB038E">
        <w:rPr>
          <w:sz w:val="16"/>
        </w:rPr>
        <w:t xml:space="preserve">. Figure 3. Cumulative increase in real public debt in the three years following the banking crisis Sources: Reinhart and </w:t>
      </w:r>
      <w:proofErr w:type="spellStart"/>
      <w:r w:rsidRPr="00CB038E">
        <w:rPr>
          <w:sz w:val="16"/>
        </w:rPr>
        <w:t>Rogoff</w:t>
      </w:r>
      <w:proofErr w:type="spellEnd"/>
      <w:r w:rsidRPr="00CB038E">
        <w:rPr>
          <w:sz w:val="16"/>
        </w:rPr>
        <w:t xml:space="preserve"> (2008b) and sources cited therein. Downgrades (and sometimes default) Figure 4. Institutional Investor sovereign ratings cycles and banking crises: Peak-to-trough index declines (left panel) and years duration of downturn (right panel) Conclusions (not delusions) </w:t>
      </w:r>
      <w:proofErr w:type="gramStart"/>
      <w:r w:rsidRPr="00CB038E">
        <w:rPr>
          <w:rStyle w:val="StyleUnderline"/>
        </w:rPr>
        <w:t>An</w:t>
      </w:r>
      <w:proofErr w:type="gramEnd"/>
      <w:r w:rsidRPr="00CB038E">
        <w:rPr>
          <w:rStyle w:val="StyleUnderline"/>
        </w:rPr>
        <w:t xml:space="preserve"> examination of the aftermath of severe financial crises shows deep and lasting effects on asset prices, output and employment</w:t>
      </w:r>
      <w:r w:rsidRPr="00CB038E">
        <w:rPr>
          <w:sz w:val="16"/>
        </w:rPr>
        <w:t xml:space="preserve">. </w:t>
      </w:r>
      <w:r w:rsidRPr="00CB038E">
        <w:rPr>
          <w:rStyle w:val="StyleUnderline"/>
        </w:rPr>
        <w:t>Unemployment rises and housing price declines extend out for five and six years, respectively</w:t>
      </w:r>
      <w:r w:rsidRPr="00CB038E">
        <w:rPr>
          <w:sz w:val="16"/>
        </w:rPr>
        <w:t xml:space="preserve">. </w:t>
      </w:r>
      <w:r w:rsidRPr="00CB038E">
        <w:rPr>
          <w:rStyle w:val="Emphasis"/>
        </w:rPr>
        <w:t xml:space="preserve">Even </w:t>
      </w:r>
      <w:r w:rsidRPr="007663BE">
        <w:rPr>
          <w:rStyle w:val="Emphasis"/>
          <w:highlight w:val="green"/>
        </w:rPr>
        <w:t>recessions sparked by financial crises</w:t>
      </w:r>
      <w:r w:rsidRPr="00CB038E">
        <w:rPr>
          <w:rStyle w:val="Emphasis"/>
        </w:rPr>
        <w:t xml:space="preserve"> do eventually </w:t>
      </w:r>
      <w:r w:rsidRPr="007663BE">
        <w:rPr>
          <w:rStyle w:val="Emphasis"/>
          <w:highlight w:val="green"/>
        </w:rPr>
        <w:t>end</w:t>
      </w:r>
      <w:r w:rsidRPr="00CB038E">
        <w:rPr>
          <w:rStyle w:val="Emphasis"/>
        </w:rPr>
        <w:t xml:space="preserve">, albeit almost invariably </w:t>
      </w:r>
      <w:r w:rsidRPr="007663BE">
        <w:rPr>
          <w:rStyle w:val="Emphasis"/>
          <w:highlight w:val="green"/>
        </w:rPr>
        <w:t>accompanied by massive increases in government debt</w:t>
      </w:r>
      <w:r w:rsidRPr="00CB038E">
        <w:rPr>
          <w:sz w:val="16"/>
        </w:rPr>
        <w:t xml:space="preserve">. </w:t>
      </w:r>
      <w:r w:rsidRPr="00CB038E">
        <w:rPr>
          <w:rStyle w:val="StyleUnderline"/>
        </w:rPr>
        <w:t xml:space="preserve">The </w:t>
      </w:r>
      <w:r w:rsidRPr="007663BE">
        <w:rPr>
          <w:rStyle w:val="StyleUnderline"/>
          <w:highlight w:val="green"/>
        </w:rPr>
        <w:t>crises</w:t>
      </w:r>
      <w:r w:rsidRPr="00CB038E">
        <w:rPr>
          <w:rStyle w:val="StyleUnderline"/>
        </w:rPr>
        <w:t>,</w:t>
      </w:r>
      <w:r w:rsidRPr="00CB038E">
        <w:rPr>
          <w:sz w:val="16"/>
        </w:rPr>
        <w:t xml:space="preserve"> more often than not, </w:t>
      </w:r>
      <w:r w:rsidRPr="007663BE">
        <w:rPr>
          <w:rStyle w:val="Emphasis"/>
          <w:highlight w:val="green"/>
        </w:rPr>
        <w:t>adversely impact sovereign creditworthiness</w:t>
      </w:r>
      <w:r w:rsidRPr="00CB038E">
        <w:rPr>
          <w:sz w:val="16"/>
        </w:rPr>
        <w:t xml:space="preserve">, as reflected in a higher risk </w:t>
      </w:r>
      <w:proofErr w:type="spellStart"/>
      <w:r w:rsidRPr="00CB038E">
        <w:rPr>
          <w:sz w:val="16"/>
        </w:rPr>
        <w:t>premia</w:t>
      </w:r>
      <w:proofErr w:type="spellEnd"/>
      <w:r w:rsidRPr="00CB038E">
        <w:rPr>
          <w:sz w:val="16"/>
        </w:rPr>
        <w:t xml:space="preserve">. The effects, however, do not appear to be “permanent.” </w:t>
      </w:r>
      <w:r w:rsidRPr="007663BE">
        <w:rPr>
          <w:rStyle w:val="Emphasis"/>
          <w:highlight w:val="green"/>
        </w:rPr>
        <w:t>The global nature of</w:t>
      </w:r>
      <w:r w:rsidRPr="00CB038E">
        <w:rPr>
          <w:rStyle w:val="Emphasis"/>
        </w:rPr>
        <w:t xml:space="preserve"> </w:t>
      </w:r>
      <w:r w:rsidRPr="007663BE">
        <w:rPr>
          <w:rStyle w:val="Emphasis"/>
          <w:highlight w:val="green"/>
        </w:rPr>
        <w:t>the</w:t>
      </w:r>
      <w:r w:rsidRPr="00CB038E">
        <w:rPr>
          <w:rStyle w:val="Emphasis"/>
        </w:rPr>
        <w:t xml:space="preserve"> present </w:t>
      </w:r>
      <w:r w:rsidRPr="007663BE">
        <w:rPr>
          <w:rStyle w:val="Emphasis"/>
          <w:highlight w:val="green"/>
        </w:rPr>
        <w:t>crisis</w:t>
      </w:r>
      <w:r w:rsidRPr="00CB038E">
        <w:rPr>
          <w:rStyle w:val="StyleUnderline"/>
        </w:rPr>
        <w:t xml:space="preserve"> will </w:t>
      </w:r>
      <w:r w:rsidRPr="007663BE">
        <w:rPr>
          <w:rStyle w:val="Emphasis"/>
          <w:highlight w:val="green"/>
        </w:rPr>
        <w:t>make</w:t>
      </w:r>
      <w:r w:rsidRPr="00CB038E">
        <w:rPr>
          <w:rStyle w:val="Emphasis"/>
        </w:rPr>
        <w:t xml:space="preserve"> </w:t>
      </w:r>
      <w:r w:rsidRPr="007663BE">
        <w:rPr>
          <w:rStyle w:val="Emphasis"/>
          <w:highlight w:val="green"/>
        </w:rPr>
        <w:t>it</w:t>
      </w:r>
      <w:r w:rsidRPr="00CB038E">
        <w:rPr>
          <w:rStyle w:val="StyleUnderline"/>
        </w:rPr>
        <w:t xml:space="preserve"> far more </w:t>
      </w:r>
      <w:r w:rsidRPr="007663BE">
        <w:rPr>
          <w:rStyle w:val="Emphasis"/>
          <w:highlight w:val="green"/>
        </w:rPr>
        <w:t>difficult for</w:t>
      </w:r>
      <w:r w:rsidRPr="00CB038E">
        <w:rPr>
          <w:rStyle w:val="Emphasis"/>
        </w:rPr>
        <w:t xml:space="preserve"> many c</w:t>
      </w:r>
      <w:r w:rsidRPr="007663BE">
        <w:rPr>
          <w:rStyle w:val="Emphasis"/>
          <w:highlight w:val="green"/>
        </w:rPr>
        <w:t>ountries to grow their way out</w:t>
      </w:r>
      <w:r w:rsidRPr="00CB038E">
        <w:rPr>
          <w:rStyle w:val="StyleUnderline"/>
        </w:rPr>
        <w:t xml:space="preserve"> through higher exports</w:t>
      </w:r>
      <w:r w:rsidRPr="00CB038E">
        <w:rPr>
          <w:sz w:val="16"/>
        </w:rPr>
        <w:t xml:space="preserve">. The growth slowdown is amplified in world commodity markets, as many emerging markets face steep declines in their terms of trade. If historical patterns hold, </w:t>
      </w:r>
      <w:r w:rsidRPr="007663BE">
        <w:rPr>
          <w:rStyle w:val="Emphasis"/>
          <w:highlight w:val="green"/>
        </w:rPr>
        <w:t>the current lull in sovereign defaults</w:t>
      </w:r>
      <w:r w:rsidRPr="00CB038E">
        <w:rPr>
          <w:rStyle w:val="Emphasis"/>
        </w:rPr>
        <w:t xml:space="preserve"> or restructurings </w:t>
      </w:r>
      <w:r w:rsidRPr="007663BE">
        <w:rPr>
          <w:rStyle w:val="Emphasis"/>
          <w:highlight w:val="green"/>
        </w:rPr>
        <w:t>in emerging markets will likely to come to an end</w:t>
      </w:r>
      <w:r w:rsidRPr="007663BE">
        <w:rPr>
          <w:sz w:val="16"/>
          <w:highlight w:val="green"/>
        </w:rPr>
        <w:t>,</w:t>
      </w:r>
      <w:r w:rsidRPr="00CB038E">
        <w:rPr>
          <w:sz w:val="16"/>
        </w:rPr>
        <w:t xml:space="preserve"> particularly if the recovery process in the world’s largest economies is delayed. </w:t>
      </w:r>
      <w:r w:rsidRPr="00CB038E">
        <w:rPr>
          <w:rStyle w:val="StyleUnderline"/>
        </w:rPr>
        <w:t>Ecuador has already defaulted and others are teetering on the brink.</w:t>
      </w:r>
    </w:p>
    <w:p w14:paraId="69D70C13" w14:textId="77777777" w:rsidR="00CF1529" w:rsidRPr="005E450A" w:rsidRDefault="00CF1529" w:rsidP="00844548">
      <w:pPr>
        <w:rPr>
          <w:rStyle w:val="Emphasis"/>
        </w:rPr>
      </w:pPr>
    </w:p>
    <w:p w14:paraId="0FF858EF" w14:textId="77777777" w:rsidR="000221D1" w:rsidRDefault="00D10E6E" w:rsidP="000221D1">
      <w:pPr>
        <w:pStyle w:val="Heading2"/>
        <w:rPr>
          <w:rFonts w:cs="Times New Roman"/>
        </w:rPr>
      </w:pPr>
      <w:r>
        <w:rPr>
          <w:rFonts w:cs="Times New Roman"/>
        </w:rPr>
        <w:t>2NC Extensions</w:t>
      </w:r>
    </w:p>
    <w:p w14:paraId="7F5E6366" w14:textId="31E4F27D" w:rsidR="00CF1529" w:rsidRPr="00CF1529" w:rsidRDefault="00CF1529" w:rsidP="00CF1529">
      <w:pPr>
        <w:pStyle w:val="Heading3"/>
      </w:pPr>
      <w:r>
        <w:t xml:space="preserve">2nc </w:t>
      </w:r>
      <w:proofErr w:type="spellStart"/>
      <w:r>
        <w:t>gov</w:t>
      </w:r>
      <w:proofErr w:type="spellEnd"/>
      <w:r>
        <w:t xml:space="preserve"> data key</w:t>
      </w:r>
    </w:p>
    <w:p w14:paraId="457883F1" w14:textId="77777777" w:rsidR="000221D1" w:rsidRPr="00D86C4E" w:rsidRDefault="000221D1" w:rsidP="000221D1">
      <w:pPr>
        <w:pStyle w:val="Heading4"/>
        <w:rPr>
          <w:rFonts w:cs="Times New Roman"/>
        </w:rPr>
      </w:pPr>
      <w:r w:rsidRPr="00D86C4E">
        <w:rPr>
          <w:rFonts w:cs="Times New Roman"/>
        </w:rPr>
        <w:t>Government collected data can guide policy and improve the efficiency of government operations</w:t>
      </w:r>
    </w:p>
    <w:p w14:paraId="3B6A9A74" w14:textId="77777777" w:rsidR="000221D1" w:rsidRPr="00D86C4E" w:rsidRDefault="000221D1" w:rsidP="000221D1">
      <w:proofErr w:type="spellStart"/>
      <w:r w:rsidRPr="00D86C4E">
        <w:rPr>
          <w:rStyle w:val="Style13ptBold"/>
        </w:rPr>
        <w:t>Einav</w:t>
      </w:r>
      <w:proofErr w:type="spellEnd"/>
      <w:r w:rsidRPr="00D86C4E">
        <w:rPr>
          <w:rStyle w:val="Style13ptBold"/>
        </w:rPr>
        <w:t xml:space="preserve"> and Levin 2014 </w:t>
      </w:r>
      <w:r w:rsidRPr="00D86C4E">
        <w:rPr>
          <w:sz w:val="16"/>
          <w:szCs w:val="16"/>
        </w:rPr>
        <w:t>(</w:t>
      </w:r>
      <w:proofErr w:type="spellStart"/>
      <w:r w:rsidRPr="00D86C4E">
        <w:rPr>
          <w:sz w:val="16"/>
          <w:szCs w:val="16"/>
        </w:rPr>
        <w:t>Liran</w:t>
      </w:r>
      <w:proofErr w:type="spellEnd"/>
      <w:r w:rsidRPr="00D86C4E">
        <w:rPr>
          <w:sz w:val="16"/>
          <w:szCs w:val="16"/>
        </w:rPr>
        <w:t xml:space="preserve"> </w:t>
      </w:r>
      <w:proofErr w:type="spellStart"/>
      <w:r w:rsidRPr="00D86C4E">
        <w:rPr>
          <w:sz w:val="16"/>
          <w:szCs w:val="16"/>
        </w:rPr>
        <w:t>Einav</w:t>
      </w:r>
      <w:proofErr w:type="spellEnd"/>
      <w:r w:rsidRPr="00D86C4E">
        <w:rPr>
          <w:sz w:val="16"/>
          <w:szCs w:val="16"/>
        </w:rPr>
        <w:t xml:space="preserve"> is a professor of economics at Stanford and a writer for the National Bureau of Economics. Jonathan Levin is Professor of economics at Stanford and a writer for the National Bureau of Economics. “The Data Revolution and Economic Analysis” National Bureau of Economics. </w:t>
      </w:r>
      <w:hyperlink r:id="rId41" w:history="1">
        <w:r w:rsidRPr="00D86C4E">
          <w:rPr>
            <w:rStyle w:val="Hyperlink"/>
            <w:sz w:val="16"/>
            <w:szCs w:val="16"/>
          </w:rPr>
          <w:t>http://web.stanford.edu/~jdlevin/Papers/BigData.pdf</w:t>
        </w:r>
      </w:hyperlink>
      <w:r w:rsidRPr="00D86C4E">
        <w:rPr>
          <w:sz w:val="16"/>
          <w:szCs w:val="16"/>
        </w:rPr>
        <w:t xml:space="preserve">  //HS)</w:t>
      </w:r>
      <w:r w:rsidRPr="00D86C4E">
        <w:rPr>
          <w:rStyle w:val="Style13ptBold"/>
        </w:rPr>
        <w:t xml:space="preserve"> </w:t>
      </w:r>
      <w:r w:rsidRPr="00D86C4E">
        <w:t xml:space="preserve"> </w:t>
      </w:r>
    </w:p>
    <w:p w14:paraId="03B42F2F" w14:textId="77777777" w:rsidR="000221D1" w:rsidRPr="00D86C4E" w:rsidRDefault="000221D1" w:rsidP="000221D1">
      <w:pPr>
        <w:rPr>
          <w:sz w:val="16"/>
        </w:rPr>
      </w:pPr>
      <w:r w:rsidRPr="00D86C4E">
        <w:rPr>
          <w:rStyle w:val="StyleUnderline"/>
        </w:rPr>
        <w:t>One of the big changes in modern business is that debates and decisions are routinely informed by large amounts of data analytics</w:t>
      </w:r>
      <w:r w:rsidRPr="00D86C4E">
        <w:rPr>
          <w:sz w:val="16"/>
        </w:rPr>
        <w:t xml:space="preserve">, and in at least some companies, by extensive experimentation (Varian 2010). </w:t>
      </w:r>
      <w:r w:rsidRPr="007663BE">
        <w:rPr>
          <w:rStyle w:val="StyleUnderline"/>
          <w:highlight w:val="green"/>
        </w:rPr>
        <w:t xml:space="preserve">Many </w:t>
      </w:r>
      <w:r w:rsidRPr="007663BE">
        <w:rPr>
          <w:rStyle w:val="Emphasis"/>
          <w:highlight w:val="green"/>
        </w:rPr>
        <w:t>government agencies are increasingly smart</w:t>
      </w:r>
      <w:r w:rsidRPr="007663BE">
        <w:rPr>
          <w:rStyle w:val="StyleUnderline"/>
          <w:highlight w:val="green"/>
        </w:rPr>
        <w:t xml:space="preserve"> about </w:t>
      </w:r>
      <w:r w:rsidRPr="007663BE">
        <w:rPr>
          <w:rStyle w:val="Emphasis"/>
          <w:highlight w:val="green"/>
        </w:rPr>
        <w:t>using data</w:t>
      </w:r>
      <w:r w:rsidRPr="007663BE">
        <w:rPr>
          <w:rStyle w:val="StyleUnderline"/>
          <w:highlight w:val="green"/>
        </w:rPr>
        <w:t xml:space="preserve"> analytics </w:t>
      </w:r>
      <w:r w:rsidRPr="007663BE">
        <w:rPr>
          <w:rStyle w:val="Emphasis"/>
          <w:highlight w:val="green"/>
        </w:rPr>
        <w:t>to improve</w:t>
      </w:r>
      <w:r w:rsidRPr="007663BE">
        <w:rPr>
          <w:rStyle w:val="StyleUnderline"/>
          <w:highlight w:val="green"/>
        </w:rPr>
        <w:t xml:space="preserve"> their </w:t>
      </w:r>
      <w:r w:rsidRPr="007663BE">
        <w:rPr>
          <w:rStyle w:val="Emphasis"/>
          <w:highlight w:val="green"/>
        </w:rPr>
        <w:t>operations and services</w:t>
      </w:r>
      <w:r w:rsidRPr="00D86C4E">
        <w:rPr>
          <w:rStyle w:val="StyleUnderline"/>
        </w:rPr>
        <w:t>.</w:t>
      </w:r>
      <w:r w:rsidRPr="00D86C4E">
        <w:rPr>
          <w:sz w:val="16"/>
        </w:rPr>
        <w:t xml:space="preserve"> However, </w:t>
      </w:r>
      <w:r w:rsidRPr="00D86C4E">
        <w:rPr>
          <w:rStyle w:val="StyleUnderline"/>
        </w:rPr>
        <w:t>most agencies almost surely lag behind the best private sector firms</w:t>
      </w:r>
      <w:r w:rsidRPr="00D86C4E">
        <w:rPr>
          <w:sz w:val="16"/>
        </w:rPr>
        <w:t xml:space="preserve">, </w:t>
      </w:r>
      <w:r w:rsidRPr="00D86C4E">
        <w:rPr>
          <w:rStyle w:val="StyleUnderline"/>
        </w:rPr>
        <w:t>and face challenges of both infrastructure and personnel needs</w:t>
      </w:r>
      <w:r w:rsidRPr="00D86C4E">
        <w:rPr>
          <w:sz w:val="16"/>
        </w:rPr>
        <w:t xml:space="preserve">. For example, </w:t>
      </w:r>
      <w:r w:rsidRPr="00D86C4E">
        <w:rPr>
          <w:rStyle w:val="StyleUnderline"/>
        </w:rPr>
        <w:t>a</w:t>
      </w:r>
      <w:r w:rsidRPr="00D86C4E">
        <w:rPr>
          <w:sz w:val="16"/>
        </w:rPr>
        <w:t xml:space="preserve"> The Data Revolution and Economic Analysis 11 2008 </w:t>
      </w:r>
      <w:r w:rsidRPr="00D86C4E">
        <w:rPr>
          <w:rStyle w:val="StyleUnderline"/>
        </w:rPr>
        <w:t>report by the JASON study group described some of these challenges in the context of how the military must try to process and analyze the vast quantities of sensor data that have become available</w:t>
      </w:r>
      <w:r w:rsidRPr="00D86C4E">
        <w:rPr>
          <w:sz w:val="16"/>
        </w:rPr>
        <w:t xml:space="preserve">, such as </w:t>
      </w:r>
      <w:r w:rsidRPr="00D86C4E">
        <w:rPr>
          <w:rStyle w:val="StyleUnderline"/>
        </w:rPr>
        <w:t>from drone flights and communications monitoring.</w:t>
      </w:r>
      <w:r w:rsidRPr="00D86C4E">
        <w:rPr>
          <w:sz w:val="16"/>
        </w:rPr>
        <w:t xml:space="preserve"> 6 In some cases, </w:t>
      </w:r>
      <w:r w:rsidRPr="007663BE">
        <w:rPr>
          <w:rStyle w:val="Emphasis"/>
          <w:highlight w:val="green"/>
        </w:rPr>
        <w:t>the government collects</w:t>
      </w:r>
      <w:r w:rsidRPr="007663BE">
        <w:rPr>
          <w:rStyle w:val="StyleUnderline"/>
          <w:highlight w:val="green"/>
        </w:rPr>
        <w:t xml:space="preserve"> a great deal of </w:t>
      </w:r>
      <w:r w:rsidRPr="007663BE">
        <w:rPr>
          <w:rStyle w:val="Emphasis"/>
          <w:highlight w:val="green"/>
        </w:rPr>
        <w:t>data that would be useful for guiding policy</w:t>
      </w:r>
      <w:r w:rsidRPr="007663BE">
        <w:rPr>
          <w:rStyle w:val="StyleUnderline"/>
          <w:highlight w:val="green"/>
        </w:rPr>
        <w:t xml:space="preserve"> decisions </w:t>
      </w:r>
      <w:r w:rsidRPr="007663BE">
        <w:rPr>
          <w:rStyle w:val="Emphasis"/>
          <w:highlight w:val="green"/>
        </w:rPr>
        <w:t>but has not been utilized</w:t>
      </w:r>
      <w:r w:rsidRPr="007663BE">
        <w:rPr>
          <w:rStyle w:val="StyleUnderline"/>
          <w:highlight w:val="green"/>
        </w:rPr>
        <w:t xml:space="preserve"> very </w:t>
      </w:r>
      <w:r w:rsidRPr="007663BE">
        <w:rPr>
          <w:rStyle w:val="Emphasis"/>
          <w:highlight w:val="green"/>
        </w:rPr>
        <w:t>effectively</w:t>
      </w:r>
      <w:r w:rsidRPr="007663BE">
        <w:rPr>
          <w:rStyle w:val="StyleUnderline"/>
          <w:highlight w:val="green"/>
        </w:rPr>
        <w:t>.</w:t>
      </w:r>
      <w:r w:rsidRPr="00D86C4E">
        <w:rPr>
          <w:sz w:val="16"/>
        </w:rPr>
        <w:t xml:space="preserve"> </w:t>
      </w:r>
      <w:r w:rsidRPr="00D86C4E">
        <w:rPr>
          <w:rStyle w:val="StyleUnderline"/>
        </w:rPr>
        <w:t>For example, the Center for Medicare and Medicaid Services has a record of every Medicare health claim over the last few decades, and</w:t>
      </w:r>
      <w:r w:rsidRPr="00D86C4E">
        <w:rPr>
          <w:sz w:val="16"/>
        </w:rPr>
        <w:t xml:space="preserve"> eventually will have enormous amounts of clinical information from electronic health records. It also </w:t>
      </w:r>
      <w:r w:rsidRPr="00D86C4E">
        <w:rPr>
          <w:rStyle w:val="StyleUnderline"/>
        </w:rPr>
        <w:t>is routinely criticized for spending money ineffectively.</w:t>
      </w:r>
      <w:r w:rsidRPr="00D86C4E">
        <w:rPr>
          <w:sz w:val="16"/>
        </w:rPr>
        <w:t xml:space="preserve"> </w:t>
      </w:r>
      <w:r w:rsidRPr="007663BE">
        <w:rPr>
          <w:rStyle w:val="StyleUnderline"/>
          <w:highlight w:val="green"/>
        </w:rPr>
        <w:t>The data it collects almost certainly would allow for detailed cost benefit analyses of different treatments and procedures</w:t>
      </w:r>
      <w:r w:rsidRPr="007663BE">
        <w:rPr>
          <w:sz w:val="16"/>
          <w:highlight w:val="green"/>
        </w:rPr>
        <w:t xml:space="preserve">, </w:t>
      </w:r>
      <w:r w:rsidRPr="007663BE">
        <w:rPr>
          <w:rStyle w:val="Emphasis"/>
          <w:highlight w:val="green"/>
        </w:rPr>
        <w:t>but it is proscribed from using this data- intensive approach by Congress</w:t>
      </w:r>
      <w:r w:rsidRPr="00D86C4E">
        <w:rPr>
          <w:rStyle w:val="Emphasis"/>
        </w:rPr>
        <w:t>.</w:t>
      </w:r>
      <w:r w:rsidRPr="00D86C4E">
        <w:rPr>
          <w:sz w:val="16"/>
        </w:rPr>
        <w:t xml:space="preserve"> One opportunity that </w:t>
      </w:r>
      <w:r w:rsidRPr="007663BE">
        <w:rPr>
          <w:rStyle w:val="StyleUnderline"/>
          <w:highlight w:val="green"/>
        </w:rPr>
        <w:t>some government agencies seem to be exploring is to make data sets accessible and hope that researchers or other individuals will utilize these data sets in ways that end up improving agency functions</w:t>
      </w:r>
      <w:r w:rsidRPr="00D86C4E">
        <w:rPr>
          <w:rStyle w:val="StyleUnderline"/>
        </w:rPr>
        <w:t>.</w:t>
      </w:r>
      <w:r w:rsidRPr="00D86C4E">
        <w:rPr>
          <w:sz w:val="16"/>
        </w:rPr>
        <w:t xml:space="preserve"> New York City now provides a huge catalog of data sets available for download at NYC </w:t>
      </w:r>
      <w:proofErr w:type="spellStart"/>
      <w:r w:rsidRPr="00D86C4E">
        <w:rPr>
          <w:sz w:val="16"/>
        </w:rPr>
        <w:t>OpenData</w:t>
      </w:r>
      <w:proofErr w:type="spellEnd"/>
      <w:r w:rsidRPr="00D86C4E">
        <w:rPr>
          <w:sz w:val="16"/>
        </w:rPr>
        <w:t xml:space="preserve">. The repository includes geolocation data on schools, subways, </w:t>
      </w:r>
      <w:proofErr w:type="spellStart"/>
      <w:r w:rsidRPr="00D86C4E">
        <w:rPr>
          <w:sz w:val="16"/>
        </w:rPr>
        <w:t>wifi</w:t>
      </w:r>
      <w:proofErr w:type="spellEnd"/>
      <w:r w:rsidRPr="00D86C4E">
        <w:rPr>
          <w:sz w:val="16"/>
        </w:rPr>
        <w:t xml:space="preserve"> hotspots, information on metropolitan transit and electricity consumption, crime statistics, and hundreds of other types of data. Ho (2012) has used this source to </w:t>
      </w:r>
      <w:proofErr w:type="spellStart"/>
      <w:r w:rsidRPr="00D86C4E">
        <w:rPr>
          <w:sz w:val="16"/>
        </w:rPr>
        <w:t>ana</w:t>
      </w:r>
      <w:proofErr w:type="spellEnd"/>
      <w:r w:rsidRPr="00D86C4E">
        <w:rPr>
          <w:sz w:val="16"/>
        </w:rPr>
        <w:t xml:space="preserve">- </w:t>
      </w:r>
      <w:proofErr w:type="spellStart"/>
      <w:r w:rsidRPr="00D86C4E">
        <w:rPr>
          <w:sz w:val="16"/>
        </w:rPr>
        <w:t>lyze</w:t>
      </w:r>
      <w:proofErr w:type="spellEnd"/>
      <w:r w:rsidRPr="00D86C4E">
        <w:rPr>
          <w:sz w:val="16"/>
        </w:rPr>
        <w:t xml:space="preserve"> restaurant health inspections and document that the restaurant </w:t>
      </w:r>
      <w:proofErr w:type="spellStart"/>
      <w:r w:rsidRPr="00D86C4E">
        <w:rPr>
          <w:sz w:val="16"/>
        </w:rPr>
        <w:t>hy</w:t>
      </w:r>
      <w:proofErr w:type="spellEnd"/>
      <w:r w:rsidRPr="00D86C4E">
        <w:rPr>
          <w:sz w:val="16"/>
        </w:rPr>
        <w:t xml:space="preserve">- </w:t>
      </w:r>
      <w:proofErr w:type="spellStart"/>
      <w:r w:rsidRPr="00D86C4E">
        <w:rPr>
          <w:sz w:val="16"/>
        </w:rPr>
        <w:t>giene</w:t>
      </w:r>
      <w:proofErr w:type="spellEnd"/>
      <w:r w:rsidRPr="00D86C4E">
        <w:rPr>
          <w:sz w:val="16"/>
        </w:rPr>
        <w:t xml:space="preserve"> grades in New York have very little consistency across inspection and little year- to- year correlation, suggesting serious problems with the grading process. The federal government has undertaken a similar exercise with the website Data.Gov that has made available several hundreds of thou- sands of government data sets, and FRED is a similar service made available by the Federal Reserve. One goal appears to be to encourage not just researchers but software developers to develop tools or </w:t>
      </w:r>
      <w:proofErr w:type="spellStart"/>
      <w:r w:rsidRPr="00D86C4E">
        <w:rPr>
          <w:sz w:val="16"/>
        </w:rPr>
        <w:t>applica</w:t>
      </w:r>
      <w:proofErr w:type="spellEnd"/>
      <w:r w:rsidRPr="00D86C4E">
        <w:rPr>
          <w:sz w:val="16"/>
        </w:rPr>
        <w:t xml:space="preserve">- </w:t>
      </w:r>
      <w:proofErr w:type="spellStart"/>
      <w:r w:rsidRPr="00D86C4E">
        <w:rPr>
          <w:sz w:val="16"/>
        </w:rPr>
        <w:t>tions</w:t>
      </w:r>
      <w:proofErr w:type="spellEnd"/>
      <w:r w:rsidRPr="00D86C4E">
        <w:rPr>
          <w:sz w:val="16"/>
        </w:rPr>
        <w:t xml:space="preserve"> that would be built on the underlying data, although it does not appear that many have been built so far.</w:t>
      </w:r>
    </w:p>
    <w:p w14:paraId="0243E5A5" w14:textId="66C62FAC" w:rsidR="00CF1529" w:rsidRPr="00D86C4E" w:rsidRDefault="00CF1529" w:rsidP="00CF1529">
      <w:pPr>
        <w:pStyle w:val="Heading4"/>
        <w:rPr>
          <w:rFonts w:cs="Times New Roman"/>
        </w:rPr>
      </w:pPr>
      <w:r w:rsidRPr="00D86C4E">
        <w:rPr>
          <w:rFonts w:cs="Times New Roman"/>
        </w:rPr>
        <w:t xml:space="preserve">The government provides critical data to private companies- </w:t>
      </w:r>
      <w:r>
        <w:rPr>
          <w:rFonts w:cs="Times New Roman"/>
        </w:rPr>
        <w:t>[</w:t>
      </w:r>
      <w:r w:rsidRPr="00D86C4E">
        <w:rPr>
          <w:rFonts w:cs="Times New Roman"/>
        </w:rPr>
        <w:t>improving economic decision-making</w:t>
      </w:r>
      <w:r>
        <w:rPr>
          <w:rFonts w:cs="Times New Roman"/>
        </w:rPr>
        <w:t>]</w:t>
      </w:r>
    </w:p>
    <w:p w14:paraId="01CDAF35" w14:textId="77777777" w:rsidR="00CF1529" w:rsidRPr="00D86C4E" w:rsidRDefault="00CF1529" w:rsidP="00CF1529">
      <w:r>
        <w:rPr>
          <w:rStyle w:val="Style13ptBold"/>
        </w:rPr>
        <w:t>Pare</w:t>
      </w:r>
      <w:r w:rsidRPr="00D86C4E">
        <w:rPr>
          <w:rStyle w:val="Style13ptBold"/>
        </w:rPr>
        <w:t>kh</w:t>
      </w:r>
      <w:r w:rsidRPr="00D86C4E">
        <w:t xml:space="preserve"> </w:t>
      </w:r>
      <w:r w:rsidRPr="00D86C4E">
        <w:rPr>
          <w:rStyle w:val="Style13ptBold"/>
        </w:rPr>
        <w:t>15</w:t>
      </w:r>
      <w:r w:rsidRPr="00D86C4E">
        <w:t xml:space="preserve"> (Jan. 2, 2015. </w:t>
      </w:r>
      <w:proofErr w:type="spellStart"/>
      <w:r w:rsidRPr="00D86C4E">
        <w:t>Deve</w:t>
      </w:r>
      <w:r>
        <w:t>n</w:t>
      </w:r>
      <w:proofErr w:type="spellEnd"/>
      <w:r>
        <w:t xml:space="preserve"> Pare</w:t>
      </w:r>
      <w:r w:rsidRPr="00D86C4E">
        <w:t xml:space="preserve">kh is a writer for TechCrunch. “How Big Data will Transform our Economy and Our Lives in 2015” </w:t>
      </w:r>
      <w:hyperlink r:id="rId42" w:history="1">
        <w:r w:rsidRPr="00D86C4E">
          <w:rPr>
            <w:rStyle w:val="Hyperlink"/>
          </w:rPr>
          <w:t>http://techcrunch.com/2015/01/02/the-year-of-big-data-is-upon-us/</w:t>
        </w:r>
      </w:hyperlink>
      <w:r w:rsidRPr="00D86C4E">
        <w:t xml:space="preserve">  //HS)</w:t>
      </w:r>
    </w:p>
    <w:p w14:paraId="4AC72393" w14:textId="77777777" w:rsidR="00CF1529" w:rsidRPr="00D86C4E" w:rsidRDefault="00CF1529" w:rsidP="00CF1529">
      <w:pPr>
        <w:rPr>
          <w:sz w:val="16"/>
        </w:rPr>
      </w:pPr>
      <w:r w:rsidRPr="00D86C4E">
        <w:rPr>
          <w:sz w:val="16"/>
        </w:rPr>
        <w:t xml:space="preserve">The creation of all of this data isn’t as interesting as the possible uses of it. I think </w:t>
      </w:r>
      <w:r w:rsidRPr="007663BE">
        <w:rPr>
          <w:rStyle w:val="StyleUnderline"/>
          <w:highlight w:val="green"/>
        </w:rPr>
        <w:t>2015 may</w:t>
      </w:r>
      <w:r w:rsidRPr="007663BE">
        <w:rPr>
          <w:sz w:val="16"/>
          <w:highlight w:val="green"/>
        </w:rPr>
        <w:t xml:space="preserve"> well </w:t>
      </w:r>
      <w:r w:rsidRPr="007663BE">
        <w:rPr>
          <w:rStyle w:val="StyleUnderline"/>
          <w:highlight w:val="green"/>
        </w:rPr>
        <w:t>be the year we start to see the true potential (and real risks)</w:t>
      </w:r>
      <w:r w:rsidRPr="007663BE">
        <w:rPr>
          <w:sz w:val="16"/>
          <w:highlight w:val="green"/>
        </w:rPr>
        <w:t xml:space="preserve"> </w:t>
      </w:r>
      <w:r w:rsidRPr="007663BE">
        <w:rPr>
          <w:rStyle w:val="StyleUnderline"/>
          <w:highlight w:val="green"/>
        </w:rPr>
        <w:t>of how big data can transform our economy and our lives</w:t>
      </w:r>
      <w:r w:rsidRPr="00D86C4E">
        <w:rPr>
          <w:rStyle w:val="StyleUnderline"/>
        </w:rPr>
        <w:t xml:space="preserve">. </w:t>
      </w:r>
      <w:r w:rsidRPr="00D86C4E">
        <w:rPr>
          <w:sz w:val="16"/>
        </w:rPr>
        <w:t xml:space="preserve">Big Data Terrorism </w:t>
      </w:r>
      <w:r w:rsidRPr="007663BE">
        <w:rPr>
          <w:rStyle w:val="StyleUnderline"/>
          <w:highlight w:val="green"/>
        </w:rPr>
        <w:t>The recent Sony hacking case is notable because it appears to</w:t>
      </w:r>
      <w:r w:rsidRPr="00D86C4E">
        <w:rPr>
          <w:sz w:val="16"/>
        </w:rPr>
        <w:t xml:space="preserve"> potentially </w:t>
      </w:r>
      <w:r w:rsidRPr="007663BE">
        <w:rPr>
          <w:rStyle w:val="StyleUnderline"/>
          <w:highlight w:val="green"/>
        </w:rPr>
        <w:t>be the first state-sponsored act of cyber-terrorism where a company has been successfully threatened</w:t>
      </w:r>
      <w:r w:rsidRPr="00D86C4E">
        <w:rPr>
          <w:rStyle w:val="StyleUnderline"/>
        </w:rPr>
        <w:t xml:space="preserve"> </w:t>
      </w:r>
      <w:r w:rsidRPr="00D86C4E">
        <w:rPr>
          <w:sz w:val="16"/>
        </w:rPr>
        <w:t xml:space="preserve">under the glare of the national media. I’ll leave it to the pundits to argue whether Sony’s decision to postpone releasing an inane farce was prudent or cowardly. </w:t>
      </w:r>
      <w:r w:rsidRPr="00D86C4E">
        <w:rPr>
          <w:rStyle w:val="StyleUnderline"/>
        </w:rPr>
        <w:t>What’s interesting is that the cyber terrorists caused real fear to Sony by publicly releasing internal</w:t>
      </w:r>
      <w:r w:rsidRPr="00D86C4E">
        <w:rPr>
          <w:sz w:val="16"/>
        </w:rPr>
        <w:t xml:space="preserve"> enterprise </w:t>
      </w:r>
      <w:r w:rsidRPr="00D86C4E">
        <w:rPr>
          <w:rStyle w:val="StyleUnderline"/>
        </w:rPr>
        <w:t>data</w:t>
      </w:r>
      <w:r w:rsidRPr="00D86C4E">
        <w:rPr>
          <w:sz w:val="16"/>
        </w:rPr>
        <w:t xml:space="preserve"> — including salaries, email conversations and information about actual movies. </w:t>
      </w:r>
      <w:r w:rsidRPr="00D86C4E">
        <w:rPr>
          <w:rStyle w:val="StyleUnderline"/>
        </w:rPr>
        <w:t>Every Fortune</w:t>
      </w:r>
      <w:r w:rsidRPr="00D86C4E">
        <w:rPr>
          <w:sz w:val="16"/>
        </w:rPr>
        <w:t xml:space="preserve"> 2000 </w:t>
      </w:r>
      <w:r w:rsidRPr="00D86C4E">
        <w:rPr>
          <w:rStyle w:val="StyleUnderline"/>
        </w:rPr>
        <w:t>management team is now thinking: Is my data safe? What could happen if my company’s data is made public and how could my data be used against me?</w:t>
      </w:r>
      <w:r w:rsidRPr="00D86C4E">
        <w:rPr>
          <w:sz w:val="16"/>
        </w:rPr>
        <w:t xml:space="preserve"> And of course, </w:t>
      </w:r>
      <w:r w:rsidRPr="00D86C4E">
        <w:rPr>
          <w:rStyle w:val="StyleUnderline"/>
        </w:rPr>
        <w:t>security software companies are investing in big data analytics to</w:t>
      </w:r>
      <w:r w:rsidRPr="00D86C4E">
        <w:rPr>
          <w:sz w:val="16"/>
        </w:rPr>
        <w:t xml:space="preserve"> help companies better </w:t>
      </w:r>
      <w:r w:rsidRPr="00D86C4E">
        <w:rPr>
          <w:rStyle w:val="StyleUnderline"/>
        </w:rPr>
        <w:t>protect against future attacks.</w:t>
      </w:r>
      <w:r w:rsidRPr="00D86C4E">
        <w:rPr>
          <w:sz w:val="16"/>
        </w:rPr>
        <w:t xml:space="preserve"> Big Data Becomes a Civil Liberties Issue </w:t>
      </w:r>
      <w:r w:rsidRPr="007663BE">
        <w:rPr>
          <w:rStyle w:val="StyleUnderline"/>
          <w:highlight w:val="green"/>
        </w:rPr>
        <w:t>Data-driven decision tools are not only the domain of businesses but are now helping Americans make better decisions</w:t>
      </w:r>
      <w:r w:rsidRPr="00D86C4E">
        <w:rPr>
          <w:sz w:val="16"/>
        </w:rPr>
        <w:t xml:space="preserve"> about the school, doctor or employer that is best for them. </w:t>
      </w:r>
      <w:r w:rsidRPr="00D86C4E">
        <w:rPr>
          <w:rStyle w:val="StyleUnderline"/>
        </w:rPr>
        <w:t xml:space="preserve">Similarly, </w:t>
      </w:r>
      <w:r w:rsidRPr="007663BE">
        <w:rPr>
          <w:rStyle w:val="StyleUnderline"/>
          <w:highlight w:val="green"/>
        </w:rPr>
        <w:t>companies are using data-driven software to find and hire the best employees or choose which customers to focus on</w:t>
      </w:r>
      <w:r w:rsidRPr="007663BE">
        <w:rPr>
          <w:sz w:val="16"/>
          <w:highlight w:val="green"/>
        </w:rPr>
        <w:t>.</w:t>
      </w:r>
      <w:r w:rsidRPr="00D86C4E">
        <w:rPr>
          <w:sz w:val="16"/>
        </w:rPr>
        <w:t xml:space="preserve"> </w:t>
      </w:r>
      <w:r w:rsidRPr="00D86C4E">
        <w:rPr>
          <w:rStyle w:val="StyleUnderline"/>
        </w:rPr>
        <w:t>But what happens when algorithms encroach on people’s privacy</w:t>
      </w:r>
      <w:r w:rsidRPr="00D86C4E">
        <w:rPr>
          <w:sz w:val="16"/>
        </w:rPr>
        <w:t xml:space="preserve">, their lifestyle choices and their health, and get used to make decisions based on their race, gender or age — even inadvertently? </w:t>
      </w:r>
      <w:r w:rsidRPr="00D86C4E">
        <w:rPr>
          <w:rStyle w:val="StyleUnderline"/>
        </w:rPr>
        <w:t>Our schools, companies and public institutions all have rules about privacy</w:t>
      </w:r>
      <w:r w:rsidRPr="00D86C4E">
        <w:rPr>
          <w:sz w:val="16"/>
        </w:rPr>
        <w:t xml:space="preserve">, fairness and anti-discrimination, </w:t>
      </w:r>
      <w:r w:rsidRPr="00D86C4E">
        <w:rPr>
          <w:rStyle w:val="StyleUnderline"/>
        </w:rPr>
        <w:t>with government enforcement as the backstop. Will privacy and consumer protection keep up with the fast-moving world of big data’s reach, especially as people become more aware of the potential encroachment on their privacy and civil liberties?</w:t>
      </w:r>
      <w:r w:rsidRPr="00D86C4E">
        <w:rPr>
          <w:sz w:val="16"/>
        </w:rPr>
        <w:t xml:space="preserve"> Open Government Data </w:t>
      </w:r>
      <w:r w:rsidRPr="007663BE">
        <w:rPr>
          <w:rStyle w:val="StyleUnderline"/>
          <w:highlight w:val="green"/>
        </w:rPr>
        <w:t>Expect the government to continue to make government data more “liquid” and useful</w:t>
      </w:r>
      <w:r w:rsidRPr="00D86C4E">
        <w:rPr>
          <w:sz w:val="16"/>
        </w:rPr>
        <w:t xml:space="preserve"> – and for companies to put the data to creative use. </w:t>
      </w:r>
      <w:r w:rsidRPr="00D86C4E">
        <w:rPr>
          <w:rStyle w:val="StyleUnderline"/>
        </w:rPr>
        <w:t>The public sector is an important source of data that private companies use in their products and services.</w:t>
      </w:r>
      <w:r w:rsidRPr="00D86C4E">
        <w:rPr>
          <w:sz w:val="16"/>
        </w:rPr>
        <w:t xml:space="preserve"> Take C</w:t>
      </w:r>
      <w:r w:rsidRPr="00D86C4E">
        <w:rPr>
          <w:rStyle w:val="StyleUnderline"/>
        </w:rPr>
        <w:t>limate Corporation,</w:t>
      </w:r>
      <w:r w:rsidRPr="00D86C4E">
        <w:rPr>
          <w:sz w:val="16"/>
        </w:rPr>
        <w:t xml:space="preserve"> for instance. Open </w:t>
      </w:r>
      <w:r w:rsidRPr="00D86C4E">
        <w:rPr>
          <w:rStyle w:val="StyleUnderline"/>
        </w:rPr>
        <w:t>access to weather data powers the company’s insurance products and Internet software, which helps farmers manage risk and optimize their fields.</w:t>
      </w:r>
      <w:r w:rsidRPr="00D86C4E">
        <w:rPr>
          <w:sz w:val="16"/>
        </w:rPr>
        <w:t xml:space="preserve"> Or take Zillow as another example. The successful </w:t>
      </w:r>
      <w:r w:rsidRPr="00D86C4E">
        <w:rPr>
          <w:rStyle w:val="StyleUnderline"/>
        </w:rPr>
        <w:t>real estate media site uses federal and local government data</w:t>
      </w:r>
      <w:r w:rsidRPr="00D86C4E">
        <w:rPr>
          <w:sz w:val="16"/>
        </w:rPr>
        <w:t xml:space="preserve">, including satellite photography, tax assessment data and economic statistics </w:t>
      </w:r>
      <w:r w:rsidRPr="00D86C4E">
        <w:rPr>
          <w:rStyle w:val="StyleUnderline"/>
        </w:rPr>
        <w:t>to provide potential buyers a more dynamic and informed view of the housing market.</w:t>
      </w:r>
      <w:r w:rsidRPr="00D86C4E">
        <w:rPr>
          <w:sz w:val="16"/>
        </w:rPr>
        <w:t xml:space="preserve"> </w:t>
      </w:r>
    </w:p>
    <w:p w14:paraId="54ACAC64" w14:textId="77777777" w:rsidR="00CF1529" w:rsidRDefault="00CF1529" w:rsidP="00CF1529">
      <w:pPr>
        <w:rPr>
          <w:rFonts w:asciiTheme="minorHAnsi" w:hAnsiTheme="minorHAnsi" w:cstheme="minorBidi"/>
        </w:rPr>
      </w:pPr>
    </w:p>
    <w:p w14:paraId="7CE368EF" w14:textId="77777777" w:rsidR="00660937" w:rsidRDefault="00660937" w:rsidP="00660937">
      <w:pPr>
        <w:pStyle w:val="Heading3"/>
      </w:pPr>
      <w:r>
        <w:t>2NC Turns Case</w:t>
      </w:r>
    </w:p>
    <w:p w14:paraId="3B3D841F" w14:textId="5415B988" w:rsidR="00660937" w:rsidRDefault="00660937" w:rsidP="00660937">
      <w:pPr>
        <w:pStyle w:val="Heading4"/>
      </w:pPr>
      <w:r>
        <w:t xml:space="preserve">Using big data is the only way to solve the modern impacts- turns the case </w:t>
      </w:r>
    </w:p>
    <w:p w14:paraId="4202774C" w14:textId="77777777" w:rsidR="00660937" w:rsidRPr="000E0847" w:rsidRDefault="00660937" w:rsidP="00660937">
      <w:pPr>
        <w:rPr>
          <w:sz w:val="16"/>
        </w:rPr>
      </w:pPr>
      <w:proofErr w:type="spellStart"/>
      <w:r w:rsidRPr="000E0847">
        <w:rPr>
          <w:rStyle w:val="Style13ptBold"/>
        </w:rPr>
        <w:t>Pentland</w:t>
      </w:r>
      <w:proofErr w:type="spellEnd"/>
      <w:r>
        <w:t xml:space="preserve"> </w:t>
      </w:r>
      <w:r w:rsidRPr="000E0847">
        <w:rPr>
          <w:rStyle w:val="Style13ptBold"/>
        </w:rPr>
        <w:t>13</w:t>
      </w:r>
      <w:r>
        <w:t xml:space="preserve"> </w:t>
      </w:r>
      <w:r w:rsidRPr="000E0847">
        <w:rPr>
          <w:sz w:val="16"/>
        </w:rPr>
        <w:t xml:space="preserve">(October. Alex </w:t>
      </w:r>
      <w:proofErr w:type="spellStart"/>
      <w:r w:rsidRPr="000E0847">
        <w:rPr>
          <w:sz w:val="16"/>
        </w:rPr>
        <w:t>Pentland</w:t>
      </w:r>
      <w:proofErr w:type="spellEnd"/>
      <w:r w:rsidRPr="000E0847">
        <w:rPr>
          <w:sz w:val="16"/>
        </w:rPr>
        <w:t xml:space="preserve"> is a computer science pioneer, MIT Professor, and oft cited author of computer science writings. He created the MIT Media lab and has been called by Forbes one of the “7 most powerful data scientists in the world.”  “The Data-Driven Society” </w:t>
      </w:r>
      <w:proofErr w:type="spellStart"/>
      <w:r>
        <w:rPr>
          <w:sz w:val="16"/>
        </w:rPr>
        <w:t>ebsco</w:t>
      </w:r>
      <w:proofErr w:type="spellEnd"/>
      <w:r>
        <w:rPr>
          <w:sz w:val="16"/>
        </w:rPr>
        <w:t xml:space="preserve"> host</w:t>
      </w:r>
      <w:r w:rsidRPr="000E0847">
        <w:rPr>
          <w:sz w:val="16"/>
        </w:rPr>
        <w:t xml:space="preserve"> //HS)</w:t>
      </w:r>
    </w:p>
    <w:p w14:paraId="73A776DF" w14:textId="77777777" w:rsidR="00660937" w:rsidRPr="0036170E" w:rsidRDefault="00660937" w:rsidP="00660937">
      <w:pPr>
        <w:rPr>
          <w:sz w:val="16"/>
        </w:rPr>
      </w:pPr>
      <w:r w:rsidRPr="007663BE">
        <w:rPr>
          <w:rStyle w:val="StyleUnderline"/>
          <w:highlight w:val="green"/>
        </w:rPr>
        <w:t>By</w:t>
      </w:r>
      <w:r w:rsidRPr="0036170E">
        <w:rPr>
          <w:rStyle w:val="StyleUnderline"/>
        </w:rPr>
        <w:t xml:space="preserve"> the middle of </w:t>
      </w:r>
      <w:r w:rsidRPr="007663BE">
        <w:rPr>
          <w:rStyle w:val="StyleUnderline"/>
          <w:highlight w:val="green"/>
        </w:rPr>
        <w:t>the 19th century</w:t>
      </w:r>
      <w:r w:rsidRPr="0036170E">
        <w:rPr>
          <w:rStyle w:val="StyleUnderline"/>
        </w:rPr>
        <w:t xml:space="preserve">, </w:t>
      </w:r>
      <w:r w:rsidRPr="007663BE">
        <w:rPr>
          <w:rStyle w:val="StyleUnderline"/>
          <w:highlight w:val="green"/>
        </w:rPr>
        <w:t>rapid urban growth spurred by the industrial revolution had created urgent social and environmental problems</w:t>
      </w:r>
      <w:r w:rsidRPr="0036170E">
        <w:rPr>
          <w:rStyle w:val="StyleUnderline"/>
        </w:rPr>
        <w:t>.</w:t>
      </w:r>
      <w:r w:rsidRPr="0036170E">
        <w:rPr>
          <w:sz w:val="16"/>
        </w:rPr>
        <w:t xml:space="preserve"> </w:t>
      </w:r>
      <w:r w:rsidRPr="007663BE">
        <w:rPr>
          <w:rStyle w:val="StyleUnderline"/>
          <w:highlight w:val="green"/>
        </w:rPr>
        <w:t>Cities responded by building centralized networks</w:t>
      </w:r>
      <w:r w:rsidRPr="0036170E">
        <w:rPr>
          <w:rStyle w:val="StyleUnderline"/>
        </w:rPr>
        <w:t xml:space="preserve"> to deliver clean water, energy and safe food; to enable commerce, facilitate transportation and maintain order</w:t>
      </w:r>
      <w:r w:rsidRPr="0036170E">
        <w:rPr>
          <w:sz w:val="16"/>
        </w:rPr>
        <w:t xml:space="preserve">; and to provide access to health care and energy. </w:t>
      </w:r>
      <w:r w:rsidRPr="007663BE">
        <w:rPr>
          <w:rStyle w:val="Emphasis"/>
          <w:highlight w:val="green"/>
        </w:rPr>
        <w:t>Today these century-plus-old solutions are increasingly inadequate</w:t>
      </w:r>
      <w:r w:rsidRPr="0036170E">
        <w:rPr>
          <w:sz w:val="16"/>
        </w:rPr>
        <w:t xml:space="preserve">. </w:t>
      </w:r>
      <w:r w:rsidRPr="0036170E">
        <w:rPr>
          <w:rStyle w:val="StyleUnderline"/>
        </w:rPr>
        <w:t xml:space="preserve">Many of our cities are jammed with traffic. </w:t>
      </w:r>
      <w:r w:rsidRPr="0036170E">
        <w:rPr>
          <w:rStyle w:val="Emphasis"/>
        </w:rPr>
        <w:t xml:space="preserve">Our </w:t>
      </w:r>
      <w:r w:rsidRPr="007663BE">
        <w:rPr>
          <w:rStyle w:val="Emphasis"/>
          <w:highlight w:val="green"/>
        </w:rPr>
        <w:t>political institutions are deadlocked</w:t>
      </w:r>
      <w:r w:rsidRPr="0036170E">
        <w:rPr>
          <w:rStyle w:val="StyleUnderline"/>
        </w:rPr>
        <w:t xml:space="preserve">. In addition, </w:t>
      </w:r>
      <w:r w:rsidRPr="0036170E">
        <w:rPr>
          <w:rStyle w:val="Emphasis"/>
        </w:rPr>
        <w:t xml:space="preserve">we </w:t>
      </w:r>
      <w:r w:rsidRPr="007663BE">
        <w:rPr>
          <w:rStyle w:val="Emphasis"/>
          <w:highlight w:val="green"/>
        </w:rPr>
        <w:t>face a host of new challenges</w:t>
      </w:r>
      <w:r w:rsidRPr="0036170E">
        <w:rPr>
          <w:sz w:val="16"/>
        </w:rPr>
        <w:t xml:space="preserve"> -- most notably, </w:t>
      </w:r>
      <w:r w:rsidRPr="007663BE">
        <w:rPr>
          <w:rStyle w:val="Emphasis"/>
          <w:highlight w:val="green"/>
        </w:rPr>
        <w:t>feeding and housing a population set to grow by two billion people</w:t>
      </w:r>
      <w:r w:rsidRPr="007663BE">
        <w:rPr>
          <w:sz w:val="16"/>
          <w:highlight w:val="green"/>
        </w:rPr>
        <w:t xml:space="preserve"> </w:t>
      </w:r>
      <w:r w:rsidRPr="007663BE">
        <w:rPr>
          <w:rStyle w:val="Emphasis"/>
          <w:highlight w:val="green"/>
        </w:rPr>
        <w:t>while</w:t>
      </w:r>
      <w:r w:rsidRPr="0036170E">
        <w:rPr>
          <w:rStyle w:val="Emphasis"/>
        </w:rPr>
        <w:t xml:space="preserve"> </w:t>
      </w:r>
      <w:r w:rsidRPr="0036170E">
        <w:rPr>
          <w:sz w:val="16"/>
        </w:rPr>
        <w:t xml:space="preserve">simultaneously </w:t>
      </w:r>
      <w:r w:rsidRPr="007663BE">
        <w:rPr>
          <w:rStyle w:val="Emphasis"/>
          <w:highlight w:val="green"/>
        </w:rPr>
        <w:t>preventing</w:t>
      </w:r>
      <w:r w:rsidRPr="0036170E">
        <w:rPr>
          <w:rStyle w:val="Emphasis"/>
        </w:rPr>
        <w:t xml:space="preserve"> the worst </w:t>
      </w:r>
      <w:r w:rsidRPr="007663BE">
        <w:rPr>
          <w:rStyle w:val="Emphasis"/>
          <w:highlight w:val="green"/>
        </w:rPr>
        <w:t>impacts of global warming</w:t>
      </w:r>
      <w:r w:rsidRPr="0036170E">
        <w:rPr>
          <w:sz w:val="16"/>
        </w:rPr>
        <w:t xml:space="preserve">. Such </w:t>
      </w:r>
      <w:r w:rsidRPr="0036170E">
        <w:rPr>
          <w:rStyle w:val="StyleUnderline"/>
        </w:rPr>
        <w:t>uniquely 21st-century problems demand 21st-century thinking</w:t>
      </w:r>
      <w:r w:rsidRPr="0036170E">
        <w:rPr>
          <w:sz w:val="16"/>
        </w:rPr>
        <w:t xml:space="preserve">. Yet </w:t>
      </w:r>
      <w:r w:rsidRPr="007663BE">
        <w:rPr>
          <w:rStyle w:val="Emphasis"/>
          <w:highlight w:val="green"/>
        </w:rPr>
        <w:t>many economists and social scientists</w:t>
      </w:r>
      <w:r w:rsidRPr="0071023A">
        <w:rPr>
          <w:rStyle w:val="Emphasis"/>
        </w:rPr>
        <w:t xml:space="preserve"> still </w:t>
      </w:r>
      <w:r w:rsidRPr="007663BE">
        <w:rPr>
          <w:rStyle w:val="Emphasis"/>
          <w:highlight w:val="green"/>
        </w:rPr>
        <w:t>think about</w:t>
      </w:r>
      <w:r w:rsidRPr="0071023A">
        <w:rPr>
          <w:rStyle w:val="Emphasis"/>
        </w:rPr>
        <w:t xml:space="preserve"> social </w:t>
      </w:r>
      <w:r w:rsidRPr="007663BE">
        <w:rPr>
          <w:rStyle w:val="Emphasis"/>
          <w:highlight w:val="green"/>
        </w:rPr>
        <w:t>systems using Enlightenment-era concepts</w:t>
      </w:r>
      <w:r w:rsidRPr="0036170E">
        <w:rPr>
          <w:sz w:val="16"/>
        </w:rPr>
        <w:t xml:space="preserve"> </w:t>
      </w:r>
      <w:r w:rsidRPr="0036170E">
        <w:rPr>
          <w:rStyle w:val="StyleUnderline"/>
        </w:rPr>
        <w:t>such as markets and classes</w:t>
      </w:r>
      <w:r w:rsidRPr="0036170E">
        <w:rPr>
          <w:sz w:val="16"/>
        </w:rPr>
        <w:t xml:space="preserve"> -- simplified models that reduce societal interactions to rules or algorithms while ignoring the behavior of individual human beings. </w:t>
      </w:r>
      <w:r w:rsidRPr="0036170E">
        <w:rPr>
          <w:rStyle w:val="StyleUnderline"/>
        </w:rPr>
        <w:t xml:space="preserve">We </w:t>
      </w:r>
      <w:r w:rsidRPr="007663BE">
        <w:rPr>
          <w:rStyle w:val="StyleUnderline"/>
          <w:highlight w:val="green"/>
        </w:rPr>
        <w:t>need to go deeper, to take into account the fine-grained details of societal interactions</w:t>
      </w:r>
      <w:r w:rsidRPr="0036170E">
        <w:rPr>
          <w:sz w:val="16"/>
        </w:rPr>
        <w:t xml:space="preserve">. </w:t>
      </w:r>
      <w:r w:rsidRPr="0036170E">
        <w:rPr>
          <w:rStyle w:val="StyleUnderline"/>
        </w:rPr>
        <w:t>The tool known as</w:t>
      </w:r>
      <w:r w:rsidRPr="0036170E">
        <w:rPr>
          <w:sz w:val="16"/>
        </w:rPr>
        <w:t xml:space="preserve"> </w:t>
      </w:r>
      <w:r w:rsidRPr="007663BE">
        <w:rPr>
          <w:rStyle w:val="Emphasis"/>
          <w:highlight w:val="green"/>
        </w:rPr>
        <w:t>big data gives us the means to do that</w:t>
      </w:r>
      <w:r w:rsidRPr="0036170E">
        <w:rPr>
          <w:rStyle w:val="Emphasis"/>
        </w:rPr>
        <w:t>.</w:t>
      </w:r>
      <w:r w:rsidRPr="0036170E">
        <w:rPr>
          <w:sz w:val="16"/>
        </w:rPr>
        <w:t xml:space="preserve"> </w:t>
      </w:r>
      <w:r w:rsidRPr="0036170E">
        <w:rPr>
          <w:rStyle w:val="StyleUnderline"/>
        </w:rPr>
        <w:t>Digital technology enables us to study billions of individual exchanges in which people trade ideas, money, goods or gossip</w:t>
      </w:r>
      <w:r w:rsidRPr="0036170E">
        <w:rPr>
          <w:sz w:val="16"/>
        </w:rPr>
        <w:t xml:space="preserve">. </w:t>
      </w:r>
      <w:r w:rsidRPr="0036170E">
        <w:rPr>
          <w:rStyle w:val="StyleUnderline"/>
        </w:rPr>
        <w:t>My research laboratory at</w:t>
      </w:r>
      <w:r w:rsidRPr="0036170E">
        <w:rPr>
          <w:sz w:val="16"/>
        </w:rPr>
        <w:t xml:space="preserve"> the </w:t>
      </w:r>
      <w:r w:rsidRPr="0036170E">
        <w:rPr>
          <w:rStyle w:val="StyleUnderline"/>
        </w:rPr>
        <w:t>M</w:t>
      </w:r>
      <w:r w:rsidRPr="0036170E">
        <w:rPr>
          <w:sz w:val="16"/>
        </w:rPr>
        <w:t xml:space="preserve">assachusetts </w:t>
      </w:r>
      <w:r w:rsidRPr="0036170E">
        <w:rPr>
          <w:rStyle w:val="StyleUnderline"/>
        </w:rPr>
        <w:t>I</w:t>
      </w:r>
      <w:r w:rsidRPr="0036170E">
        <w:rPr>
          <w:sz w:val="16"/>
        </w:rPr>
        <w:t xml:space="preserve">nstitute of </w:t>
      </w:r>
      <w:r w:rsidRPr="0036170E">
        <w:rPr>
          <w:rStyle w:val="StyleUnderline"/>
        </w:rPr>
        <w:t>T</w:t>
      </w:r>
      <w:r w:rsidRPr="0036170E">
        <w:rPr>
          <w:sz w:val="16"/>
        </w:rPr>
        <w:t xml:space="preserve">echnology </w:t>
      </w:r>
      <w:r w:rsidRPr="0036170E">
        <w:rPr>
          <w:rStyle w:val="StyleUnderline"/>
        </w:rPr>
        <w:t>is using computers to look at mathematical patterns among those exchanges</w:t>
      </w:r>
      <w:r w:rsidRPr="0036170E">
        <w:rPr>
          <w:sz w:val="16"/>
        </w:rPr>
        <w:t xml:space="preserve">. </w:t>
      </w:r>
      <w:r w:rsidRPr="007663BE">
        <w:rPr>
          <w:rStyle w:val="Emphasis"/>
          <w:highlight w:val="green"/>
        </w:rPr>
        <w:t>We are already finding that</w:t>
      </w:r>
      <w:r w:rsidRPr="0036170E">
        <w:rPr>
          <w:sz w:val="16"/>
        </w:rPr>
        <w:t xml:space="preserve"> </w:t>
      </w:r>
      <w:r w:rsidRPr="007663BE">
        <w:rPr>
          <w:sz w:val="16"/>
          <w:highlight w:val="green"/>
        </w:rPr>
        <w:t xml:space="preserve">we </w:t>
      </w:r>
      <w:r w:rsidRPr="007663BE">
        <w:rPr>
          <w:rStyle w:val="Emphasis"/>
          <w:highlight w:val="green"/>
        </w:rPr>
        <w:t>can</w:t>
      </w:r>
      <w:r w:rsidRPr="0036170E">
        <w:rPr>
          <w:sz w:val="16"/>
        </w:rPr>
        <w:t xml:space="preserve"> begin to </w:t>
      </w:r>
      <w:r w:rsidRPr="007663BE">
        <w:rPr>
          <w:rStyle w:val="Emphasis"/>
          <w:highlight w:val="green"/>
        </w:rPr>
        <w:t>explain phenomena</w:t>
      </w:r>
      <w:r w:rsidRPr="0036170E">
        <w:rPr>
          <w:rStyle w:val="Emphasis"/>
        </w:rPr>
        <w:t xml:space="preserve"> -- </w:t>
      </w:r>
      <w:r w:rsidRPr="007663BE">
        <w:rPr>
          <w:rStyle w:val="Emphasis"/>
          <w:highlight w:val="green"/>
        </w:rPr>
        <w:t>financial crashes, political upsets, flu pandemics</w:t>
      </w:r>
      <w:r w:rsidRPr="0036170E">
        <w:rPr>
          <w:rStyle w:val="Emphasis"/>
        </w:rPr>
        <w:t xml:space="preserve"> -- that were previously mysterious</w:t>
      </w:r>
      <w:r w:rsidRPr="0036170E">
        <w:rPr>
          <w:sz w:val="16"/>
        </w:rPr>
        <w:t xml:space="preserve">. </w:t>
      </w:r>
      <w:r w:rsidRPr="0036170E">
        <w:rPr>
          <w:rStyle w:val="Emphasis"/>
        </w:rPr>
        <w:t xml:space="preserve">Data </w:t>
      </w:r>
      <w:r w:rsidRPr="007663BE">
        <w:rPr>
          <w:rStyle w:val="Emphasis"/>
          <w:highlight w:val="green"/>
        </w:rPr>
        <w:t>analytics can give us stable financial systems, functioning governments, efficient and affordable health care, and more</w:t>
      </w:r>
      <w:r w:rsidRPr="0036170E">
        <w:rPr>
          <w:rStyle w:val="Emphasis"/>
        </w:rPr>
        <w:t>.</w:t>
      </w:r>
      <w:r w:rsidRPr="0036170E">
        <w:rPr>
          <w:sz w:val="16"/>
        </w:rPr>
        <w:t xml:space="preserve"> </w:t>
      </w:r>
      <w:r w:rsidRPr="0036170E">
        <w:rPr>
          <w:rStyle w:val="StyleUnderline"/>
        </w:rPr>
        <w:t>But first we need to fully appreciate the power of big data</w:t>
      </w:r>
      <w:r w:rsidRPr="0036170E">
        <w:rPr>
          <w:sz w:val="16"/>
        </w:rPr>
        <w:t xml:space="preserve"> and build a framework for its proper use. The ability to track, predict and even control the behavior of individuals and groups of people is a classic example of Promethean fire: it can be used for good or ill.</w:t>
      </w:r>
    </w:p>
    <w:p w14:paraId="7A884829" w14:textId="77777777" w:rsidR="00660937" w:rsidRPr="00844548" w:rsidRDefault="00660937" w:rsidP="00660937"/>
    <w:p w14:paraId="3282C5CA" w14:textId="77777777" w:rsidR="000221D1" w:rsidRPr="00D86C4E" w:rsidRDefault="00CA5A37" w:rsidP="000221D1">
      <w:pPr>
        <w:pStyle w:val="Heading3"/>
        <w:rPr>
          <w:rFonts w:cs="Times New Roman"/>
        </w:rPr>
      </w:pPr>
      <w:r>
        <w:rPr>
          <w:rFonts w:cs="Times New Roman"/>
        </w:rPr>
        <w:t>Generic Econ</w:t>
      </w:r>
    </w:p>
    <w:p w14:paraId="5DEA9432" w14:textId="77777777" w:rsidR="000221D1" w:rsidRPr="00D86C4E" w:rsidRDefault="000221D1" w:rsidP="000221D1">
      <w:pPr>
        <w:pStyle w:val="Heading4"/>
        <w:rPr>
          <w:rFonts w:cs="Times New Roman"/>
        </w:rPr>
      </w:pPr>
      <w:r w:rsidRPr="00D86C4E">
        <w:rPr>
          <w:rFonts w:cs="Times New Roman"/>
        </w:rPr>
        <w:t xml:space="preserve">Data is the future for economic analysis </w:t>
      </w:r>
    </w:p>
    <w:p w14:paraId="0B443CC0" w14:textId="77777777" w:rsidR="000221D1" w:rsidRPr="00D86C4E" w:rsidRDefault="000221D1" w:rsidP="000221D1">
      <w:proofErr w:type="spellStart"/>
      <w:r w:rsidRPr="00D86C4E">
        <w:rPr>
          <w:rStyle w:val="Style13ptBold"/>
        </w:rPr>
        <w:t>Einav</w:t>
      </w:r>
      <w:proofErr w:type="spellEnd"/>
      <w:r w:rsidRPr="00D86C4E">
        <w:rPr>
          <w:rStyle w:val="Style13ptBold"/>
        </w:rPr>
        <w:t xml:space="preserve"> and Levin 2014 </w:t>
      </w:r>
      <w:r w:rsidRPr="00D86C4E">
        <w:rPr>
          <w:sz w:val="16"/>
          <w:szCs w:val="16"/>
        </w:rPr>
        <w:t>(</w:t>
      </w:r>
      <w:proofErr w:type="spellStart"/>
      <w:r w:rsidRPr="00D86C4E">
        <w:rPr>
          <w:sz w:val="16"/>
          <w:szCs w:val="16"/>
        </w:rPr>
        <w:t>Liran</w:t>
      </w:r>
      <w:proofErr w:type="spellEnd"/>
      <w:r w:rsidRPr="00D86C4E">
        <w:rPr>
          <w:sz w:val="16"/>
          <w:szCs w:val="16"/>
        </w:rPr>
        <w:t xml:space="preserve"> </w:t>
      </w:r>
      <w:proofErr w:type="spellStart"/>
      <w:r w:rsidRPr="00D86C4E">
        <w:rPr>
          <w:sz w:val="16"/>
          <w:szCs w:val="16"/>
        </w:rPr>
        <w:t>Einav</w:t>
      </w:r>
      <w:proofErr w:type="spellEnd"/>
      <w:r w:rsidRPr="00D86C4E">
        <w:rPr>
          <w:sz w:val="16"/>
          <w:szCs w:val="16"/>
        </w:rPr>
        <w:t xml:space="preserve"> is a professor of economics at Stanford and a writer for the National Bureau of Economics. Jonathan Levin is Professor of economics at Stanford and a writer for the National Bureau of Economics. “The Data Revolution and Economic Analysis” National Bureau of Economics. </w:t>
      </w:r>
      <w:hyperlink r:id="rId43" w:history="1">
        <w:r w:rsidRPr="00D86C4E">
          <w:rPr>
            <w:rStyle w:val="Hyperlink"/>
            <w:sz w:val="16"/>
            <w:szCs w:val="16"/>
          </w:rPr>
          <w:t>http://web.stanford.edu/~jdlevin/Papers/BigData.pdf</w:t>
        </w:r>
      </w:hyperlink>
      <w:r w:rsidRPr="00D86C4E">
        <w:rPr>
          <w:sz w:val="16"/>
          <w:szCs w:val="16"/>
        </w:rPr>
        <w:t xml:space="preserve">  //HS)</w:t>
      </w:r>
      <w:r w:rsidRPr="00D86C4E">
        <w:rPr>
          <w:rStyle w:val="Style13ptBold"/>
        </w:rPr>
        <w:t xml:space="preserve"> </w:t>
      </w:r>
      <w:r w:rsidRPr="00D86C4E">
        <w:t xml:space="preserve"> </w:t>
      </w:r>
    </w:p>
    <w:p w14:paraId="53DB4B85" w14:textId="57BD712A" w:rsidR="000221D1" w:rsidRPr="008F14A7" w:rsidRDefault="000221D1" w:rsidP="000221D1">
      <w:pPr>
        <w:rPr>
          <w:u w:val="single"/>
        </w:rPr>
      </w:pPr>
      <w:r w:rsidRPr="00D86C4E">
        <w:rPr>
          <w:sz w:val="16"/>
        </w:rPr>
        <w:t xml:space="preserve">We now take up the question of how the </w:t>
      </w:r>
      <w:r w:rsidRPr="007663BE">
        <w:rPr>
          <w:rStyle w:val="StyleUnderline"/>
          <w:highlight w:val="green"/>
        </w:rPr>
        <w:t>data revolution might affect economic research</w:t>
      </w:r>
      <w:r w:rsidRPr="007663BE">
        <w:rPr>
          <w:sz w:val="16"/>
          <w:highlight w:val="green"/>
        </w:rPr>
        <w:t xml:space="preserve">, </w:t>
      </w:r>
      <w:r w:rsidRPr="007663BE">
        <w:rPr>
          <w:rStyle w:val="StyleUnderline"/>
          <w:highlight w:val="green"/>
        </w:rPr>
        <w:t>in terms of the scope and quality of the results, the methods used, and the training of empirical economists</w:t>
      </w:r>
      <w:r w:rsidRPr="007663BE">
        <w:rPr>
          <w:sz w:val="16"/>
          <w:highlight w:val="green"/>
        </w:rPr>
        <w:t>.</w:t>
      </w:r>
      <w:r w:rsidRPr="00D86C4E">
        <w:rPr>
          <w:sz w:val="16"/>
        </w:rPr>
        <w:t xml:space="preserve"> </w:t>
      </w:r>
      <w:r w:rsidRPr="00D86C4E">
        <w:rPr>
          <w:rStyle w:val="StyleUnderline"/>
        </w:rPr>
        <w:t>The</w:t>
      </w:r>
      <w:r w:rsidRPr="00D86C4E">
        <w:rPr>
          <w:sz w:val="16"/>
        </w:rPr>
        <w:t xml:space="preserve"> first, and </w:t>
      </w:r>
      <w:r w:rsidRPr="00D86C4E">
        <w:rPr>
          <w:rStyle w:val="StyleUnderline"/>
        </w:rPr>
        <w:t>most obvious, effect will be to allow better measurements of economic effects and outcomes.</w:t>
      </w:r>
      <w:r w:rsidRPr="00D86C4E">
        <w:rPr>
          <w:sz w:val="16"/>
        </w:rPr>
        <w:t xml:space="preserve"> More granular and comprehensive </w:t>
      </w:r>
      <w:r w:rsidRPr="007663BE">
        <w:rPr>
          <w:rStyle w:val="StyleUnderline"/>
          <w:highlight w:val="green"/>
        </w:rPr>
        <w:t>data can help to pose new sorts of questions and enable</w:t>
      </w:r>
      <w:r w:rsidRPr="00D86C4E">
        <w:rPr>
          <w:sz w:val="16"/>
        </w:rPr>
        <w:t xml:space="preserve"> novel </w:t>
      </w:r>
      <w:r w:rsidRPr="007663BE">
        <w:rPr>
          <w:rStyle w:val="StyleUnderline"/>
          <w:highlight w:val="green"/>
        </w:rPr>
        <w:t>research designs that can inform us about the consequences of different economic policies and events</w:t>
      </w:r>
      <w:r w:rsidRPr="00D86C4E">
        <w:rPr>
          <w:rStyle w:val="StyleUnderline"/>
        </w:rPr>
        <w:t>.</w:t>
      </w:r>
      <w:r w:rsidRPr="00D86C4E">
        <w:rPr>
          <w:sz w:val="16"/>
        </w:rPr>
        <w:t xml:space="preserve"> We will provide some examples below that illustrate this potential. A less obvious possibility is that new </w:t>
      </w:r>
      <w:r w:rsidRPr="00D86C4E">
        <w:rPr>
          <w:rStyle w:val="StyleUnderline"/>
        </w:rPr>
        <w:t xml:space="preserve">data may end up changing the way economists approach empirical questions and the tools they use to answer them. </w:t>
      </w:r>
      <w:r w:rsidRPr="00D86C4E">
        <w:rPr>
          <w:sz w:val="16"/>
        </w:rPr>
        <w:t xml:space="preserve">As one example, we consider whether economists might embrace some of the statistical data- mining techniques described earlier. Why is this less obvious? To begin, it would mean something of a shift away from the single covariate causal effects framework that has dominated much of empirical research over the last few decades. More generally, many economists see a sharp distinction between predictive modeling and causal inference, and as a result, statistical learning approaches have little to contribute. Our view is that the distinction is not always so sharp, and we think that </w:t>
      </w:r>
      <w:r w:rsidRPr="00D86C4E">
        <w:rPr>
          <w:rStyle w:val="StyleUnderline"/>
        </w:rPr>
        <w:t>this type of work will be increasingly used in economics as big data sets become available for researchers and as empirical economists gain greater familiarity and comfort with machine- learning statistical tools.</w:t>
      </w:r>
    </w:p>
    <w:p w14:paraId="1EED08E2" w14:textId="74F75D7D" w:rsidR="000221D1" w:rsidRPr="00D86C4E" w:rsidRDefault="000221D1" w:rsidP="000221D1">
      <w:pPr>
        <w:pStyle w:val="Heading4"/>
        <w:rPr>
          <w:rFonts w:cs="Times New Roman"/>
        </w:rPr>
      </w:pPr>
      <w:r w:rsidRPr="00D86C4E">
        <w:rPr>
          <w:rFonts w:cs="Times New Roman"/>
        </w:rPr>
        <w:t>Big Data h</w:t>
      </w:r>
      <w:r w:rsidR="002F1AFC">
        <w:rPr>
          <w:rFonts w:cs="Times New Roman"/>
        </w:rPr>
        <w:t xml:space="preserve">as clear benefits for economics- </w:t>
      </w:r>
      <w:r w:rsidRPr="00D86C4E">
        <w:rPr>
          <w:rFonts w:cs="Times New Roman"/>
        </w:rPr>
        <w:t>the only question is how big it can grow in the future</w:t>
      </w:r>
    </w:p>
    <w:p w14:paraId="067A783C" w14:textId="77777777" w:rsidR="000221D1" w:rsidRPr="00D86C4E" w:rsidRDefault="000221D1" w:rsidP="000221D1">
      <w:pPr>
        <w:rPr>
          <w:sz w:val="16"/>
        </w:rPr>
      </w:pPr>
      <w:r w:rsidRPr="00D86C4E">
        <w:rPr>
          <w:rStyle w:val="Style13ptBold"/>
        </w:rPr>
        <w:t>Taylor</w:t>
      </w:r>
      <w:r w:rsidRPr="00D86C4E">
        <w:t xml:space="preserve">, </w:t>
      </w:r>
      <w:r w:rsidRPr="00D86C4E">
        <w:rPr>
          <w:rStyle w:val="Style13ptBold"/>
        </w:rPr>
        <w:t>Schroeder</w:t>
      </w:r>
      <w:r w:rsidRPr="00D86C4E">
        <w:t xml:space="preserve">, </w:t>
      </w:r>
      <w:r w:rsidRPr="00D86C4E">
        <w:rPr>
          <w:rStyle w:val="Style13ptBold"/>
        </w:rPr>
        <w:t>and</w:t>
      </w:r>
      <w:r w:rsidRPr="00D86C4E">
        <w:t xml:space="preserve"> </w:t>
      </w:r>
      <w:r w:rsidRPr="00D86C4E">
        <w:rPr>
          <w:rStyle w:val="Style13ptBold"/>
        </w:rPr>
        <w:t>Meyer</w:t>
      </w:r>
      <w:r w:rsidRPr="00D86C4E">
        <w:t xml:space="preserve"> </w:t>
      </w:r>
      <w:r w:rsidRPr="00D86C4E">
        <w:rPr>
          <w:rStyle w:val="Style13ptBold"/>
        </w:rPr>
        <w:t>2014</w:t>
      </w:r>
      <w:r w:rsidRPr="00D86C4E">
        <w:t xml:space="preserve"> </w:t>
      </w:r>
      <w:r w:rsidRPr="00D86C4E">
        <w:rPr>
          <w:sz w:val="16"/>
        </w:rPr>
        <w:t xml:space="preserve">(July-December 2014. Linnet Taylor is a research fellow at the University of Amsterdam’s International Development Center. She focuses on the use of new internet data and the surrounding public policy. Ralph Schroeder is a Program Director and Senior Research Fellow at the Oxford Internet Institute. He focuses virtual reality technology and e-science. Eric Meyer is a web designer who has been working with the internet since 1993. He is most known for being the pioneer of CSS, a viewing method for HTML formats. “Emerging Practices and Perspectives on Big Data Analysis in Economics: Bigger and Better or more of the </w:t>
      </w:r>
      <w:proofErr w:type="gramStart"/>
      <w:r w:rsidRPr="00D86C4E">
        <w:rPr>
          <w:sz w:val="16"/>
        </w:rPr>
        <w:t>Same</w:t>
      </w:r>
      <w:proofErr w:type="gramEnd"/>
      <w:r w:rsidRPr="00D86C4E">
        <w:rPr>
          <w:sz w:val="16"/>
        </w:rPr>
        <w:t xml:space="preserve">?” Big Data and Society. </w:t>
      </w:r>
      <w:hyperlink r:id="rId44" w:history="1">
        <w:r w:rsidRPr="00D86C4E">
          <w:rPr>
            <w:rStyle w:val="Hyperlink"/>
            <w:sz w:val="16"/>
          </w:rPr>
          <w:t>http://bds.sagepub.com/content/spbds/1/2/2053951714536877.full.pdf</w:t>
        </w:r>
      </w:hyperlink>
      <w:r w:rsidRPr="00D86C4E">
        <w:rPr>
          <w:sz w:val="16"/>
        </w:rPr>
        <w:t xml:space="preserve">  //HS)</w:t>
      </w:r>
    </w:p>
    <w:p w14:paraId="236336C4" w14:textId="6F4D9C3D" w:rsidR="000221D1" w:rsidRPr="00D86C4E" w:rsidRDefault="000221D1" w:rsidP="000221D1">
      <w:pPr>
        <w:rPr>
          <w:sz w:val="16"/>
        </w:rPr>
      </w:pPr>
      <w:r w:rsidRPr="00D86C4E">
        <w:rPr>
          <w:sz w:val="16"/>
        </w:rPr>
        <w:t xml:space="preserve">The lack of a clear adoption of terminology is not surprising in a new and still emerging area, even if </w:t>
      </w:r>
      <w:proofErr w:type="spellStart"/>
      <w:r w:rsidRPr="00D86C4E">
        <w:rPr>
          <w:sz w:val="16"/>
        </w:rPr>
        <w:t>vari</w:t>
      </w:r>
      <w:proofErr w:type="spellEnd"/>
      <w:r w:rsidRPr="00D86C4E">
        <w:rPr>
          <w:sz w:val="16"/>
        </w:rPr>
        <w:t xml:space="preserve">- </w:t>
      </w:r>
      <w:proofErr w:type="spellStart"/>
      <w:r w:rsidRPr="00D86C4E">
        <w:rPr>
          <w:sz w:val="16"/>
        </w:rPr>
        <w:t>ous</w:t>
      </w:r>
      <w:proofErr w:type="spellEnd"/>
      <w:r w:rsidRPr="00D86C4E">
        <w:rPr>
          <w:sz w:val="16"/>
        </w:rPr>
        <w:t xml:space="preserve"> </w:t>
      </w:r>
      <w:r w:rsidRPr="00D86C4E">
        <w:rPr>
          <w:rStyle w:val="StyleUnderline"/>
        </w:rPr>
        <w:t>characteristics of Big Data clearly make it an important resource for economics</w:t>
      </w:r>
      <w:r w:rsidRPr="00D86C4E">
        <w:rPr>
          <w:sz w:val="16"/>
        </w:rPr>
        <w:t xml:space="preserve">. </w:t>
      </w:r>
      <w:proofErr w:type="spellStart"/>
      <w:r w:rsidRPr="00D86C4E">
        <w:rPr>
          <w:sz w:val="16"/>
        </w:rPr>
        <w:t>Einav</w:t>
      </w:r>
      <w:proofErr w:type="spellEnd"/>
      <w:r w:rsidRPr="00D86C4E">
        <w:rPr>
          <w:sz w:val="16"/>
        </w:rPr>
        <w:t xml:space="preserve"> and Levin (2013) have pointed out three of these main character- </w:t>
      </w:r>
      <w:proofErr w:type="spellStart"/>
      <w:r w:rsidRPr="00D86C4E">
        <w:rPr>
          <w:sz w:val="16"/>
        </w:rPr>
        <w:t>istics</w:t>
      </w:r>
      <w:proofErr w:type="spellEnd"/>
      <w:r w:rsidRPr="00D86C4E">
        <w:rPr>
          <w:sz w:val="16"/>
        </w:rPr>
        <w:t xml:space="preserve">. </w:t>
      </w:r>
      <w:r w:rsidRPr="00D86C4E">
        <w:rPr>
          <w:rStyle w:val="StyleUnderline"/>
        </w:rPr>
        <w:t>First</w:t>
      </w:r>
      <w:r w:rsidRPr="00D86C4E">
        <w:rPr>
          <w:sz w:val="16"/>
        </w:rPr>
        <w:t xml:space="preserve">, that </w:t>
      </w:r>
      <w:r w:rsidRPr="007663BE">
        <w:rPr>
          <w:rStyle w:val="StyleUnderline"/>
          <w:highlight w:val="green"/>
        </w:rPr>
        <w:t>Big Dat</w:t>
      </w:r>
      <w:r w:rsidR="00C90299" w:rsidRPr="007663BE">
        <w:rPr>
          <w:rStyle w:val="StyleUnderline"/>
          <w:highlight w:val="green"/>
        </w:rPr>
        <w:t>a sources are frequently avail</w:t>
      </w:r>
      <w:r w:rsidRPr="007663BE">
        <w:rPr>
          <w:rStyle w:val="StyleUnderline"/>
          <w:highlight w:val="green"/>
        </w:rPr>
        <w:t>able in real-time, which can offer an advantage in terms of</w:t>
      </w:r>
      <w:r w:rsidRPr="00D86C4E">
        <w:rPr>
          <w:sz w:val="16"/>
        </w:rPr>
        <w:t xml:space="preserve"> ‘</w:t>
      </w:r>
      <w:proofErr w:type="spellStart"/>
      <w:r w:rsidRPr="00D86C4E">
        <w:rPr>
          <w:sz w:val="16"/>
        </w:rPr>
        <w:t>nowcasting</w:t>
      </w:r>
      <w:proofErr w:type="spellEnd"/>
      <w:r w:rsidRPr="00D86C4E">
        <w:rPr>
          <w:sz w:val="16"/>
        </w:rPr>
        <w:t xml:space="preserve">’, or </w:t>
      </w:r>
      <w:r w:rsidRPr="007663BE">
        <w:rPr>
          <w:rStyle w:val="StyleUnderline"/>
          <w:highlight w:val="green"/>
        </w:rPr>
        <w:t>identifying economic trends as they are occurring</w:t>
      </w:r>
      <w:r w:rsidRPr="00D86C4E">
        <w:rPr>
          <w:sz w:val="16"/>
        </w:rPr>
        <w:t xml:space="preserve">. The </w:t>
      </w:r>
      <w:r w:rsidRPr="007663BE">
        <w:rPr>
          <w:rStyle w:val="StyleUnderline"/>
          <w:highlight w:val="green"/>
        </w:rPr>
        <w:t>second relates to the scale of the data: the large size of the datasets becoming available resolves the statistical problem of limited observations and makes analysis more powerful and</w:t>
      </w:r>
      <w:r w:rsidRPr="007663BE">
        <w:rPr>
          <w:sz w:val="16"/>
          <w:highlight w:val="green"/>
        </w:rPr>
        <w:t xml:space="preserve"> potentially </w:t>
      </w:r>
      <w:r w:rsidRPr="007663BE">
        <w:rPr>
          <w:rStyle w:val="StyleUnderline"/>
          <w:highlight w:val="green"/>
        </w:rPr>
        <w:t>more accurate</w:t>
      </w:r>
      <w:r w:rsidRPr="00D86C4E">
        <w:rPr>
          <w:sz w:val="16"/>
        </w:rPr>
        <w:t>, while their granularity (a characteristic Michael Zhang, Assistant Professor at Hong Kong University of Science and Technology, terms ‘</w:t>
      </w:r>
      <w:proofErr w:type="spellStart"/>
      <w:r w:rsidRPr="00D86C4E">
        <w:rPr>
          <w:sz w:val="16"/>
        </w:rPr>
        <w:t>nano</w:t>
      </w:r>
      <w:proofErr w:type="spellEnd"/>
      <w:r w:rsidRPr="00D86C4E">
        <w:rPr>
          <w:sz w:val="16"/>
        </w:rPr>
        <w:t xml:space="preserve">- data’, following Erik </w:t>
      </w:r>
      <w:proofErr w:type="spellStart"/>
      <w:r w:rsidRPr="00D86C4E">
        <w:rPr>
          <w:sz w:val="16"/>
        </w:rPr>
        <w:t>Brynjolffson</w:t>
      </w:r>
      <w:proofErr w:type="spellEnd"/>
      <w:r w:rsidRPr="00D86C4E">
        <w:rPr>
          <w:sz w:val="16"/>
        </w:rPr>
        <w:t xml:space="preserve"> (M. Zhang, inter- viewed 10 May 2013)) increases their power in terms of understanding individual actions. </w:t>
      </w:r>
      <w:r w:rsidRPr="00D86C4E">
        <w:rPr>
          <w:rStyle w:val="StyleUnderline"/>
        </w:rPr>
        <w:t xml:space="preserve">Third, </w:t>
      </w:r>
      <w:r w:rsidRPr="007663BE">
        <w:rPr>
          <w:rStyle w:val="StyleUnderline"/>
          <w:highlight w:val="green"/>
        </w:rPr>
        <w:t xml:space="preserve">such data often involve aspects of human </w:t>
      </w:r>
      <w:proofErr w:type="spellStart"/>
      <w:r w:rsidRPr="007663BE">
        <w:rPr>
          <w:rStyle w:val="StyleUnderline"/>
          <w:highlight w:val="green"/>
        </w:rPr>
        <w:t>behaviour</w:t>
      </w:r>
      <w:proofErr w:type="spellEnd"/>
      <w:r w:rsidRPr="007663BE">
        <w:rPr>
          <w:rStyle w:val="StyleUnderline"/>
          <w:highlight w:val="green"/>
        </w:rPr>
        <w:t xml:space="preserve"> which have previously been difficult to observe</w:t>
      </w:r>
      <w:r w:rsidRPr="00D86C4E">
        <w:rPr>
          <w:sz w:val="16"/>
        </w:rPr>
        <w:t xml:space="preserve">, for example per- </w:t>
      </w:r>
      <w:proofErr w:type="spellStart"/>
      <w:r w:rsidRPr="00D86C4E">
        <w:rPr>
          <w:sz w:val="16"/>
        </w:rPr>
        <w:t>sonal</w:t>
      </w:r>
      <w:proofErr w:type="spellEnd"/>
      <w:r w:rsidRPr="00D86C4E">
        <w:rPr>
          <w:sz w:val="16"/>
        </w:rPr>
        <w:t xml:space="preserve"> connections (such as those within Facebook) or geolocation (such as the place from which a ‘tweet’ was sent via Twitter). However, </w:t>
      </w:r>
      <w:proofErr w:type="spellStart"/>
      <w:r w:rsidRPr="00D86C4E">
        <w:rPr>
          <w:rStyle w:val="StyleUnderline"/>
        </w:rPr>
        <w:t>E</w:t>
      </w:r>
      <w:r w:rsidRPr="00D86C4E">
        <w:rPr>
          <w:sz w:val="16"/>
        </w:rPr>
        <w:t>inav</w:t>
      </w:r>
      <w:proofErr w:type="spellEnd"/>
      <w:r w:rsidRPr="00D86C4E">
        <w:rPr>
          <w:sz w:val="16"/>
        </w:rPr>
        <w:t xml:space="preserve"> and Levin (2013) also point out some drawbacks which may have led to economists’ comparative reluctance to adopt Big Data so far</w:t>
      </w:r>
      <w:r w:rsidRPr="00D86C4E">
        <w:rPr>
          <w:rStyle w:val="StyleUnderline"/>
        </w:rPr>
        <w:t>.</w:t>
      </w:r>
      <w:r w:rsidRPr="00D86C4E">
        <w:rPr>
          <w:sz w:val="16"/>
        </w:rPr>
        <w:t xml:space="preserve"> The main one is the unstructured nature of such data and the complexity of the linkages often contained within it, which upset the usual econometric </w:t>
      </w:r>
      <w:proofErr w:type="spellStart"/>
      <w:r w:rsidRPr="00D86C4E">
        <w:rPr>
          <w:sz w:val="16"/>
        </w:rPr>
        <w:t>assump</w:t>
      </w:r>
      <w:proofErr w:type="spellEnd"/>
      <w:r w:rsidRPr="00D86C4E">
        <w:rPr>
          <w:sz w:val="16"/>
        </w:rPr>
        <w:t xml:space="preserve">- </w:t>
      </w:r>
      <w:proofErr w:type="spellStart"/>
      <w:r w:rsidRPr="00D86C4E">
        <w:rPr>
          <w:sz w:val="16"/>
        </w:rPr>
        <w:t>tion</w:t>
      </w:r>
      <w:proofErr w:type="spellEnd"/>
      <w:r w:rsidRPr="00D86C4E">
        <w:rPr>
          <w:sz w:val="16"/>
        </w:rPr>
        <w:t xml:space="preserve"> that data points are not interdependent, or at least are interdependent in certain defined ways. As </w:t>
      </w:r>
      <w:proofErr w:type="spellStart"/>
      <w:r w:rsidRPr="00D86C4E">
        <w:rPr>
          <w:sz w:val="16"/>
        </w:rPr>
        <w:t>Einav</w:t>
      </w:r>
      <w:proofErr w:type="spellEnd"/>
      <w:r w:rsidRPr="00D86C4E">
        <w:rPr>
          <w:sz w:val="16"/>
        </w:rPr>
        <w:t xml:space="preserve"> and Levin point out, this complexity presents an </w:t>
      </w:r>
      <w:proofErr w:type="spellStart"/>
      <w:r w:rsidRPr="00D86C4E">
        <w:rPr>
          <w:sz w:val="16"/>
        </w:rPr>
        <w:t>econo</w:t>
      </w:r>
      <w:proofErr w:type="spellEnd"/>
      <w:r w:rsidRPr="00D86C4E">
        <w:rPr>
          <w:sz w:val="16"/>
        </w:rPr>
        <w:t xml:space="preserve">- metric challenge in terms of untangling this dependence structure and understanding the data. Besides the characteristics of sources of Big Data which make them suitable for economists, there are also certain ways in which economists are well suited to being users of Big Data. Big Data analysis demands technical skills in terms of statistics and coding which are part of the standard training for most economists. The econometric challenge of working with Big Data using statistical techniques appropriate for entire </w:t>
      </w:r>
      <w:proofErr w:type="spellStart"/>
      <w:r w:rsidRPr="00D86C4E">
        <w:rPr>
          <w:sz w:val="16"/>
        </w:rPr>
        <w:t>popu</w:t>
      </w:r>
      <w:proofErr w:type="spellEnd"/>
      <w:r w:rsidRPr="00D86C4E">
        <w:rPr>
          <w:sz w:val="16"/>
        </w:rPr>
        <w:t xml:space="preserve">- </w:t>
      </w:r>
      <w:proofErr w:type="spellStart"/>
      <w:r w:rsidRPr="00D86C4E">
        <w:rPr>
          <w:sz w:val="16"/>
        </w:rPr>
        <w:t>lations</w:t>
      </w:r>
      <w:proofErr w:type="spellEnd"/>
      <w:r w:rsidRPr="00D86C4E">
        <w:rPr>
          <w:sz w:val="16"/>
        </w:rPr>
        <w:t xml:space="preserve"> is part of a continuum of such challenges faced by economists as data sources have become larger and more complex over time, and the rewards of solving such problems, in terms of advancing the discipline, are potentially significant. Perhaps most importantly, </w:t>
      </w:r>
      <w:r w:rsidRPr="00D86C4E">
        <w:rPr>
          <w:rStyle w:val="StyleUnderline"/>
        </w:rPr>
        <w:t>there is a considerable amount of Big Data found within the traditional territory of economics: financial transactions of all kinds,</w:t>
      </w:r>
      <w:r w:rsidR="00C90299">
        <w:rPr>
          <w:rStyle w:val="StyleUnderline"/>
        </w:rPr>
        <w:t xml:space="preserve"> including increasingly granul</w:t>
      </w:r>
      <w:r w:rsidRPr="00D86C4E">
        <w:rPr>
          <w:rStyle w:val="StyleUnderline"/>
        </w:rPr>
        <w:t xml:space="preserve">ar sources </w:t>
      </w:r>
      <w:r w:rsidRPr="00D86C4E">
        <w:rPr>
          <w:sz w:val="16"/>
        </w:rPr>
        <w:t xml:space="preserve">such as loyalty card data and online </w:t>
      </w:r>
      <w:proofErr w:type="spellStart"/>
      <w:r w:rsidRPr="00D86C4E">
        <w:rPr>
          <w:sz w:val="16"/>
        </w:rPr>
        <w:t>pur</w:t>
      </w:r>
      <w:proofErr w:type="spellEnd"/>
      <w:r w:rsidRPr="00D86C4E">
        <w:rPr>
          <w:sz w:val="16"/>
        </w:rPr>
        <w:t xml:space="preserve">- chases, </w:t>
      </w:r>
      <w:proofErr w:type="spellStart"/>
      <w:r w:rsidRPr="00D86C4E">
        <w:rPr>
          <w:rStyle w:val="StyleUnderline"/>
        </w:rPr>
        <w:t>labour</w:t>
      </w:r>
      <w:proofErr w:type="spellEnd"/>
      <w:r w:rsidRPr="00D86C4E">
        <w:rPr>
          <w:rStyle w:val="StyleUnderline"/>
        </w:rPr>
        <w:t xml:space="preserve"> market data, and detailed population data. </w:t>
      </w:r>
      <w:r w:rsidRPr="007663BE">
        <w:rPr>
          <w:rStyle w:val="StyleUnderline"/>
          <w:highlight w:val="green"/>
        </w:rPr>
        <w:t xml:space="preserve">All these concerns suggest that Big Data is a potential goldmine for economists and that there may be a demonstrable opportunity cost for many </w:t>
      </w:r>
      <w:proofErr w:type="spellStart"/>
      <w:r w:rsidRPr="007663BE">
        <w:rPr>
          <w:rStyle w:val="StyleUnderline"/>
          <w:highlight w:val="green"/>
        </w:rPr>
        <w:t>econo</w:t>
      </w:r>
      <w:proofErr w:type="spellEnd"/>
      <w:r w:rsidRPr="007663BE">
        <w:rPr>
          <w:rStyle w:val="StyleUnderline"/>
          <w:highlight w:val="green"/>
        </w:rPr>
        <w:t>- mists in not engaging with this type of research</w:t>
      </w:r>
      <w:r w:rsidRPr="00D86C4E">
        <w:rPr>
          <w:rStyle w:val="StyleUnderline"/>
        </w:rPr>
        <w:t>.</w:t>
      </w:r>
      <w:r w:rsidRPr="00D86C4E">
        <w:rPr>
          <w:sz w:val="16"/>
        </w:rPr>
        <w:t xml:space="preserve"> Yet, as we shall see, there are also limits to the uses of Big Data in economics, and these shed interesting light on its role among the social sciences and beyond</w:t>
      </w:r>
    </w:p>
    <w:p w14:paraId="3038D40C" w14:textId="77777777" w:rsidR="000221D1" w:rsidRPr="00D86C4E" w:rsidRDefault="000221D1" w:rsidP="000221D1">
      <w:pPr>
        <w:pStyle w:val="Heading3"/>
        <w:rPr>
          <w:rFonts w:cs="Times New Roman"/>
        </w:rPr>
      </w:pPr>
      <w:r w:rsidRPr="00D86C4E">
        <w:rPr>
          <w:rFonts w:cs="Times New Roman"/>
        </w:rPr>
        <w:t>Retail Module</w:t>
      </w:r>
    </w:p>
    <w:p w14:paraId="0F2B97D8" w14:textId="77777777" w:rsidR="000221D1" w:rsidRPr="00D86C4E" w:rsidRDefault="000221D1" w:rsidP="000221D1">
      <w:r w:rsidRPr="00D86C4E">
        <w:t>**Need retail key to overall economy</w:t>
      </w:r>
      <w:proofErr w:type="gramStart"/>
      <w:r w:rsidRPr="00D86C4E">
        <w:t>?*</w:t>
      </w:r>
      <w:proofErr w:type="gramEnd"/>
      <w:r w:rsidRPr="00D86C4E">
        <w:t>*</w:t>
      </w:r>
    </w:p>
    <w:p w14:paraId="166CF7E3" w14:textId="77777777" w:rsidR="000221D1" w:rsidRPr="00D86C4E" w:rsidRDefault="000221D1" w:rsidP="000221D1">
      <w:r w:rsidRPr="00D86C4E">
        <w:t>**Probably need some answers to alt causes</w:t>
      </w:r>
    </w:p>
    <w:p w14:paraId="6D6E7EB4" w14:textId="77777777" w:rsidR="000221D1" w:rsidRPr="00D86C4E" w:rsidRDefault="000221D1" w:rsidP="000221D1">
      <w:pPr>
        <w:pStyle w:val="Heading4"/>
        <w:rPr>
          <w:rFonts w:cs="Times New Roman"/>
        </w:rPr>
      </w:pPr>
      <w:r w:rsidRPr="00D86C4E">
        <w:rPr>
          <w:rFonts w:cs="Times New Roman"/>
        </w:rPr>
        <w:t>Big Data will have a massive growth impact on retail and in turn the rest of the US economy.</w:t>
      </w:r>
    </w:p>
    <w:p w14:paraId="42FFA4EB" w14:textId="77777777" w:rsidR="000221D1" w:rsidRPr="00D86C4E" w:rsidRDefault="000221D1" w:rsidP="000221D1">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45" w:history="1">
        <w:r w:rsidRPr="00D86C4E">
          <w:rPr>
            <w:rStyle w:val="Hyperlink"/>
            <w:sz w:val="16"/>
          </w:rPr>
          <w:t>http://www.mckinsey.com/insights/business_technology/big_data_the_next_frontier_for_innovation</w:t>
        </w:r>
      </w:hyperlink>
      <w:r w:rsidRPr="00D86C4E">
        <w:rPr>
          <w:sz w:val="16"/>
        </w:rPr>
        <w:t xml:space="preserve">  //HS)</w:t>
      </w:r>
    </w:p>
    <w:p w14:paraId="6466AA01" w14:textId="77777777" w:rsidR="000221D1" w:rsidRPr="00D86C4E" w:rsidRDefault="000221D1" w:rsidP="000221D1">
      <w:pPr>
        <w:rPr>
          <w:sz w:val="16"/>
        </w:rPr>
      </w:pPr>
      <w:r w:rsidRPr="007663BE">
        <w:rPr>
          <w:rStyle w:val="StyleUnderline"/>
          <w:highlight w:val="green"/>
        </w:rPr>
        <w:t>We have estimated the potential impact of</w:t>
      </w:r>
      <w:r w:rsidRPr="00D86C4E">
        <w:rPr>
          <w:sz w:val="16"/>
        </w:rPr>
        <w:t xml:space="preserve"> each of the 16 </w:t>
      </w:r>
      <w:r w:rsidRPr="007663BE">
        <w:rPr>
          <w:rStyle w:val="StyleUnderline"/>
          <w:highlight w:val="green"/>
        </w:rPr>
        <w:t>big data levers</w:t>
      </w:r>
      <w:r w:rsidRPr="00D86C4E">
        <w:rPr>
          <w:sz w:val="16"/>
        </w:rPr>
        <w:t xml:space="preserve"> we have described, using a combination of our own case studies, academic and industry research, and interviews with experts; for more on our methodology, see the appendix. </w:t>
      </w:r>
      <w:r w:rsidRPr="00D86C4E">
        <w:rPr>
          <w:rStyle w:val="StyleUnderline"/>
        </w:rPr>
        <w:t>While we estimate the total potential value that big data can enable</w:t>
      </w:r>
      <w:r w:rsidRPr="00D86C4E">
        <w:rPr>
          <w:sz w:val="16"/>
        </w:rPr>
        <w:t xml:space="preserve">, </w:t>
      </w:r>
      <w:r w:rsidRPr="007663BE">
        <w:rPr>
          <w:rStyle w:val="StyleUnderline"/>
          <w:highlight w:val="green"/>
        </w:rPr>
        <w:t>we do not predict what value the sector will actually capture because this</w:t>
      </w:r>
      <w:r w:rsidRPr="00D86C4E">
        <w:rPr>
          <w:sz w:val="16"/>
        </w:rPr>
        <w:t xml:space="preserve"> largely </w:t>
      </w:r>
      <w:r w:rsidRPr="007663BE">
        <w:rPr>
          <w:rStyle w:val="StyleUnderline"/>
          <w:highlight w:val="green"/>
        </w:rPr>
        <w:t>depends on actions taken by retailers to overcome</w:t>
      </w:r>
      <w:r w:rsidRPr="007663BE">
        <w:rPr>
          <w:sz w:val="16"/>
          <w:highlight w:val="green"/>
        </w:rPr>
        <w:t xml:space="preserve"> a number of </w:t>
      </w:r>
      <w:r w:rsidRPr="007663BE">
        <w:rPr>
          <w:rStyle w:val="StyleUnderline"/>
          <w:highlight w:val="green"/>
        </w:rPr>
        <w:t>barriers</w:t>
      </w:r>
      <w:r w:rsidRPr="007663BE">
        <w:rPr>
          <w:sz w:val="16"/>
          <w:highlight w:val="green"/>
        </w:rPr>
        <w:t xml:space="preserve">, including obstacles </w:t>
      </w:r>
      <w:r w:rsidRPr="007663BE">
        <w:rPr>
          <w:rStyle w:val="StyleUnderline"/>
          <w:highlight w:val="green"/>
        </w:rPr>
        <w:t>related to technology, talent, and culture, as well as external factors such as whether consumers are receptive to having their behavior data mined and the ability of suppliers to leverage some of the same levers in negotiations</w:t>
      </w:r>
      <w:r w:rsidRPr="00D86C4E">
        <w:rPr>
          <w:rStyle w:val="StyleUnderline"/>
        </w:rPr>
        <w:t>.</w:t>
      </w:r>
      <w:r w:rsidRPr="00D86C4E">
        <w:rPr>
          <w:sz w:val="16"/>
        </w:rPr>
        <w:t xml:space="preserve"> Marketing levers can affect 10 to 30 percent of operating margin; merchandising levers can affect 10 to 40 percent; and supply chain levers can have a 5 to 35 percent impact (Exhibit 23). In contrast, price transparency levers will tend to cut prices and squeeze margins. The total potential impact of individual big data levers varies significantly across retail subsectors (Exhibit 24). Some subsectors will have already pulled big data levers more than others, partly explaining this variation. While individual players can use big data levers to grow their top lines and operating margins, these gains will largely shift value within the industry rather than increasing its total size. Firms that are relatively better at deploying big data levers will experience significant gains at the expense of those that do not execute as well. The overall winners should be consumers, who will benefit from receiving goods better suited to their needs. We also estimated </w:t>
      </w:r>
      <w:r w:rsidRPr="00D86C4E">
        <w:rPr>
          <w:rStyle w:val="StyleUnderline"/>
        </w:rPr>
        <w:t xml:space="preserve">potential productivity gains at the industry level, </w:t>
      </w:r>
      <w:r w:rsidRPr="00D86C4E">
        <w:rPr>
          <w:sz w:val="16"/>
        </w:rPr>
        <w:t xml:space="preserve">opting </w:t>
      </w:r>
      <w:r w:rsidRPr="00D86C4E">
        <w:rPr>
          <w:rStyle w:val="StyleUnderline"/>
        </w:rPr>
        <w:t>to take a conservative approach</w:t>
      </w:r>
      <w:r w:rsidRPr="00D86C4E">
        <w:rPr>
          <w:sz w:val="16"/>
        </w:rPr>
        <w:t xml:space="preserve"> to such estimates by applying only the effects of levers in operations and supply chains that reduce costs (see the appendix for detail on our methodology). If we look solely at efficiency, </w:t>
      </w:r>
      <w:r w:rsidRPr="007663BE">
        <w:rPr>
          <w:rStyle w:val="StyleUnderline"/>
          <w:highlight w:val="green"/>
        </w:rPr>
        <w:t>we estimate that big data levers have the potential to create an annual 0.5 percent acceleration in productivity through 2020</w:t>
      </w:r>
      <w:r w:rsidRPr="00D86C4E">
        <w:rPr>
          <w:sz w:val="16"/>
        </w:rPr>
        <w:t xml:space="preserve">. </w:t>
      </w:r>
      <w:r w:rsidRPr="00D86C4E">
        <w:rPr>
          <w:rStyle w:val="StyleUnderline"/>
        </w:rPr>
        <w:t>To put that in context</w:t>
      </w:r>
      <w:r w:rsidRPr="00D86C4E">
        <w:rPr>
          <w:sz w:val="16"/>
        </w:rPr>
        <w:t xml:space="preserve">, academic </w:t>
      </w:r>
      <w:r w:rsidRPr="00D86C4E">
        <w:rPr>
          <w:rStyle w:val="StyleUnderline"/>
        </w:rPr>
        <w:t>research</w:t>
      </w:r>
      <w:r w:rsidRPr="00D86C4E">
        <w:rPr>
          <w:sz w:val="16"/>
        </w:rPr>
        <w:t xml:space="preserve"> has </w:t>
      </w:r>
      <w:r w:rsidRPr="00D86C4E">
        <w:rPr>
          <w:rStyle w:val="StyleUnderline"/>
        </w:rPr>
        <w:t>estimated</w:t>
      </w:r>
      <w:r w:rsidRPr="00D86C4E">
        <w:rPr>
          <w:sz w:val="16"/>
        </w:rPr>
        <w:t xml:space="preserve"> that </w:t>
      </w:r>
      <w:r w:rsidRPr="00D86C4E">
        <w:rPr>
          <w:rStyle w:val="StyleUnderline"/>
        </w:rPr>
        <w:t>IT investments in the entire US economy</w:t>
      </w:r>
      <w:r w:rsidRPr="00D86C4E">
        <w:rPr>
          <w:sz w:val="16"/>
        </w:rPr>
        <w:t xml:space="preserve">, including retail, </w:t>
      </w:r>
      <w:r w:rsidRPr="00D86C4E">
        <w:rPr>
          <w:rStyle w:val="StyleUnderline"/>
        </w:rPr>
        <w:t>through the high-growth 1990s added 1 to 2 percent to the compound annual growth rate of US productivity</w:t>
      </w:r>
      <w:r w:rsidRPr="00D86C4E">
        <w:rPr>
          <w:sz w:val="16"/>
        </w:rPr>
        <w:t xml:space="preserve">. </w:t>
      </w:r>
      <w:r w:rsidRPr="00D86C4E">
        <w:rPr>
          <w:rStyle w:val="StyleUnderline"/>
        </w:rPr>
        <w:t>This estimate does not take into account the fact that the use of big data will be a boon to consumers</w:t>
      </w:r>
      <w:r w:rsidRPr="00D86C4E">
        <w:rPr>
          <w:sz w:val="16"/>
        </w:rPr>
        <w:t xml:space="preserve"> through the economic surplus that they will capture </w:t>
      </w:r>
      <w:r w:rsidRPr="00D86C4E">
        <w:rPr>
          <w:rStyle w:val="StyleUnderline"/>
        </w:rPr>
        <w:t>and is therefore conservative</w:t>
      </w:r>
      <w:r w:rsidRPr="00D86C4E">
        <w:rPr>
          <w:sz w:val="16"/>
        </w:rPr>
        <w:t xml:space="preserve">. For instance, </w:t>
      </w:r>
      <w:r w:rsidRPr="00D86C4E">
        <w:rPr>
          <w:rStyle w:val="StyleUnderline"/>
        </w:rPr>
        <w:t>even if</w:t>
      </w:r>
      <w:r w:rsidRPr="00D86C4E">
        <w:rPr>
          <w:sz w:val="16"/>
        </w:rPr>
        <w:t xml:space="preserve"> retail </w:t>
      </w:r>
      <w:r w:rsidRPr="00D86C4E">
        <w:rPr>
          <w:rStyle w:val="StyleUnderline"/>
        </w:rPr>
        <w:t>consumers do not spend more money overall</w:t>
      </w:r>
      <w:r w:rsidRPr="00D86C4E">
        <w:rPr>
          <w:sz w:val="16"/>
        </w:rPr>
        <w:t xml:space="preserve">, </w:t>
      </w:r>
      <w:r w:rsidRPr="00D86C4E">
        <w:rPr>
          <w:rStyle w:val="StyleUnderline"/>
        </w:rPr>
        <w:t>many of the</w:t>
      </w:r>
      <w:r w:rsidRPr="00D86C4E">
        <w:rPr>
          <w:sz w:val="16"/>
        </w:rPr>
        <w:t xml:space="preserve"> marketing and merchandising levers we have </w:t>
      </w:r>
      <w:r w:rsidRPr="00D86C4E">
        <w:rPr>
          <w:rStyle w:val="StyleUnderline"/>
        </w:rPr>
        <w:t>described will improve their shopping experience</w:t>
      </w:r>
      <w:r w:rsidRPr="00D86C4E">
        <w:rPr>
          <w:sz w:val="16"/>
        </w:rPr>
        <w:t xml:space="preserve">. Consumers will find better products to match their needs (e.g., consumers that choose to opt-in to marketing programs that use big data to better target offers) and spend less time looking for those products at the right price (e.g., because they can obtain information about the availability of inventory before visiting a store, or use price comparison services). </w:t>
      </w:r>
      <w:r w:rsidRPr="00D86C4E">
        <w:rPr>
          <w:rStyle w:val="StyleUnderline"/>
        </w:rPr>
        <w:t>This should increase the real value added of the retail sector</w:t>
      </w:r>
      <w:r w:rsidRPr="00D86C4E">
        <w:rPr>
          <w:sz w:val="16"/>
        </w:rPr>
        <w:t xml:space="preserve">, even if estimating the value of this consumer surplus is difficult. </w:t>
      </w:r>
      <w:r w:rsidRPr="007663BE">
        <w:rPr>
          <w:rStyle w:val="StyleUnderline"/>
          <w:highlight w:val="green"/>
        </w:rPr>
        <w:t>We believe that the use of large datasets will continue to transform the face of retail</w:t>
      </w:r>
      <w:r w:rsidRPr="00D86C4E">
        <w:rPr>
          <w:rStyle w:val="StyleUnderline"/>
        </w:rPr>
        <w:t>.</w:t>
      </w:r>
      <w:r w:rsidRPr="00D86C4E">
        <w:rPr>
          <w:sz w:val="16"/>
        </w:rPr>
        <w:t xml:space="preserve"> In recent decades, </w:t>
      </w:r>
      <w:r w:rsidRPr="00D86C4E">
        <w:rPr>
          <w:rStyle w:val="StyleUnderline"/>
        </w:rPr>
        <w:t>IT and data that was used to optimize supply chains helped create</w:t>
      </w:r>
      <w:r w:rsidRPr="00D86C4E">
        <w:rPr>
          <w:sz w:val="16"/>
        </w:rPr>
        <w:t xml:space="preserve"> the category of </w:t>
      </w:r>
      <w:r w:rsidRPr="00D86C4E">
        <w:rPr>
          <w:rStyle w:val="StyleUnderline"/>
        </w:rPr>
        <w:t xml:space="preserve">big-box retailers </w:t>
      </w:r>
      <w:r w:rsidRPr="00D86C4E">
        <w:rPr>
          <w:sz w:val="16"/>
        </w:rPr>
        <w:t xml:space="preserve">that sell large volumes of a wide range of products at low prices. In recent years, online retailers such as Amazon, eBay, and Groupon are </w:t>
      </w:r>
      <w:r w:rsidRPr="00D86C4E">
        <w:rPr>
          <w:rStyle w:val="StyleUnderline"/>
        </w:rPr>
        <w:t>redefining what retail can mean</w:t>
      </w:r>
      <w:r w:rsidRPr="00D86C4E">
        <w:rPr>
          <w:sz w:val="16"/>
        </w:rPr>
        <w:t>. Instead of receiving information about goods and services from sales teams or advertisements, consumers find the information they need from their fellow shoppers and find what they want to buy via electronic marketplaces.</w:t>
      </w:r>
    </w:p>
    <w:p w14:paraId="5194D203" w14:textId="77777777" w:rsidR="000221D1" w:rsidRPr="00D86C4E" w:rsidRDefault="000221D1" w:rsidP="000221D1">
      <w:pPr>
        <w:pStyle w:val="Heading4"/>
        <w:rPr>
          <w:rFonts w:cs="Times New Roman"/>
        </w:rPr>
      </w:pPr>
      <w:r w:rsidRPr="00D86C4E">
        <w:rPr>
          <w:rFonts w:cs="Times New Roman"/>
        </w:rPr>
        <w:t>Government choices over big data spill over to the private sector</w:t>
      </w:r>
    </w:p>
    <w:p w14:paraId="55499B46" w14:textId="77777777" w:rsidR="000221D1" w:rsidRPr="00D86C4E" w:rsidRDefault="000221D1" w:rsidP="000221D1">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46" w:history="1">
        <w:r w:rsidRPr="00D86C4E">
          <w:rPr>
            <w:rStyle w:val="Hyperlink"/>
            <w:sz w:val="16"/>
          </w:rPr>
          <w:t>http://www.mckinsey.com/insights/business_technology/big_data_the_next_frontier_for_innovation</w:t>
        </w:r>
      </w:hyperlink>
      <w:r w:rsidRPr="00D86C4E">
        <w:rPr>
          <w:sz w:val="16"/>
        </w:rPr>
        <w:t xml:space="preserve">  //HS)</w:t>
      </w:r>
    </w:p>
    <w:p w14:paraId="03D6B2A3" w14:textId="77777777" w:rsidR="000221D1" w:rsidRPr="00D86C4E" w:rsidRDefault="000221D1" w:rsidP="000221D1">
      <w:pPr>
        <w:ind w:left="-5" w:right="413"/>
        <w:rPr>
          <w:sz w:val="16"/>
        </w:rPr>
      </w:pPr>
      <w:r w:rsidRPr="007663BE">
        <w:rPr>
          <w:rStyle w:val="StyleUnderline"/>
          <w:highlight w:val="green"/>
        </w:rPr>
        <w:t>If the retail industry is to realize the potential value from the use of big data, both the industry and government will have to deal with a number of important barriers</w:t>
      </w:r>
      <w:r w:rsidRPr="00D86C4E">
        <w:rPr>
          <w:sz w:val="16"/>
        </w:rPr>
        <w:t xml:space="preserve">. </w:t>
      </w:r>
      <w:r w:rsidRPr="007663BE">
        <w:rPr>
          <w:rStyle w:val="StyleUnderline"/>
          <w:highlight w:val="green"/>
        </w:rPr>
        <w:t>Policy makers will make choices about how to regulate</w:t>
      </w:r>
      <w:r w:rsidRPr="007663BE">
        <w:rPr>
          <w:sz w:val="16"/>
          <w:highlight w:val="green"/>
        </w:rPr>
        <w:t xml:space="preserve"> </w:t>
      </w:r>
      <w:r w:rsidRPr="00E93103">
        <w:rPr>
          <w:sz w:val="16"/>
        </w:rPr>
        <w:t xml:space="preserve">the industry’s </w:t>
      </w:r>
      <w:r w:rsidRPr="007663BE">
        <w:rPr>
          <w:rStyle w:val="StyleUnderline"/>
          <w:highlight w:val="green"/>
        </w:rPr>
        <w:t>use of information about consumers</w:t>
      </w:r>
      <w:r w:rsidRPr="007663BE">
        <w:rPr>
          <w:sz w:val="16"/>
          <w:highlight w:val="green"/>
        </w:rPr>
        <w:t>—</w:t>
      </w:r>
      <w:r w:rsidRPr="007663BE">
        <w:rPr>
          <w:rStyle w:val="Emphasis"/>
          <w:highlight w:val="green"/>
        </w:rPr>
        <w:t xml:space="preserve">policy choices </w:t>
      </w:r>
      <w:r w:rsidRPr="00E93103">
        <w:rPr>
          <w:rStyle w:val="Emphasis"/>
        </w:rPr>
        <w:t xml:space="preserve">that </w:t>
      </w:r>
      <w:r w:rsidRPr="007663BE">
        <w:rPr>
          <w:rStyle w:val="Emphasis"/>
          <w:highlight w:val="green"/>
        </w:rPr>
        <w:t>will have profound implications for many other industries</w:t>
      </w:r>
      <w:r w:rsidRPr="00D86C4E">
        <w:rPr>
          <w:rStyle w:val="Emphasis"/>
        </w:rPr>
        <w:t xml:space="preserve"> </w:t>
      </w:r>
      <w:r w:rsidRPr="00D86C4E">
        <w:rPr>
          <w:sz w:val="16"/>
        </w:rPr>
        <w:t>that, in common with retail, will draw increasingly pronounced concerns about privacy and security in the era of big data</w:t>
      </w:r>
      <w:r w:rsidRPr="00D86C4E">
        <w:rPr>
          <w:rStyle w:val="StyleUnderline"/>
        </w:rPr>
        <w:t>. It is certainly the case that consumer attitudes toward the use of their personal information,</w:t>
      </w:r>
      <w:r w:rsidRPr="00D86C4E">
        <w:rPr>
          <w:sz w:val="16"/>
        </w:rPr>
        <w:t xml:space="preserve"> especially personal location data and electronic data generated by their use of the Internet, </w:t>
      </w:r>
      <w:r w:rsidRPr="00D86C4E">
        <w:rPr>
          <w:rStyle w:val="StyleUnderline"/>
        </w:rPr>
        <w:t xml:space="preserve">are changing rapidly. But many people remain uninformed about how, where, and to what extent this information is used in targeted advertising and other marketing strategies. </w:t>
      </w:r>
      <w:r w:rsidRPr="00D86C4E">
        <w:rPr>
          <w:sz w:val="16"/>
        </w:rPr>
        <w:t>Across the globe,</w:t>
      </w:r>
      <w:r w:rsidRPr="00D86C4E">
        <w:rPr>
          <w:rStyle w:val="StyleUnderline"/>
        </w:rPr>
        <w:t xml:space="preserve"> we observe the emergence of different concepts of electronic privacy</w:t>
      </w:r>
      <w:r w:rsidRPr="00D86C4E">
        <w:rPr>
          <w:sz w:val="16"/>
        </w:rPr>
        <w:t xml:space="preserve">. Germany, for instance, has limited the use of the Street View function of Google maps. Depending on the jurisdiction and purpose, </w:t>
      </w:r>
      <w:r w:rsidRPr="00D86C4E">
        <w:rPr>
          <w:rStyle w:val="StyleUnderline"/>
        </w:rPr>
        <w:t>there are different definitions of personally identifiable information</w:t>
      </w:r>
      <w:r w:rsidRPr="00D86C4E">
        <w:rPr>
          <w:sz w:val="16"/>
        </w:rPr>
        <w:t xml:space="preserve"> (PII)—what counts legally as information that identifies a person for a variety of purposes. </w:t>
      </w:r>
      <w:r w:rsidRPr="00D86C4E">
        <w:rPr>
          <w:rStyle w:val="StyleUnderline"/>
        </w:rPr>
        <w:t>Some definitions are more general than others, and large players would benefit from having a single country or industry standard.</w:t>
      </w:r>
    </w:p>
    <w:p w14:paraId="5E8FC166" w14:textId="77777777" w:rsidR="000221D1" w:rsidRPr="00D86C4E" w:rsidRDefault="000221D1" w:rsidP="000221D1">
      <w:pPr>
        <w:pStyle w:val="Heading3"/>
        <w:rPr>
          <w:rFonts w:cs="Times New Roman"/>
        </w:rPr>
      </w:pPr>
      <w:r w:rsidRPr="00D86C4E">
        <w:rPr>
          <w:rFonts w:cs="Times New Roman"/>
        </w:rPr>
        <w:t>Manufacturing</w:t>
      </w:r>
    </w:p>
    <w:p w14:paraId="4BFB4A02" w14:textId="77777777" w:rsidR="000221D1" w:rsidRPr="00D86C4E" w:rsidRDefault="000221D1" w:rsidP="000221D1">
      <w:pPr>
        <w:pStyle w:val="Heading4"/>
        <w:rPr>
          <w:rFonts w:cs="Times New Roman"/>
        </w:rPr>
      </w:pPr>
      <w:r w:rsidRPr="00D86C4E">
        <w:rPr>
          <w:rFonts w:cs="Times New Roman"/>
        </w:rPr>
        <w:t>The manufacturing sector has already seen some benefits of big data but potential for growth is still strong</w:t>
      </w:r>
    </w:p>
    <w:p w14:paraId="02531469" w14:textId="77777777" w:rsidR="000221D1" w:rsidRPr="00D86C4E" w:rsidRDefault="000221D1" w:rsidP="000221D1">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47" w:history="1">
        <w:r w:rsidRPr="00D86C4E">
          <w:rPr>
            <w:rStyle w:val="Hyperlink"/>
            <w:sz w:val="16"/>
          </w:rPr>
          <w:t>http://www.mckinsey.com/insights/business_technology/big_data_the_next_frontier_for_innovation</w:t>
        </w:r>
      </w:hyperlink>
      <w:r w:rsidRPr="00D86C4E">
        <w:rPr>
          <w:sz w:val="16"/>
        </w:rPr>
        <w:t xml:space="preserve">  //HS)</w:t>
      </w:r>
    </w:p>
    <w:p w14:paraId="48429FEA" w14:textId="77777777" w:rsidR="000221D1" w:rsidRPr="00D86C4E" w:rsidRDefault="000221D1" w:rsidP="000221D1">
      <w:pPr>
        <w:rPr>
          <w:sz w:val="16"/>
        </w:rPr>
      </w:pPr>
      <w:r w:rsidRPr="007663BE">
        <w:rPr>
          <w:rStyle w:val="StyleUnderline"/>
          <w:highlight w:val="green"/>
        </w:rPr>
        <w:t>The manufacturing sector was an early and intensive user of data to drive quality and efficiency</w:t>
      </w:r>
      <w:r w:rsidRPr="00D86C4E">
        <w:rPr>
          <w:rStyle w:val="StyleUnderline"/>
        </w:rPr>
        <w:t>,</w:t>
      </w:r>
      <w:r w:rsidRPr="00D86C4E">
        <w:rPr>
          <w:sz w:val="16"/>
        </w:rPr>
        <w:t xml:space="preserve"> adopting information technology and automation to design, build, and distribute products </w:t>
      </w:r>
      <w:r w:rsidRPr="00D86C4E">
        <w:rPr>
          <w:rStyle w:val="StyleUnderline"/>
        </w:rPr>
        <w:t>since the dawn of the computer era.</w:t>
      </w:r>
      <w:r w:rsidRPr="00D86C4E">
        <w:rPr>
          <w:sz w:val="16"/>
        </w:rPr>
        <w:t xml:space="preserve"> In the 1990s, </w:t>
      </w:r>
      <w:r w:rsidRPr="007663BE">
        <w:rPr>
          <w:rStyle w:val="StyleUnderline"/>
          <w:highlight w:val="green"/>
        </w:rPr>
        <w:t>manufacturing companies racked up</w:t>
      </w:r>
      <w:r w:rsidRPr="00D86C4E">
        <w:rPr>
          <w:sz w:val="16"/>
        </w:rPr>
        <w:t xml:space="preserve"> impressive </w:t>
      </w:r>
      <w:r w:rsidRPr="007663BE">
        <w:rPr>
          <w:rStyle w:val="StyleUnderline"/>
          <w:highlight w:val="green"/>
        </w:rPr>
        <w:t xml:space="preserve">annual productivity gains because of </w:t>
      </w:r>
      <w:r w:rsidRPr="007663BE">
        <w:rPr>
          <w:sz w:val="16"/>
          <w:highlight w:val="green"/>
        </w:rPr>
        <w:t xml:space="preserve">both </w:t>
      </w:r>
      <w:r w:rsidRPr="007663BE">
        <w:rPr>
          <w:rStyle w:val="StyleUnderline"/>
          <w:highlight w:val="green"/>
        </w:rPr>
        <w:t>operational improvements that increased the efficiency of their manufacturing processes</w:t>
      </w:r>
      <w:r w:rsidRPr="007663BE">
        <w:rPr>
          <w:sz w:val="16"/>
          <w:highlight w:val="green"/>
        </w:rPr>
        <w:t xml:space="preserve"> </w:t>
      </w:r>
      <w:r w:rsidRPr="007663BE">
        <w:rPr>
          <w:rStyle w:val="StyleUnderline"/>
          <w:highlight w:val="green"/>
        </w:rPr>
        <w:t>and improvements in the quality of products they manufactured</w:t>
      </w:r>
      <w:r w:rsidRPr="00D86C4E">
        <w:rPr>
          <w:rStyle w:val="StyleUnderline"/>
        </w:rPr>
        <w:t>.</w:t>
      </w:r>
      <w:r w:rsidRPr="00D86C4E">
        <w:rPr>
          <w:sz w:val="16"/>
        </w:rPr>
        <w:t xml:space="preserve"> For example, advanced manufactured products such as computers became much more powerful. </w:t>
      </w:r>
      <w:r w:rsidRPr="00D86C4E">
        <w:rPr>
          <w:rStyle w:val="StyleUnderline"/>
        </w:rPr>
        <w:t>Manufacturers</w:t>
      </w:r>
      <w:r w:rsidRPr="00D86C4E">
        <w:rPr>
          <w:sz w:val="16"/>
        </w:rPr>
        <w:t xml:space="preserve"> also </w:t>
      </w:r>
      <w:r w:rsidRPr="00D86C4E">
        <w:rPr>
          <w:rStyle w:val="StyleUnderline"/>
        </w:rPr>
        <w:t>optimized their global footprints</w:t>
      </w:r>
      <w:r w:rsidRPr="00D86C4E">
        <w:rPr>
          <w:sz w:val="16"/>
        </w:rPr>
        <w:t xml:space="preserve"> by placing sites in, or outsourcing production to, low-cost regions. </w:t>
      </w:r>
      <w:r w:rsidRPr="00D86C4E">
        <w:rPr>
          <w:rStyle w:val="StyleUnderline"/>
        </w:rPr>
        <w:t xml:space="preserve">But </w:t>
      </w:r>
      <w:r w:rsidRPr="007663BE">
        <w:rPr>
          <w:rStyle w:val="StyleUnderline"/>
          <w:highlight w:val="green"/>
        </w:rPr>
        <w:t>despite</w:t>
      </w:r>
      <w:r w:rsidRPr="00D86C4E">
        <w:rPr>
          <w:rStyle w:val="StyleUnderline"/>
        </w:rPr>
        <w:t xml:space="preserve"> such </w:t>
      </w:r>
      <w:r w:rsidRPr="007663BE">
        <w:rPr>
          <w:rStyle w:val="StyleUnderline"/>
          <w:highlight w:val="green"/>
        </w:rPr>
        <w:t>advances, manufacturing</w:t>
      </w:r>
      <w:r w:rsidRPr="00D86C4E">
        <w:rPr>
          <w:sz w:val="16"/>
        </w:rPr>
        <w:t xml:space="preserve">, arguably more than most other sectors, </w:t>
      </w:r>
      <w:r w:rsidRPr="007663BE">
        <w:rPr>
          <w:rStyle w:val="StyleUnderline"/>
          <w:highlight w:val="green"/>
        </w:rPr>
        <w:t>faces the challenge of generating significant productivity improvement in industries that have already become relatively efficient</w:t>
      </w:r>
      <w:r w:rsidRPr="00D86C4E">
        <w:rPr>
          <w:sz w:val="16"/>
        </w:rPr>
        <w:t xml:space="preserve">. We believe that </w:t>
      </w:r>
      <w:r w:rsidRPr="007663BE">
        <w:rPr>
          <w:rStyle w:val="Emphasis"/>
          <w:highlight w:val="green"/>
        </w:rPr>
        <w:t>big data can underpin another substantial wave of gains</w:t>
      </w:r>
      <w:r w:rsidRPr="00D86C4E">
        <w:rPr>
          <w:rStyle w:val="Emphasis"/>
        </w:rPr>
        <w:t>.</w:t>
      </w:r>
      <w:r w:rsidRPr="00D86C4E">
        <w:rPr>
          <w:sz w:val="16"/>
        </w:rPr>
        <w:t xml:space="preserve"> </w:t>
      </w:r>
      <w:r w:rsidRPr="00D86C4E">
        <w:rPr>
          <w:rStyle w:val="StyleUnderline"/>
        </w:rPr>
        <w:t xml:space="preserve">These gains will come </w:t>
      </w:r>
      <w:r w:rsidRPr="007663BE">
        <w:rPr>
          <w:rStyle w:val="StyleUnderline"/>
          <w:highlight w:val="green"/>
        </w:rPr>
        <w:t>from improved efficiency in design and production, further improvements in product quality, and better meeting customer needs</w:t>
      </w:r>
      <w:r w:rsidRPr="00D86C4E">
        <w:rPr>
          <w:sz w:val="16"/>
        </w:rPr>
        <w:t xml:space="preserve"> through more precisely targeted products and effective promotion and distribution. For example, bi</w:t>
      </w:r>
      <w:r w:rsidRPr="00D86C4E">
        <w:rPr>
          <w:rStyle w:val="StyleUnderline"/>
        </w:rPr>
        <w:t>g data can help manufacturers reduce product development time by 20 to 50 percent</w:t>
      </w:r>
      <w:r w:rsidRPr="00D86C4E">
        <w:rPr>
          <w:sz w:val="16"/>
        </w:rPr>
        <w:t xml:space="preserve"> and eliminate defects prior to production through simulation and testing. </w:t>
      </w:r>
      <w:r w:rsidRPr="00D86C4E">
        <w:rPr>
          <w:rStyle w:val="StyleUnderline"/>
        </w:rPr>
        <w:t xml:space="preserve">Using </w:t>
      </w:r>
      <w:proofErr w:type="spellStart"/>
      <w:r w:rsidRPr="00D86C4E">
        <w:rPr>
          <w:rStyle w:val="StyleUnderline"/>
        </w:rPr>
        <w:t>realtime</w:t>
      </w:r>
      <w:proofErr w:type="spellEnd"/>
      <w:r w:rsidRPr="00D86C4E">
        <w:rPr>
          <w:rStyle w:val="StyleUnderline"/>
        </w:rPr>
        <w:t xml:space="preserve"> data, companies can also manage demand planning across</w:t>
      </w:r>
      <w:r w:rsidRPr="00D86C4E">
        <w:rPr>
          <w:sz w:val="16"/>
        </w:rPr>
        <w:t xml:space="preserve"> extended enterprises and </w:t>
      </w:r>
      <w:r w:rsidRPr="00D86C4E">
        <w:rPr>
          <w:rStyle w:val="StyleUnderline"/>
        </w:rPr>
        <w:t>global supply chains</w:t>
      </w:r>
      <w:r w:rsidRPr="00D86C4E">
        <w:rPr>
          <w:sz w:val="16"/>
        </w:rPr>
        <w:t xml:space="preserve">, while reducing defects and rework within production plants. Overall, </w:t>
      </w:r>
      <w:r w:rsidRPr="00D86C4E">
        <w:rPr>
          <w:rStyle w:val="StyleUnderline"/>
        </w:rPr>
        <w:t xml:space="preserve">big data provides a means to achieve dramatic improvements in the management of the complex, global, extended value chains that are becoming prevalent in manufacturing </w:t>
      </w:r>
      <w:r w:rsidRPr="00D86C4E">
        <w:rPr>
          <w:sz w:val="16"/>
        </w:rPr>
        <w:t xml:space="preserve">and to meet customers’ needs in innovative and more precise ways, such as through collaborative product development based on customer data. We base these conclusions on an examination of multiple manufacturing subsectors encompassing both discrete and process manufacturing, from basic manufacturing subsectors such as consumer goods and food, to advanced manufacturing subsectors such as automotive and aerospace. We drew upon global best practice examples of the use of big data to identify seven levers of value creation, describe the range of potential impact, and the barriers that have to be overcome to capture that value. </w:t>
      </w:r>
    </w:p>
    <w:p w14:paraId="3EFDAE73" w14:textId="77777777" w:rsidR="000221D1" w:rsidRPr="00D86C4E" w:rsidRDefault="000221D1" w:rsidP="000221D1">
      <w:pPr>
        <w:pStyle w:val="Heading4"/>
        <w:rPr>
          <w:rFonts w:cs="Times New Roman"/>
        </w:rPr>
      </w:pPr>
      <w:r w:rsidRPr="00D86C4E">
        <w:rPr>
          <w:rFonts w:cs="Times New Roman"/>
        </w:rPr>
        <w:t>Big data could explode the economic value of the manufacturing sector</w:t>
      </w:r>
    </w:p>
    <w:p w14:paraId="251A4579" w14:textId="77777777" w:rsidR="000221D1" w:rsidRPr="00D86C4E" w:rsidRDefault="000221D1" w:rsidP="000221D1">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48" w:history="1">
        <w:r w:rsidRPr="00D86C4E">
          <w:rPr>
            <w:rStyle w:val="Hyperlink"/>
            <w:sz w:val="16"/>
          </w:rPr>
          <w:t>http://www.mckinsey.com/insights/business_technology/big_data_the_next_frontier_for_innovation</w:t>
        </w:r>
      </w:hyperlink>
      <w:r w:rsidRPr="00D86C4E">
        <w:rPr>
          <w:sz w:val="16"/>
        </w:rPr>
        <w:t xml:space="preserve">  //HS)</w:t>
      </w:r>
    </w:p>
    <w:p w14:paraId="7BE808AC" w14:textId="77777777" w:rsidR="000221D1" w:rsidRPr="00D86C4E" w:rsidRDefault="000221D1" w:rsidP="000221D1">
      <w:pPr>
        <w:rPr>
          <w:rStyle w:val="StyleUnderline"/>
        </w:rPr>
      </w:pPr>
      <w:r w:rsidRPr="00D86C4E">
        <w:rPr>
          <w:rStyle w:val="StyleUnderline"/>
        </w:rPr>
        <w:t xml:space="preserve">For manufacturers, </w:t>
      </w:r>
      <w:r w:rsidRPr="007663BE">
        <w:rPr>
          <w:rStyle w:val="StyleUnderline"/>
          <w:highlight w:val="green"/>
        </w:rPr>
        <w:t>opportunities enabled by big data can drive productivity gains</w:t>
      </w:r>
      <w:r w:rsidRPr="00D86C4E">
        <w:rPr>
          <w:rStyle w:val="StyleUnderline"/>
        </w:rPr>
        <w:t xml:space="preserve"> </w:t>
      </w:r>
      <w:r w:rsidRPr="00D86C4E">
        <w:rPr>
          <w:sz w:val="16"/>
        </w:rPr>
        <w:t>both</w:t>
      </w:r>
      <w:r w:rsidRPr="00D86C4E">
        <w:rPr>
          <w:rStyle w:val="StyleUnderline"/>
        </w:rPr>
        <w:t xml:space="preserve"> </w:t>
      </w:r>
      <w:r w:rsidRPr="007663BE">
        <w:rPr>
          <w:rStyle w:val="StyleUnderline"/>
          <w:highlight w:val="green"/>
        </w:rPr>
        <w:t>through improving efficiency and the quality of products</w:t>
      </w:r>
      <w:r w:rsidRPr="00D86C4E">
        <w:rPr>
          <w:sz w:val="16"/>
        </w:rPr>
        <w:t xml:space="preserve"> (Exhibit 26). </w:t>
      </w:r>
      <w:r w:rsidRPr="00D86C4E">
        <w:rPr>
          <w:rStyle w:val="StyleUnderline"/>
        </w:rPr>
        <w:t>Efficiency gains arise across the value chain</w:t>
      </w:r>
      <w:r w:rsidRPr="00D86C4E">
        <w:rPr>
          <w:sz w:val="16"/>
        </w:rPr>
        <w:t xml:space="preserve">, from </w:t>
      </w:r>
      <w:r w:rsidRPr="00D86C4E">
        <w:rPr>
          <w:rStyle w:val="StyleUnderline"/>
        </w:rPr>
        <w:t>reducing unnecessary iterations in product development cycles to optimizing the assembly process.</w:t>
      </w:r>
      <w:r w:rsidRPr="00D86C4E">
        <w:rPr>
          <w:sz w:val="16"/>
        </w:rPr>
        <w:t xml:space="preserve"> </w:t>
      </w:r>
      <w:r w:rsidRPr="007663BE">
        <w:rPr>
          <w:rStyle w:val="StyleUnderline"/>
          <w:highlight w:val="green"/>
        </w:rPr>
        <w:t>The real output value of products is increased by improving their quality and making products that better match customers’ needs</w:t>
      </w:r>
      <w:r w:rsidRPr="00D86C4E">
        <w:rPr>
          <w:sz w:val="16"/>
        </w:rPr>
        <w:t xml:space="preserve">. Beyond pushing productivity, </w:t>
      </w:r>
      <w:r w:rsidRPr="007663BE">
        <w:rPr>
          <w:rStyle w:val="StyleUnderline"/>
          <w:highlight w:val="green"/>
        </w:rPr>
        <w:t>big data enables innovative services and even new business models in manufacturing</w:t>
      </w:r>
      <w:r w:rsidRPr="00D86C4E">
        <w:rPr>
          <w:sz w:val="16"/>
        </w:rPr>
        <w:t xml:space="preserve">. Sensor data have made possible innovative aftersales services. For example, BMW’s </w:t>
      </w:r>
      <w:proofErr w:type="spellStart"/>
      <w:r w:rsidRPr="00D86C4E">
        <w:rPr>
          <w:sz w:val="16"/>
        </w:rPr>
        <w:t>ConnectedDrive</w:t>
      </w:r>
      <w:proofErr w:type="spellEnd"/>
      <w:r w:rsidRPr="00D86C4E">
        <w:rPr>
          <w:sz w:val="16"/>
        </w:rPr>
        <w:t xml:space="preserve"> offers drivers directions based on real-time traffic information, automatically calling for help when sensors indicate trouble, alerts drivers of maintenance needs based on the actual condition of the car, and feeds operation data directly to service centers. </w:t>
      </w:r>
      <w:r w:rsidRPr="00D86C4E">
        <w:rPr>
          <w:rStyle w:val="StyleUnderline"/>
        </w:rPr>
        <w:t>The ability to track the use of products at a micro-level has also made possible monetization models that are based</w:t>
      </w:r>
      <w:r w:rsidRPr="00D86C4E">
        <w:rPr>
          <w:sz w:val="16"/>
        </w:rPr>
        <w:t xml:space="preserve"> not on the purchase of a product but </w:t>
      </w:r>
      <w:r w:rsidRPr="00D86C4E">
        <w:rPr>
          <w:rStyle w:val="StyleUnderline"/>
        </w:rPr>
        <w:t>on services priced by their usage,</w:t>
      </w:r>
      <w:r w:rsidRPr="00D86C4E">
        <w:rPr>
          <w:sz w:val="16"/>
        </w:rPr>
        <w:t xml:space="preserve"> as we have described. </w:t>
      </w:r>
      <w:r w:rsidRPr="007663BE">
        <w:rPr>
          <w:rStyle w:val="StyleUnderline"/>
          <w:highlight w:val="green"/>
        </w:rPr>
        <w:t>The ability to exchange data across the extended enterprise has also enabled production to be unbundled radically into highly distributed networks</w:t>
      </w:r>
      <w:r w:rsidRPr="00D86C4E">
        <w:rPr>
          <w:sz w:val="16"/>
        </w:rPr>
        <w:t xml:space="preserve">. For example, Li and Fung, a supplier to apparel retailers, orchestrates a network of more than 7,500 suppliers, each of which focuses on delivering a very specific part of the supply chain. </w:t>
      </w:r>
      <w:r w:rsidRPr="00D86C4E">
        <w:rPr>
          <w:rStyle w:val="StyleUnderline"/>
        </w:rPr>
        <w:t>Some of the most powerful impacts of big data apply across entire manufacturing ecosystems.</w:t>
      </w:r>
      <w:r w:rsidRPr="00D86C4E">
        <w:rPr>
          <w:sz w:val="16"/>
        </w:rPr>
        <w:t xml:space="preserve"> As we have documented, </w:t>
      </w:r>
      <w:r w:rsidRPr="007663BE">
        <w:rPr>
          <w:rStyle w:val="StyleUnderline"/>
          <w:highlight w:val="green"/>
        </w:rPr>
        <w:t>big data plays a pivotal role in ensuring that these ecosystem webs function well and continue to evolve</w:t>
      </w:r>
      <w:r w:rsidRPr="00D86C4E">
        <w:rPr>
          <w:sz w:val="16"/>
        </w:rPr>
        <w:t xml:space="preserve">. Indeed, new data intermediaries or </w:t>
      </w:r>
      <w:r w:rsidRPr="00D86C4E">
        <w:rPr>
          <w:rStyle w:val="StyleUnderline"/>
        </w:rPr>
        <w:t xml:space="preserve">data businesses could </w:t>
      </w:r>
      <w:r w:rsidRPr="00D86C4E">
        <w:rPr>
          <w:sz w:val="16"/>
        </w:rPr>
        <w:t xml:space="preserve">begin to emerge. They could, for example, </w:t>
      </w:r>
      <w:r w:rsidRPr="00D86C4E">
        <w:rPr>
          <w:rStyle w:val="StyleUnderline"/>
        </w:rPr>
        <w:t>capitalize on the economic value of data that describes the flow of goods around the world.</w:t>
      </w:r>
    </w:p>
    <w:p w14:paraId="0FA1A6E6" w14:textId="77777777" w:rsidR="000221D1" w:rsidRPr="00D86C4E" w:rsidRDefault="000221D1" w:rsidP="000221D1">
      <w:pPr>
        <w:pStyle w:val="Heading4"/>
        <w:rPr>
          <w:rFonts w:cs="Times New Roman"/>
        </w:rPr>
      </w:pPr>
      <w:r w:rsidRPr="00D86C4E">
        <w:rPr>
          <w:rFonts w:cs="Times New Roman"/>
        </w:rPr>
        <w:t>The manufacturing sector is critical to economic power</w:t>
      </w:r>
    </w:p>
    <w:p w14:paraId="478C7522" w14:textId="77777777" w:rsidR="000221D1" w:rsidRPr="00D86C4E" w:rsidRDefault="000221D1" w:rsidP="000221D1">
      <w:pPr>
        <w:rPr>
          <w:i/>
          <w:sz w:val="16"/>
        </w:rPr>
      </w:pPr>
      <w:proofErr w:type="spellStart"/>
      <w:r w:rsidRPr="00D86C4E">
        <w:rPr>
          <w:rStyle w:val="Style13ptBold"/>
        </w:rPr>
        <w:t>Rynn</w:t>
      </w:r>
      <w:proofErr w:type="spellEnd"/>
      <w:r w:rsidRPr="00D86C4E">
        <w:t xml:space="preserve"> </w:t>
      </w:r>
      <w:r w:rsidRPr="00D86C4E">
        <w:rPr>
          <w:rStyle w:val="Style13ptBold"/>
        </w:rPr>
        <w:t>11</w:t>
      </w:r>
      <w:r w:rsidRPr="00D86C4E">
        <w:t xml:space="preserve"> </w:t>
      </w:r>
      <w:r w:rsidRPr="00D86C4E">
        <w:rPr>
          <w:sz w:val="16"/>
        </w:rPr>
        <w:t xml:space="preserve">(May 23, 2011. Jon </w:t>
      </w:r>
      <w:proofErr w:type="spellStart"/>
      <w:r w:rsidRPr="00D86C4E">
        <w:rPr>
          <w:sz w:val="16"/>
        </w:rPr>
        <w:t>Rynn</w:t>
      </w:r>
      <w:proofErr w:type="spellEnd"/>
      <w:r w:rsidRPr="00D86C4E">
        <w:rPr>
          <w:sz w:val="16"/>
        </w:rPr>
        <w:t xml:space="preserve"> has a Ph. D in political science and is the author of </w:t>
      </w:r>
      <w:r w:rsidRPr="00D86C4E">
        <w:rPr>
          <w:i/>
          <w:sz w:val="16"/>
        </w:rPr>
        <w:t xml:space="preserve">Manufacturing Green Prosperity: The Power to Rebuild the American Middle Class. </w:t>
      </w:r>
      <w:r w:rsidRPr="00D86C4E">
        <w:rPr>
          <w:sz w:val="16"/>
        </w:rPr>
        <w:t xml:space="preserve">“Six Reasons Manufacturing is Central to the Economy” The Roosevelt Institute. </w:t>
      </w:r>
      <w:hyperlink r:id="rId49" w:history="1">
        <w:r w:rsidRPr="00D86C4E">
          <w:rPr>
            <w:rStyle w:val="Hyperlink"/>
            <w:sz w:val="16"/>
          </w:rPr>
          <w:t>http://www.rooseveltinstitute.org/new-roosevelt/six-reasons-manufacturing-central-economy</w:t>
        </w:r>
      </w:hyperlink>
      <w:r w:rsidRPr="00D86C4E">
        <w:rPr>
          <w:sz w:val="16"/>
        </w:rPr>
        <w:t xml:space="preserve">  //HS)</w:t>
      </w:r>
    </w:p>
    <w:p w14:paraId="7276804D" w14:textId="77777777" w:rsidR="000221D1" w:rsidRPr="00D86C4E" w:rsidRDefault="000221D1" w:rsidP="000221D1">
      <w:pPr>
        <w:rPr>
          <w:rStyle w:val="StyleUnderline"/>
        </w:rPr>
      </w:pPr>
      <w:r w:rsidRPr="007663BE">
        <w:rPr>
          <w:rStyle w:val="StyleUnderline"/>
          <w:highlight w:val="green"/>
        </w:rPr>
        <w:t>Without a robust revival in the manufacturing sector, we can kiss our status as a great economic power goodbye</w:t>
      </w:r>
      <w:r w:rsidRPr="00D86C4E">
        <w:rPr>
          <w:rStyle w:val="StyleUnderline"/>
        </w:rPr>
        <w:t>.</w:t>
      </w:r>
      <w:r w:rsidRPr="00D86C4E">
        <w:rPr>
          <w:sz w:val="16"/>
        </w:rPr>
        <w:t xml:space="preserve"> Paul Krugman recently argued that “manufacturing is one of the bright spots of a generally disappointing recovery, and there are signs — preliminary, but hopeful, nonetheless — that a sustained comeback may be under way.” He points out that the gap between what we sell and what we buy has been improving. This must be set against a background of a manufacturing decline in the United States of historic dimensions; even without adjusting for inflation, the trade deficit in goods for the United States between 2000 and 2010 was 7 trillion dollars. A turnaround in the attention of more perceptive economists and a turnaround in manufacturing may be in the works. But before that, the crucial question is: </w:t>
      </w:r>
      <w:r w:rsidRPr="00D86C4E">
        <w:rPr>
          <w:rStyle w:val="StyleUnderline"/>
        </w:rPr>
        <w:t xml:space="preserve">Why is manufacturing so important? 1. </w:t>
      </w:r>
      <w:r w:rsidRPr="007663BE">
        <w:rPr>
          <w:rStyle w:val="StyleUnderline"/>
          <w:highlight w:val="green"/>
        </w:rPr>
        <w:t>Manufacturing has been the path to development</w:t>
      </w:r>
      <w:r w:rsidRPr="007663BE">
        <w:rPr>
          <w:sz w:val="16"/>
          <w:highlight w:val="green"/>
        </w:rPr>
        <w:t xml:space="preserve"> </w:t>
      </w:r>
      <w:r w:rsidRPr="007663BE">
        <w:rPr>
          <w:rStyle w:val="StyleUnderline"/>
          <w:highlight w:val="green"/>
        </w:rPr>
        <w:t>It has been the strategic achievement of rich nations over the last several hundred years to create a high-quality manufacturing sector in order to develop national wealth and power</w:t>
      </w:r>
      <w:r w:rsidRPr="00D86C4E">
        <w:rPr>
          <w:sz w:val="16"/>
        </w:rPr>
        <w:t xml:space="preserve">, as Erik </w:t>
      </w:r>
      <w:proofErr w:type="spellStart"/>
      <w:r w:rsidRPr="00D86C4E">
        <w:rPr>
          <w:sz w:val="16"/>
        </w:rPr>
        <w:t>Reinert</w:t>
      </w:r>
      <w:proofErr w:type="spellEnd"/>
      <w:r w:rsidRPr="00D86C4E">
        <w:rPr>
          <w:sz w:val="16"/>
        </w:rPr>
        <w:t xml:space="preserve"> shows in his book “How Rich Countries Got Rich…and Why Poor Countries Stay Poor.” From the rise of England in the 19th century, to the rise of the US, Germany, Japan and the USSR in the 20th, to the newly industrializing countries like Korea, Taiwan, and now China, </w:t>
      </w:r>
      <w:r w:rsidRPr="007663BE">
        <w:rPr>
          <w:sz w:val="16"/>
          <w:highlight w:val="green"/>
        </w:rPr>
        <w:t>m</w:t>
      </w:r>
      <w:r w:rsidRPr="007663BE">
        <w:rPr>
          <w:rStyle w:val="StyleUnderline"/>
          <w:highlight w:val="green"/>
        </w:rPr>
        <w:t>anufacturing has been the key to prosperity.</w:t>
      </w:r>
      <w:r w:rsidRPr="007663BE">
        <w:rPr>
          <w:sz w:val="16"/>
          <w:highlight w:val="green"/>
        </w:rPr>
        <w:t xml:space="preserve"> 2</w:t>
      </w:r>
      <w:r w:rsidRPr="007663BE">
        <w:rPr>
          <w:rStyle w:val="StyleUnderline"/>
          <w:highlight w:val="green"/>
        </w:rPr>
        <w:t>. Manufacturing is the foundation of global “Great Power</w:t>
      </w:r>
      <w:r w:rsidRPr="007663BE">
        <w:rPr>
          <w:sz w:val="16"/>
          <w:highlight w:val="green"/>
        </w:rPr>
        <w:t xml:space="preserve">” </w:t>
      </w:r>
      <w:r w:rsidRPr="007663BE">
        <w:rPr>
          <w:rStyle w:val="StyleUnderline"/>
          <w:highlight w:val="green"/>
        </w:rPr>
        <w:t>The most powerful nations in the world</w:t>
      </w:r>
      <w:r w:rsidRPr="00D86C4E">
        <w:rPr>
          <w:rStyle w:val="StyleUnderline"/>
        </w:rPr>
        <w:t xml:space="preserve"> </w:t>
      </w:r>
      <w:r w:rsidRPr="00D86C4E">
        <w:rPr>
          <w:sz w:val="16"/>
        </w:rPr>
        <w:t xml:space="preserve">— the “Great Powers” — </w:t>
      </w:r>
      <w:r w:rsidRPr="007663BE">
        <w:rPr>
          <w:sz w:val="16"/>
          <w:highlight w:val="green"/>
        </w:rPr>
        <w:t>a</w:t>
      </w:r>
      <w:r w:rsidRPr="007663BE">
        <w:rPr>
          <w:rStyle w:val="StyleUnderline"/>
          <w:highlight w:val="green"/>
        </w:rPr>
        <w:t>re those that control the bulk of the global production of manufacturing technology</w:t>
      </w:r>
      <w:r w:rsidRPr="00D86C4E">
        <w:rPr>
          <w:rStyle w:val="StyleUnderline"/>
        </w:rPr>
        <w:t>.</w:t>
      </w:r>
      <w:r w:rsidRPr="00D86C4E">
        <w:rPr>
          <w:sz w:val="16"/>
        </w:rPr>
        <w:t xml:space="preserve"> That is, it isn’t enough simply to have factories and produce more goods, you have to know how to make the machinery that makes the goods. </w:t>
      </w:r>
      <w:r w:rsidRPr="00D86C4E">
        <w:rPr>
          <w:rStyle w:val="StyleUnderline"/>
        </w:rPr>
        <w:t>The key to powe</w:t>
      </w:r>
      <w:r w:rsidRPr="00D86C4E">
        <w:rPr>
          <w:sz w:val="16"/>
        </w:rPr>
        <w:t xml:space="preserve">r, then, </w:t>
      </w:r>
      <w:r w:rsidRPr="00D86C4E">
        <w:rPr>
          <w:rStyle w:val="StyleUnderline"/>
        </w:rPr>
        <w:t>is to make the “means of production.” As the machinery industries go, so goes Great Power</w:t>
      </w:r>
      <w:r w:rsidRPr="00D86C4E">
        <w:rPr>
          <w:sz w:val="16"/>
        </w:rPr>
        <w:t xml:space="preserve">. My own research shows that about 80% of the world’s production of factory machinery has been controlled by what we would consider the “Great Powers.” Until the 1950s, the US had produced about 50%; we now produce less than China’s 16%. </w:t>
      </w:r>
      <w:r w:rsidRPr="00D86C4E">
        <w:rPr>
          <w:rStyle w:val="StyleUnderline"/>
        </w:rPr>
        <w:t xml:space="preserve">3. </w:t>
      </w:r>
      <w:r w:rsidRPr="007663BE">
        <w:rPr>
          <w:rStyle w:val="StyleUnderline"/>
          <w:highlight w:val="green"/>
        </w:rPr>
        <w:t xml:space="preserve">Manufacturing is the most important cause of economic growth </w:t>
      </w:r>
      <w:proofErr w:type="gramStart"/>
      <w:r w:rsidRPr="007663BE">
        <w:rPr>
          <w:rStyle w:val="StyleUnderline"/>
          <w:highlight w:val="green"/>
        </w:rPr>
        <w:t>The</w:t>
      </w:r>
      <w:proofErr w:type="gramEnd"/>
      <w:r w:rsidRPr="007663BE">
        <w:rPr>
          <w:rStyle w:val="StyleUnderline"/>
          <w:highlight w:val="green"/>
        </w:rPr>
        <w:t xml:space="preserve"> growth of manufacturing machinery output, and technological improvements in that machinery, are the main drivers of economic growth.</w:t>
      </w:r>
      <w:r w:rsidRPr="007663BE">
        <w:rPr>
          <w:highlight w:val="green"/>
          <w:u w:val="single"/>
        </w:rPr>
        <w:t xml:space="preserve"> </w:t>
      </w:r>
      <w:r w:rsidRPr="007663BE">
        <w:rPr>
          <w:rStyle w:val="StyleUnderline"/>
          <w:highlight w:val="green"/>
        </w:rPr>
        <w:t>No machinery industries,</w:t>
      </w:r>
      <w:r w:rsidRPr="007663BE">
        <w:rPr>
          <w:highlight w:val="green"/>
          <w:u w:val="single"/>
        </w:rPr>
        <w:t xml:space="preserve"> no sustained, </w:t>
      </w:r>
      <w:r w:rsidRPr="007663BE">
        <w:rPr>
          <w:rStyle w:val="StyleUnderline"/>
          <w:highlight w:val="green"/>
        </w:rPr>
        <w:t>long-term economic growth.</w:t>
      </w:r>
      <w:r w:rsidRPr="00D86C4E">
        <w:rPr>
          <w:sz w:val="16"/>
        </w:rPr>
        <w:t xml:space="preserve"> Just consider the explosion of the Internet, iPhones, and the like — all made possible by a small subset of production machinery called semiconductor-making equipment (SME), which itself is dependent on other forms of production machinery, such as the machine tools that grind the lenses they use or the alloys of metal the metal-making industries output. These technologies reproduce themselves, as when an SME makes the semiconductors that then go to make more SMEs, or when a machine tool makes the metal components that not only go into other pieces of machinery, such as cars, but are used to produce yet more machine tools. The technological and productive potential of machine tools and SMEs affect each other as well, leading to the explosive economic growth of the last two hundred years. </w:t>
      </w:r>
      <w:r w:rsidRPr="00D86C4E">
        <w:rPr>
          <w:rStyle w:val="StyleUnderline"/>
        </w:rPr>
        <w:t>4. Global trade is based on goods, not services A country can’t trade services for most of its goods.</w:t>
      </w:r>
      <w:r w:rsidRPr="00D86C4E">
        <w:rPr>
          <w:sz w:val="16"/>
        </w:rPr>
        <w:t xml:space="preserve"> According to the WTO, 80% of world trade among regions is merchandise trade — that is, only 20% of world trade is in services. This closely matches the trade percentages that even the US, allegedly becoming “post-industrial,” achieves. I</w:t>
      </w:r>
      <w:r w:rsidRPr="00D86C4E">
        <w:rPr>
          <w:rStyle w:val="StyleUnderline"/>
        </w:rPr>
        <w:t>f in the extreme case an economy was composed only of services, then it would be very poor, because it couldn’t trade for goods</w:t>
      </w:r>
      <w:r w:rsidRPr="00D86C4E">
        <w:rPr>
          <w:sz w:val="16"/>
        </w:rPr>
        <w:t xml:space="preserve">; its currency would be worth very little. </w:t>
      </w:r>
      <w:r w:rsidRPr="00D86C4E">
        <w:rPr>
          <w:rStyle w:val="StyleUnderline"/>
        </w:rPr>
        <w:t>The dollar is also vulnerable in the long-term</w:t>
      </w:r>
      <w:r w:rsidRPr="00D86C4E">
        <w:rPr>
          <w:sz w:val="16"/>
        </w:rPr>
        <w:t xml:space="preserve">. A “post-industrial” economy is really a pre-industrial economy — that is, poor. </w:t>
      </w:r>
      <w:r w:rsidRPr="00D86C4E">
        <w:rPr>
          <w:rStyle w:val="StyleUnderline"/>
        </w:rPr>
        <w:t xml:space="preserve">5. </w:t>
      </w:r>
      <w:r w:rsidRPr="007663BE">
        <w:rPr>
          <w:rStyle w:val="StyleUnderline"/>
          <w:highlight w:val="green"/>
        </w:rPr>
        <w:t>Services are dependent on manufactured goods Services are mostly the act of using manufactured goods</w:t>
      </w:r>
      <w:r w:rsidRPr="007663BE">
        <w:rPr>
          <w:sz w:val="16"/>
          <w:highlight w:val="green"/>
        </w:rPr>
        <w:t xml:space="preserve">. </w:t>
      </w:r>
      <w:r w:rsidRPr="007663BE">
        <w:rPr>
          <w:rStyle w:val="StyleUnderline"/>
          <w:highlight w:val="green"/>
        </w:rPr>
        <w:t>You can’t export the experience of using something. Retail and wholesale, which make up about 11% of the economy</w:t>
      </w:r>
      <w:r w:rsidRPr="007663BE">
        <w:rPr>
          <w:sz w:val="16"/>
          <w:highlight w:val="green"/>
        </w:rPr>
        <w:t xml:space="preserve">, </w:t>
      </w:r>
      <w:r w:rsidRPr="007663BE">
        <w:rPr>
          <w:rStyle w:val="StyleUnderline"/>
          <w:highlight w:val="green"/>
        </w:rPr>
        <w:t>are the act of buying and selling manufactured goods</w:t>
      </w:r>
      <w:r w:rsidRPr="00D86C4E">
        <w:rPr>
          <w:rStyle w:val="StyleUnderline"/>
        </w:rPr>
        <w:t>.</w:t>
      </w:r>
      <w:r w:rsidRPr="00D86C4E">
        <w:rPr>
          <w:sz w:val="16"/>
        </w:rPr>
        <w:t xml:space="preserve"> The same goes for real estate, another 13%, which is the act of buying and selling a “real” or physical asset, a building. </w:t>
      </w:r>
      <w:r w:rsidRPr="00D86C4E">
        <w:rPr>
          <w:rStyle w:val="StyleUnderline"/>
        </w:rPr>
        <w:t>Even health, which makes up about 8% of the economy, is the act of using medical equipment and drugs</w:t>
      </w:r>
      <w:r w:rsidRPr="00D86C4E">
        <w:rPr>
          <w:sz w:val="16"/>
        </w:rPr>
        <w:t xml:space="preserve"> (all figures from 2010, value-added). Finance involves the redirection of surplus resources that the nonfinancial sector of the economy produces, which means that indirectly, even finance is dependent on manufacturing. T</w:t>
      </w:r>
      <w:r w:rsidRPr="00D86C4E">
        <w:rPr>
          <w:rStyle w:val="StyleUnderline"/>
        </w:rPr>
        <w:t>he cycle of rise and decline usually runs like this:</w:t>
      </w:r>
      <w:r w:rsidRPr="00D86C4E">
        <w:rPr>
          <w:sz w:val="16"/>
        </w:rPr>
        <w:t xml:space="preserve"> some clever </w:t>
      </w:r>
      <w:r w:rsidRPr="00D86C4E">
        <w:rPr>
          <w:rStyle w:val="StyleUnderline"/>
        </w:rPr>
        <w:t>society figures out how to take advantage of the current technologies of production, thus generating huge surpluses, which either the financial forces</w:t>
      </w:r>
      <w:r w:rsidRPr="00D86C4E">
        <w:rPr>
          <w:sz w:val="16"/>
        </w:rPr>
        <w:t xml:space="preserve">, the very wealthy, or the military then </w:t>
      </w:r>
      <w:r w:rsidRPr="00D86C4E">
        <w:rPr>
          <w:rStyle w:val="StyleUnderline"/>
        </w:rPr>
        <w:t xml:space="preserve">appropriate for their own wealth and power; they kill the goose that is laying the golden eggs. </w:t>
      </w:r>
      <w:r w:rsidRPr="00D86C4E">
        <w:rPr>
          <w:sz w:val="16"/>
        </w:rPr>
        <w:t xml:space="preserve">To sum up: </w:t>
      </w:r>
      <w:r w:rsidRPr="007663BE">
        <w:rPr>
          <w:rStyle w:val="Emphasis"/>
          <w:highlight w:val="green"/>
        </w:rPr>
        <w:t>the health of the economy is critically dependent on the health of the manufacturing sector.</w:t>
      </w:r>
      <w:r w:rsidRPr="00D86C4E">
        <w:rPr>
          <w:sz w:val="16"/>
        </w:rPr>
        <w:t xml:space="preserve"> </w:t>
      </w:r>
      <w:r w:rsidRPr="00D86C4E">
        <w:rPr>
          <w:rStyle w:val="StyleUnderline"/>
        </w:rPr>
        <w:t>6. Manufacturing creates jobs Most jobs, directly or indirectly, depend on manufacturing</w:t>
      </w:r>
      <w:r w:rsidRPr="00D86C4E">
        <w:rPr>
          <w:sz w:val="16"/>
        </w:rPr>
        <w:t xml:space="preserve"> — a</w:t>
      </w:r>
      <w:r w:rsidRPr="00D86C4E">
        <w:rPr>
          <w:rStyle w:val="StyleUnderline"/>
        </w:rPr>
        <w:t>nd reviving the sector could provide tens of millions of new jobs, eradicating the Great Recession.</w:t>
      </w:r>
      <w:r w:rsidRPr="00D86C4E">
        <w:rPr>
          <w:sz w:val="16"/>
        </w:rPr>
        <w:t xml:space="preserve"> In 2005, the Japanese manufacturing sector was 20.2% of its economy, in Germany it was 23.2%, and in the US manufacturing accounted for 13.4%, according to the </w:t>
      </w:r>
      <w:proofErr w:type="spellStart"/>
      <w:r w:rsidRPr="00D86C4E">
        <w:rPr>
          <w:sz w:val="16"/>
        </w:rPr>
        <w:t>the</w:t>
      </w:r>
      <w:proofErr w:type="spellEnd"/>
      <w:r w:rsidRPr="00D86C4E">
        <w:rPr>
          <w:sz w:val="16"/>
        </w:rPr>
        <w:t xml:space="preserve"> OECD. Using 2005 figures, if the US had the same percentage as Japan, we would have 7 million more high-quality, long-term, well paying jobs. If we were equal with Germany, we would have 10 million more. And </w:t>
      </w:r>
      <w:r w:rsidRPr="00D86C4E">
        <w:rPr>
          <w:rStyle w:val="StyleUnderline"/>
        </w:rPr>
        <w:t>according to the Economic Policy Institute, each manufacturing job supports almost three other jobs in the economy.</w:t>
      </w:r>
      <w:r w:rsidRPr="00D86C4E">
        <w:rPr>
          <w:sz w:val="16"/>
        </w:rPr>
        <w:t xml:space="preserve"> That makes sense, considering the other five reasons that manufacturing is central to the economy. Thus, there are six solid reasons that we need to rebuild the manufacturing sector of the United States. </w:t>
      </w:r>
      <w:r w:rsidRPr="00D86C4E">
        <w:rPr>
          <w:rStyle w:val="StyleUnderline"/>
        </w:rPr>
        <w:t xml:space="preserve">It’s time for the United States to wake up before it’s too late and rebuild the foundation of a strong, </w:t>
      </w:r>
      <w:r w:rsidRPr="00D86C4E">
        <w:rPr>
          <w:sz w:val="16"/>
        </w:rPr>
        <w:t xml:space="preserve">prosperous, middle class </w:t>
      </w:r>
      <w:r w:rsidRPr="00D86C4E">
        <w:rPr>
          <w:rStyle w:val="StyleUnderline"/>
        </w:rPr>
        <w:t>economy.</w:t>
      </w:r>
    </w:p>
    <w:p w14:paraId="4724F9D7" w14:textId="77777777" w:rsidR="00CA5A37" w:rsidRPr="00D86C4E" w:rsidRDefault="00CA5A37" w:rsidP="00CA5A37">
      <w:pPr>
        <w:pStyle w:val="Heading4"/>
        <w:rPr>
          <w:rFonts w:cs="Times New Roman"/>
        </w:rPr>
      </w:pPr>
      <w:r w:rsidRPr="00D86C4E">
        <w:rPr>
          <w:rFonts w:cs="Times New Roman"/>
        </w:rPr>
        <w:t>Manufacturing has the greatest effect on the economy out of any sector</w:t>
      </w:r>
    </w:p>
    <w:p w14:paraId="70918E49" w14:textId="77777777" w:rsidR="00CA5A37" w:rsidRPr="00D86C4E" w:rsidRDefault="00CA5A37" w:rsidP="00CA5A37">
      <w:r w:rsidRPr="00D86C4E">
        <w:rPr>
          <w:rStyle w:val="Style13ptBold"/>
        </w:rPr>
        <w:t>The</w:t>
      </w:r>
      <w:r w:rsidRPr="00D86C4E">
        <w:t xml:space="preserve"> </w:t>
      </w:r>
      <w:r w:rsidRPr="00D86C4E">
        <w:rPr>
          <w:rStyle w:val="Style13ptBold"/>
        </w:rPr>
        <w:t>Manufacturing</w:t>
      </w:r>
      <w:r w:rsidRPr="00D86C4E">
        <w:t xml:space="preserve"> </w:t>
      </w:r>
      <w:r w:rsidRPr="00D86C4E">
        <w:rPr>
          <w:rStyle w:val="Style13ptBold"/>
        </w:rPr>
        <w:t>Institute</w:t>
      </w:r>
      <w:r w:rsidRPr="00D86C4E">
        <w:t xml:space="preserve"> </w:t>
      </w:r>
      <w:r w:rsidRPr="00D86C4E">
        <w:rPr>
          <w:rStyle w:val="Style13ptBold"/>
        </w:rPr>
        <w:t>2014</w:t>
      </w:r>
      <w:r w:rsidRPr="00D86C4E">
        <w:t xml:space="preserve"> </w:t>
      </w:r>
      <w:r w:rsidRPr="00D86C4E">
        <w:rPr>
          <w:sz w:val="16"/>
        </w:rPr>
        <w:t>(April 2014. The Manufacturing Institute is a global group seeking the development of manufacturing talent. “Manufacturing’s Multiplier Effect is Stronger than Other Sectors’” The Manufacturing Institute. http://www.themanufacturinginstitute.org/Research/Facts-About-Manufacturing/Economy-and-Jobs/Multiplier/Multiplier.aspx)</w:t>
      </w:r>
    </w:p>
    <w:p w14:paraId="1B0C76EA" w14:textId="77777777" w:rsidR="00CA5A37" w:rsidRPr="00D86C4E" w:rsidRDefault="00CA5A37" w:rsidP="00CA5A37">
      <w:pPr>
        <w:rPr>
          <w:sz w:val="16"/>
        </w:rPr>
      </w:pPr>
      <w:r w:rsidRPr="007663BE">
        <w:rPr>
          <w:rStyle w:val="StyleUnderline"/>
          <w:highlight w:val="green"/>
        </w:rPr>
        <w:t>Manufacturing is complex and its production processes increase the demand for raw materials, energy, construction, and services from a broad array of supplying industries</w:t>
      </w:r>
      <w:r w:rsidRPr="00D86C4E">
        <w:rPr>
          <w:sz w:val="16"/>
        </w:rPr>
        <w:t xml:space="preserve">. Additionally, </w:t>
      </w:r>
      <w:r w:rsidRPr="00D86C4E">
        <w:rPr>
          <w:rStyle w:val="StyleUnderline"/>
        </w:rPr>
        <w:t>many functions</w:t>
      </w:r>
      <w:r w:rsidRPr="00D86C4E">
        <w:rPr>
          <w:sz w:val="16"/>
        </w:rPr>
        <w:t xml:space="preserve"> previously </w:t>
      </w:r>
      <w:r w:rsidRPr="00D86C4E">
        <w:rPr>
          <w:rStyle w:val="StyleUnderline"/>
        </w:rPr>
        <w:t>completed within manufacturing companies</w:t>
      </w:r>
      <w:r w:rsidRPr="00D86C4E">
        <w:rPr>
          <w:sz w:val="16"/>
        </w:rPr>
        <w:t>—from back-office operations and accounting to some types of logistics—</w:t>
      </w:r>
      <w:r w:rsidRPr="00D86C4E">
        <w:rPr>
          <w:rStyle w:val="StyleUnderline"/>
        </w:rPr>
        <w:t>are now contracted to other service providers and hence not counted as part of the manufacturing sector.</w:t>
      </w:r>
      <w:r w:rsidRPr="00D86C4E">
        <w:rPr>
          <w:sz w:val="16"/>
        </w:rPr>
        <w:t xml:space="preserve"> </w:t>
      </w:r>
      <w:r w:rsidRPr="007663BE">
        <w:rPr>
          <w:rStyle w:val="StyleUnderline"/>
          <w:highlight w:val="green"/>
        </w:rPr>
        <w:t>A measure of the breadth of the supply chain is the backward linkage in the input-output structure of the economy.</w:t>
      </w:r>
      <w:r w:rsidRPr="007663BE">
        <w:rPr>
          <w:sz w:val="16"/>
          <w:highlight w:val="green"/>
        </w:rPr>
        <w:t xml:space="preserve"> </w:t>
      </w:r>
      <w:r w:rsidRPr="007663BE">
        <w:rPr>
          <w:rStyle w:val="StyleUnderline"/>
          <w:highlight w:val="green"/>
        </w:rPr>
        <w:t>For an industry with a larger backward linkage, growth in its output induces more production</w:t>
      </w:r>
      <w:r w:rsidRPr="00D86C4E">
        <w:rPr>
          <w:sz w:val="16"/>
        </w:rPr>
        <w:t>—both directly and indirectly—from other sectors. A</w:t>
      </w:r>
      <w:r w:rsidRPr="00D86C4E">
        <w:rPr>
          <w:rStyle w:val="StyleUnderline"/>
        </w:rPr>
        <w:t xml:space="preserve"> mapping of relationships in the economy reveals that </w:t>
      </w:r>
      <w:r w:rsidRPr="007663BE">
        <w:rPr>
          <w:rStyle w:val="StyleUnderline"/>
          <w:highlight w:val="green"/>
        </w:rPr>
        <w:t>manufacturing has the highest backward linkage among the major sectors</w:t>
      </w:r>
      <w:r w:rsidRPr="007663BE">
        <w:rPr>
          <w:sz w:val="16"/>
          <w:highlight w:val="green"/>
        </w:rPr>
        <w:t xml:space="preserve">. </w:t>
      </w:r>
      <w:r w:rsidRPr="007663BE">
        <w:rPr>
          <w:rStyle w:val="StyleUnderline"/>
          <w:highlight w:val="green"/>
        </w:rPr>
        <w:t>As the demand for manufacturing grows, it in turn spurs the creation of jobs, investments, and innovations elsewhere.</w:t>
      </w:r>
      <w:r w:rsidRPr="00D86C4E">
        <w:rPr>
          <w:sz w:val="16"/>
        </w:rPr>
        <w:t xml:space="preserve"> </w:t>
      </w:r>
      <w:r w:rsidRPr="00D86C4E">
        <w:rPr>
          <w:rStyle w:val="StyleUnderline"/>
        </w:rPr>
        <w:t>The</w:t>
      </w:r>
      <w:r w:rsidRPr="00D86C4E">
        <w:rPr>
          <w:sz w:val="16"/>
        </w:rPr>
        <w:t xml:space="preserve"> backward linkage (or </w:t>
      </w:r>
      <w:r w:rsidRPr="00D86C4E">
        <w:rPr>
          <w:rStyle w:val="StyleUnderline"/>
        </w:rPr>
        <w:t>multiplier effect) shows how much additional output</w:t>
      </w:r>
      <w:r w:rsidRPr="00D86C4E">
        <w:rPr>
          <w:sz w:val="16"/>
        </w:rPr>
        <w:t xml:space="preserve"> </w:t>
      </w:r>
      <w:r w:rsidRPr="00D86C4E">
        <w:rPr>
          <w:rStyle w:val="StyleUnderline"/>
        </w:rPr>
        <w:t>is generated by a dollar’s worth of final demand for each industry</w:t>
      </w:r>
      <w:r w:rsidRPr="00D86C4E">
        <w:rPr>
          <w:sz w:val="16"/>
        </w:rPr>
        <w:t xml:space="preserve">. </w:t>
      </w:r>
      <w:r w:rsidRPr="00D86C4E">
        <w:rPr>
          <w:rStyle w:val="StyleUnderline"/>
        </w:rPr>
        <w:t>Every dollar in final sales of manufactured products supports $1.33 in output from other sectors</w:t>
      </w:r>
      <w:r w:rsidRPr="00D86C4E">
        <w:rPr>
          <w:sz w:val="16"/>
        </w:rPr>
        <w:t>—t</w:t>
      </w:r>
      <w:r w:rsidRPr="00D86C4E">
        <w:rPr>
          <w:rStyle w:val="StyleUnderline"/>
        </w:rPr>
        <w:t>his is the largest multiplier of any secto</w:t>
      </w:r>
      <w:r w:rsidRPr="00D86C4E">
        <w:rPr>
          <w:sz w:val="16"/>
        </w:rPr>
        <w:t xml:space="preserve">r. </w:t>
      </w:r>
      <w:r w:rsidRPr="007663BE">
        <w:rPr>
          <w:rStyle w:val="StyleUnderline"/>
          <w:highlight w:val="green"/>
        </w:rPr>
        <w:t>Manufacturing plants</w:t>
      </w:r>
      <w:r w:rsidRPr="007663BE">
        <w:rPr>
          <w:sz w:val="16"/>
          <w:highlight w:val="green"/>
        </w:rPr>
        <w:t xml:space="preserve">, therefore, </w:t>
      </w:r>
      <w:r w:rsidRPr="007663BE">
        <w:rPr>
          <w:rStyle w:val="StyleUnderline"/>
          <w:highlight w:val="green"/>
        </w:rPr>
        <w:t>have a powerful and positive impact on economic development</w:t>
      </w:r>
      <w:r w:rsidRPr="00D86C4E">
        <w:rPr>
          <w:rStyle w:val="StyleUnderline"/>
        </w:rPr>
        <w:t>.</w:t>
      </w:r>
    </w:p>
    <w:p w14:paraId="483AB42B" w14:textId="77777777" w:rsidR="000221D1" w:rsidRPr="00D86C4E" w:rsidRDefault="000221D1" w:rsidP="000221D1">
      <w:pPr>
        <w:pStyle w:val="Heading3"/>
        <w:rPr>
          <w:rFonts w:cs="Times New Roman"/>
        </w:rPr>
      </w:pPr>
      <w:r w:rsidRPr="00D86C4E">
        <w:rPr>
          <w:rFonts w:cs="Times New Roman"/>
        </w:rPr>
        <w:t>Personal data</w:t>
      </w:r>
    </w:p>
    <w:p w14:paraId="0F1EA233" w14:textId="77777777" w:rsidR="000221D1" w:rsidRPr="00D86C4E" w:rsidRDefault="000221D1" w:rsidP="000221D1">
      <w:pPr>
        <w:pStyle w:val="Heading4"/>
        <w:rPr>
          <w:rFonts w:cs="Times New Roman"/>
        </w:rPr>
      </w:pPr>
      <w:r w:rsidRPr="00D86C4E">
        <w:rPr>
          <w:rFonts w:cs="Times New Roman"/>
        </w:rPr>
        <w:t>Personal data has enormous economic potential</w:t>
      </w:r>
    </w:p>
    <w:p w14:paraId="25414A6F" w14:textId="77777777" w:rsidR="000221D1" w:rsidRPr="00D86C4E" w:rsidRDefault="000221D1" w:rsidP="000221D1">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50" w:history="1">
        <w:r w:rsidRPr="00D86C4E">
          <w:rPr>
            <w:rStyle w:val="Hyperlink"/>
            <w:sz w:val="16"/>
          </w:rPr>
          <w:t>http://www.mckinsey.com/insights/business_technology/big_data_the_next_frontier_for_innovation</w:t>
        </w:r>
      </w:hyperlink>
      <w:r w:rsidRPr="00D86C4E">
        <w:rPr>
          <w:sz w:val="16"/>
        </w:rPr>
        <w:t xml:space="preserve">  //HS)</w:t>
      </w:r>
    </w:p>
    <w:p w14:paraId="54D137E0" w14:textId="77777777" w:rsidR="000221D1" w:rsidRPr="00D86C4E" w:rsidRDefault="000221D1" w:rsidP="000221D1">
      <w:pPr>
        <w:rPr>
          <w:sz w:val="16"/>
        </w:rPr>
      </w:pPr>
      <w:r w:rsidRPr="00D86C4E">
        <w:rPr>
          <w:sz w:val="16"/>
        </w:rPr>
        <w:t xml:space="preserve">Our </w:t>
      </w:r>
      <w:r w:rsidRPr="007663BE">
        <w:rPr>
          <w:rStyle w:val="StyleUnderline"/>
          <w:highlight w:val="green"/>
        </w:rPr>
        <w:t>detailed analysis of the major applications of personal location data today and in the near future finds that, in ten years’ time</w:t>
      </w:r>
      <w:r w:rsidRPr="007663BE">
        <w:rPr>
          <w:sz w:val="16"/>
          <w:highlight w:val="green"/>
        </w:rPr>
        <w:t xml:space="preserve">, these </w:t>
      </w:r>
      <w:r w:rsidRPr="007663BE">
        <w:rPr>
          <w:rStyle w:val="StyleUnderline"/>
          <w:highlight w:val="green"/>
        </w:rPr>
        <w:t>applications have the potential to create value of $100 billion or more for service providers alone</w:t>
      </w:r>
      <w:r w:rsidRPr="00D86C4E">
        <w:rPr>
          <w:rStyle w:val="StyleUnderline"/>
        </w:rPr>
        <w:t>.</w:t>
      </w:r>
      <w:r w:rsidRPr="00D86C4E">
        <w:rPr>
          <w:sz w:val="16"/>
        </w:rPr>
        <w:t xml:space="preserve"> This additional value is likely to come primarily from sales of navigation hardware and revenue from LBS, mobile LBS premiums, and geo-targeted advertising. </w:t>
      </w:r>
      <w:r w:rsidRPr="00D86C4E">
        <w:rPr>
          <w:rStyle w:val="StyleUnderline"/>
        </w:rPr>
        <w:t>Entrepreneurs will develop many of these services and applications,</w:t>
      </w:r>
      <w:r w:rsidRPr="00D86C4E">
        <w:rPr>
          <w:sz w:val="16"/>
        </w:rPr>
        <w:t xml:space="preserve"> given the fact that the application store model for mobile devices is already providing ready sales and marketing channels, greatly lowering the barriers to entry for innovative new players. </w:t>
      </w:r>
      <w:r w:rsidRPr="007663BE">
        <w:rPr>
          <w:rStyle w:val="StyleUnderline"/>
          <w:highlight w:val="green"/>
        </w:rPr>
        <w:t>The likely value that will accrue to providers will be dwarfed by the benefits that customers</w:t>
      </w:r>
      <w:r w:rsidRPr="00D86C4E">
        <w:rPr>
          <w:sz w:val="16"/>
        </w:rPr>
        <w:t>—both individuals and businesses—</w:t>
      </w:r>
      <w:r w:rsidRPr="007663BE">
        <w:rPr>
          <w:rStyle w:val="StyleUnderline"/>
          <w:highlight w:val="green"/>
        </w:rPr>
        <w:t>will enjoy because of proliferating location-based applications</w:t>
      </w:r>
      <w:r w:rsidRPr="00D86C4E">
        <w:rPr>
          <w:rStyle w:val="StyleUnderline"/>
        </w:rPr>
        <w:t>.</w:t>
      </w:r>
      <w:r w:rsidRPr="00D86C4E">
        <w:rPr>
          <w:sz w:val="16"/>
        </w:rPr>
        <w:t xml:space="preserve"> We believe that </w:t>
      </w:r>
      <w:r w:rsidRPr="00D86C4E">
        <w:rPr>
          <w:rStyle w:val="StyleUnderline"/>
        </w:rPr>
        <w:t>by 2020</w:t>
      </w:r>
      <w:r w:rsidRPr="00D86C4E">
        <w:rPr>
          <w:sz w:val="16"/>
        </w:rPr>
        <w:t xml:space="preserve">, </w:t>
      </w:r>
      <w:r w:rsidRPr="00D86C4E">
        <w:rPr>
          <w:rStyle w:val="StyleUnderline"/>
        </w:rPr>
        <w:t>personal location applications will create as much as $700 billion in value for users</w:t>
      </w:r>
      <w:r w:rsidRPr="00D86C4E">
        <w:rPr>
          <w:sz w:val="16"/>
        </w:rPr>
        <w:t xml:space="preserve"> (Exhibit 31). </w:t>
      </w:r>
      <w:r w:rsidRPr="00D86C4E">
        <w:rPr>
          <w:rStyle w:val="StyleUnderline"/>
        </w:rPr>
        <w:t>Of this, more than 70 percent will be the consumer surplus obtained from time and fuel saved by using GPS navigation systems</w:t>
      </w:r>
      <w:r w:rsidRPr="00D86C4E">
        <w:rPr>
          <w:sz w:val="16"/>
        </w:rPr>
        <w:t xml:space="preserve"> (including those with real-time traffic information) and the use of mobile LBS applications (difference between willingness to pay and the cost of applications). The remaining 30 percent of the total accruing to customers will be additional value obtained by businesses that make use of location data-enabled levers such as marketers’ return on geo-targeted mobile advertising. </w:t>
      </w:r>
      <w:r w:rsidRPr="007663BE">
        <w:rPr>
          <w:rStyle w:val="StyleUnderline"/>
          <w:highlight w:val="green"/>
        </w:rPr>
        <w:t>We believe that our estimates of the potential surplus that will accrue to customers are conservative because they do not include additional sources of utility such as improvements in user convenience, transparency, and entertainment</w:t>
      </w:r>
      <w:r w:rsidRPr="00D86C4E">
        <w:rPr>
          <w:rStyle w:val="StyleUnderline"/>
        </w:rPr>
        <w:t xml:space="preserve">. </w:t>
      </w:r>
      <w:r w:rsidRPr="00D86C4E">
        <w:rPr>
          <w:sz w:val="16"/>
        </w:rPr>
        <w:t xml:space="preserve">Personal location data-enabled services such as user ranking applications (e.g., Yelp) offer users all of these benefits. Unfamiliar travelers, for instance, can quickly find shops and eateries they might favor. Familiar residents can locate friends, the evening’s most popular nightspots, and the shortest driving route. Furthermore, our estimates size the potential impact of only a few applications; we expect innovative new uses of personal location data and business models to continue to emerge. </w:t>
      </w:r>
      <w:r w:rsidRPr="007663BE">
        <w:rPr>
          <w:rStyle w:val="StyleUnderline"/>
          <w:highlight w:val="green"/>
        </w:rPr>
        <w:t>Creativity and innovation will shift the value potential upward from our present estimates</w:t>
      </w:r>
      <w:r w:rsidRPr="00D86C4E">
        <w:rPr>
          <w:rStyle w:val="StyleUnderline"/>
        </w:rPr>
        <w:t>, and a long tail of specialized applications will combine to offer substantial total additional value.</w:t>
      </w:r>
      <w:r w:rsidRPr="00D86C4E">
        <w:rPr>
          <w:sz w:val="16"/>
        </w:rPr>
        <w:t xml:space="preserve"> Individuals and organizations around the world will share in the potential value of personal location data—nowhere more dramatically than in emerging markets where the already very large number of mobile phones generating such data is increasing so rapidly</w:t>
      </w:r>
      <w:proofErr w:type="gramStart"/>
      <w:r w:rsidRPr="00D86C4E">
        <w:rPr>
          <w:sz w:val="16"/>
        </w:rPr>
        <w:t>..</w:t>
      </w:r>
      <w:proofErr w:type="gramEnd"/>
    </w:p>
    <w:p w14:paraId="79596503" w14:textId="77777777" w:rsidR="000221D1" w:rsidRPr="00D86C4E" w:rsidRDefault="000221D1" w:rsidP="000221D1"/>
    <w:p w14:paraId="75851FB8" w14:textId="3F7EBF49" w:rsidR="000221D1" w:rsidRPr="00D86C4E" w:rsidRDefault="000221D1" w:rsidP="000221D1">
      <w:pPr>
        <w:pStyle w:val="Heading3"/>
        <w:rPr>
          <w:rFonts w:cs="Times New Roman"/>
        </w:rPr>
      </w:pPr>
      <w:r w:rsidRPr="00D86C4E">
        <w:rPr>
          <w:rFonts w:cs="Times New Roman"/>
        </w:rPr>
        <w:t>Aerospace</w:t>
      </w:r>
    </w:p>
    <w:p w14:paraId="3B0CD5B7" w14:textId="77777777" w:rsidR="000221D1" w:rsidRPr="00D86C4E" w:rsidRDefault="000221D1" w:rsidP="000221D1">
      <w:pPr>
        <w:pStyle w:val="Heading4"/>
        <w:rPr>
          <w:rFonts w:cs="Times New Roman"/>
        </w:rPr>
      </w:pPr>
      <w:r w:rsidRPr="00D86C4E">
        <w:rPr>
          <w:rFonts w:cs="Times New Roman"/>
        </w:rPr>
        <w:t>Big data already has an astounding effect on the aerospace industry</w:t>
      </w:r>
    </w:p>
    <w:p w14:paraId="766FB015" w14:textId="77777777" w:rsidR="000221D1" w:rsidRPr="00D86C4E" w:rsidRDefault="000221D1" w:rsidP="000221D1">
      <w:r w:rsidRPr="00D86C4E">
        <w:rPr>
          <w:rStyle w:val="Style13ptBold"/>
        </w:rPr>
        <w:t>CBR</w:t>
      </w:r>
      <w:r w:rsidRPr="00D86C4E">
        <w:t xml:space="preserve"> </w:t>
      </w:r>
      <w:r w:rsidRPr="00D86C4E">
        <w:rPr>
          <w:rStyle w:val="Style13ptBold"/>
        </w:rPr>
        <w:t>14</w:t>
      </w:r>
      <w:r w:rsidRPr="00D86C4E">
        <w:t xml:space="preserve"> </w:t>
      </w:r>
      <w:r w:rsidRPr="00D86C4E">
        <w:rPr>
          <w:sz w:val="16"/>
        </w:rPr>
        <w:t xml:space="preserve">(Jul. 18, 14. CBR is the Computer Business Review, a European publication aiming toward the elite of Business Technology. “Aerospace Manufacturer Uses IBM Big Data Tech to Improve Aircraft Engine Performance” </w:t>
      </w:r>
      <w:r w:rsidRPr="00D86C4E">
        <w:rPr>
          <w:i/>
          <w:sz w:val="16"/>
        </w:rPr>
        <w:t xml:space="preserve">Computer Business Review. </w:t>
      </w:r>
      <w:hyperlink r:id="rId51" w:history="1">
        <w:r w:rsidRPr="00D86C4E">
          <w:rPr>
            <w:rStyle w:val="Hyperlink"/>
            <w:sz w:val="16"/>
          </w:rPr>
          <w:t>http://www.cbronline.com/news/big-data/analytics/aerospace-manufacturer-uses-ibm-big-data-tech-to-improve-aircraft-engine-performance-4321454</w:t>
        </w:r>
      </w:hyperlink>
      <w:r w:rsidRPr="00D86C4E">
        <w:rPr>
          <w:sz w:val="16"/>
        </w:rPr>
        <w:t xml:space="preserve">  //HS)</w:t>
      </w:r>
    </w:p>
    <w:p w14:paraId="35C31755" w14:textId="77777777" w:rsidR="000221D1" w:rsidRDefault="000221D1" w:rsidP="000221D1">
      <w:pPr>
        <w:rPr>
          <w:rStyle w:val="StyleUnderline"/>
        </w:rPr>
      </w:pPr>
      <w:r w:rsidRPr="00D86C4E">
        <w:rPr>
          <w:rStyle w:val="StyleUnderline"/>
        </w:rPr>
        <w:t>Accenture has partnered with GE Aviation to offer the airline company charts of fuel –efficient paths</w:t>
      </w:r>
      <w:r w:rsidRPr="00D86C4E">
        <w:rPr>
          <w:sz w:val="16"/>
        </w:rPr>
        <w:t xml:space="preserve">. Aerospace manufacturer </w:t>
      </w:r>
      <w:r w:rsidRPr="00D86C4E">
        <w:rPr>
          <w:rStyle w:val="StyleUnderline"/>
        </w:rPr>
        <w:t xml:space="preserve">Pratt &amp; Whitney is teaming up with IBM to use its Big Data technology to </w:t>
      </w:r>
      <w:proofErr w:type="spellStart"/>
      <w:r w:rsidRPr="00D86C4E">
        <w:rPr>
          <w:rStyle w:val="StyleUnderline"/>
        </w:rPr>
        <w:t>analyse</w:t>
      </w:r>
      <w:proofErr w:type="spellEnd"/>
      <w:r w:rsidRPr="00D86C4E">
        <w:rPr>
          <w:rStyle w:val="StyleUnderline"/>
        </w:rPr>
        <w:t xml:space="preserve"> data from more than 4,000 commercial aircraft engines in order to predict the problems before they arise </w:t>
      </w:r>
      <w:r w:rsidRPr="00D86C4E">
        <w:rPr>
          <w:sz w:val="16"/>
        </w:rPr>
        <w:t xml:space="preserve">IBM's solution will be used to </w:t>
      </w:r>
      <w:proofErr w:type="spellStart"/>
      <w:r w:rsidRPr="00D86C4E">
        <w:rPr>
          <w:sz w:val="16"/>
        </w:rPr>
        <w:t>analyse</w:t>
      </w:r>
      <w:proofErr w:type="spellEnd"/>
      <w:r w:rsidRPr="00D86C4E">
        <w:rPr>
          <w:sz w:val="16"/>
        </w:rPr>
        <w:t xml:space="preserve"> the huge amount of data generated from aircraft engines, helping to predict any discrepancies. </w:t>
      </w:r>
      <w:r w:rsidRPr="00D86C4E">
        <w:rPr>
          <w:rStyle w:val="StyleUnderline"/>
        </w:rPr>
        <w:t>The insight will help Pratt &amp; Whitney customers with asset maintenance alerts, and deliver better insight into flight operational data.</w:t>
      </w:r>
      <w:r w:rsidRPr="00D86C4E">
        <w:rPr>
          <w:sz w:val="16"/>
        </w:rPr>
        <w:t xml:space="preserve"> Pratt &amp; Whitney's president of Aftermarket, Matthew Bromberg, said: </w:t>
      </w:r>
      <w:r w:rsidRPr="00D86C4E">
        <w:rPr>
          <w:rStyle w:val="StyleUnderline"/>
        </w:rPr>
        <w:t xml:space="preserve">"By incorporating learnings from our military engines </w:t>
      </w:r>
      <w:proofErr w:type="spellStart"/>
      <w:r w:rsidRPr="00D86C4E">
        <w:rPr>
          <w:rStyle w:val="StyleUnderline"/>
        </w:rPr>
        <w:t>programmes</w:t>
      </w:r>
      <w:proofErr w:type="spellEnd"/>
      <w:r w:rsidRPr="00D86C4E">
        <w:rPr>
          <w:rStyle w:val="StyleUnderline"/>
        </w:rPr>
        <w:t xml:space="preserve"> where we are pushing the envelope in terms of monitoring capabilities, and teaming with IBM to integrate component and system health information, we will strengthen our commercial engine health analytics offering for customers.</w:t>
      </w:r>
      <w:r w:rsidRPr="00D86C4E">
        <w:rPr>
          <w:sz w:val="16"/>
        </w:rPr>
        <w:t xml:space="preserve">" "This will enable us to accurately and proactively monitor the health of our customers' engines and give us further visibility to plan ahead for </w:t>
      </w:r>
      <w:proofErr w:type="spellStart"/>
      <w:r w:rsidRPr="00D86C4E">
        <w:rPr>
          <w:sz w:val="16"/>
        </w:rPr>
        <w:t>optimised</w:t>
      </w:r>
      <w:proofErr w:type="spellEnd"/>
      <w:r w:rsidRPr="00D86C4E">
        <w:rPr>
          <w:sz w:val="16"/>
        </w:rPr>
        <w:t xml:space="preserve"> fleet operations while reducing customers' costs." IBM GM of business analytics Alistair Rennie said: "</w:t>
      </w:r>
      <w:r w:rsidRPr="007663BE">
        <w:rPr>
          <w:rStyle w:val="StyleUnderline"/>
          <w:highlight w:val="green"/>
        </w:rPr>
        <w:t>By applying real time analytics to structured and unstructured data streams generated by aircraft engines, we can find insights and enable proactive communication and guidance to Pratt &amp; Whitney's services network and customers.</w:t>
      </w:r>
      <w:r w:rsidRPr="00D86C4E">
        <w:rPr>
          <w:sz w:val="16"/>
        </w:rPr>
        <w:t xml:space="preserve">" </w:t>
      </w:r>
      <w:r w:rsidRPr="00D86C4E">
        <w:rPr>
          <w:rStyle w:val="StyleUnderline"/>
        </w:rPr>
        <w:t xml:space="preserve">IBM's technology will help Pratt &amp; Whitney broaden its current performance monitoring capabilities of more than 4,000 operational commercial engines. </w:t>
      </w:r>
      <w:r w:rsidRPr="007663BE">
        <w:rPr>
          <w:rStyle w:val="StyleUnderline"/>
          <w:highlight w:val="green"/>
        </w:rPr>
        <w:t>Pratt &amp; Whitney expects to increase its product's engine life by up to six years by using IBM's data analytics. It will also help the company reduce its maintenance costs by 20%.</w:t>
      </w:r>
    </w:p>
    <w:p w14:paraId="3C6D9431" w14:textId="77777777" w:rsidR="007663BE" w:rsidRDefault="007663BE" w:rsidP="007663BE">
      <w:pPr>
        <w:rPr>
          <w:b/>
        </w:rPr>
      </w:pPr>
      <w:r>
        <w:rPr>
          <w:b/>
        </w:rPr>
        <w:t>Solves cyber-war and military power</w:t>
      </w:r>
    </w:p>
    <w:p w14:paraId="52DAE049" w14:textId="77777777" w:rsidR="007663BE" w:rsidRDefault="007663BE" w:rsidP="007663BE">
      <w:r>
        <w:rPr>
          <w:b/>
        </w:rPr>
        <w:t xml:space="preserve">NAW 10 </w:t>
      </w:r>
      <w:r>
        <w:t xml:space="preserve">[National Aerospace Week was established by the Aerospace Industries Association in 2010 as an opportunity for the aerospace and defense industry and its supporters. 2010, “Aerospace and Defense: Second to None” </w:t>
      </w:r>
      <w:hyperlink r:id="rId52" w:history="1">
        <w:r w:rsidRPr="00F04D81">
          <w:rPr>
            <w:rStyle w:val="Hyperlink"/>
          </w:rPr>
          <w:t>http://nationalaerospaceweek.org/wp-content/uploads/2010/04/whitepaper.pdf//jweideman</w:t>
        </w:r>
      </w:hyperlink>
      <w:r>
        <w:t>]</w:t>
      </w:r>
    </w:p>
    <w:p w14:paraId="31DB2B1C" w14:textId="77777777" w:rsidR="007663BE" w:rsidRPr="00B956BB" w:rsidRDefault="007663BE" w:rsidP="007663BE"/>
    <w:p w14:paraId="40119BCD" w14:textId="77777777" w:rsidR="007663BE" w:rsidRPr="00B956BB" w:rsidRDefault="007663BE" w:rsidP="007663BE">
      <w:pPr>
        <w:rPr>
          <w:sz w:val="14"/>
        </w:rPr>
      </w:pPr>
      <w:r w:rsidRPr="00B956BB">
        <w:rPr>
          <w:sz w:val="14"/>
        </w:rPr>
        <w:t xml:space="preserve">However, </w:t>
      </w:r>
      <w:r w:rsidRPr="00B956BB">
        <w:rPr>
          <w:rStyle w:val="StyleUnderline"/>
        </w:rPr>
        <w:t>we remain concerned about the fragility of the supplier base</w:t>
      </w:r>
      <w:r w:rsidRPr="00B956BB">
        <w:rPr>
          <w:sz w:val="14"/>
        </w:rPr>
        <w:t xml:space="preserve">. With another round of acquisitions and consolidations imminent along with a projected decline in defense spending, </w:t>
      </w:r>
      <w:r w:rsidRPr="00B956BB">
        <w:rPr>
          <w:rStyle w:val="StyleUnderline"/>
        </w:rPr>
        <w:t>the supplier base remains particularly vulnerable.</w:t>
      </w:r>
      <w:r w:rsidRPr="00B956BB">
        <w:rPr>
          <w:sz w:val="14"/>
        </w:rPr>
        <w:t xml:space="preserve"> These small businesses are critical to the primes and to the government. They face multiple challenges overcoming barriers to federal contracting and once they leave the contracting base, they and their unique skills cannot be recovered. </w:t>
      </w:r>
      <w:r w:rsidRPr="00B956BB">
        <w:rPr>
          <w:rStyle w:val="StyleUnderline"/>
        </w:rPr>
        <w:t xml:space="preserve">Along with our concern about the industrial base is the long-term issue of modernizing our military hardware. </w:t>
      </w:r>
      <w:r w:rsidRPr="00B956BB">
        <w:rPr>
          <w:sz w:val="14"/>
        </w:rPr>
        <w:t xml:space="preserve">The 1980s defense build-up is now 25 years old, and </w:t>
      </w:r>
      <w:r w:rsidRPr="00B956BB">
        <w:rPr>
          <w:rStyle w:val="StyleUnderline"/>
        </w:rPr>
        <w:t>systems acquired then are in need of replacement</w:t>
      </w:r>
      <w:r w:rsidRPr="00B956BB">
        <w:rPr>
          <w:sz w:val="14"/>
        </w:rPr>
        <w:t xml:space="preserve">. The decade of 2010-2019 is the crucial time to reset, recapitalize and modernize our military forces. Not only are many of our systems reaching the end of their designed lives, but </w:t>
      </w:r>
      <w:r w:rsidRPr="00B956BB">
        <w:rPr>
          <w:rStyle w:val="StyleUnderline"/>
        </w:rPr>
        <w:t xml:space="preserve">America’s </w:t>
      </w:r>
      <w:r w:rsidRPr="007663BE">
        <w:rPr>
          <w:rStyle w:val="StyleUnderline"/>
          <w:highlight w:val="green"/>
        </w:rPr>
        <w:t>military forces are using</w:t>
      </w:r>
      <w:r w:rsidRPr="00B956BB">
        <w:rPr>
          <w:rStyle w:val="StyleUnderline"/>
        </w:rPr>
        <w:t xml:space="preserve"> their </w:t>
      </w:r>
      <w:r w:rsidRPr="007663BE">
        <w:rPr>
          <w:rStyle w:val="StyleUnderline"/>
          <w:highlight w:val="green"/>
        </w:rPr>
        <w:t>equipment</w:t>
      </w:r>
      <w:r w:rsidRPr="00B956BB">
        <w:rPr>
          <w:rStyle w:val="StyleUnderline"/>
        </w:rPr>
        <w:t xml:space="preserve"> at </w:t>
      </w:r>
      <w:r w:rsidRPr="007663BE">
        <w:rPr>
          <w:rStyle w:val="StyleUnderline"/>
          <w:highlight w:val="green"/>
        </w:rPr>
        <w:t>many</w:t>
      </w:r>
      <w:r w:rsidRPr="00B956BB">
        <w:rPr>
          <w:rStyle w:val="StyleUnderline"/>
        </w:rPr>
        <w:t xml:space="preserve"> </w:t>
      </w:r>
      <w:r w:rsidRPr="007663BE">
        <w:rPr>
          <w:rStyle w:val="StyleUnderline"/>
          <w:highlight w:val="green"/>
        </w:rPr>
        <w:t>times the programmed rates</w:t>
      </w:r>
      <w:r w:rsidRPr="00B956BB">
        <w:rPr>
          <w:rStyle w:val="StyleUnderline"/>
        </w:rPr>
        <w:t xml:space="preserve"> in the harsh conditions of combat, wearing out equipment prematurely</w:t>
      </w:r>
      <w:r w:rsidRPr="00B956BB">
        <w:rPr>
          <w:sz w:val="14"/>
        </w:rPr>
        <w:t xml:space="preserve">. </w:t>
      </w:r>
      <w:r w:rsidRPr="007663BE">
        <w:rPr>
          <w:rStyle w:val="StyleUnderline"/>
          <w:highlight w:val="green"/>
        </w:rPr>
        <w:t>Delaying</w:t>
      </w:r>
      <w:r w:rsidRPr="00B956BB">
        <w:rPr>
          <w:rStyle w:val="StyleUnderline"/>
        </w:rPr>
        <w:t xml:space="preserve"> </w:t>
      </w:r>
      <w:r w:rsidRPr="007663BE">
        <w:rPr>
          <w:rStyle w:val="StyleUnderline"/>
          <w:highlight w:val="green"/>
        </w:rPr>
        <w:t>modernization will make</w:t>
      </w:r>
      <w:r w:rsidRPr="00B956BB">
        <w:rPr>
          <w:rStyle w:val="StyleUnderline"/>
        </w:rPr>
        <w:t xml:space="preserve"> it even </w:t>
      </w:r>
      <w:r w:rsidRPr="007663BE">
        <w:rPr>
          <w:rStyle w:val="StyleUnderline"/>
          <w:highlight w:val="green"/>
        </w:rPr>
        <w:t>harder to</w:t>
      </w:r>
      <w:r w:rsidRPr="00B956BB">
        <w:rPr>
          <w:rStyle w:val="StyleUnderline"/>
        </w:rPr>
        <w:t xml:space="preserve"> identify and </w:t>
      </w:r>
      <w:r w:rsidRPr="007663BE">
        <w:rPr>
          <w:rStyle w:val="StyleUnderline"/>
          <w:b/>
          <w:highlight w:val="green"/>
        </w:rPr>
        <w:t>effectively address</w:t>
      </w:r>
      <w:r w:rsidRPr="007663BE">
        <w:rPr>
          <w:rStyle w:val="StyleUnderline"/>
          <w:highlight w:val="green"/>
        </w:rPr>
        <w:t xml:space="preserve"> global threats</w:t>
      </w:r>
      <w:r w:rsidRPr="00B956BB">
        <w:rPr>
          <w:rStyle w:val="StyleUnderline"/>
        </w:rPr>
        <w:t xml:space="preserve"> in the future. The </w:t>
      </w:r>
      <w:r w:rsidRPr="007663BE">
        <w:rPr>
          <w:rStyle w:val="StyleUnderline"/>
          <w:highlight w:val="green"/>
        </w:rPr>
        <w:t>A</w:t>
      </w:r>
      <w:r w:rsidRPr="00B956BB">
        <w:rPr>
          <w:rStyle w:val="StyleUnderline"/>
        </w:rPr>
        <w:t xml:space="preserve">erospace </w:t>
      </w:r>
      <w:r w:rsidRPr="007663BE">
        <w:rPr>
          <w:rStyle w:val="StyleUnderline"/>
          <w:highlight w:val="green"/>
        </w:rPr>
        <w:t>I</w:t>
      </w:r>
      <w:r w:rsidRPr="00B956BB">
        <w:rPr>
          <w:rStyle w:val="StyleUnderline"/>
        </w:rPr>
        <w:t xml:space="preserve">ndustries </w:t>
      </w:r>
      <w:r w:rsidRPr="007663BE">
        <w:rPr>
          <w:rStyle w:val="StyleUnderline"/>
          <w:highlight w:val="green"/>
        </w:rPr>
        <w:t>A</w:t>
      </w:r>
      <w:r w:rsidRPr="00B956BB">
        <w:rPr>
          <w:rStyle w:val="StyleUnderline"/>
        </w:rPr>
        <w:t xml:space="preserve">ssociation </w:t>
      </w:r>
      <w:r w:rsidRPr="007663BE">
        <w:rPr>
          <w:rStyle w:val="StyleUnderline"/>
          <w:highlight w:val="green"/>
        </w:rPr>
        <w:t>released a report</w:t>
      </w:r>
      <w:r w:rsidRPr="00B956BB">
        <w:rPr>
          <w:rStyle w:val="StyleUnderline"/>
        </w:rPr>
        <w:t xml:space="preserve"> in May 2011 </w:t>
      </w:r>
      <w:r w:rsidRPr="007663BE">
        <w:rPr>
          <w:rStyle w:val="StyleUnderline"/>
          <w:highlight w:val="green"/>
        </w:rPr>
        <w:t>that takes a</w:t>
      </w:r>
      <w:r w:rsidRPr="00B956BB">
        <w:rPr>
          <w:rStyle w:val="StyleUnderline"/>
        </w:rPr>
        <w:t xml:space="preserve"> historical </w:t>
      </w:r>
      <w:r w:rsidRPr="007663BE">
        <w:rPr>
          <w:rStyle w:val="StyleUnderline"/>
          <w:highlight w:val="green"/>
        </w:rPr>
        <w:t>look at spending</w:t>
      </w:r>
      <w:r w:rsidRPr="00B956BB">
        <w:rPr>
          <w:rStyle w:val="StyleUnderline"/>
        </w:rPr>
        <w:t xml:space="preserve"> in the investment accounts and the ebb and flow of spending since the 1970s. </w:t>
      </w:r>
      <w:r w:rsidRPr="007663BE">
        <w:rPr>
          <w:rStyle w:val="StyleUnderline"/>
          <w:highlight w:val="green"/>
        </w:rPr>
        <w:t>It concludes that</w:t>
      </w:r>
      <w:r w:rsidRPr="00B956BB">
        <w:rPr>
          <w:rStyle w:val="StyleUnderline"/>
        </w:rPr>
        <w:t xml:space="preserve"> </w:t>
      </w:r>
      <w:r w:rsidRPr="007663BE">
        <w:rPr>
          <w:rStyle w:val="StyleUnderline"/>
          <w:highlight w:val="green"/>
        </w:rPr>
        <w:t>our</w:t>
      </w:r>
      <w:r w:rsidRPr="00B956BB">
        <w:rPr>
          <w:rStyle w:val="StyleUnderline"/>
        </w:rPr>
        <w:t xml:space="preserve"> nation and its </w:t>
      </w:r>
      <w:r w:rsidRPr="007663BE">
        <w:rPr>
          <w:rStyle w:val="StyleUnderline"/>
          <w:highlight w:val="green"/>
        </w:rPr>
        <w:t>military</w:t>
      </w:r>
      <w:r w:rsidRPr="00B956BB">
        <w:rPr>
          <w:rStyle w:val="StyleUnderline"/>
        </w:rPr>
        <w:t xml:space="preserve"> members </w:t>
      </w:r>
      <w:r w:rsidRPr="007663BE">
        <w:rPr>
          <w:rStyle w:val="StyleUnderline"/>
          <w:highlight w:val="green"/>
        </w:rPr>
        <w:t>pay a large price</w:t>
      </w:r>
      <w:r w:rsidRPr="00B956BB">
        <w:rPr>
          <w:rStyle w:val="StyleUnderline"/>
        </w:rPr>
        <w:t xml:space="preserve"> when we decrease spending on procurement and research and development</w:t>
      </w:r>
      <w:r w:rsidRPr="00B956BB">
        <w:rPr>
          <w:sz w:val="14"/>
        </w:rPr>
        <w:t xml:space="preserve">. The report, Defense Investment: Finding the Right Balance, also recommends 35 percent of the budget be devoted to modernization as a prudent and affordable level for supporting the force of today and the future. The requirements identified in the 2010 QDR </w:t>
      </w:r>
      <w:r w:rsidRPr="00B956BB">
        <w:rPr>
          <w:rStyle w:val="StyleUnderline"/>
        </w:rPr>
        <w:t xml:space="preserve">— for the United States </w:t>
      </w:r>
      <w:r w:rsidRPr="007663BE">
        <w:rPr>
          <w:rStyle w:val="StyleUnderline"/>
          <w:highlight w:val="green"/>
        </w:rPr>
        <w:t>to overmatch</w:t>
      </w:r>
      <w:r w:rsidRPr="00B956BB">
        <w:rPr>
          <w:rStyle w:val="StyleUnderline"/>
        </w:rPr>
        <w:t xml:space="preserve"> potential adversaries and to execute long-duration campaigns in coming years against </w:t>
      </w:r>
      <w:r w:rsidRPr="007663BE">
        <w:rPr>
          <w:rStyle w:val="StyleUnderline"/>
          <w:highlight w:val="green"/>
        </w:rPr>
        <w:t>increasingly capable</w:t>
      </w:r>
      <w:r w:rsidRPr="00B956BB">
        <w:rPr>
          <w:rStyle w:val="StyleUnderline"/>
        </w:rPr>
        <w:t xml:space="preserve"> potential </w:t>
      </w:r>
      <w:r w:rsidRPr="007663BE">
        <w:rPr>
          <w:rStyle w:val="StyleUnderline"/>
          <w:highlight w:val="green"/>
        </w:rPr>
        <w:t>opponents</w:t>
      </w:r>
      <w:r w:rsidRPr="00B956BB">
        <w:rPr>
          <w:rStyle w:val="StyleUnderline"/>
        </w:rPr>
        <w:t xml:space="preserve"> — </w:t>
      </w:r>
      <w:r w:rsidRPr="007663BE">
        <w:rPr>
          <w:rStyle w:val="StyleUnderline"/>
          <w:highlight w:val="green"/>
        </w:rPr>
        <w:t>will require</w:t>
      </w:r>
      <w:r w:rsidRPr="00B956BB">
        <w:rPr>
          <w:rStyle w:val="StyleUnderline"/>
        </w:rPr>
        <w:t xml:space="preserve"> complex and expensive </w:t>
      </w:r>
      <w:r w:rsidRPr="007663BE">
        <w:rPr>
          <w:rStyle w:val="StyleUnderline"/>
          <w:highlight w:val="green"/>
        </w:rPr>
        <w:t>aerospace capabilities</w:t>
      </w:r>
      <w:r w:rsidRPr="00B956BB">
        <w:rPr>
          <w:sz w:val="14"/>
        </w:rPr>
        <w:t xml:space="preserve">. This is a concern that the Defense Department recognizes. Since the end of the Cold War, the Pentagon has reduced the number of weapons systems it has bought and there are fewer new-start programs further and further apart. In 2010, for the first time in 100 years, the United States had no manned military aircraft in design. Forty-nine military aircraft programs were underway in the 1950s, seven in the 1980s, and three in the 1990s. Today, looking beyond the F-35, there are none—with the possible exception of a long-range bomber that is not yet approved for development. Defense modernization is not optional. While the fiscal 2012 budget request is a reasonable target that takes into account funding needed to fight two wars, the pressure on the procurement and research and development budget is sure to increase in the future. At the same time, </w:t>
      </w:r>
      <w:r w:rsidRPr="00B956BB">
        <w:rPr>
          <w:rStyle w:val="StyleUnderline"/>
        </w:rPr>
        <w:t xml:space="preserve">America must adapt its defenses to new kinds of threats. </w:t>
      </w:r>
      <w:r w:rsidRPr="007663BE">
        <w:rPr>
          <w:rStyle w:val="StyleUnderline"/>
          <w:highlight w:val="green"/>
        </w:rPr>
        <w:t>A large-scale attack</w:t>
      </w:r>
      <w:r w:rsidRPr="00B956BB">
        <w:rPr>
          <w:rStyle w:val="StyleUnderline"/>
        </w:rPr>
        <w:t xml:space="preserve"> on </w:t>
      </w:r>
      <w:r w:rsidRPr="007663BE">
        <w:rPr>
          <w:rStyle w:val="StyleUnderline"/>
          <w:highlight w:val="green"/>
        </w:rPr>
        <w:t>information networks could pose</w:t>
      </w:r>
      <w:r w:rsidRPr="00B956BB">
        <w:rPr>
          <w:rStyle w:val="StyleUnderline"/>
        </w:rPr>
        <w:t xml:space="preserve"> a serious </w:t>
      </w:r>
      <w:r w:rsidRPr="007663BE">
        <w:rPr>
          <w:rStyle w:val="StyleUnderline"/>
          <w:highlight w:val="green"/>
        </w:rPr>
        <w:t>economic threat</w:t>
      </w:r>
      <w:r w:rsidRPr="00B956BB">
        <w:rPr>
          <w:rStyle w:val="StyleUnderline"/>
        </w:rPr>
        <w:t xml:space="preserve">, impeding or preventing commerce conducted electronically. This would affect not only 2011 Aerospace Industries Association of America, Inc. 5 ATM transactions, but commercial and governmental fund transfers and the just-in-time orders on which the manufacturing sector depends. It could even pose threats to American lives, interrupting the transfer of medical data, </w:t>
      </w:r>
      <w:r w:rsidRPr="007663BE">
        <w:rPr>
          <w:rStyle w:val="StyleUnderline"/>
          <w:highlight w:val="green"/>
        </w:rPr>
        <w:t>disrupting power grids</w:t>
      </w:r>
      <w:r w:rsidRPr="00B956BB">
        <w:rPr>
          <w:rStyle w:val="StyleUnderline"/>
        </w:rPr>
        <w:t>, even disabling emergency communications links.</w:t>
      </w:r>
      <w:r w:rsidRPr="00B956BB">
        <w:rPr>
          <w:sz w:val="14"/>
        </w:rPr>
        <w:t xml:space="preserve"> In partnership with the government, </w:t>
      </w:r>
      <w:r w:rsidRPr="007663BE">
        <w:rPr>
          <w:rStyle w:val="StyleUnderline"/>
          <w:highlight w:val="green"/>
        </w:rPr>
        <w:t>our industry is on the forefront of</w:t>
      </w:r>
      <w:r w:rsidRPr="00B956BB">
        <w:rPr>
          <w:rStyle w:val="StyleUnderline"/>
        </w:rPr>
        <w:t xml:space="preserve"> </w:t>
      </w:r>
      <w:r w:rsidRPr="007663BE">
        <w:rPr>
          <w:rStyle w:val="StyleUnderline"/>
          <w:highlight w:val="green"/>
        </w:rPr>
        <w:t xml:space="preserve">securing these networks and combating </w:t>
      </w:r>
      <w:proofErr w:type="spellStart"/>
      <w:r w:rsidRPr="007663BE">
        <w:rPr>
          <w:rStyle w:val="StyleUnderline"/>
          <w:highlight w:val="green"/>
        </w:rPr>
        <w:t>cyber attack</w:t>
      </w:r>
      <w:proofErr w:type="spellEnd"/>
      <w:r w:rsidRPr="00B956BB">
        <w:rPr>
          <w:sz w:val="14"/>
        </w:rPr>
        <w:t xml:space="preserve">. The American people also demand better security for the U.S. homeland, from gaining control of our borders to more effective law enforcement and disaster response. The aerospace industry provides the tools that help different forces and jurisdictions communicate with each other; monitor critical facilities and unpatrolled borders, and give advance warning of natural disasters, among other capabilities. In many cases, government is the only market for these technologies. Therefore, sound government policy is essential not only to maintain current capabilities, but to ensure that a technology and manufacturing base exists to develop new ones. </w:t>
      </w:r>
    </w:p>
    <w:p w14:paraId="3CB665D6" w14:textId="77777777" w:rsidR="007663BE" w:rsidRPr="00D86C4E" w:rsidRDefault="007663BE" w:rsidP="000221D1">
      <w:pPr>
        <w:rPr>
          <w:rStyle w:val="StyleUnderline"/>
        </w:rPr>
      </w:pPr>
    </w:p>
    <w:p w14:paraId="275EF82D" w14:textId="025A77F5" w:rsidR="00D10E6E" w:rsidRDefault="00D10E6E">
      <w:pPr>
        <w:pStyle w:val="Heading3"/>
      </w:pPr>
      <w:r>
        <w:t>Science</w:t>
      </w:r>
    </w:p>
    <w:p w14:paraId="0163A8B3" w14:textId="77777777" w:rsidR="00D10E6E" w:rsidRPr="00D10E6E" w:rsidRDefault="00D10E6E" w:rsidP="00D10E6E"/>
    <w:p w14:paraId="674B800A" w14:textId="054136AF" w:rsidR="00D10E6E" w:rsidRPr="00D86C4E" w:rsidRDefault="00BB2FE6" w:rsidP="00D10E6E">
      <w:pPr>
        <w:pStyle w:val="Heading4"/>
        <w:rPr>
          <w:rFonts w:cs="Times New Roman"/>
        </w:rPr>
      </w:pPr>
      <w:r>
        <w:rPr>
          <w:rFonts w:cs="Times New Roman"/>
        </w:rPr>
        <w:t>Big data</w:t>
      </w:r>
      <w:r w:rsidR="00D10E6E" w:rsidRPr="00D86C4E">
        <w:rPr>
          <w:rFonts w:cs="Times New Roman"/>
        </w:rPr>
        <w:t xml:space="preserve"> </w:t>
      </w:r>
      <w:r w:rsidR="00B06FA9">
        <w:rPr>
          <w:rFonts w:cs="Times New Roman"/>
        </w:rPr>
        <w:t>can cure and prevent disease</w:t>
      </w:r>
    </w:p>
    <w:p w14:paraId="567BF57F" w14:textId="77777777" w:rsidR="00D10E6E" w:rsidRPr="00D86C4E" w:rsidRDefault="00D10E6E" w:rsidP="00D10E6E">
      <w:r w:rsidRPr="00D86C4E">
        <w:t xml:space="preserve">Katina </w:t>
      </w:r>
      <w:r w:rsidRPr="00D86C4E">
        <w:rPr>
          <w:rStyle w:val="Style13ptBold"/>
        </w:rPr>
        <w:t>Michael</w:t>
      </w:r>
      <w:r w:rsidRPr="00D86C4E">
        <w:t xml:space="preserve">, et al., Associate professor in the School of Information Systems and Technology at the University of Wollongong, New South Wales, Australia, </w:t>
      </w:r>
      <w:r w:rsidRPr="00D86C4E">
        <w:rPr>
          <w:rStyle w:val="Style13ptBold"/>
        </w:rPr>
        <w:t>2013</w:t>
      </w:r>
      <w:r w:rsidRPr="00D86C4E">
        <w:t>, “Big Data: New Opportunities and New Challenges” http://ieeexplore.ieee.org/stamp/stamp.jsp?arnumber=6527259</w:t>
      </w:r>
    </w:p>
    <w:p w14:paraId="6C85E3B9" w14:textId="77777777" w:rsidR="00D10E6E" w:rsidRPr="00D86C4E" w:rsidRDefault="00D10E6E" w:rsidP="00D10E6E">
      <w:pPr>
        <w:pStyle w:val="BodyText"/>
        <w:kinsoku w:val="0"/>
        <w:overflowPunct w:val="0"/>
        <w:spacing w:line="278" w:lineRule="auto"/>
        <w:ind w:left="120" w:firstLine="0"/>
        <w:jc w:val="both"/>
        <w:rPr>
          <w:rStyle w:val="StyleUnderline"/>
        </w:rPr>
      </w:pPr>
      <w:r w:rsidRPr="00B06FA9">
        <w:rPr>
          <w:color w:val="231F20"/>
          <w:w w:val="110"/>
          <w:sz w:val="16"/>
        </w:rPr>
        <w:t>Since</w:t>
      </w:r>
      <w:r w:rsidRPr="00B06FA9">
        <w:rPr>
          <w:color w:val="231F20"/>
          <w:spacing w:val="1"/>
          <w:w w:val="110"/>
          <w:sz w:val="16"/>
        </w:rPr>
        <w:t xml:space="preserve"> </w:t>
      </w:r>
      <w:r w:rsidRPr="00B06FA9">
        <w:rPr>
          <w:color w:val="231F20"/>
          <w:w w:val="110"/>
          <w:sz w:val="16"/>
        </w:rPr>
        <w:t>the</w:t>
      </w:r>
      <w:r w:rsidRPr="00B06FA9">
        <w:rPr>
          <w:color w:val="231F20"/>
          <w:spacing w:val="1"/>
          <w:w w:val="110"/>
          <w:sz w:val="16"/>
        </w:rPr>
        <w:t xml:space="preserve"> </w:t>
      </w:r>
      <w:r w:rsidRPr="00B06FA9">
        <w:rPr>
          <w:color w:val="231F20"/>
          <w:spacing w:val="-2"/>
          <w:w w:val="110"/>
          <w:sz w:val="16"/>
        </w:rPr>
        <w:t>I</w:t>
      </w:r>
      <w:r w:rsidRPr="00B06FA9">
        <w:rPr>
          <w:color w:val="231F20"/>
          <w:spacing w:val="-1"/>
          <w:w w:val="110"/>
          <w:sz w:val="16"/>
        </w:rPr>
        <w:t>nternet</w:t>
      </w:r>
      <w:r w:rsidRPr="00B06FA9">
        <w:rPr>
          <w:color w:val="231F20"/>
          <w:spacing w:val="-2"/>
          <w:w w:val="110"/>
          <w:sz w:val="16"/>
        </w:rPr>
        <w:t>’</w:t>
      </w:r>
      <w:r w:rsidRPr="00B06FA9">
        <w:rPr>
          <w:color w:val="231F20"/>
          <w:spacing w:val="-1"/>
          <w:w w:val="110"/>
          <w:sz w:val="16"/>
        </w:rPr>
        <w:t>s</w:t>
      </w:r>
      <w:r w:rsidRPr="00B06FA9">
        <w:rPr>
          <w:color w:val="231F20"/>
          <w:spacing w:val="1"/>
          <w:w w:val="110"/>
          <w:sz w:val="16"/>
        </w:rPr>
        <w:t xml:space="preserve"> </w:t>
      </w:r>
      <w:r w:rsidRPr="00B06FA9">
        <w:rPr>
          <w:color w:val="231F20"/>
          <w:spacing w:val="-2"/>
          <w:w w:val="110"/>
          <w:sz w:val="16"/>
        </w:rPr>
        <w:t>i</w:t>
      </w:r>
      <w:r w:rsidRPr="00B06FA9">
        <w:rPr>
          <w:color w:val="231F20"/>
          <w:spacing w:val="-1"/>
          <w:w w:val="110"/>
          <w:sz w:val="16"/>
        </w:rPr>
        <w:t>ntroduct</w:t>
      </w:r>
      <w:r w:rsidRPr="00B06FA9">
        <w:rPr>
          <w:color w:val="231F20"/>
          <w:spacing w:val="-2"/>
          <w:w w:val="110"/>
          <w:sz w:val="16"/>
        </w:rPr>
        <w:t>i</w:t>
      </w:r>
      <w:r w:rsidRPr="00B06FA9">
        <w:rPr>
          <w:color w:val="231F20"/>
          <w:spacing w:val="-1"/>
          <w:w w:val="110"/>
          <w:sz w:val="16"/>
        </w:rPr>
        <w:t>on</w:t>
      </w:r>
      <w:r w:rsidRPr="00B06FA9">
        <w:rPr>
          <w:color w:val="231F20"/>
          <w:spacing w:val="-2"/>
          <w:w w:val="110"/>
          <w:sz w:val="16"/>
        </w:rPr>
        <w:t>,</w:t>
      </w:r>
      <w:r w:rsidRPr="00B06FA9">
        <w:rPr>
          <w:color w:val="231F20"/>
          <w:spacing w:val="1"/>
          <w:w w:val="110"/>
          <w:sz w:val="16"/>
        </w:rPr>
        <w:t xml:space="preserve"> </w:t>
      </w:r>
      <w:r w:rsidRPr="00B06FA9">
        <w:rPr>
          <w:color w:val="231F20"/>
          <w:spacing w:val="-3"/>
          <w:w w:val="110"/>
          <w:sz w:val="16"/>
        </w:rPr>
        <w:t>w</w:t>
      </w:r>
      <w:r w:rsidRPr="00B06FA9">
        <w:rPr>
          <w:color w:val="231F20"/>
          <w:spacing w:val="-2"/>
          <w:w w:val="110"/>
          <w:sz w:val="16"/>
        </w:rPr>
        <w:t>e</w:t>
      </w:r>
      <w:r w:rsidRPr="00B06FA9">
        <w:rPr>
          <w:color w:val="231F20"/>
          <w:spacing w:val="-3"/>
          <w:w w:val="110"/>
          <w:sz w:val="16"/>
        </w:rPr>
        <w:t>’v</w:t>
      </w:r>
      <w:r w:rsidRPr="00B06FA9">
        <w:rPr>
          <w:color w:val="231F20"/>
          <w:spacing w:val="-2"/>
          <w:w w:val="110"/>
          <w:sz w:val="16"/>
        </w:rPr>
        <w:t>e</w:t>
      </w:r>
      <w:r w:rsidRPr="00B06FA9">
        <w:rPr>
          <w:color w:val="231F20"/>
          <w:spacing w:val="1"/>
          <w:w w:val="110"/>
          <w:sz w:val="16"/>
        </w:rPr>
        <w:t xml:space="preserve"> </w:t>
      </w:r>
      <w:r w:rsidRPr="00B06FA9">
        <w:rPr>
          <w:color w:val="231F20"/>
          <w:w w:val="110"/>
          <w:sz w:val="16"/>
        </w:rPr>
        <w:t>been</w:t>
      </w:r>
      <w:r w:rsidRPr="00B06FA9">
        <w:rPr>
          <w:color w:val="231F20"/>
          <w:spacing w:val="1"/>
          <w:w w:val="110"/>
          <w:sz w:val="16"/>
        </w:rPr>
        <w:t xml:space="preserve"> s</w:t>
      </w:r>
      <w:r w:rsidRPr="00B06FA9">
        <w:rPr>
          <w:color w:val="231F20"/>
          <w:w w:val="110"/>
          <w:sz w:val="16"/>
        </w:rPr>
        <w:t>tea</w:t>
      </w:r>
      <w:r w:rsidRPr="00B06FA9">
        <w:rPr>
          <w:color w:val="231F20"/>
          <w:spacing w:val="1"/>
          <w:w w:val="110"/>
          <w:sz w:val="16"/>
        </w:rPr>
        <w:t>dily</w:t>
      </w:r>
      <w:r w:rsidRPr="00B06FA9">
        <w:rPr>
          <w:color w:val="231F20"/>
          <w:spacing w:val="32"/>
          <w:w w:val="107"/>
          <w:sz w:val="16"/>
        </w:rPr>
        <w:t xml:space="preserve"> </w:t>
      </w:r>
      <w:r w:rsidRPr="00B06FA9">
        <w:rPr>
          <w:color w:val="231F20"/>
          <w:w w:val="110"/>
          <w:sz w:val="16"/>
        </w:rPr>
        <w:t>moving</w:t>
      </w:r>
      <w:r w:rsidRPr="00B06FA9">
        <w:rPr>
          <w:color w:val="231F20"/>
          <w:spacing w:val="10"/>
          <w:w w:val="110"/>
          <w:sz w:val="16"/>
        </w:rPr>
        <w:t xml:space="preserve"> </w:t>
      </w:r>
      <w:r w:rsidRPr="00B06FA9">
        <w:rPr>
          <w:color w:val="231F20"/>
          <w:w w:val="110"/>
          <w:sz w:val="16"/>
        </w:rPr>
        <w:t>from</w:t>
      </w:r>
      <w:r w:rsidRPr="00B06FA9">
        <w:rPr>
          <w:color w:val="231F20"/>
          <w:spacing w:val="10"/>
          <w:w w:val="110"/>
          <w:sz w:val="16"/>
        </w:rPr>
        <w:t xml:space="preserve"> </w:t>
      </w:r>
      <w:r w:rsidRPr="00B06FA9">
        <w:rPr>
          <w:color w:val="231F20"/>
          <w:w w:val="110"/>
          <w:sz w:val="16"/>
        </w:rPr>
        <w:t>text-based</w:t>
      </w:r>
      <w:r w:rsidRPr="00B06FA9">
        <w:rPr>
          <w:color w:val="231F20"/>
          <w:spacing w:val="11"/>
          <w:w w:val="110"/>
          <w:sz w:val="16"/>
        </w:rPr>
        <w:t xml:space="preserve"> </w:t>
      </w:r>
      <w:r w:rsidRPr="00B06FA9">
        <w:rPr>
          <w:color w:val="231F20"/>
          <w:w w:val="110"/>
          <w:sz w:val="16"/>
        </w:rPr>
        <w:t>communications</w:t>
      </w:r>
      <w:r w:rsidRPr="00B06FA9">
        <w:rPr>
          <w:color w:val="231F20"/>
          <w:spacing w:val="10"/>
          <w:w w:val="110"/>
          <w:sz w:val="16"/>
        </w:rPr>
        <w:t xml:space="preserve"> </w:t>
      </w:r>
      <w:r w:rsidRPr="00B06FA9">
        <w:rPr>
          <w:color w:val="231F20"/>
          <w:w w:val="110"/>
          <w:sz w:val="16"/>
        </w:rPr>
        <w:t>to</w:t>
      </w:r>
      <w:r w:rsidRPr="00B06FA9">
        <w:rPr>
          <w:color w:val="231F20"/>
          <w:spacing w:val="11"/>
          <w:w w:val="110"/>
          <w:sz w:val="16"/>
        </w:rPr>
        <w:t xml:space="preserve"> </w:t>
      </w:r>
      <w:r w:rsidRPr="00B06FA9">
        <w:rPr>
          <w:color w:val="231F20"/>
          <w:spacing w:val="-1"/>
          <w:w w:val="110"/>
          <w:sz w:val="16"/>
        </w:rPr>
        <w:t>r</w:t>
      </w:r>
      <w:r w:rsidRPr="00B06FA9">
        <w:rPr>
          <w:color w:val="231F20"/>
          <w:spacing w:val="-2"/>
          <w:w w:val="110"/>
          <w:sz w:val="16"/>
        </w:rPr>
        <w:t>i</w:t>
      </w:r>
      <w:r w:rsidRPr="00B06FA9">
        <w:rPr>
          <w:color w:val="231F20"/>
          <w:spacing w:val="-1"/>
          <w:w w:val="110"/>
          <w:sz w:val="16"/>
        </w:rPr>
        <w:t>cher</w:t>
      </w:r>
      <w:r w:rsidRPr="00B06FA9">
        <w:rPr>
          <w:color w:val="231F20"/>
          <w:spacing w:val="10"/>
          <w:w w:val="110"/>
          <w:sz w:val="16"/>
        </w:rPr>
        <w:t xml:space="preserve"> </w:t>
      </w:r>
      <w:r w:rsidRPr="00B06FA9">
        <w:rPr>
          <w:color w:val="231F20"/>
          <w:spacing w:val="1"/>
          <w:w w:val="110"/>
          <w:sz w:val="16"/>
        </w:rPr>
        <w:t>data</w:t>
      </w:r>
      <w:r w:rsidRPr="00B06FA9">
        <w:rPr>
          <w:color w:val="231F20"/>
          <w:spacing w:val="38"/>
          <w:w w:val="112"/>
          <w:sz w:val="16"/>
        </w:rPr>
        <w:t xml:space="preserve"> </w:t>
      </w:r>
      <w:r w:rsidRPr="00B06FA9">
        <w:rPr>
          <w:color w:val="231F20"/>
          <w:w w:val="110"/>
          <w:sz w:val="16"/>
        </w:rPr>
        <w:t>that</w:t>
      </w:r>
      <w:r w:rsidRPr="00B06FA9">
        <w:rPr>
          <w:color w:val="231F20"/>
          <w:spacing w:val="-2"/>
          <w:w w:val="110"/>
          <w:sz w:val="16"/>
        </w:rPr>
        <w:t xml:space="preserve"> </w:t>
      </w:r>
      <w:r w:rsidRPr="00B06FA9">
        <w:rPr>
          <w:color w:val="231F20"/>
          <w:spacing w:val="-4"/>
          <w:w w:val="110"/>
          <w:sz w:val="16"/>
        </w:rPr>
        <w:t>i</w:t>
      </w:r>
      <w:r w:rsidRPr="00B06FA9">
        <w:rPr>
          <w:color w:val="231F20"/>
          <w:spacing w:val="-3"/>
          <w:w w:val="110"/>
          <w:sz w:val="16"/>
        </w:rPr>
        <w:t>n</w:t>
      </w:r>
      <w:r w:rsidRPr="00B06FA9">
        <w:rPr>
          <w:color w:val="231F20"/>
          <w:spacing w:val="-4"/>
          <w:w w:val="110"/>
          <w:sz w:val="16"/>
        </w:rPr>
        <w:t>cl</w:t>
      </w:r>
      <w:r w:rsidRPr="00B06FA9">
        <w:rPr>
          <w:color w:val="231F20"/>
          <w:spacing w:val="-3"/>
          <w:w w:val="110"/>
          <w:sz w:val="16"/>
        </w:rPr>
        <w:t>ude</w:t>
      </w:r>
      <w:r w:rsidRPr="00B06FA9">
        <w:rPr>
          <w:color w:val="231F20"/>
          <w:spacing w:val="-1"/>
          <w:w w:val="110"/>
          <w:sz w:val="16"/>
        </w:rPr>
        <w:t xml:space="preserve"> </w:t>
      </w:r>
      <w:r w:rsidRPr="00B06FA9">
        <w:rPr>
          <w:color w:val="231F20"/>
          <w:spacing w:val="-2"/>
          <w:w w:val="110"/>
          <w:sz w:val="16"/>
        </w:rPr>
        <w:t>i</w:t>
      </w:r>
      <w:r w:rsidRPr="00B06FA9">
        <w:rPr>
          <w:color w:val="231F20"/>
          <w:spacing w:val="-1"/>
          <w:w w:val="110"/>
          <w:sz w:val="16"/>
        </w:rPr>
        <w:t>ma</w:t>
      </w:r>
      <w:r w:rsidRPr="00B06FA9">
        <w:rPr>
          <w:color w:val="231F20"/>
          <w:spacing w:val="-2"/>
          <w:w w:val="110"/>
          <w:sz w:val="16"/>
        </w:rPr>
        <w:t>g</w:t>
      </w:r>
      <w:r w:rsidRPr="00B06FA9">
        <w:rPr>
          <w:color w:val="231F20"/>
          <w:spacing w:val="-1"/>
          <w:w w:val="110"/>
          <w:sz w:val="16"/>
        </w:rPr>
        <w:t>es</w:t>
      </w:r>
      <w:r w:rsidRPr="00B06FA9">
        <w:rPr>
          <w:color w:val="231F20"/>
          <w:spacing w:val="-2"/>
          <w:w w:val="110"/>
          <w:sz w:val="16"/>
        </w:rPr>
        <w:t>,</w:t>
      </w:r>
      <w:r w:rsidRPr="00B06FA9">
        <w:rPr>
          <w:color w:val="231F20"/>
          <w:spacing w:val="-1"/>
          <w:w w:val="110"/>
          <w:sz w:val="16"/>
        </w:rPr>
        <w:t xml:space="preserve"> </w:t>
      </w:r>
      <w:r w:rsidRPr="00B06FA9">
        <w:rPr>
          <w:color w:val="231F20"/>
          <w:spacing w:val="-2"/>
          <w:w w:val="110"/>
          <w:sz w:val="16"/>
        </w:rPr>
        <w:t>vi</w:t>
      </w:r>
      <w:r w:rsidRPr="00B06FA9">
        <w:rPr>
          <w:color w:val="231F20"/>
          <w:spacing w:val="-1"/>
          <w:w w:val="110"/>
          <w:sz w:val="16"/>
        </w:rPr>
        <w:t>deos</w:t>
      </w:r>
      <w:r w:rsidRPr="00B06FA9">
        <w:rPr>
          <w:color w:val="231F20"/>
          <w:spacing w:val="-2"/>
          <w:w w:val="110"/>
          <w:sz w:val="16"/>
        </w:rPr>
        <w:t>,</w:t>
      </w:r>
      <w:r w:rsidRPr="00B06FA9">
        <w:rPr>
          <w:color w:val="231F20"/>
          <w:spacing w:val="-1"/>
          <w:w w:val="110"/>
          <w:sz w:val="16"/>
        </w:rPr>
        <w:t xml:space="preserve"> </w:t>
      </w:r>
      <w:r w:rsidRPr="00B06FA9">
        <w:rPr>
          <w:color w:val="231F20"/>
          <w:w w:val="110"/>
          <w:sz w:val="16"/>
        </w:rPr>
        <w:t>and</w:t>
      </w:r>
      <w:r w:rsidRPr="00B06FA9">
        <w:rPr>
          <w:color w:val="231F20"/>
          <w:spacing w:val="-1"/>
          <w:w w:val="110"/>
          <w:sz w:val="16"/>
        </w:rPr>
        <w:t xml:space="preserve"> </w:t>
      </w:r>
      <w:r w:rsidRPr="00B06FA9">
        <w:rPr>
          <w:color w:val="231F20"/>
          <w:spacing w:val="-3"/>
          <w:w w:val="110"/>
          <w:sz w:val="16"/>
        </w:rPr>
        <w:t>i</w:t>
      </w:r>
      <w:r w:rsidRPr="00B06FA9">
        <w:rPr>
          <w:color w:val="231F20"/>
          <w:spacing w:val="-2"/>
          <w:w w:val="110"/>
          <w:sz w:val="16"/>
        </w:rPr>
        <w:t>ntera</w:t>
      </w:r>
      <w:r w:rsidRPr="00B06FA9">
        <w:rPr>
          <w:color w:val="231F20"/>
          <w:spacing w:val="-3"/>
          <w:w w:val="110"/>
          <w:sz w:val="16"/>
        </w:rPr>
        <w:t>c</w:t>
      </w:r>
      <w:r w:rsidRPr="00B06FA9">
        <w:rPr>
          <w:color w:val="231F20"/>
          <w:spacing w:val="-2"/>
          <w:w w:val="110"/>
          <w:sz w:val="16"/>
        </w:rPr>
        <w:t>t</w:t>
      </w:r>
      <w:r w:rsidRPr="00B06FA9">
        <w:rPr>
          <w:color w:val="231F20"/>
          <w:spacing w:val="-3"/>
          <w:w w:val="110"/>
          <w:sz w:val="16"/>
        </w:rPr>
        <w:t>iv</w:t>
      </w:r>
      <w:r w:rsidRPr="00B06FA9">
        <w:rPr>
          <w:color w:val="231F20"/>
          <w:spacing w:val="-2"/>
          <w:w w:val="110"/>
          <w:sz w:val="16"/>
        </w:rPr>
        <w:t>e</w:t>
      </w:r>
      <w:r w:rsidRPr="00B06FA9">
        <w:rPr>
          <w:color w:val="231F20"/>
          <w:spacing w:val="-1"/>
          <w:w w:val="110"/>
          <w:sz w:val="16"/>
        </w:rPr>
        <w:t xml:space="preserve"> maps </w:t>
      </w:r>
      <w:r w:rsidRPr="00B06FA9">
        <w:rPr>
          <w:color w:val="231F20"/>
          <w:w w:val="110"/>
          <w:sz w:val="16"/>
        </w:rPr>
        <w:t>a</w:t>
      </w:r>
      <w:r w:rsidRPr="00B06FA9">
        <w:rPr>
          <w:color w:val="231F20"/>
          <w:spacing w:val="1"/>
          <w:w w:val="110"/>
          <w:sz w:val="16"/>
        </w:rPr>
        <w:t>s</w:t>
      </w:r>
      <w:r w:rsidRPr="00B06FA9">
        <w:rPr>
          <w:color w:val="231F20"/>
          <w:spacing w:val="-1"/>
          <w:w w:val="110"/>
          <w:sz w:val="16"/>
        </w:rPr>
        <w:t xml:space="preserve"> </w:t>
      </w:r>
      <w:r w:rsidRPr="00B06FA9">
        <w:rPr>
          <w:color w:val="231F20"/>
          <w:spacing w:val="-3"/>
          <w:w w:val="110"/>
          <w:sz w:val="16"/>
        </w:rPr>
        <w:t>w</w:t>
      </w:r>
      <w:r w:rsidRPr="00B06FA9">
        <w:rPr>
          <w:color w:val="231F20"/>
          <w:spacing w:val="-2"/>
          <w:w w:val="110"/>
          <w:sz w:val="16"/>
        </w:rPr>
        <w:t>e</w:t>
      </w:r>
      <w:r w:rsidRPr="00B06FA9">
        <w:rPr>
          <w:color w:val="231F20"/>
          <w:spacing w:val="-3"/>
          <w:w w:val="110"/>
          <w:sz w:val="16"/>
        </w:rPr>
        <w:t>ll</w:t>
      </w:r>
      <w:r w:rsidRPr="00B06FA9">
        <w:rPr>
          <w:color w:val="231F20"/>
          <w:spacing w:val="45"/>
          <w:sz w:val="16"/>
        </w:rPr>
        <w:t xml:space="preserve"> </w:t>
      </w:r>
      <w:r w:rsidRPr="00B06FA9">
        <w:rPr>
          <w:color w:val="231F20"/>
          <w:spacing w:val="1"/>
          <w:w w:val="110"/>
          <w:sz w:val="16"/>
        </w:rPr>
        <w:t>a</w:t>
      </w:r>
      <w:r w:rsidRPr="00B06FA9">
        <w:rPr>
          <w:color w:val="231F20"/>
          <w:spacing w:val="2"/>
          <w:w w:val="110"/>
          <w:sz w:val="16"/>
        </w:rPr>
        <w:t>s</w:t>
      </w:r>
      <w:r w:rsidRPr="00B06FA9">
        <w:rPr>
          <w:color w:val="231F20"/>
          <w:spacing w:val="8"/>
          <w:w w:val="110"/>
          <w:sz w:val="16"/>
        </w:rPr>
        <w:t xml:space="preserve"> </w:t>
      </w:r>
      <w:r w:rsidRPr="00B06FA9">
        <w:rPr>
          <w:color w:val="231F20"/>
          <w:w w:val="110"/>
          <w:sz w:val="16"/>
        </w:rPr>
        <w:t>associated</w:t>
      </w:r>
      <w:r w:rsidRPr="00B06FA9">
        <w:rPr>
          <w:color w:val="231F20"/>
          <w:spacing w:val="9"/>
          <w:w w:val="110"/>
          <w:sz w:val="16"/>
        </w:rPr>
        <w:t xml:space="preserve"> </w:t>
      </w:r>
      <w:r w:rsidRPr="00B06FA9">
        <w:rPr>
          <w:color w:val="231F20"/>
          <w:w w:val="110"/>
          <w:sz w:val="16"/>
        </w:rPr>
        <w:t>meta</w:t>
      </w:r>
      <w:r w:rsidRPr="00B06FA9">
        <w:rPr>
          <w:color w:val="231F20"/>
          <w:spacing w:val="1"/>
          <w:w w:val="110"/>
          <w:sz w:val="16"/>
        </w:rPr>
        <w:t>d</w:t>
      </w:r>
      <w:r w:rsidRPr="00B06FA9">
        <w:rPr>
          <w:color w:val="231F20"/>
          <w:w w:val="110"/>
          <w:sz w:val="16"/>
        </w:rPr>
        <w:t>ata</w:t>
      </w:r>
      <w:r w:rsidRPr="00B06FA9">
        <w:rPr>
          <w:color w:val="231F20"/>
          <w:spacing w:val="9"/>
          <w:w w:val="110"/>
          <w:sz w:val="16"/>
        </w:rPr>
        <w:t xml:space="preserve"> </w:t>
      </w:r>
      <w:r w:rsidRPr="00B06FA9">
        <w:rPr>
          <w:color w:val="231F20"/>
          <w:spacing w:val="-1"/>
          <w:w w:val="110"/>
          <w:sz w:val="16"/>
        </w:rPr>
        <w:t>such</w:t>
      </w:r>
      <w:r w:rsidRPr="00B06FA9">
        <w:rPr>
          <w:color w:val="231F20"/>
          <w:spacing w:val="9"/>
          <w:w w:val="110"/>
          <w:sz w:val="16"/>
        </w:rPr>
        <w:t xml:space="preserve"> </w:t>
      </w:r>
      <w:r w:rsidRPr="00B06FA9">
        <w:rPr>
          <w:color w:val="231F20"/>
          <w:spacing w:val="1"/>
          <w:w w:val="110"/>
          <w:sz w:val="16"/>
        </w:rPr>
        <w:t>a</w:t>
      </w:r>
      <w:r w:rsidRPr="00B06FA9">
        <w:rPr>
          <w:color w:val="231F20"/>
          <w:spacing w:val="2"/>
          <w:w w:val="110"/>
          <w:sz w:val="16"/>
        </w:rPr>
        <w:t>s</w:t>
      </w:r>
      <w:r w:rsidRPr="00B06FA9">
        <w:rPr>
          <w:color w:val="231F20"/>
          <w:spacing w:val="9"/>
          <w:w w:val="110"/>
          <w:sz w:val="16"/>
        </w:rPr>
        <w:t xml:space="preserve"> </w:t>
      </w:r>
      <w:r w:rsidRPr="00B06FA9">
        <w:rPr>
          <w:color w:val="231F20"/>
          <w:spacing w:val="-2"/>
          <w:w w:val="110"/>
          <w:sz w:val="16"/>
        </w:rPr>
        <w:t>g</w:t>
      </w:r>
      <w:r w:rsidRPr="00B06FA9">
        <w:rPr>
          <w:color w:val="231F20"/>
          <w:spacing w:val="-1"/>
          <w:w w:val="110"/>
          <w:sz w:val="16"/>
        </w:rPr>
        <w:t>eo</w:t>
      </w:r>
      <w:r w:rsidRPr="00B06FA9">
        <w:rPr>
          <w:color w:val="231F20"/>
          <w:spacing w:val="-2"/>
          <w:w w:val="110"/>
          <w:sz w:val="16"/>
        </w:rPr>
        <w:t>l</w:t>
      </w:r>
      <w:r w:rsidRPr="00B06FA9">
        <w:rPr>
          <w:color w:val="231F20"/>
          <w:spacing w:val="-1"/>
          <w:w w:val="110"/>
          <w:sz w:val="16"/>
        </w:rPr>
        <w:t>ocat</w:t>
      </w:r>
      <w:r w:rsidRPr="00B06FA9">
        <w:rPr>
          <w:color w:val="231F20"/>
          <w:spacing w:val="-2"/>
          <w:w w:val="110"/>
          <w:sz w:val="16"/>
        </w:rPr>
        <w:t>i</w:t>
      </w:r>
      <w:r w:rsidRPr="00B06FA9">
        <w:rPr>
          <w:color w:val="231F20"/>
          <w:spacing w:val="-1"/>
          <w:w w:val="110"/>
          <w:sz w:val="16"/>
        </w:rPr>
        <w:t>on</w:t>
      </w:r>
      <w:r w:rsidRPr="00B06FA9">
        <w:rPr>
          <w:color w:val="231F20"/>
          <w:spacing w:val="9"/>
          <w:w w:val="110"/>
          <w:sz w:val="16"/>
        </w:rPr>
        <w:t xml:space="preserve"> </w:t>
      </w:r>
      <w:r w:rsidRPr="00B06FA9">
        <w:rPr>
          <w:color w:val="231F20"/>
          <w:spacing w:val="-2"/>
          <w:w w:val="110"/>
          <w:sz w:val="16"/>
        </w:rPr>
        <w:t>i</w:t>
      </w:r>
      <w:r w:rsidRPr="00B06FA9">
        <w:rPr>
          <w:color w:val="231F20"/>
          <w:spacing w:val="-1"/>
          <w:w w:val="110"/>
          <w:sz w:val="16"/>
        </w:rPr>
        <w:t>n</w:t>
      </w:r>
      <w:r w:rsidRPr="00B06FA9">
        <w:rPr>
          <w:color w:val="231F20"/>
          <w:spacing w:val="-2"/>
          <w:w w:val="110"/>
          <w:sz w:val="16"/>
        </w:rPr>
        <w:t>f</w:t>
      </w:r>
      <w:r w:rsidRPr="00B06FA9">
        <w:rPr>
          <w:color w:val="231F20"/>
          <w:spacing w:val="-1"/>
          <w:w w:val="110"/>
          <w:sz w:val="16"/>
        </w:rPr>
        <w:t>ormat</w:t>
      </w:r>
      <w:r w:rsidRPr="00B06FA9">
        <w:rPr>
          <w:color w:val="231F20"/>
          <w:spacing w:val="-2"/>
          <w:w w:val="110"/>
          <w:sz w:val="16"/>
        </w:rPr>
        <w:t>i</w:t>
      </w:r>
      <w:r w:rsidRPr="00B06FA9">
        <w:rPr>
          <w:color w:val="231F20"/>
          <w:spacing w:val="-1"/>
          <w:w w:val="110"/>
          <w:sz w:val="16"/>
        </w:rPr>
        <w:t>on</w:t>
      </w:r>
      <w:r w:rsidRPr="00B06FA9">
        <w:rPr>
          <w:color w:val="231F20"/>
          <w:spacing w:val="40"/>
          <w:w w:val="118"/>
          <w:sz w:val="16"/>
        </w:rPr>
        <w:t xml:space="preserve"> </w:t>
      </w:r>
      <w:r w:rsidRPr="00B06FA9">
        <w:rPr>
          <w:color w:val="231F20"/>
          <w:w w:val="110"/>
          <w:sz w:val="16"/>
        </w:rPr>
        <w:t>and</w:t>
      </w:r>
      <w:r w:rsidRPr="00B06FA9">
        <w:rPr>
          <w:color w:val="231F20"/>
          <w:spacing w:val="-3"/>
          <w:w w:val="110"/>
          <w:sz w:val="16"/>
        </w:rPr>
        <w:t xml:space="preserve"> </w:t>
      </w:r>
      <w:r w:rsidRPr="00B06FA9">
        <w:rPr>
          <w:color w:val="231F20"/>
          <w:spacing w:val="-1"/>
          <w:w w:val="110"/>
          <w:sz w:val="16"/>
        </w:rPr>
        <w:t>t</w:t>
      </w:r>
      <w:r w:rsidRPr="00B06FA9">
        <w:rPr>
          <w:color w:val="231F20"/>
          <w:spacing w:val="-2"/>
          <w:w w:val="110"/>
          <w:sz w:val="16"/>
        </w:rPr>
        <w:t>i</w:t>
      </w:r>
      <w:r w:rsidRPr="00B06FA9">
        <w:rPr>
          <w:color w:val="231F20"/>
          <w:spacing w:val="-1"/>
          <w:w w:val="110"/>
          <w:sz w:val="16"/>
        </w:rPr>
        <w:t>me</w:t>
      </w:r>
      <w:r w:rsidRPr="00B06FA9">
        <w:rPr>
          <w:color w:val="231F20"/>
          <w:spacing w:val="-3"/>
          <w:w w:val="110"/>
          <w:sz w:val="16"/>
        </w:rPr>
        <w:t xml:space="preserve"> </w:t>
      </w:r>
      <w:r w:rsidRPr="00B06FA9">
        <w:rPr>
          <w:color w:val="231F20"/>
          <w:w w:val="110"/>
          <w:sz w:val="16"/>
        </w:rPr>
        <w:t>and</w:t>
      </w:r>
      <w:r w:rsidRPr="00B06FA9">
        <w:rPr>
          <w:color w:val="231F20"/>
          <w:spacing w:val="-3"/>
          <w:w w:val="110"/>
          <w:sz w:val="16"/>
        </w:rPr>
        <w:t xml:space="preserve"> </w:t>
      </w:r>
      <w:r w:rsidRPr="00B06FA9">
        <w:rPr>
          <w:color w:val="231F20"/>
          <w:w w:val="110"/>
          <w:sz w:val="16"/>
        </w:rPr>
        <w:t>date</w:t>
      </w:r>
      <w:r w:rsidRPr="00B06FA9">
        <w:rPr>
          <w:color w:val="231F20"/>
          <w:spacing w:val="-3"/>
          <w:w w:val="110"/>
          <w:sz w:val="16"/>
        </w:rPr>
        <w:t xml:space="preserve"> </w:t>
      </w:r>
      <w:r w:rsidRPr="00B06FA9">
        <w:rPr>
          <w:color w:val="231F20"/>
          <w:w w:val="110"/>
          <w:sz w:val="16"/>
        </w:rPr>
        <w:t>stamps.</w:t>
      </w:r>
      <w:r w:rsidRPr="00B06FA9">
        <w:rPr>
          <w:color w:val="231F20"/>
          <w:spacing w:val="-3"/>
          <w:w w:val="110"/>
          <w:sz w:val="16"/>
        </w:rPr>
        <w:t xml:space="preserve"> </w:t>
      </w:r>
      <w:r w:rsidRPr="00B06FA9">
        <w:rPr>
          <w:color w:val="231F20"/>
          <w:spacing w:val="-5"/>
          <w:w w:val="110"/>
          <w:sz w:val="16"/>
        </w:rPr>
        <w:t>Tw</w:t>
      </w:r>
      <w:r w:rsidRPr="00B06FA9">
        <w:rPr>
          <w:color w:val="231F20"/>
          <w:spacing w:val="-4"/>
          <w:w w:val="110"/>
          <w:sz w:val="16"/>
        </w:rPr>
        <w:t>ent</w:t>
      </w:r>
      <w:r w:rsidRPr="00B06FA9">
        <w:rPr>
          <w:color w:val="231F20"/>
          <w:spacing w:val="-5"/>
          <w:w w:val="110"/>
          <w:sz w:val="16"/>
        </w:rPr>
        <w:t>y</w:t>
      </w:r>
      <w:r w:rsidRPr="00B06FA9">
        <w:rPr>
          <w:color w:val="231F20"/>
          <w:spacing w:val="-3"/>
          <w:w w:val="110"/>
          <w:sz w:val="16"/>
        </w:rPr>
        <w:t xml:space="preserve"> </w:t>
      </w:r>
      <w:r w:rsidRPr="00B06FA9">
        <w:rPr>
          <w:color w:val="231F20"/>
          <w:w w:val="110"/>
          <w:sz w:val="16"/>
        </w:rPr>
        <w:t>years</w:t>
      </w:r>
      <w:r w:rsidRPr="00B06FA9">
        <w:rPr>
          <w:color w:val="231F20"/>
          <w:spacing w:val="-2"/>
          <w:w w:val="110"/>
          <w:sz w:val="16"/>
        </w:rPr>
        <w:t xml:space="preserve"> a</w:t>
      </w:r>
      <w:r w:rsidRPr="00B06FA9">
        <w:rPr>
          <w:color w:val="231F20"/>
          <w:spacing w:val="-3"/>
          <w:w w:val="110"/>
          <w:sz w:val="16"/>
        </w:rPr>
        <w:t>g</w:t>
      </w:r>
      <w:r w:rsidRPr="00B06FA9">
        <w:rPr>
          <w:color w:val="231F20"/>
          <w:spacing w:val="-2"/>
          <w:w w:val="110"/>
          <w:sz w:val="16"/>
        </w:rPr>
        <w:t>o</w:t>
      </w:r>
      <w:r w:rsidRPr="00B06FA9">
        <w:rPr>
          <w:color w:val="231F20"/>
          <w:spacing w:val="-3"/>
          <w:w w:val="110"/>
          <w:sz w:val="16"/>
        </w:rPr>
        <w:t xml:space="preserve">, </w:t>
      </w:r>
      <w:r w:rsidRPr="00B06FA9">
        <w:rPr>
          <w:color w:val="231F20"/>
          <w:spacing w:val="-2"/>
          <w:w w:val="110"/>
          <w:sz w:val="16"/>
        </w:rPr>
        <w:t>ISDN</w:t>
      </w:r>
      <w:r w:rsidRPr="00B06FA9">
        <w:rPr>
          <w:color w:val="231F20"/>
          <w:spacing w:val="-3"/>
          <w:w w:val="110"/>
          <w:sz w:val="16"/>
        </w:rPr>
        <w:t xml:space="preserve"> </w:t>
      </w:r>
      <w:r w:rsidRPr="00B06FA9">
        <w:rPr>
          <w:color w:val="231F20"/>
          <w:spacing w:val="-2"/>
          <w:w w:val="110"/>
          <w:sz w:val="16"/>
        </w:rPr>
        <w:t>li</w:t>
      </w:r>
      <w:r w:rsidRPr="00B06FA9">
        <w:rPr>
          <w:color w:val="231F20"/>
          <w:spacing w:val="-1"/>
          <w:w w:val="110"/>
          <w:sz w:val="16"/>
        </w:rPr>
        <w:t>nes</w:t>
      </w:r>
      <w:r w:rsidRPr="00B06FA9">
        <w:rPr>
          <w:color w:val="231F20"/>
          <w:spacing w:val="49"/>
          <w:w w:val="109"/>
          <w:sz w:val="16"/>
        </w:rPr>
        <w:t xml:space="preserve"> </w:t>
      </w:r>
      <w:r w:rsidRPr="00B06FA9">
        <w:rPr>
          <w:color w:val="231F20"/>
          <w:spacing w:val="2"/>
          <w:w w:val="110"/>
          <w:sz w:val="16"/>
        </w:rPr>
        <w:t>c</w:t>
      </w:r>
      <w:r w:rsidRPr="00B06FA9">
        <w:rPr>
          <w:color w:val="231F20"/>
          <w:spacing w:val="1"/>
          <w:w w:val="110"/>
          <w:sz w:val="16"/>
        </w:rPr>
        <w:t>ou</w:t>
      </w:r>
      <w:r w:rsidRPr="00B06FA9">
        <w:rPr>
          <w:color w:val="231F20"/>
          <w:spacing w:val="2"/>
          <w:w w:val="110"/>
          <w:sz w:val="16"/>
        </w:rPr>
        <w:t>l</w:t>
      </w:r>
      <w:r w:rsidRPr="00B06FA9">
        <w:rPr>
          <w:color w:val="231F20"/>
          <w:spacing w:val="1"/>
          <w:w w:val="110"/>
          <w:sz w:val="16"/>
        </w:rPr>
        <w:t>dn</w:t>
      </w:r>
      <w:r w:rsidRPr="00B06FA9">
        <w:rPr>
          <w:color w:val="231F20"/>
          <w:spacing w:val="2"/>
          <w:w w:val="110"/>
          <w:sz w:val="16"/>
        </w:rPr>
        <w:t>’</w:t>
      </w:r>
      <w:r w:rsidRPr="00B06FA9">
        <w:rPr>
          <w:color w:val="231F20"/>
          <w:spacing w:val="1"/>
          <w:w w:val="110"/>
          <w:sz w:val="16"/>
        </w:rPr>
        <w:t>t</w:t>
      </w:r>
      <w:r w:rsidRPr="00B06FA9">
        <w:rPr>
          <w:color w:val="231F20"/>
          <w:spacing w:val="27"/>
          <w:w w:val="110"/>
          <w:sz w:val="16"/>
        </w:rPr>
        <w:t xml:space="preserve"> </w:t>
      </w:r>
      <w:r w:rsidRPr="00B06FA9">
        <w:rPr>
          <w:color w:val="231F20"/>
          <w:spacing w:val="3"/>
          <w:w w:val="110"/>
          <w:sz w:val="16"/>
        </w:rPr>
        <w:t>hand</w:t>
      </w:r>
      <w:r w:rsidRPr="00B06FA9">
        <w:rPr>
          <w:color w:val="231F20"/>
          <w:spacing w:val="4"/>
          <w:w w:val="110"/>
          <w:sz w:val="16"/>
        </w:rPr>
        <w:t>l</w:t>
      </w:r>
      <w:r w:rsidRPr="00B06FA9">
        <w:rPr>
          <w:color w:val="231F20"/>
          <w:spacing w:val="3"/>
          <w:w w:val="110"/>
          <w:sz w:val="16"/>
        </w:rPr>
        <w:t>e</w:t>
      </w:r>
      <w:r w:rsidRPr="00B06FA9">
        <w:rPr>
          <w:color w:val="231F20"/>
          <w:spacing w:val="28"/>
          <w:w w:val="110"/>
          <w:sz w:val="16"/>
        </w:rPr>
        <w:t xml:space="preserve"> </w:t>
      </w:r>
      <w:r w:rsidRPr="00B06FA9">
        <w:rPr>
          <w:color w:val="231F20"/>
          <w:spacing w:val="1"/>
          <w:w w:val="110"/>
          <w:sz w:val="16"/>
        </w:rPr>
        <w:t>mu</w:t>
      </w:r>
      <w:r w:rsidRPr="00B06FA9">
        <w:rPr>
          <w:color w:val="231F20"/>
          <w:spacing w:val="2"/>
          <w:w w:val="110"/>
          <w:sz w:val="16"/>
        </w:rPr>
        <w:t>c</w:t>
      </w:r>
      <w:r w:rsidRPr="00B06FA9">
        <w:rPr>
          <w:color w:val="231F20"/>
          <w:spacing w:val="1"/>
          <w:w w:val="110"/>
          <w:sz w:val="16"/>
        </w:rPr>
        <w:t>h</w:t>
      </w:r>
      <w:r w:rsidRPr="00B06FA9">
        <w:rPr>
          <w:color w:val="231F20"/>
          <w:spacing w:val="28"/>
          <w:w w:val="110"/>
          <w:sz w:val="16"/>
        </w:rPr>
        <w:t xml:space="preserve"> </w:t>
      </w:r>
      <w:r w:rsidRPr="00B06FA9">
        <w:rPr>
          <w:color w:val="231F20"/>
          <w:spacing w:val="1"/>
          <w:w w:val="110"/>
          <w:sz w:val="16"/>
        </w:rPr>
        <w:t>more</w:t>
      </w:r>
      <w:r w:rsidRPr="00B06FA9">
        <w:rPr>
          <w:color w:val="231F20"/>
          <w:spacing w:val="28"/>
          <w:w w:val="110"/>
          <w:sz w:val="16"/>
        </w:rPr>
        <w:t xml:space="preserve"> </w:t>
      </w:r>
      <w:r w:rsidRPr="00B06FA9">
        <w:rPr>
          <w:color w:val="231F20"/>
          <w:spacing w:val="4"/>
          <w:w w:val="110"/>
          <w:sz w:val="16"/>
        </w:rPr>
        <w:t>than</w:t>
      </w:r>
      <w:r w:rsidRPr="00B06FA9">
        <w:rPr>
          <w:color w:val="231F20"/>
          <w:spacing w:val="27"/>
          <w:w w:val="110"/>
          <w:sz w:val="16"/>
        </w:rPr>
        <w:t xml:space="preserve"> </w:t>
      </w:r>
      <w:r w:rsidRPr="00B06FA9">
        <w:rPr>
          <w:color w:val="231F20"/>
          <w:spacing w:val="3"/>
          <w:w w:val="110"/>
          <w:sz w:val="16"/>
        </w:rPr>
        <w:t>ba</w:t>
      </w:r>
      <w:r w:rsidRPr="00B06FA9">
        <w:rPr>
          <w:color w:val="231F20"/>
          <w:spacing w:val="4"/>
          <w:w w:val="110"/>
          <w:sz w:val="16"/>
        </w:rPr>
        <w:t>sic</w:t>
      </w:r>
      <w:r w:rsidRPr="00B06FA9">
        <w:rPr>
          <w:color w:val="231F20"/>
          <w:spacing w:val="28"/>
          <w:w w:val="110"/>
          <w:sz w:val="16"/>
        </w:rPr>
        <w:t xml:space="preserve"> </w:t>
      </w:r>
      <w:r w:rsidRPr="00B06FA9">
        <w:rPr>
          <w:color w:val="231F20"/>
          <w:spacing w:val="4"/>
          <w:w w:val="110"/>
          <w:sz w:val="16"/>
        </w:rPr>
        <w:t>g</w:t>
      </w:r>
      <w:r w:rsidRPr="00B06FA9">
        <w:rPr>
          <w:color w:val="231F20"/>
          <w:spacing w:val="3"/>
          <w:w w:val="110"/>
          <w:sz w:val="16"/>
        </w:rPr>
        <w:t>raph</w:t>
      </w:r>
      <w:r w:rsidRPr="00B06FA9">
        <w:rPr>
          <w:color w:val="231F20"/>
          <w:spacing w:val="4"/>
          <w:w w:val="110"/>
          <w:sz w:val="16"/>
        </w:rPr>
        <w:t>ics,</w:t>
      </w:r>
      <w:r w:rsidRPr="00B06FA9">
        <w:rPr>
          <w:color w:val="231F20"/>
          <w:spacing w:val="28"/>
          <w:w w:val="110"/>
          <w:sz w:val="16"/>
        </w:rPr>
        <w:t xml:space="preserve"> </w:t>
      </w:r>
      <w:r w:rsidRPr="00B06FA9">
        <w:rPr>
          <w:color w:val="231F20"/>
          <w:spacing w:val="1"/>
          <w:w w:val="110"/>
          <w:sz w:val="16"/>
        </w:rPr>
        <w:t>but</w:t>
      </w:r>
      <w:r w:rsidRPr="00B06FA9">
        <w:rPr>
          <w:color w:val="231F20"/>
          <w:spacing w:val="40"/>
          <w:w w:val="113"/>
          <w:sz w:val="16"/>
        </w:rPr>
        <w:t xml:space="preserve"> </w:t>
      </w:r>
      <w:r w:rsidRPr="007663BE">
        <w:rPr>
          <w:rStyle w:val="StyleUnderline"/>
          <w:highlight w:val="green"/>
        </w:rPr>
        <w:t>today’s high-speed communication networks enable the transmission of storage-intensive data types</w:t>
      </w:r>
      <w:r w:rsidRPr="00B06FA9">
        <w:rPr>
          <w:color w:val="231F20"/>
          <w:w w:val="110"/>
          <w:sz w:val="16"/>
        </w:rPr>
        <w:t>.</w:t>
      </w:r>
      <w:r w:rsidRPr="00B06FA9">
        <w:rPr>
          <w:color w:val="000000"/>
          <w:sz w:val="16"/>
        </w:rPr>
        <w:t xml:space="preserve"> </w:t>
      </w:r>
      <w:r w:rsidRPr="00B06FA9">
        <w:rPr>
          <w:color w:val="231F20"/>
          <w:spacing w:val="-4"/>
          <w:w w:val="110"/>
          <w:sz w:val="16"/>
        </w:rPr>
        <w:t>F</w:t>
      </w:r>
      <w:r w:rsidRPr="00B06FA9">
        <w:rPr>
          <w:color w:val="231F20"/>
          <w:spacing w:val="-3"/>
          <w:w w:val="110"/>
          <w:sz w:val="16"/>
        </w:rPr>
        <w:t>or</w:t>
      </w:r>
      <w:r w:rsidRPr="00B06FA9">
        <w:rPr>
          <w:color w:val="231F20"/>
          <w:spacing w:val="8"/>
          <w:w w:val="110"/>
          <w:sz w:val="16"/>
        </w:rPr>
        <w:t xml:space="preserve"> </w:t>
      </w:r>
      <w:r w:rsidRPr="00B06FA9">
        <w:rPr>
          <w:color w:val="231F20"/>
          <w:w w:val="110"/>
          <w:sz w:val="16"/>
        </w:rPr>
        <w:t>instance,</w:t>
      </w:r>
      <w:r w:rsidRPr="00B06FA9">
        <w:rPr>
          <w:color w:val="231F20"/>
          <w:spacing w:val="8"/>
          <w:w w:val="110"/>
          <w:sz w:val="16"/>
        </w:rPr>
        <w:t xml:space="preserve"> </w:t>
      </w:r>
      <w:r w:rsidRPr="00B06FA9">
        <w:rPr>
          <w:color w:val="231F20"/>
          <w:spacing w:val="-1"/>
          <w:w w:val="110"/>
          <w:sz w:val="16"/>
        </w:rPr>
        <w:t>smartphone</w:t>
      </w:r>
      <w:r w:rsidRPr="00B06FA9">
        <w:rPr>
          <w:color w:val="231F20"/>
          <w:spacing w:val="9"/>
          <w:w w:val="110"/>
          <w:sz w:val="16"/>
        </w:rPr>
        <w:t xml:space="preserve"> </w:t>
      </w:r>
      <w:r w:rsidRPr="00B06FA9">
        <w:rPr>
          <w:color w:val="231F20"/>
          <w:w w:val="110"/>
          <w:sz w:val="16"/>
        </w:rPr>
        <w:t>users</w:t>
      </w:r>
      <w:r w:rsidRPr="00B06FA9">
        <w:rPr>
          <w:color w:val="231F20"/>
          <w:spacing w:val="8"/>
          <w:w w:val="110"/>
          <w:sz w:val="16"/>
        </w:rPr>
        <w:t xml:space="preserve"> </w:t>
      </w:r>
      <w:r w:rsidRPr="00B06FA9">
        <w:rPr>
          <w:color w:val="231F20"/>
          <w:spacing w:val="2"/>
          <w:w w:val="110"/>
          <w:sz w:val="16"/>
        </w:rPr>
        <w:t>c</w:t>
      </w:r>
      <w:r w:rsidRPr="00B06FA9">
        <w:rPr>
          <w:color w:val="231F20"/>
          <w:spacing w:val="1"/>
          <w:w w:val="110"/>
          <w:sz w:val="16"/>
        </w:rPr>
        <w:t>an</w:t>
      </w:r>
      <w:r w:rsidRPr="00B06FA9">
        <w:rPr>
          <w:color w:val="231F20"/>
          <w:spacing w:val="8"/>
          <w:w w:val="110"/>
          <w:sz w:val="16"/>
        </w:rPr>
        <w:t xml:space="preserve"> </w:t>
      </w:r>
      <w:r w:rsidRPr="00B06FA9">
        <w:rPr>
          <w:color w:val="231F20"/>
          <w:w w:val="110"/>
          <w:sz w:val="16"/>
        </w:rPr>
        <w:t>ta</w:t>
      </w:r>
      <w:r w:rsidRPr="00B06FA9">
        <w:rPr>
          <w:color w:val="231F20"/>
          <w:spacing w:val="1"/>
          <w:w w:val="110"/>
          <w:sz w:val="16"/>
        </w:rPr>
        <w:t>k</w:t>
      </w:r>
      <w:r w:rsidRPr="00B06FA9">
        <w:rPr>
          <w:color w:val="231F20"/>
          <w:w w:val="110"/>
          <w:sz w:val="16"/>
        </w:rPr>
        <w:t>e</w:t>
      </w:r>
      <w:r w:rsidRPr="00B06FA9">
        <w:rPr>
          <w:color w:val="231F20"/>
          <w:spacing w:val="9"/>
          <w:w w:val="110"/>
          <w:sz w:val="16"/>
        </w:rPr>
        <w:t xml:space="preserve"> </w:t>
      </w:r>
      <w:r w:rsidRPr="00B06FA9">
        <w:rPr>
          <w:color w:val="231F20"/>
          <w:spacing w:val="-1"/>
          <w:w w:val="110"/>
          <w:sz w:val="16"/>
        </w:rPr>
        <w:t>h</w:t>
      </w:r>
      <w:r w:rsidRPr="00B06FA9">
        <w:rPr>
          <w:color w:val="231F20"/>
          <w:spacing w:val="-2"/>
          <w:w w:val="110"/>
          <w:sz w:val="16"/>
        </w:rPr>
        <w:t>ig</w:t>
      </w:r>
      <w:r w:rsidRPr="00B06FA9">
        <w:rPr>
          <w:color w:val="231F20"/>
          <w:spacing w:val="-1"/>
          <w:w w:val="110"/>
          <w:sz w:val="16"/>
        </w:rPr>
        <w:t>h</w:t>
      </w:r>
      <w:r w:rsidRPr="00B06FA9">
        <w:rPr>
          <w:color w:val="231F20"/>
          <w:spacing w:val="-2"/>
          <w:w w:val="110"/>
          <w:sz w:val="16"/>
        </w:rPr>
        <w:t>-</w:t>
      </w:r>
      <w:r w:rsidRPr="00B06FA9">
        <w:rPr>
          <w:color w:val="231F20"/>
          <w:spacing w:val="-1"/>
          <w:w w:val="110"/>
          <w:sz w:val="16"/>
        </w:rPr>
        <w:t>qua</w:t>
      </w:r>
      <w:r w:rsidRPr="00B06FA9">
        <w:rPr>
          <w:color w:val="231F20"/>
          <w:spacing w:val="-2"/>
          <w:w w:val="110"/>
          <w:sz w:val="16"/>
        </w:rPr>
        <w:t>li</w:t>
      </w:r>
      <w:r w:rsidRPr="00B06FA9">
        <w:rPr>
          <w:color w:val="231F20"/>
          <w:spacing w:val="-1"/>
          <w:w w:val="110"/>
          <w:sz w:val="16"/>
        </w:rPr>
        <w:t>t</w:t>
      </w:r>
      <w:r w:rsidRPr="00B06FA9">
        <w:rPr>
          <w:color w:val="231F20"/>
          <w:spacing w:val="-2"/>
          <w:w w:val="110"/>
          <w:sz w:val="16"/>
        </w:rPr>
        <w:t>y</w:t>
      </w:r>
      <w:r w:rsidRPr="00B06FA9">
        <w:rPr>
          <w:color w:val="231F20"/>
          <w:spacing w:val="37"/>
          <w:w w:val="107"/>
          <w:sz w:val="16"/>
        </w:rPr>
        <w:t xml:space="preserve"> </w:t>
      </w:r>
      <w:r w:rsidRPr="00B06FA9">
        <w:rPr>
          <w:color w:val="231F20"/>
          <w:spacing w:val="-3"/>
          <w:w w:val="110"/>
          <w:sz w:val="16"/>
        </w:rPr>
        <w:t>photo</w:t>
      </w:r>
      <w:r w:rsidRPr="00B06FA9">
        <w:rPr>
          <w:color w:val="231F20"/>
          <w:spacing w:val="-4"/>
          <w:w w:val="110"/>
          <w:sz w:val="16"/>
        </w:rPr>
        <w:t>g</w:t>
      </w:r>
      <w:r w:rsidRPr="00B06FA9">
        <w:rPr>
          <w:color w:val="231F20"/>
          <w:spacing w:val="-3"/>
          <w:w w:val="110"/>
          <w:sz w:val="16"/>
        </w:rPr>
        <w:t>raphs</w:t>
      </w:r>
      <w:r w:rsidRPr="00B06FA9">
        <w:rPr>
          <w:color w:val="231F20"/>
          <w:spacing w:val="-11"/>
          <w:w w:val="110"/>
          <w:sz w:val="16"/>
        </w:rPr>
        <w:t xml:space="preserve"> </w:t>
      </w:r>
      <w:r w:rsidRPr="00B06FA9">
        <w:rPr>
          <w:color w:val="231F20"/>
          <w:spacing w:val="-1"/>
          <w:w w:val="110"/>
          <w:sz w:val="16"/>
        </w:rPr>
        <w:t>and</w:t>
      </w:r>
      <w:r w:rsidRPr="00B06FA9">
        <w:rPr>
          <w:color w:val="231F20"/>
          <w:spacing w:val="-11"/>
          <w:w w:val="110"/>
          <w:sz w:val="16"/>
        </w:rPr>
        <w:t xml:space="preserve"> </w:t>
      </w:r>
      <w:r w:rsidRPr="00B06FA9">
        <w:rPr>
          <w:color w:val="231F20"/>
          <w:spacing w:val="-3"/>
          <w:w w:val="110"/>
          <w:sz w:val="16"/>
        </w:rPr>
        <w:t>vi</w:t>
      </w:r>
      <w:r w:rsidRPr="00B06FA9">
        <w:rPr>
          <w:color w:val="231F20"/>
          <w:spacing w:val="-2"/>
          <w:w w:val="110"/>
          <w:sz w:val="16"/>
        </w:rPr>
        <w:t>deos</w:t>
      </w:r>
      <w:r w:rsidRPr="00B06FA9">
        <w:rPr>
          <w:color w:val="231F20"/>
          <w:spacing w:val="-11"/>
          <w:w w:val="110"/>
          <w:sz w:val="16"/>
        </w:rPr>
        <w:t xml:space="preserve"> </w:t>
      </w:r>
      <w:r w:rsidRPr="00B06FA9">
        <w:rPr>
          <w:color w:val="231F20"/>
          <w:spacing w:val="-1"/>
          <w:w w:val="110"/>
          <w:sz w:val="16"/>
        </w:rPr>
        <w:t>and</w:t>
      </w:r>
      <w:r w:rsidRPr="00B06FA9">
        <w:rPr>
          <w:color w:val="231F20"/>
          <w:spacing w:val="-10"/>
          <w:w w:val="110"/>
          <w:sz w:val="16"/>
        </w:rPr>
        <w:t xml:space="preserve"> </w:t>
      </w:r>
      <w:r w:rsidRPr="00B06FA9">
        <w:rPr>
          <w:color w:val="231F20"/>
          <w:spacing w:val="-4"/>
          <w:w w:val="110"/>
          <w:sz w:val="16"/>
        </w:rPr>
        <w:t>up</w:t>
      </w:r>
      <w:r w:rsidRPr="00B06FA9">
        <w:rPr>
          <w:color w:val="231F20"/>
          <w:spacing w:val="-5"/>
          <w:w w:val="110"/>
          <w:sz w:val="16"/>
        </w:rPr>
        <w:t>l</w:t>
      </w:r>
      <w:r w:rsidRPr="00B06FA9">
        <w:rPr>
          <w:color w:val="231F20"/>
          <w:spacing w:val="-4"/>
          <w:w w:val="110"/>
          <w:sz w:val="16"/>
        </w:rPr>
        <w:t>oad</w:t>
      </w:r>
      <w:r w:rsidRPr="00B06FA9">
        <w:rPr>
          <w:color w:val="231F20"/>
          <w:spacing w:val="-11"/>
          <w:w w:val="110"/>
          <w:sz w:val="16"/>
        </w:rPr>
        <w:t xml:space="preserve"> </w:t>
      </w:r>
      <w:r w:rsidRPr="00B06FA9">
        <w:rPr>
          <w:color w:val="231F20"/>
          <w:spacing w:val="-3"/>
          <w:w w:val="110"/>
          <w:sz w:val="16"/>
        </w:rPr>
        <w:t>them</w:t>
      </w:r>
      <w:r w:rsidRPr="00B06FA9">
        <w:rPr>
          <w:color w:val="231F20"/>
          <w:spacing w:val="-11"/>
          <w:w w:val="110"/>
          <w:sz w:val="16"/>
        </w:rPr>
        <w:t xml:space="preserve"> </w:t>
      </w:r>
      <w:r w:rsidRPr="00B06FA9">
        <w:rPr>
          <w:color w:val="231F20"/>
          <w:spacing w:val="-2"/>
          <w:w w:val="110"/>
          <w:sz w:val="16"/>
        </w:rPr>
        <w:t>d</w:t>
      </w:r>
      <w:r w:rsidRPr="00B06FA9">
        <w:rPr>
          <w:color w:val="231F20"/>
          <w:spacing w:val="-3"/>
          <w:w w:val="110"/>
          <w:sz w:val="16"/>
        </w:rPr>
        <w:t>i</w:t>
      </w:r>
      <w:r w:rsidRPr="00B06FA9">
        <w:rPr>
          <w:color w:val="231F20"/>
          <w:spacing w:val="-2"/>
          <w:w w:val="110"/>
          <w:sz w:val="16"/>
        </w:rPr>
        <w:t>re</w:t>
      </w:r>
      <w:r w:rsidRPr="00B06FA9">
        <w:rPr>
          <w:color w:val="231F20"/>
          <w:spacing w:val="-3"/>
          <w:w w:val="110"/>
          <w:sz w:val="16"/>
        </w:rPr>
        <w:t>c</w:t>
      </w:r>
      <w:r w:rsidRPr="00B06FA9">
        <w:rPr>
          <w:color w:val="231F20"/>
          <w:spacing w:val="-2"/>
          <w:w w:val="110"/>
          <w:sz w:val="16"/>
        </w:rPr>
        <w:t>t</w:t>
      </w:r>
      <w:r w:rsidRPr="00B06FA9">
        <w:rPr>
          <w:color w:val="231F20"/>
          <w:spacing w:val="-3"/>
          <w:w w:val="110"/>
          <w:sz w:val="16"/>
        </w:rPr>
        <w:t>ly</w:t>
      </w:r>
      <w:r w:rsidRPr="00B06FA9">
        <w:rPr>
          <w:color w:val="231F20"/>
          <w:spacing w:val="-10"/>
          <w:w w:val="110"/>
          <w:sz w:val="16"/>
        </w:rPr>
        <w:t xml:space="preserve"> </w:t>
      </w:r>
      <w:r w:rsidRPr="00B06FA9">
        <w:rPr>
          <w:color w:val="231F20"/>
          <w:spacing w:val="-1"/>
          <w:w w:val="110"/>
          <w:sz w:val="16"/>
        </w:rPr>
        <w:t>to</w:t>
      </w:r>
      <w:r w:rsidRPr="00B06FA9">
        <w:rPr>
          <w:color w:val="231F20"/>
          <w:spacing w:val="-11"/>
          <w:w w:val="110"/>
          <w:sz w:val="16"/>
        </w:rPr>
        <w:t xml:space="preserve"> </w:t>
      </w:r>
      <w:r w:rsidRPr="00B06FA9">
        <w:rPr>
          <w:color w:val="231F20"/>
          <w:spacing w:val="-2"/>
          <w:w w:val="110"/>
          <w:sz w:val="16"/>
        </w:rPr>
        <w:t>so</w:t>
      </w:r>
      <w:r w:rsidRPr="00B06FA9">
        <w:rPr>
          <w:color w:val="231F20"/>
          <w:spacing w:val="-3"/>
          <w:w w:val="110"/>
          <w:sz w:val="16"/>
        </w:rPr>
        <w:t>ci</w:t>
      </w:r>
      <w:r w:rsidRPr="00B06FA9">
        <w:rPr>
          <w:color w:val="231F20"/>
          <w:spacing w:val="-2"/>
          <w:w w:val="110"/>
          <w:sz w:val="16"/>
        </w:rPr>
        <w:t>a</w:t>
      </w:r>
      <w:r w:rsidRPr="00B06FA9">
        <w:rPr>
          <w:color w:val="231F20"/>
          <w:spacing w:val="-3"/>
          <w:w w:val="110"/>
          <w:sz w:val="16"/>
        </w:rPr>
        <w:t>l</w:t>
      </w:r>
      <w:r w:rsidRPr="00B06FA9">
        <w:rPr>
          <w:color w:val="231F20"/>
          <w:spacing w:val="43"/>
          <w:sz w:val="16"/>
        </w:rPr>
        <w:t xml:space="preserve"> </w:t>
      </w:r>
      <w:r w:rsidRPr="00B06FA9">
        <w:rPr>
          <w:color w:val="231F20"/>
          <w:spacing w:val="-2"/>
          <w:w w:val="110"/>
          <w:sz w:val="16"/>
        </w:rPr>
        <w:t>net</w:t>
      </w:r>
      <w:r w:rsidRPr="00B06FA9">
        <w:rPr>
          <w:color w:val="231F20"/>
          <w:spacing w:val="-3"/>
          <w:w w:val="110"/>
          <w:sz w:val="16"/>
        </w:rPr>
        <w:t>w</w:t>
      </w:r>
      <w:r w:rsidRPr="00B06FA9">
        <w:rPr>
          <w:color w:val="231F20"/>
          <w:spacing w:val="-2"/>
          <w:w w:val="110"/>
          <w:sz w:val="16"/>
        </w:rPr>
        <w:t>or</w:t>
      </w:r>
      <w:r w:rsidRPr="00B06FA9">
        <w:rPr>
          <w:color w:val="231F20"/>
          <w:spacing w:val="-3"/>
          <w:w w:val="110"/>
          <w:sz w:val="16"/>
        </w:rPr>
        <w:t>ki</w:t>
      </w:r>
      <w:r w:rsidRPr="00B06FA9">
        <w:rPr>
          <w:color w:val="231F20"/>
          <w:spacing w:val="-2"/>
          <w:w w:val="110"/>
          <w:sz w:val="16"/>
        </w:rPr>
        <w:t>n</w:t>
      </w:r>
      <w:r w:rsidRPr="00B06FA9">
        <w:rPr>
          <w:color w:val="231F20"/>
          <w:spacing w:val="-3"/>
          <w:w w:val="110"/>
          <w:sz w:val="16"/>
        </w:rPr>
        <w:t>g</w:t>
      </w:r>
      <w:r w:rsidRPr="00B06FA9">
        <w:rPr>
          <w:color w:val="231F20"/>
          <w:spacing w:val="-21"/>
          <w:w w:val="110"/>
          <w:sz w:val="16"/>
        </w:rPr>
        <w:t xml:space="preserve"> </w:t>
      </w:r>
      <w:r w:rsidRPr="00B06FA9">
        <w:rPr>
          <w:color w:val="231F20"/>
          <w:spacing w:val="-2"/>
          <w:w w:val="110"/>
          <w:sz w:val="16"/>
        </w:rPr>
        <w:t>s</w:t>
      </w:r>
      <w:r w:rsidRPr="00B06FA9">
        <w:rPr>
          <w:color w:val="231F20"/>
          <w:spacing w:val="-3"/>
          <w:w w:val="110"/>
          <w:sz w:val="16"/>
        </w:rPr>
        <w:t>i</w:t>
      </w:r>
      <w:r w:rsidRPr="00B06FA9">
        <w:rPr>
          <w:color w:val="231F20"/>
          <w:spacing w:val="-2"/>
          <w:w w:val="110"/>
          <w:sz w:val="16"/>
        </w:rPr>
        <w:t>tes</w:t>
      </w:r>
      <w:r w:rsidRPr="00B06FA9">
        <w:rPr>
          <w:color w:val="231F20"/>
          <w:spacing w:val="-21"/>
          <w:w w:val="110"/>
          <w:sz w:val="16"/>
        </w:rPr>
        <w:t xml:space="preserve"> </w:t>
      </w:r>
      <w:r w:rsidRPr="00B06FA9">
        <w:rPr>
          <w:color w:val="231F20"/>
          <w:spacing w:val="-2"/>
          <w:w w:val="110"/>
          <w:sz w:val="16"/>
        </w:rPr>
        <w:t>vi</w:t>
      </w:r>
      <w:r w:rsidRPr="00B06FA9">
        <w:rPr>
          <w:color w:val="231F20"/>
          <w:spacing w:val="-1"/>
          <w:w w:val="110"/>
          <w:sz w:val="16"/>
        </w:rPr>
        <w:t>a</w:t>
      </w:r>
      <w:r w:rsidRPr="00B06FA9">
        <w:rPr>
          <w:color w:val="231F20"/>
          <w:spacing w:val="-21"/>
          <w:w w:val="110"/>
          <w:sz w:val="16"/>
        </w:rPr>
        <w:t xml:space="preserve"> </w:t>
      </w:r>
      <w:r w:rsidRPr="00B06FA9">
        <w:rPr>
          <w:color w:val="231F20"/>
          <w:spacing w:val="-5"/>
          <w:w w:val="110"/>
          <w:sz w:val="16"/>
        </w:rPr>
        <w:t>Wi-Fi</w:t>
      </w:r>
      <w:r w:rsidRPr="00B06FA9">
        <w:rPr>
          <w:color w:val="231F20"/>
          <w:spacing w:val="-21"/>
          <w:w w:val="110"/>
          <w:sz w:val="16"/>
        </w:rPr>
        <w:t xml:space="preserve"> </w:t>
      </w:r>
      <w:r w:rsidRPr="00B06FA9">
        <w:rPr>
          <w:color w:val="231F20"/>
          <w:spacing w:val="-1"/>
          <w:w w:val="110"/>
          <w:sz w:val="16"/>
        </w:rPr>
        <w:t>and</w:t>
      </w:r>
      <w:r w:rsidRPr="00B06FA9">
        <w:rPr>
          <w:color w:val="231F20"/>
          <w:spacing w:val="-20"/>
          <w:w w:val="110"/>
          <w:sz w:val="16"/>
        </w:rPr>
        <w:t xml:space="preserve"> </w:t>
      </w:r>
      <w:r w:rsidRPr="00B06FA9">
        <w:rPr>
          <w:color w:val="231F20"/>
          <w:spacing w:val="-2"/>
          <w:w w:val="110"/>
          <w:sz w:val="16"/>
        </w:rPr>
        <w:t>3</w:t>
      </w:r>
      <w:r w:rsidRPr="00B06FA9">
        <w:rPr>
          <w:color w:val="231F20"/>
          <w:spacing w:val="-3"/>
          <w:w w:val="110"/>
          <w:sz w:val="16"/>
        </w:rPr>
        <w:t>G</w:t>
      </w:r>
      <w:r w:rsidRPr="00B06FA9">
        <w:rPr>
          <w:color w:val="231F20"/>
          <w:spacing w:val="-21"/>
          <w:w w:val="110"/>
          <w:sz w:val="16"/>
        </w:rPr>
        <w:t xml:space="preserve"> </w:t>
      </w:r>
      <w:r w:rsidRPr="00B06FA9">
        <w:rPr>
          <w:color w:val="231F20"/>
          <w:spacing w:val="-2"/>
          <w:w w:val="110"/>
          <w:sz w:val="16"/>
        </w:rPr>
        <w:t>or</w:t>
      </w:r>
      <w:r w:rsidRPr="00B06FA9">
        <w:rPr>
          <w:color w:val="231F20"/>
          <w:spacing w:val="-21"/>
          <w:w w:val="110"/>
          <w:sz w:val="16"/>
        </w:rPr>
        <w:t xml:space="preserve"> </w:t>
      </w:r>
      <w:r w:rsidRPr="00B06FA9">
        <w:rPr>
          <w:color w:val="231F20"/>
          <w:w w:val="110"/>
          <w:sz w:val="16"/>
        </w:rPr>
        <w:t>4G</w:t>
      </w:r>
      <w:r w:rsidRPr="00B06FA9">
        <w:rPr>
          <w:color w:val="231F20"/>
          <w:spacing w:val="-21"/>
          <w:w w:val="110"/>
          <w:sz w:val="16"/>
        </w:rPr>
        <w:t xml:space="preserve"> </w:t>
      </w:r>
      <w:r w:rsidRPr="00B06FA9">
        <w:rPr>
          <w:color w:val="231F20"/>
          <w:spacing w:val="-1"/>
          <w:w w:val="110"/>
          <w:sz w:val="16"/>
        </w:rPr>
        <w:t>c</w:t>
      </w:r>
      <w:r w:rsidRPr="00B06FA9">
        <w:rPr>
          <w:color w:val="231F20"/>
          <w:spacing w:val="-2"/>
          <w:w w:val="110"/>
          <w:sz w:val="16"/>
        </w:rPr>
        <w:t>ell</w:t>
      </w:r>
      <w:r w:rsidRPr="00B06FA9">
        <w:rPr>
          <w:color w:val="231F20"/>
          <w:spacing w:val="-1"/>
          <w:w w:val="110"/>
          <w:sz w:val="16"/>
        </w:rPr>
        <w:t>u</w:t>
      </w:r>
      <w:r w:rsidRPr="00B06FA9">
        <w:rPr>
          <w:color w:val="231F20"/>
          <w:spacing w:val="-2"/>
          <w:w w:val="110"/>
          <w:sz w:val="16"/>
        </w:rPr>
        <w:t>l</w:t>
      </w:r>
      <w:r w:rsidRPr="00B06FA9">
        <w:rPr>
          <w:color w:val="231F20"/>
          <w:spacing w:val="-1"/>
          <w:w w:val="110"/>
          <w:sz w:val="16"/>
        </w:rPr>
        <w:t>ar</w:t>
      </w:r>
      <w:r w:rsidRPr="00B06FA9">
        <w:rPr>
          <w:color w:val="231F20"/>
          <w:spacing w:val="-21"/>
          <w:w w:val="110"/>
          <w:sz w:val="16"/>
        </w:rPr>
        <w:t xml:space="preserve"> </w:t>
      </w:r>
      <w:r w:rsidRPr="00B06FA9">
        <w:rPr>
          <w:color w:val="231F20"/>
          <w:spacing w:val="-2"/>
          <w:w w:val="110"/>
          <w:sz w:val="16"/>
        </w:rPr>
        <w:t>net</w:t>
      </w:r>
      <w:r w:rsidRPr="00B06FA9">
        <w:rPr>
          <w:color w:val="231F20"/>
          <w:spacing w:val="-3"/>
          <w:w w:val="110"/>
          <w:sz w:val="16"/>
        </w:rPr>
        <w:t>w</w:t>
      </w:r>
      <w:r w:rsidRPr="00B06FA9">
        <w:rPr>
          <w:color w:val="231F20"/>
          <w:spacing w:val="-2"/>
          <w:w w:val="110"/>
          <w:sz w:val="16"/>
        </w:rPr>
        <w:t>or</w:t>
      </w:r>
      <w:r w:rsidRPr="00B06FA9">
        <w:rPr>
          <w:color w:val="231F20"/>
          <w:spacing w:val="-3"/>
          <w:w w:val="110"/>
          <w:sz w:val="16"/>
        </w:rPr>
        <w:t>k</w:t>
      </w:r>
      <w:r w:rsidRPr="00B06FA9">
        <w:rPr>
          <w:color w:val="231F20"/>
          <w:spacing w:val="-2"/>
          <w:w w:val="110"/>
          <w:sz w:val="16"/>
        </w:rPr>
        <w:t>s</w:t>
      </w:r>
      <w:r w:rsidRPr="00B06FA9">
        <w:rPr>
          <w:color w:val="231F20"/>
          <w:spacing w:val="-3"/>
          <w:w w:val="110"/>
          <w:sz w:val="16"/>
        </w:rPr>
        <w:t>.</w:t>
      </w:r>
      <w:r w:rsidRPr="00B06FA9">
        <w:rPr>
          <w:color w:val="231F20"/>
          <w:spacing w:val="55"/>
          <w:w w:val="103"/>
          <w:sz w:val="16"/>
        </w:rPr>
        <w:t xml:space="preserve"> </w:t>
      </w:r>
      <w:r w:rsidRPr="00D86C4E">
        <w:rPr>
          <w:rStyle w:val="StyleUnderline"/>
        </w:rPr>
        <w:t>We’ve also been steadily increasing the amount of data captured in bidirectional interactions, both people-to- machine and machine-to-machine, by using telematics and telemetry devices in systems of systems</w:t>
      </w:r>
      <w:r w:rsidRPr="00B06FA9">
        <w:rPr>
          <w:color w:val="231F20"/>
          <w:spacing w:val="3"/>
          <w:w w:val="110"/>
          <w:sz w:val="16"/>
        </w:rPr>
        <w:t>.</w:t>
      </w:r>
      <w:r w:rsidRPr="00B06FA9">
        <w:rPr>
          <w:color w:val="231F20"/>
          <w:spacing w:val="14"/>
          <w:w w:val="110"/>
          <w:sz w:val="16"/>
        </w:rPr>
        <w:t xml:space="preserve"> </w:t>
      </w:r>
      <w:r w:rsidRPr="00B06FA9">
        <w:rPr>
          <w:color w:val="231F20"/>
          <w:spacing w:val="1"/>
          <w:w w:val="110"/>
          <w:sz w:val="16"/>
        </w:rPr>
        <w:t>Of</w:t>
      </w:r>
      <w:r w:rsidRPr="00B06FA9">
        <w:rPr>
          <w:color w:val="231F20"/>
          <w:spacing w:val="14"/>
          <w:w w:val="110"/>
          <w:sz w:val="16"/>
        </w:rPr>
        <w:t xml:space="preserve"> </w:t>
      </w:r>
      <w:r w:rsidRPr="00B06FA9">
        <w:rPr>
          <w:color w:val="231F20"/>
          <w:w w:val="110"/>
          <w:sz w:val="16"/>
        </w:rPr>
        <w:t>e</w:t>
      </w:r>
      <w:r w:rsidRPr="00B06FA9">
        <w:rPr>
          <w:color w:val="231F20"/>
          <w:spacing w:val="1"/>
          <w:w w:val="110"/>
          <w:sz w:val="16"/>
        </w:rPr>
        <w:t>v</w:t>
      </w:r>
      <w:r w:rsidRPr="00B06FA9">
        <w:rPr>
          <w:color w:val="231F20"/>
          <w:w w:val="110"/>
          <w:sz w:val="16"/>
        </w:rPr>
        <w:t>en</w:t>
      </w:r>
      <w:r w:rsidRPr="00B06FA9">
        <w:rPr>
          <w:color w:val="231F20"/>
          <w:spacing w:val="27"/>
          <w:w w:val="115"/>
          <w:sz w:val="16"/>
        </w:rPr>
        <w:t xml:space="preserve"> </w:t>
      </w:r>
      <w:r w:rsidRPr="00B06FA9">
        <w:rPr>
          <w:color w:val="231F20"/>
          <w:w w:val="110"/>
          <w:sz w:val="16"/>
        </w:rPr>
        <w:t>greater</w:t>
      </w:r>
      <w:r w:rsidRPr="00B06FA9">
        <w:rPr>
          <w:color w:val="231F20"/>
          <w:spacing w:val="9"/>
          <w:w w:val="110"/>
          <w:sz w:val="16"/>
        </w:rPr>
        <w:t xml:space="preserve"> </w:t>
      </w:r>
      <w:r w:rsidRPr="00B06FA9">
        <w:rPr>
          <w:color w:val="231F20"/>
          <w:w w:val="110"/>
          <w:sz w:val="16"/>
        </w:rPr>
        <w:t>importance</w:t>
      </w:r>
      <w:r w:rsidRPr="00B06FA9">
        <w:rPr>
          <w:color w:val="231F20"/>
          <w:spacing w:val="9"/>
          <w:w w:val="110"/>
          <w:sz w:val="16"/>
        </w:rPr>
        <w:t xml:space="preserve"> </w:t>
      </w:r>
      <w:r w:rsidRPr="00B06FA9">
        <w:rPr>
          <w:color w:val="231F20"/>
          <w:w w:val="110"/>
          <w:sz w:val="16"/>
        </w:rPr>
        <w:t>are</w:t>
      </w:r>
      <w:r w:rsidRPr="00B06FA9">
        <w:rPr>
          <w:color w:val="231F20"/>
          <w:spacing w:val="9"/>
          <w:w w:val="110"/>
          <w:sz w:val="16"/>
        </w:rPr>
        <w:t xml:space="preserve"> </w:t>
      </w:r>
      <w:r w:rsidRPr="00B06FA9">
        <w:rPr>
          <w:color w:val="231F20"/>
          <w:spacing w:val="-1"/>
          <w:w w:val="110"/>
          <w:sz w:val="16"/>
        </w:rPr>
        <w:t>e</w:t>
      </w:r>
      <w:r w:rsidRPr="00B06FA9">
        <w:rPr>
          <w:color w:val="231F20"/>
          <w:spacing w:val="-2"/>
          <w:w w:val="110"/>
          <w:sz w:val="16"/>
        </w:rPr>
        <w:t>-</w:t>
      </w:r>
      <w:r w:rsidRPr="00B06FA9">
        <w:rPr>
          <w:color w:val="231F20"/>
          <w:spacing w:val="-1"/>
          <w:w w:val="110"/>
          <w:sz w:val="16"/>
        </w:rPr>
        <w:t>hea</w:t>
      </w:r>
      <w:r w:rsidRPr="00B06FA9">
        <w:rPr>
          <w:color w:val="231F20"/>
          <w:spacing w:val="-2"/>
          <w:w w:val="110"/>
          <w:sz w:val="16"/>
        </w:rPr>
        <w:t>l</w:t>
      </w:r>
      <w:r w:rsidRPr="00B06FA9">
        <w:rPr>
          <w:color w:val="231F20"/>
          <w:spacing w:val="-1"/>
          <w:w w:val="110"/>
          <w:sz w:val="16"/>
        </w:rPr>
        <w:t>th</w:t>
      </w:r>
      <w:r w:rsidRPr="00B06FA9">
        <w:rPr>
          <w:color w:val="231F20"/>
          <w:spacing w:val="9"/>
          <w:w w:val="110"/>
          <w:sz w:val="16"/>
        </w:rPr>
        <w:t xml:space="preserve"> </w:t>
      </w:r>
      <w:r w:rsidRPr="00B06FA9">
        <w:rPr>
          <w:color w:val="231F20"/>
          <w:w w:val="110"/>
          <w:sz w:val="16"/>
        </w:rPr>
        <w:t>networks</w:t>
      </w:r>
      <w:r w:rsidRPr="00B06FA9">
        <w:rPr>
          <w:color w:val="231F20"/>
          <w:spacing w:val="9"/>
          <w:w w:val="110"/>
          <w:sz w:val="16"/>
        </w:rPr>
        <w:t xml:space="preserve"> </w:t>
      </w:r>
      <w:r w:rsidRPr="00B06FA9">
        <w:rPr>
          <w:color w:val="231F20"/>
          <w:w w:val="110"/>
          <w:sz w:val="16"/>
        </w:rPr>
        <w:t>that</w:t>
      </w:r>
      <w:r w:rsidRPr="00B06FA9">
        <w:rPr>
          <w:color w:val="231F20"/>
          <w:spacing w:val="10"/>
          <w:w w:val="110"/>
          <w:sz w:val="16"/>
        </w:rPr>
        <w:t xml:space="preserve"> </w:t>
      </w:r>
      <w:r w:rsidRPr="00B06FA9">
        <w:rPr>
          <w:color w:val="231F20"/>
          <w:spacing w:val="-1"/>
          <w:w w:val="110"/>
          <w:sz w:val="16"/>
        </w:rPr>
        <w:t>a</w:t>
      </w:r>
      <w:r w:rsidRPr="00B06FA9">
        <w:rPr>
          <w:color w:val="231F20"/>
          <w:spacing w:val="-2"/>
          <w:w w:val="110"/>
          <w:sz w:val="16"/>
        </w:rPr>
        <w:t>ll</w:t>
      </w:r>
      <w:r w:rsidRPr="00B06FA9">
        <w:rPr>
          <w:color w:val="231F20"/>
          <w:spacing w:val="-1"/>
          <w:w w:val="110"/>
          <w:sz w:val="16"/>
        </w:rPr>
        <w:t>o</w:t>
      </w:r>
      <w:r w:rsidRPr="00B06FA9">
        <w:rPr>
          <w:color w:val="231F20"/>
          <w:spacing w:val="-2"/>
          <w:w w:val="110"/>
          <w:sz w:val="16"/>
        </w:rPr>
        <w:t>w</w:t>
      </w:r>
      <w:r w:rsidRPr="00B06FA9">
        <w:rPr>
          <w:color w:val="231F20"/>
          <w:spacing w:val="9"/>
          <w:w w:val="110"/>
          <w:sz w:val="16"/>
        </w:rPr>
        <w:t xml:space="preserve"> </w:t>
      </w:r>
      <w:r w:rsidRPr="00B06FA9">
        <w:rPr>
          <w:color w:val="231F20"/>
          <w:spacing w:val="-4"/>
          <w:w w:val="110"/>
          <w:sz w:val="16"/>
        </w:rPr>
        <w:t>f</w:t>
      </w:r>
      <w:r w:rsidRPr="00B06FA9">
        <w:rPr>
          <w:color w:val="231F20"/>
          <w:spacing w:val="-3"/>
          <w:w w:val="110"/>
          <w:sz w:val="16"/>
        </w:rPr>
        <w:t>or</w:t>
      </w:r>
      <w:r w:rsidRPr="00B06FA9">
        <w:rPr>
          <w:color w:val="231F20"/>
          <w:spacing w:val="43"/>
          <w:w w:val="116"/>
          <w:sz w:val="16"/>
        </w:rPr>
        <w:t xml:space="preserve"> </w:t>
      </w:r>
      <w:r w:rsidRPr="00B06FA9">
        <w:rPr>
          <w:color w:val="231F20"/>
          <w:spacing w:val="2"/>
          <w:w w:val="110"/>
          <w:sz w:val="16"/>
        </w:rPr>
        <w:t>data</w:t>
      </w:r>
      <w:r w:rsidRPr="00B06FA9">
        <w:rPr>
          <w:color w:val="231F20"/>
          <w:spacing w:val="11"/>
          <w:w w:val="110"/>
          <w:sz w:val="16"/>
        </w:rPr>
        <w:t xml:space="preserve"> </w:t>
      </w:r>
      <w:r w:rsidRPr="00B06FA9">
        <w:rPr>
          <w:color w:val="231F20"/>
          <w:w w:val="110"/>
          <w:sz w:val="16"/>
        </w:rPr>
        <w:t>mer</w:t>
      </w:r>
      <w:r w:rsidRPr="00B06FA9">
        <w:rPr>
          <w:color w:val="231F20"/>
          <w:spacing w:val="1"/>
          <w:w w:val="110"/>
          <w:sz w:val="16"/>
        </w:rPr>
        <w:t>gi</w:t>
      </w:r>
      <w:r w:rsidRPr="00B06FA9">
        <w:rPr>
          <w:color w:val="231F20"/>
          <w:w w:val="110"/>
          <w:sz w:val="16"/>
        </w:rPr>
        <w:t>n</w:t>
      </w:r>
      <w:r w:rsidRPr="00B06FA9">
        <w:rPr>
          <w:color w:val="231F20"/>
          <w:spacing w:val="1"/>
          <w:w w:val="110"/>
          <w:sz w:val="16"/>
        </w:rPr>
        <w:t>g</w:t>
      </w:r>
      <w:r w:rsidRPr="00B06FA9">
        <w:rPr>
          <w:color w:val="231F20"/>
          <w:spacing w:val="11"/>
          <w:w w:val="110"/>
          <w:sz w:val="16"/>
        </w:rPr>
        <w:t xml:space="preserve"> </w:t>
      </w:r>
      <w:r w:rsidRPr="00B06FA9">
        <w:rPr>
          <w:color w:val="231F20"/>
          <w:spacing w:val="1"/>
          <w:w w:val="110"/>
          <w:sz w:val="16"/>
        </w:rPr>
        <w:t>and</w:t>
      </w:r>
      <w:r w:rsidRPr="00B06FA9">
        <w:rPr>
          <w:color w:val="231F20"/>
          <w:spacing w:val="11"/>
          <w:w w:val="110"/>
          <w:sz w:val="16"/>
        </w:rPr>
        <w:t xml:space="preserve"> </w:t>
      </w:r>
      <w:r w:rsidRPr="00B06FA9">
        <w:rPr>
          <w:color w:val="231F20"/>
          <w:spacing w:val="2"/>
          <w:w w:val="110"/>
          <w:sz w:val="16"/>
        </w:rPr>
        <w:t>s</w:t>
      </w:r>
      <w:r w:rsidRPr="00B06FA9">
        <w:rPr>
          <w:color w:val="231F20"/>
          <w:spacing w:val="1"/>
          <w:w w:val="110"/>
          <w:sz w:val="16"/>
        </w:rPr>
        <w:t>har</w:t>
      </w:r>
      <w:r w:rsidRPr="00B06FA9">
        <w:rPr>
          <w:color w:val="231F20"/>
          <w:spacing w:val="2"/>
          <w:w w:val="110"/>
          <w:sz w:val="16"/>
        </w:rPr>
        <w:t>i</w:t>
      </w:r>
      <w:r w:rsidRPr="00B06FA9">
        <w:rPr>
          <w:color w:val="231F20"/>
          <w:spacing w:val="1"/>
          <w:w w:val="110"/>
          <w:sz w:val="16"/>
        </w:rPr>
        <w:t>n</w:t>
      </w:r>
      <w:r w:rsidRPr="00B06FA9">
        <w:rPr>
          <w:color w:val="231F20"/>
          <w:spacing w:val="2"/>
          <w:w w:val="110"/>
          <w:sz w:val="16"/>
        </w:rPr>
        <w:t>g</w:t>
      </w:r>
      <w:r w:rsidRPr="00B06FA9">
        <w:rPr>
          <w:color w:val="231F20"/>
          <w:spacing w:val="11"/>
          <w:w w:val="110"/>
          <w:sz w:val="16"/>
        </w:rPr>
        <w:t xml:space="preserve"> </w:t>
      </w:r>
      <w:r w:rsidRPr="00B06FA9">
        <w:rPr>
          <w:color w:val="231F20"/>
          <w:w w:val="110"/>
          <w:sz w:val="16"/>
        </w:rPr>
        <w:t>of</w:t>
      </w:r>
      <w:r w:rsidRPr="00B06FA9">
        <w:rPr>
          <w:color w:val="231F20"/>
          <w:spacing w:val="11"/>
          <w:w w:val="110"/>
          <w:sz w:val="16"/>
        </w:rPr>
        <w:t xml:space="preserve"> </w:t>
      </w:r>
      <w:r w:rsidRPr="00B06FA9">
        <w:rPr>
          <w:color w:val="231F20"/>
          <w:w w:val="110"/>
          <w:sz w:val="16"/>
        </w:rPr>
        <w:t>high-resolution</w:t>
      </w:r>
      <w:r w:rsidRPr="00B06FA9">
        <w:rPr>
          <w:color w:val="231F20"/>
          <w:spacing w:val="11"/>
          <w:w w:val="110"/>
          <w:sz w:val="16"/>
        </w:rPr>
        <w:t xml:space="preserve"> </w:t>
      </w:r>
      <w:r w:rsidRPr="00B06FA9">
        <w:rPr>
          <w:color w:val="231F20"/>
          <w:spacing w:val="2"/>
          <w:w w:val="110"/>
          <w:sz w:val="16"/>
        </w:rPr>
        <w:t>i</w:t>
      </w:r>
      <w:r w:rsidRPr="00B06FA9">
        <w:rPr>
          <w:color w:val="231F20"/>
          <w:spacing w:val="1"/>
          <w:w w:val="110"/>
          <w:sz w:val="16"/>
        </w:rPr>
        <w:t>ma</w:t>
      </w:r>
      <w:r w:rsidRPr="00B06FA9">
        <w:rPr>
          <w:color w:val="231F20"/>
          <w:spacing w:val="2"/>
          <w:w w:val="110"/>
          <w:sz w:val="16"/>
        </w:rPr>
        <w:t>g</w:t>
      </w:r>
      <w:r w:rsidRPr="00B06FA9">
        <w:rPr>
          <w:color w:val="231F20"/>
          <w:spacing w:val="1"/>
          <w:w w:val="110"/>
          <w:sz w:val="16"/>
        </w:rPr>
        <w:t>e</w:t>
      </w:r>
      <w:r w:rsidRPr="00B06FA9">
        <w:rPr>
          <w:color w:val="231F20"/>
          <w:spacing w:val="2"/>
          <w:w w:val="110"/>
          <w:sz w:val="16"/>
        </w:rPr>
        <w:t>s</w:t>
      </w:r>
      <w:r w:rsidRPr="00B06FA9">
        <w:rPr>
          <w:color w:val="231F20"/>
          <w:spacing w:val="11"/>
          <w:w w:val="110"/>
          <w:sz w:val="16"/>
        </w:rPr>
        <w:t xml:space="preserve"> </w:t>
      </w:r>
      <w:r w:rsidRPr="00B06FA9">
        <w:rPr>
          <w:color w:val="231F20"/>
          <w:spacing w:val="1"/>
          <w:w w:val="110"/>
          <w:sz w:val="16"/>
        </w:rPr>
        <w:t>i</w:t>
      </w:r>
      <w:r w:rsidRPr="00B06FA9">
        <w:rPr>
          <w:color w:val="231F20"/>
          <w:w w:val="110"/>
          <w:sz w:val="16"/>
        </w:rPr>
        <w:t>n</w:t>
      </w:r>
      <w:r w:rsidRPr="00B06FA9">
        <w:rPr>
          <w:color w:val="231F20"/>
          <w:spacing w:val="52"/>
          <w:w w:val="118"/>
          <w:sz w:val="16"/>
        </w:rPr>
        <w:t xml:space="preserve"> </w:t>
      </w:r>
      <w:r w:rsidRPr="00B06FA9">
        <w:rPr>
          <w:color w:val="231F20"/>
          <w:w w:val="110"/>
          <w:sz w:val="16"/>
        </w:rPr>
        <w:t>the</w:t>
      </w:r>
      <w:r w:rsidRPr="00B06FA9">
        <w:rPr>
          <w:color w:val="231F20"/>
          <w:spacing w:val="-2"/>
          <w:w w:val="110"/>
          <w:sz w:val="16"/>
        </w:rPr>
        <w:t xml:space="preserve"> f</w:t>
      </w:r>
      <w:r w:rsidRPr="00B06FA9">
        <w:rPr>
          <w:color w:val="231F20"/>
          <w:spacing w:val="-1"/>
          <w:w w:val="110"/>
          <w:sz w:val="16"/>
        </w:rPr>
        <w:t>orm o</w:t>
      </w:r>
      <w:r w:rsidRPr="00B06FA9">
        <w:rPr>
          <w:color w:val="231F20"/>
          <w:spacing w:val="-2"/>
          <w:w w:val="110"/>
          <w:sz w:val="16"/>
        </w:rPr>
        <w:t>f</w:t>
      </w:r>
      <w:r w:rsidRPr="00B06FA9">
        <w:rPr>
          <w:color w:val="231F20"/>
          <w:spacing w:val="-1"/>
          <w:w w:val="110"/>
          <w:sz w:val="16"/>
        </w:rPr>
        <w:t xml:space="preserve"> pat</w:t>
      </w:r>
      <w:r w:rsidRPr="00B06FA9">
        <w:rPr>
          <w:color w:val="231F20"/>
          <w:spacing w:val="-2"/>
          <w:w w:val="110"/>
          <w:sz w:val="16"/>
        </w:rPr>
        <w:t>i</w:t>
      </w:r>
      <w:r w:rsidRPr="00B06FA9">
        <w:rPr>
          <w:color w:val="231F20"/>
          <w:spacing w:val="-1"/>
          <w:w w:val="110"/>
          <w:sz w:val="16"/>
        </w:rPr>
        <w:t xml:space="preserve">ent </w:t>
      </w:r>
      <w:r w:rsidRPr="00B06FA9">
        <w:rPr>
          <w:color w:val="231F20"/>
          <w:spacing w:val="-3"/>
          <w:w w:val="110"/>
          <w:sz w:val="16"/>
        </w:rPr>
        <w:t>x</w:t>
      </w:r>
      <w:r w:rsidRPr="00B06FA9">
        <w:rPr>
          <w:color w:val="231F20"/>
          <w:spacing w:val="-4"/>
          <w:w w:val="110"/>
          <w:sz w:val="16"/>
        </w:rPr>
        <w:t>-</w:t>
      </w:r>
      <w:r w:rsidRPr="00B06FA9">
        <w:rPr>
          <w:color w:val="231F20"/>
          <w:spacing w:val="-3"/>
          <w:w w:val="110"/>
          <w:sz w:val="16"/>
        </w:rPr>
        <w:t>ra</w:t>
      </w:r>
      <w:r w:rsidRPr="00B06FA9">
        <w:rPr>
          <w:color w:val="231F20"/>
          <w:spacing w:val="-4"/>
          <w:w w:val="110"/>
          <w:sz w:val="16"/>
        </w:rPr>
        <w:t>y</w:t>
      </w:r>
      <w:r w:rsidRPr="00B06FA9">
        <w:rPr>
          <w:color w:val="231F20"/>
          <w:spacing w:val="-3"/>
          <w:w w:val="110"/>
          <w:sz w:val="16"/>
        </w:rPr>
        <w:t>s</w:t>
      </w:r>
      <w:r w:rsidRPr="00B06FA9">
        <w:rPr>
          <w:color w:val="231F20"/>
          <w:spacing w:val="-4"/>
          <w:w w:val="110"/>
          <w:sz w:val="16"/>
        </w:rPr>
        <w:t>,</w:t>
      </w:r>
      <w:r w:rsidRPr="00B06FA9">
        <w:rPr>
          <w:color w:val="231F20"/>
          <w:spacing w:val="-1"/>
          <w:w w:val="110"/>
          <w:sz w:val="16"/>
        </w:rPr>
        <w:t xml:space="preserve"> </w:t>
      </w:r>
      <w:r w:rsidRPr="00B06FA9">
        <w:rPr>
          <w:color w:val="231F20"/>
          <w:w w:val="110"/>
          <w:sz w:val="16"/>
        </w:rPr>
        <w:t>CT</w:t>
      </w:r>
      <w:r w:rsidRPr="00B06FA9">
        <w:rPr>
          <w:color w:val="231F20"/>
          <w:spacing w:val="-1"/>
          <w:w w:val="110"/>
          <w:sz w:val="16"/>
        </w:rPr>
        <w:t xml:space="preserve"> </w:t>
      </w:r>
      <w:r w:rsidRPr="00B06FA9">
        <w:rPr>
          <w:color w:val="231F20"/>
          <w:spacing w:val="1"/>
          <w:w w:val="110"/>
          <w:sz w:val="16"/>
        </w:rPr>
        <w:t>sc</w:t>
      </w:r>
      <w:r w:rsidRPr="00B06FA9">
        <w:rPr>
          <w:color w:val="231F20"/>
          <w:w w:val="110"/>
          <w:sz w:val="16"/>
        </w:rPr>
        <w:t>an</w:t>
      </w:r>
      <w:r w:rsidRPr="00B06FA9">
        <w:rPr>
          <w:color w:val="231F20"/>
          <w:spacing w:val="1"/>
          <w:w w:val="110"/>
          <w:sz w:val="16"/>
        </w:rPr>
        <w:t>s,</w:t>
      </w:r>
      <w:r w:rsidRPr="00B06FA9">
        <w:rPr>
          <w:color w:val="231F20"/>
          <w:spacing w:val="-1"/>
          <w:w w:val="110"/>
          <w:sz w:val="16"/>
        </w:rPr>
        <w:t xml:space="preserve"> </w:t>
      </w:r>
      <w:r w:rsidRPr="00B06FA9">
        <w:rPr>
          <w:color w:val="231F20"/>
          <w:w w:val="110"/>
          <w:sz w:val="16"/>
        </w:rPr>
        <w:t>an</w:t>
      </w:r>
      <w:r w:rsidRPr="00B06FA9">
        <w:rPr>
          <w:color w:val="231F20"/>
          <w:spacing w:val="1"/>
          <w:w w:val="110"/>
          <w:sz w:val="16"/>
        </w:rPr>
        <w:t>d</w:t>
      </w:r>
      <w:r w:rsidRPr="00B06FA9">
        <w:rPr>
          <w:color w:val="231F20"/>
          <w:spacing w:val="-1"/>
          <w:w w:val="110"/>
          <w:sz w:val="16"/>
        </w:rPr>
        <w:t xml:space="preserve"> </w:t>
      </w:r>
      <w:r w:rsidRPr="00B06FA9">
        <w:rPr>
          <w:color w:val="231F20"/>
          <w:spacing w:val="2"/>
          <w:w w:val="110"/>
          <w:sz w:val="16"/>
        </w:rPr>
        <w:t>MRIs</w:t>
      </w:r>
      <w:r w:rsidRPr="00B06FA9">
        <w:rPr>
          <w:color w:val="231F20"/>
          <w:spacing w:val="-1"/>
          <w:w w:val="110"/>
          <w:sz w:val="16"/>
        </w:rPr>
        <w:t xml:space="preserve"> </w:t>
      </w:r>
      <w:r w:rsidRPr="00B06FA9">
        <w:rPr>
          <w:color w:val="231F20"/>
          <w:w w:val="110"/>
          <w:sz w:val="16"/>
        </w:rPr>
        <w:t>between</w:t>
      </w:r>
      <w:r w:rsidRPr="00B06FA9">
        <w:rPr>
          <w:color w:val="231F20"/>
          <w:spacing w:val="41"/>
          <w:w w:val="115"/>
          <w:sz w:val="16"/>
        </w:rPr>
        <w:t xml:space="preserve"> </w:t>
      </w:r>
      <w:r w:rsidRPr="00B06FA9">
        <w:rPr>
          <w:color w:val="231F20"/>
          <w:spacing w:val="-2"/>
          <w:w w:val="110"/>
          <w:sz w:val="16"/>
        </w:rPr>
        <w:t>sta</w:t>
      </w:r>
      <w:r w:rsidRPr="00B06FA9">
        <w:rPr>
          <w:color w:val="231F20"/>
          <w:spacing w:val="-3"/>
          <w:w w:val="110"/>
          <w:sz w:val="16"/>
        </w:rPr>
        <w:t>k</w:t>
      </w:r>
      <w:r w:rsidRPr="00B06FA9">
        <w:rPr>
          <w:color w:val="231F20"/>
          <w:spacing w:val="-2"/>
          <w:w w:val="110"/>
          <w:sz w:val="16"/>
        </w:rPr>
        <w:t>eho</w:t>
      </w:r>
      <w:r w:rsidRPr="00B06FA9">
        <w:rPr>
          <w:color w:val="231F20"/>
          <w:spacing w:val="-3"/>
          <w:w w:val="110"/>
          <w:sz w:val="16"/>
        </w:rPr>
        <w:t>ld</w:t>
      </w:r>
      <w:r w:rsidRPr="00B06FA9">
        <w:rPr>
          <w:color w:val="231F20"/>
          <w:spacing w:val="-2"/>
          <w:w w:val="110"/>
          <w:sz w:val="16"/>
        </w:rPr>
        <w:t>ers</w:t>
      </w:r>
      <w:r w:rsidRPr="00B06FA9">
        <w:rPr>
          <w:color w:val="231F20"/>
          <w:spacing w:val="-3"/>
          <w:w w:val="110"/>
          <w:sz w:val="16"/>
        </w:rPr>
        <w:t>.</w:t>
      </w:r>
      <w:r w:rsidRPr="00B06FA9">
        <w:rPr>
          <w:color w:val="000000"/>
          <w:sz w:val="16"/>
        </w:rPr>
        <w:t xml:space="preserve"> </w:t>
      </w:r>
      <w:r w:rsidRPr="007663BE">
        <w:rPr>
          <w:rStyle w:val="StyleUnderline"/>
          <w:highlight w:val="green"/>
        </w:rPr>
        <w:t>Advances in data storage and mining technologies make it possible to preserve increasing amounts of data generated directly or indirectly by users and analyze it to yield valuable new insights</w:t>
      </w:r>
      <w:r w:rsidRPr="00D86C4E">
        <w:rPr>
          <w:rStyle w:val="StyleUnderline"/>
        </w:rPr>
        <w:t>.</w:t>
      </w:r>
      <w:r w:rsidRPr="00B06FA9">
        <w:rPr>
          <w:color w:val="231F20"/>
          <w:spacing w:val="4"/>
          <w:w w:val="110"/>
          <w:sz w:val="16"/>
        </w:rPr>
        <w:t xml:space="preserve"> </w:t>
      </w:r>
      <w:r w:rsidRPr="00B06FA9">
        <w:rPr>
          <w:color w:val="231F20"/>
          <w:spacing w:val="-3"/>
          <w:w w:val="110"/>
          <w:sz w:val="16"/>
        </w:rPr>
        <w:t>F</w:t>
      </w:r>
      <w:r w:rsidRPr="00B06FA9">
        <w:rPr>
          <w:color w:val="231F20"/>
          <w:spacing w:val="-2"/>
          <w:w w:val="110"/>
          <w:sz w:val="16"/>
        </w:rPr>
        <w:t>or</w:t>
      </w:r>
      <w:r w:rsidRPr="00B06FA9">
        <w:rPr>
          <w:color w:val="231F20"/>
          <w:spacing w:val="4"/>
          <w:w w:val="110"/>
          <w:sz w:val="16"/>
        </w:rPr>
        <w:t xml:space="preserve"> </w:t>
      </w:r>
      <w:r w:rsidRPr="00B06FA9">
        <w:rPr>
          <w:color w:val="231F20"/>
          <w:w w:val="110"/>
          <w:sz w:val="16"/>
        </w:rPr>
        <w:t>example,</w:t>
      </w:r>
      <w:r w:rsidRPr="00B06FA9">
        <w:rPr>
          <w:color w:val="231F20"/>
          <w:spacing w:val="4"/>
          <w:w w:val="110"/>
          <w:sz w:val="16"/>
        </w:rPr>
        <w:t xml:space="preserve"> </w:t>
      </w:r>
      <w:r w:rsidRPr="00B06FA9">
        <w:rPr>
          <w:color w:val="231F20"/>
          <w:w w:val="110"/>
          <w:sz w:val="16"/>
        </w:rPr>
        <w:t>companies</w:t>
      </w:r>
      <w:r w:rsidRPr="00B06FA9">
        <w:rPr>
          <w:color w:val="231F20"/>
          <w:spacing w:val="33"/>
          <w:w w:val="109"/>
          <w:sz w:val="16"/>
        </w:rPr>
        <w:t xml:space="preserve"> </w:t>
      </w:r>
      <w:r w:rsidRPr="00B06FA9">
        <w:rPr>
          <w:color w:val="231F20"/>
          <w:spacing w:val="3"/>
          <w:w w:val="110"/>
          <w:sz w:val="16"/>
        </w:rPr>
        <w:t>c</w:t>
      </w:r>
      <w:r w:rsidRPr="00B06FA9">
        <w:rPr>
          <w:color w:val="231F20"/>
          <w:spacing w:val="2"/>
          <w:w w:val="110"/>
          <w:sz w:val="16"/>
        </w:rPr>
        <w:t>an</w:t>
      </w:r>
      <w:r w:rsidRPr="00B06FA9">
        <w:rPr>
          <w:color w:val="231F20"/>
          <w:spacing w:val="19"/>
          <w:w w:val="110"/>
          <w:sz w:val="16"/>
        </w:rPr>
        <w:t xml:space="preserve"> </w:t>
      </w:r>
      <w:r w:rsidRPr="00B06FA9">
        <w:rPr>
          <w:color w:val="231F20"/>
          <w:spacing w:val="2"/>
          <w:w w:val="110"/>
          <w:sz w:val="16"/>
        </w:rPr>
        <w:t>s</w:t>
      </w:r>
      <w:r w:rsidRPr="00B06FA9">
        <w:rPr>
          <w:color w:val="231F20"/>
          <w:spacing w:val="1"/>
          <w:w w:val="110"/>
          <w:sz w:val="16"/>
        </w:rPr>
        <w:t>tud</w:t>
      </w:r>
      <w:r w:rsidRPr="00B06FA9">
        <w:rPr>
          <w:color w:val="231F20"/>
          <w:spacing w:val="2"/>
          <w:w w:val="110"/>
          <w:sz w:val="16"/>
        </w:rPr>
        <w:t>y</w:t>
      </w:r>
      <w:r w:rsidRPr="00B06FA9">
        <w:rPr>
          <w:color w:val="231F20"/>
          <w:spacing w:val="19"/>
          <w:w w:val="110"/>
          <w:sz w:val="16"/>
        </w:rPr>
        <w:t xml:space="preserve"> </w:t>
      </w:r>
      <w:r w:rsidRPr="00B06FA9">
        <w:rPr>
          <w:color w:val="231F20"/>
          <w:spacing w:val="1"/>
          <w:w w:val="110"/>
          <w:sz w:val="16"/>
        </w:rPr>
        <w:t>co</w:t>
      </w:r>
      <w:r w:rsidRPr="00B06FA9">
        <w:rPr>
          <w:color w:val="231F20"/>
          <w:w w:val="110"/>
          <w:sz w:val="16"/>
        </w:rPr>
        <w:t>n</w:t>
      </w:r>
      <w:r w:rsidRPr="00B06FA9">
        <w:rPr>
          <w:color w:val="231F20"/>
          <w:spacing w:val="1"/>
          <w:w w:val="110"/>
          <w:sz w:val="16"/>
        </w:rPr>
        <w:t>s</w:t>
      </w:r>
      <w:r w:rsidRPr="00B06FA9">
        <w:rPr>
          <w:color w:val="231F20"/>
          <w:w w:val="110"/>
          <w:sz w:val="16"/>
        </w:rPr>
        <w:t>umer</w:t>
      </w:r>
      <w:r w:rsidRPr="00B06FA9">
        <w:rPr>
          <w:color w:val="231F20"/>
          <w:spacing w:val="19"/>
          <w:w w:val="110"/>
          <w:sz w:val="16"/>
        </w:rPr>
        <w:t xml:space="preserve"> </w:t>
      </w:r>
      <w:r w:rsidRPr="00B06FA9">
        <w:rPr>
          <w:color w:val="231F20"/>
          <w:w w:val="110"/>
          <w:sz w:val="16"/>
        </w:rPr>
        <w:t>pur</w:t>
      </w:r>
      <w:r w:rsidRPr="00B06FA9">
        <w:rPr>
          <w:color w:val="231F20"/>
          <w:spacing w:val="1"/>
          <w:w w:val="110"/>
          <w:sz w:val="16"/>
        </w:rPr>
        <w:t>c</w:t>
      </w:r>
      <w:r w:rsidRPr="00B06FA9">
        <w:rPr>
          <w:color w:val="231F20"/>
          <w:w w:val="110"/>
          <w:sz w:val="16"/>
        </w:rPr>
        <w:t>ha</w:t>
      </w:r>
      <w:r w:rsidRPr="00B06FA9">
        <w:rPr>
          <w:color w:val="231F20"/>
          <w:spacing w:val="1"/>
          <w:w w:val="110"/>
          <w:sz w:val="16"/>
        </w:rPr>
        <w:t>si</w:t>
      </w:r>
      <w:r w:rsidRPr="00B06FA9">
        <w:rPr>
          <w:color w:val="231F20"/>
          <w:w w:val="110"/>
          <w:sz w:val="16"/>
        </w:rPr>
        <w:t>n</w:t>
      </w:r>
      <w:r w:rsidRPr="00B06FA9">
        <w:rPr>
          <w:color w:val="231F20"/>
          <w:spacing w:val="1"/>
          <w:w w:val="110"/>
          <w:sz w:val="16"/>
        </w:rPr>
        <w:t>g</w:t>
      </w:r>
      <w:r w:rsidRPr="00B06FA9">
        <w:rPr>
          <w:color w:val="231F20"/>
          <w:spacing w:val="19"/>
          <w:w w:val="110"/>
          <w:sz w:val="16"/>
        </w:rPr>
        <w:t xml:space="preserve"> </w:t>
      </w:r>
      <w:r w:rsidRPr="00B06FA9">
        <w:rPr>
          <w:color w:val="231F20"/>
          <w:w w:val="110"/>
          <w:sz w:val="16"/>
        </w:rPr>
        <w:t>tren</w:t>
      </w:r>
      <w:r w:rsidRPr="00B06FA9">
        <w:rPr>
          <w:color w:val="231F20"/>
          <w:spacing w:val="1"/>
          <w:w w:val="110"/>
          <w:sz w:val="16"/>
        </w:rPr>
        <w:t>ds</w:t>
      </w:r>
      <w:r w:rsidRPr="00B06FA9">
        <w:rPr>
          <w:color w:val="231F20"/>
          <w:spacing w:val="19"/>
          <w:w w:val="110"/>
          <w:sz w:val="16"/>
        </w:rPr>
        <w:t xml:space="preserve"> </w:t>
      </w:r>
      <w:r w:rsidRPr="00B06FA9">
        <w:rPr>
          <w:color w:val="231F20"/>
          <w:w w:val="110"/>
          <w:sz w:val="16"/>
        </w:rPr>
        <w:t>t</w:t>
      </w:r>
      <w:r w:rsidRPr="00B06FA9">
        <w:rPr>
          <w:color w:val="231F20"/>
          <w:spacing w:val="1"/>
          <w:w w:val="110"/>
          <w:sz w:val="16"/>
        </w:rPr>
        <w:t>o</w:t>
      </w:r>
      <w:r w:rsidRPr="00B06FA9">
        <w:rPr>
          <w:color w:val="231F20"/>
          <w:spacing w:val="19"/>
          <w:w w:val="110"/>
          <w:sz w:val="16"/>
        </w:rPr>
        <w:t xml:space="preserve"> </w:t>
      </w:r>
      <w:r w:rsidRPr="00B06FA9">
        <w:rPr>
          <w:color w:val="231F20"/>
          <w:spacing w:val="1"/>
          <w:w w:val="110"/>
          <w:sz w:val="16"/>
        </w:rPr>
        <w:t>better</w:t>
      </w:r>
      <w:r w:rsidRPr="00B06FA9">
        <w:rPr>
          <w:color w:val="231F20"/>
          <w:spacing w:val="19"/>
          <w:w w:val="110"/>
          <w:sz w:val="16"/>
        </w:rPr>
        <w:t xml:space="preserve"> </w:t>
      </w:r>
      <w:r w:rsidRPr="00B06FA9">
        <w:rPr>
          <w:color w:val="231F20"/>
          <w:spacing w:val="2"/>
          <w:w w:val="110"/>
          <w:sz w:val="16"/>
        </w:rPr>
        <w:t>tar</w:t>
      </w:r>
      <w:r w:rsidRPr="00B06FA9">
        <w:rPr>
          <w:color w:val="231F20"/>
          <w:spacing w:val="3"/>
          <w:w w:val="110"/>
          <w:sz w:val="16"/>
        </w:rPr>
        <w:t>g</w:t>
      </w:r>
      <w:r w:rsidRPr="00B06FA9">
        <w:rPr>
          <w:color w:val="231F20"/>
          <w:spacing w:val="2"/>
          <w:w w:val="110"/>
          <w:sz w:val="16"/>
        </w:rPr>
        <w:t>et</w:t>
      </w:r>
      <w:r w:rsidRPr="00B06FA9">
        <w:rPr>
          <w:color w:val="231F20"/>
          <w:spacing w:val="30"/>
          <w:w w:val="113"/>
          <w:sz w:val="16"/>
        </w:rPr>
        <w:t xml:space="preserve"> </w:t>
      </w:r>
      <w:r w:rsidRPr="00B06FA9">
        <w:rPr>
          <w:color w:val="231F20"/>
          <w:w w:val="110"/>
          <w:sz w:val="16"/>
        </w:rPr>
        <w:t>marketing.</w:t>
      </w:r>
      <w:r w:rsidRPr="00B06FA9">
        <w:rPr>
          <w:color w:val="231F20"/>
          <w:spacing w:val="6"/>
          <w:w w:val="110"/>
          <w:sz w:val="16"/>
        </w:rPr>
        <w:t xml:space="preserve"> </w:t>
      </w:r>
      <w:r w:rsidRPr="00B06FA9">
        <w:rPr>
          <w:color w:val="231F20"/>
          <w:w w:val="110"/>
          <w:sz w:val="16"/>
        </w:rPr>
        <w:t>In</w:t>
      </w:r>
      <w:r w:rsidRPr="00B06FA9">
        <w:rPr>
          <w:color w:val="231F20"/>
          <w:spacing w:val="7"/>
          <w:w w:val="110"/>
          <w:sz w:val="16"/>
        </w:rPr>
        <w:t xml:space="preserve"> </w:t>
      </w:r>
      <w:r w:rsidRPr="00B06FA9">
        <w:rPr>
          <w:color w:val="231F20"/>
          <w:w w:val="110"/>
          <w:sz w:val="16"/>
        </w:rPr>
        <w:t>addition,</w:t>
      </w:r>
      <w:r w:rsidRPr="00B06FA9">
        <w:rPr>
          <w:color w:val="231F20"/>
          <w:spacing w:val="6"/>
          <w:w w:val="110"/>
          <w:sz w:val="16"/>
        </w:rPr>
        <w:t xml:space="preserve"> </w:t>
      </w:r>
      <w:r w:rsidRPr="00B06FA9">
        <w:rPr>
          <w:color w:val="231F20"/>
          <w:spacing w:val="-1"/>
          <w:w w:val="110"/>
          <w:sz w:val="16"/>
        </w:rPr>
        <w:t>near</w:t>
      </w:r>
      <w:r w:rsidRPr="00B06FA9">
        <w:rPr>
          <w:color w:val="231F20"/>
          <w:spacing w:val="-2"/>
          <w:w w:val="110"/>
          <w:sz w:val="16"/>
        </w:rPr>
        <w:t>-</w:t>
      </w:r>
      <w:r w:rsidRPr="00B06FA9">
        <w:rPr>
          <w:color w:val="231F20"/>
          <w:spacing w:val="-1"/>
          <w:w w:val="110"/>
          <w:sz w:val="16"/>
        </w:rPr>
        <w:t>rea</w:t>
      </w:r>
      <w:r w:rsidRPr="00B06FA9">
        <w:rPr>
          <w:color w:val="231F20"/>
          <w:spacing w:val="-2"/>
          <w:w w:val="110"/>
          <w:sz w:val="16"/>
        </w:rPr>
        <w:t>l-</w:t>
      </w:r>
      <w:r w:rsidRPr="00B06FA9">
        <w:rPr>
          <w:color w:val="231F20"/>
          <w:spacing w:val="-1"/>
          <w:w w:val="110"/>
          <w:sz w:val="16"/>
        </w:rPr>
        <w:t>t</w:t>
      </w:r>
      <w:r w:rsidRPr="00B06FA9">
        <w:rPr>
          <w:color w:val="231F20"/>
          <w:spacing w:val="-2"/>
          <w:w w:val="110"/>
          <w:sz w:val="16"/>
        </w:rPr>
        <w:t>i</w:t>
      </w:r>
      <w:r w:rsidRPr="00B06FA9">
        <w:rPr>
          <w:color w:val="231F20"/>
          <w:spacing w:val="-1"/>
          <w:w w:val="110"/>
          <w:sz w:val="16"/>
        </w:rPr>
        <w:t>me</w:t>
      </w:r>
      <w:r w:rsidRPr="00B06FA9">
        <w:rPr>
          <w:color w:val="231F20"/>
          <w:spacing w:val="7"/>
          <w:w w:val="110"/>
          <w:sz w:val="16"/>
        </w:rPr>
        <w:t xml:space="preserve"> </w:t>
      </w:r>
      <w:r w:rsidRPr="00B06FA9">
        <w:rPr>
          <w:color w:val="231F20"/>
          <w:spacing w:val="1"/>
          <w:w w:val="110"/>
          <w:sz w:val="16"/>
        </w:rPr>
        <w:t>data</w:t>
      </w:r>
      <w:r w:rsidRPr="00B06FA9">
        <w:rPr>
          <w:color w:val="231F20"/>
          <w:spacing w:val="7"/>
          <w:w w:val="110"/>
          <w:sz w:val="16"/>
        </w:rPr>
        <w:t xml:space="preserve"> </w:t>
      </w:r>
      <w:r w:rsidRPr="00B06FA9">
        <w:rPr>
          <w:color w:val="231F20"/>
          <w:w w:val="110"/>
          <w:sz w:val="16"/>
        </w:rPr>
        <w:t>from</w:t>
      </w:r>
      <w:r w:rsidRPr="00B06FA9">
        <w:rPr>
          <w:color w:val="231F20"/>
          <w:spacing w:val="6"/>
          <w:w w:val="110"/>
          <w:sz w:val="16"/>
        </w:rPr>
        <w:t xml:space="preserve"> </w:t>
      </w:r>
      <w:r w:rsidRPr="00B06FA9">
        <w:rPr>
          <w:color w:val="231F20"/>
          <w:spacing w:val="-1"/>
          <w:w w:val="110"/>
          <w:sz w:val="16"/>
        </w:rPr>
        <w:t>mob</w:t>
      </w:r>
      <w:r w:rsidRPr="00B06FA9">
        <w:rPr>
          <w:color w:val="231F20"/>
          <w:spacing w:val="-2"/>
          <w:w w:val="110"/>
          <w:sz w:val="16"/>
        </w:rPr>
        <w:t>il</w:t>
      </w:r>
      <w:r w:rsidRPr="00B06FA9">
        <w:rPr>
          <w:color w:val="231F20"/>
          <w:spacing w:val="-1"/>
          <w:w w:val="110"/>
          <w:sz w:val="16"/>
        </w:rPr>
        <w:t>e</w:t>
      </w:r>
      <w:r w:rsidRPr="00B06FA9">
        <w:rPr>
          <w:color w:val="231F20"/>
          <w:spacing w:val="28"/>
          <w:w w:val="112"/>
          <w:sz w:val="16"/>
        </w:rPr>
        <w:t xml:space="preserve"> </w:t>
      </w:r>
      <w:r w:rsidRPr="00B06FA9">
        <w:rPr>
          <w:color w:val="231F20"/>
          <w:spacing w:val="2"/>
          <w:w w:val="110"/>
          <w:sz w:val="16"/>
        </w:rPr>
        <w:t>phone</w:t>
      </w:r>
      <w:r w:rsidRPr="00B06FA9">
        <w:rPr>
          <w:color w:val="231F20"/>
          <w:spacing w:val="3"/>
          <w:w w:val="110"/>
          <w:sz w:val="16"/>
        </w:rPr>
        <w:t>s</w:t>
      </w:r>
      <w:r w:rsidRPr="00B06FA9">
        <w:rPr>
          <w:color w:val="231F20"/>
          <w:spacing w:val="34"/>
          <w:w w:val="110"/>
          <w:sz w:val="16"/>
        </w:rPr>
        <w:t xml:space="preserve"> </w:t>
      </w:r>
      <w:r w:rsidRPr="00B06FA9">
        <w:rPr>
          <w:color w:val="231F20"/>
          <w:spacing w:val="4"/>
          <w:w w:val="110"/>
          <w:sz w:val="16"/>
        </w:rPr>
        <w:t>c</w:t>
      </w:r>
      <w:r w:rsidRPr="00B06FA9">
        <w:rPr>
          <w:color w:val="231F20"/>
          <w:spacing w:val="3"/>
          <w:w w:val="110"/>
          <w:sz w:val="16"/>
        </w:rPr>
        <w:t>ou</w:t>
      </w:r>
      <w:r w:rsidRPr="00B06FA9">
        <w:rPr>
          <w:color w:val="231F20"/>
          <w:spacing w:val="4"/>
          <w:w w:val="110"/>
          <w:sz w:val="16"/>
        </w:rPr>
        <w:t>l</w:t>
      </w:r>
      <w:r w:rsidRPr="00B06FA9">
        <w:rPr>
          <w:color w:val="231F20"/>
          <w:spacing w:val="3"/>
          <w:w w:val="110"/>
          <w:sz w:val="16"/>
        </w:rPr>
        <w:t>d</w:t>
      </w:r>
      <w:r w:rsidRPr="00B06FA9">
        <w:rPr>
          <w:color w:val="231F20"/>
          <w:spacing w:val="34"/>
          <w:w w:val="110"/>
          <w:sz w:val="16"/>
        </w:rPr>
        <w:t xml:space="preserve"> </w:t>
      </w:r>
      <w:r w:rsidRPr="00B06FA9">
        <w:rPr>
          <w:color w:val="231F20"/>
          <w:spacing w:val="3"/>
          <w:w w:val="110"/>
          <w:sz w:val="16"/>
        </w:rPr>
        <w:t>pro</w:t>
      </w:r>
      <w:r w:rsidRPr="00B06FA9">
        <w:rPr>
          <w:color w:val="231F20"/>
          <w:spacing w:val="4"/>
          <w:w w:val="110"/>
          <w:sz w:val="16"/>
        </w:rPr>
        <w:t>vi</w:t>
      </w:r>
      <w:r w:rsidRPr="00B06FA9">
        <w:rPr>
          <w:color w:val="231F20"/>
          <w:spacing w:val="3"/>
          <w:w w:val="110"/>
          <w:sz w:val="16"/>
        </w:rPr>
        <w:t>de</w:t>
      </w:r>
      <w:r w:rsidRPr="00B06FA9">
        <w:rPr>
          <w:color w:val="231F20"/>
          <w:spacing w:val="34"/>
          <w:w w:val="110"/>
          <w:sz w:val="16"/>
        </w:rPr>
        <w:t xml:space="preserve"> </w:t>
      </w:r>
      <w:r w:rsidRPr="00B06FA9">
        <w:rPr>
          <w:color w:val="231F20"/>
          <w:spacing w:val="5"/>
          <w:w w:val="110"/>
          <w:sz w:val="16"/>
        </w:rPr>
        <w:t>deta</w:t>
      </w:r>
      <w:r w:rsidRPr="00B06FA9">
        <w:rPr>
          <w:color w:val="231F20"/>
          <w:spacing w:val="6"/>
          <w:w w:val="110"/>
          <w:sz w:val="16"/>
        </w:rPr>
        <w:t>il</w:t>
      </w:r>
      <w:r w:rsidRPr="00B06FA9">
        <w:rPr>
          <w:color w:val="231F20"/>
          <w:spacing w:val="5"/>
          <w:w w:val="110"/>
          <w:sz w:val="16"/>
        </w:rPr>
        <w:t>ed</w:t>
      </w:r>
      <w:r w:rsidRPr="00B06FA9">
        <w:rPr>
          <w:color w:val="231F20"/>
          <w:spacing w:val="34"/>
          <w:w w:val="110"/>
          <w:sz w:val="16"/>
        </w:rPr>
        <w:t xml:space="preserve"> </w:t>
      </w:r>
      <w:r w:rsidRPr="00B06FA9">
        <w:rPr>
          <w:color w:val="231F20"/>
          <w:spacing w:val="6"/>
          <w:w w:val="110"/>
          <w:sz w:val="16"/>
        </w:rPr>
        <w:t>c</w:t>
      </w:r>
      <w:r w:rsidRPr="00B06FA9">
        <w:rPr>
          <w:color w:val="231F20"/>
          <w:spacing w:val="5"/>
          <w:w w:val="110"/>
          <w:sz w:val="16"/>
        </w:rPr>
        <w:t>hara</w:t>
      </w:r>
      <w:r w:rsidRPr="00B06FA9">
        <w:rPr>
          <w:color w:val="231F20"/>
          <w:spacing w:val="6"/>
          <w:w w:val="110"/>
          <w:sz w:val="16"/>
        </w:rPr>
        <w:t>c</w:t>
      </w:r>
      <w:r w:rsidRPr="00B06FA9">
        <w:rPr>
          <w:color w:val="231F20"/>
          <w:spacing w:val="5"/>
          <w:w w:val="110"/>
          <w:sz w:val="16"/>
        </w:rPr>
        <w:t>ter</w:t>
      </w:r>
      <w:r w:rsidRPr="00B06FA9">
        <w:rPr>
          <w:color w:val="231F20"/>
          <w:spacing w:val="6"/>
          <w:w w:val="110"/>
          <w:sz w:val="16"/>
        </w:rPr>
        <w:t>is</w:t>
      </w:r>
      <w:r w:rsidRPr="00B06FA9">
        <w:rPr>
          <w:color w:val="231F20"/>
          <w:spacing w:val="5"/>
          <w:w w:val="110"/>
          <w:sz w:val="16"/>
        </w:rPr>
        <w:t>t</w:t>
      </w:r>
      <w:r w:rsidRPr="00B06FA9">
        <w:rPr>
          <w:color w:val="231F20"/>
          <w:spacing w:val="6"/>
          <w:w w:val="110"/>
          <w:sz w:val="16"/>
        </w:rPr>
        <w:t>ics</w:t>
      </w:r>
      <w:r w:rsidRPr="00B06FA9">
        <w:rPr>
          <w:color w:val="231F20"/>
          <w:spacing w:val="34"/>
          <w:w w:val="110"/>
          <w:sz w:val="16"/>
        </w:rPr>
        <w:t xml:space="preserve"> </w:t>
      </w:r>
      <w:r w:rsidRPr="00B06FA9">
        <w:rPr>
          <w:color w:val="231F20"/>
          <w:spacing w:val="3"/>
          <w:w w:val="110"/>
          <w:sz w:val="16"/>
        </w:rPr>
        <w:t>about</w:t>
      </w:r>
      <w:r w:rsidRPr="00B06FA9">
        <w:rPr>
          <w:color w:val="231F20"/>
          <w:spacing w:val="29"/>
          <w:w w:val="113"/>
          <w:sz w:val="16"/>
        </w:rPr>
        <w:t xml:space="preserve"> </w:t>
      </w:r>
      <w:r w:rsidRPr="00B06FA9">
        <w:rPr>
          <w:color w:val="231F20"/>
          <w:spacing w:val="-2"/>
          <w:w w:val="110"/>
          <w:sz w:val="16"/>
        </w:rPr>
        <w:t>shoppers</w:t>
      </w:r>
      <w:r w:rsidRPr="00B06FA9">
        <w:rPr>
          <w:color w:val="231F20"/>
          <w:spacing w:val="3"/>
          <w:w w:val="110"/>
          <w:sz w:val="16"/>
        </w:rPr>
        <w:t xml:space="preserve"> </w:t>
      </w:r>
      <w:r w:rsidRPr="00B06FA9">
        <w:rPr>
          <w:color w:val="231F20"/>
          <w:w w:val="110"/>
          <w:sz w:val="16"/>
        </w:rPr>
        <w:t>that</w:t>
      </w:r>
      <w:r w:rsidRPr="00B06FA9">
        <w:rPr>
          <w:color w:val="231F20"/>
          <w:spacing w:val="4"/>
          <w:w w:val="110"/>
          <w:sz w:val="16"/>
        </w:rPr>
        <w:t xml:space="preserve"> </w:t>
      </w:r>
      <w:r w:rsidRPr="00B06FA9">
        <w:rPr>
          <w:color w:val="231F20"/>
          <w:spacing w:val="-3"/>
          <w:w w:val="110"/>
          <w:sz w:val="16"/>
        </w:rPr>
        <w:t>he</w:t>
      </w:r>
      <w:r w:rsidRPr="00B06FA9">
        <w:rPr>
          <w:color w:val="231F20"/>
          <w:spacing w:val="-4"/>
          <w:w w:val="110"/>
          <w:sz w:val="16"/>
        </w:rPr>
        <w:t>l</w:t>
      </w:r>
      <w:r w:rsidRPr="00B06FA9">
        <w:rPr>
          <w:color w:val="231F20"/>
          <w:spacing w:val="-3"/>
          <w:w w:val="110"/>
          <w:sz w:val="16"/>
        </w:rPr>
        <w:t>p</w:t>
      </w:r>
      <w:r w:rsidRPr="00B06FA9">
        <w:rPr>
          <w:color w:val="231F20"/>
          <w:spacing w:val="3"/>
          <w:w w:val="110"/>
          <w:sz w:val="16"/>
        </w:rPr>
        <w:t xml:space="preserve"> </w:t>
      </w:r>
      <w:r w:rsidRPr="00B06FA9">
        <w:rPr>
          <w:color w:val="231F20"/>
          <w:spacing w:val="-1"/>
          <w:w w:val="110"/>
          <w:sz w:val="16"/>
        </w:rPr>
        <w:t>re</w:t>
      </w:r>
      <w:r w:rsidRPr="00B06FA9">
        <w:rPr>
          <w:color w:val="231F20"/>
          <w:spacing w:val="-2"/>
          <w:w w:val="110"/>
          <w:sz w:val="16"/>
        </w:rPr>
        <w:t>v</w:t>
      </w:r>
      <w:r w:rsidRPr="00B06FA9">
        <w:rPr>
          <w:color w:val="231F20"/>
          <w:spacing w:val="-1"/>
          <w:w w:val="110"/>
          <w:sz w:val="16"/>
        </w:rPr>
        <w:t>ea</w:t>
      </w:r>
      <w:r w:rsidRPr="00B06FA9">
        <w:rPr>
          <w:color w:val="231F20"/>
          <w:spacing w:val="-2"/>
          <w:w w:val="110"/>
          <w:sz w:val="16"/>
        </w:rPr>
        <w:t>l</w:t>
      </w:r>
      <w:r w:rsidRPr="00B06FA9">
        <w:rPr>
          <w:color w:val="231F20"/>
          <w:spacing w:val="4"/>
          <w:w w:val="110"/>
          <w:sz w:val="16"/>
        </w:rPr>
        <w:t xml:space="preserve"> </w:t>
      </w:r>
      <w:r w:rsidRPr="00B06FA9">
        <w:rPr>
          <w:color w:val="231F20"/>
          <w:spacing w:val="-2"/>
          <w:w w:val="110"/>
          <w:sz w:val="16"/>
        </w:rPr>
        <w:t>the</w:t>
      </w:r>
      <w:r w:rsidRPr="00B06FA9">
        <w:rPr>
          <w:color w:val="231F20"/>
          <w:spacing w:val="-3"/>
          <w:w w:val="110"/>
          <w:sz w:val="16"/>
        </w:rPr>
        <w:t>i</w:t>
      </w:r>
      <w:r w:rsidRPr="00B06FA9">
        <w:rPr>
          <w:color w:val="231F20"/>
          <w:spacing w:val="-2"/>
          <w:w w:val="110"/>
          <w:sz w:val="16"/>
        </w:rPr>
        <w:t>r</w:t>
      </w:r>
      <w:r w:rsidRPr="00B06FA9">
        <w:rPr>
          <w:color w:val="231F20"/>
          <w:spacing w:val="3"/>
          <w:w w:val="110"/>
          <w:sz w:val="16"/>
        </w:rPr>
        <w:t xml:space="preserve"> </w:t>
      </w:r>
      <w:r w:rsidRPr="00B06FA9">
        <w:rPr>
          <w:color w:val="231F20"/>
          <w:spacing w:val="-4"/>
          <w:w w:val="110"/>
          <w:sz w:val="16"/>
        </w:rPr>
        <w:t>c</w:t>
      </w:r>
      <w:r w:rsidRPr="00B06FA9">
        <w:rPr>
          <w:color w:val="231F20"/>
          <w:spacing w:val="-3"/>
          <w:w w:val="110"/>
          <w:sz w:val="16"/>
        </w:rPr>
        <w:t>omp</w:t>
      </w:r>
      <w:r w:rsidRPr="00B06FA9">
        <w:rPr>
          <w:color w:val="231F20"/>
          <w:spacing w:val="-4"/>
          <w:w w:val="110"/>
          <w:sz w:val="16"/>
        </w:rPr>
        <w:t>l</w:t>
      </w:r>
      <w:r w:rsidRPr="00B06FA9">
        <w:rPr>
          <w:color w:val="231F20"/>
          <w:spacing w:val="-3"/>
          <w:w w:val="110"/>
          <w:sz w:val="16"/>
        </w:rPr>
        <w:t>ex</w:t>
      </w:r>
      <w:r w:rsidRPr="00B06FA9">
        <w:rPr>
          <w:color w:val="231F20"/>
          <w:spacing w:val="4"/>
          <w:w w:val="110"/>
          <w:sz w:val="16"/>
        </w:rPr>
        <w:t xml:space="preserve"> </w:t>
      </w:r>
      <w:r w:rsidRPr="00B06FA9">
        <w:rPr>
          <w:color w:val="231F20"/>
          <w:spacing w:val="-2"/>
          <w:w w:val="110"/>
          <w:sz w:val="16"/>
        </w:rPr>
        <w:t>de</w:t>
      </w:r>
      <w:r w:rsidRPr="00B06FA9">
        <w:rPr>
          <w:color w:val="231F20"/>
          <w:spacing w:val="-3"/>
          <w:w w:val="110"/>
          <w:sz w:val="16"/>
        </w:rPr>
        <w:t>ci</w:t>
      </w:r>
      <w:r w:rsidRPr="00B06FA9">
        <w:rPr>
          <w:color w:val="231F20"/>
          <w:spacing w:val="-2"/>
          <w:w w:val="110"/>
          <w:sz w:val="16"/>
        </w:rPr>
        <w:t>s</w:t>
      </w:r>
      <w:r w:rsidRPr="00B06FA9">
        <w:rPr>
          <w:color w:val="231F20"/>
          <w:spacing w:val="-3"/>
          <w:w w:val="110"/>
          <w:sz w:val="16"/>
        </w:rPr>
        <w:t>i</w:t>
      </w:r>
      <w:r w:rsidRPr="00B06FA9">
        <w:rPr>
          <w:color w:val="231F20"/>
          <w:spacing w:val="-2"/>
          <w:w w:val="110"/>
          <w:sz w:val="16"/>
        </w:rPr>
        <w:t>on</w:t>
      </w:r>
      <w:r w:rsidRPr="00B06FA9">
        <w:rPr>
          <w:color w:val="231F20"/>
          <w:spacing w:val="-3"/>
          <w:w w:val="110"/>
          <w:sz w:val="16"/>
        </w:rPr>
        <w:t>-</w:t>
      </w:r>
      <w:r w:rsidRPr="00B06FA9">
        <w:rPr>
          <w:color w:val="231F20"/>
          <w:spacing w:val="-2"/>
          <w:w w:val="110"/>
          <w:sz w:val="16"/>
        </w:rPr>
        <w:t>ma</w:t>
      </w:r>
      <w:r w:rsidRPr="00B06FA9">
        <w:rPr>
          <w:color w:val="231F20"/>
          <w:spacing w:val="-3"/>
          <w:w w:val="110"/>
          <w:sz w:val="16"/>
        </w:rPr>
        <w:t>ki</w:t>
      </w:r>
      <w:r w:rsidRPr="00B06FA9">
        <w:rPr>
          <w:color w:val="231F20"/>
          <w:spacing w:val="-2"/>
          <w:w w:val="110"/>
          <w:sz w:val="16"/>
        </w:rPr>
        <w:t>n</w:t>
      </w:r>
      <w:r w:rsidRPr="00B06FA9">
        <w:rPr>
          <w:color w:val="231F20"/>
          <w:spacing w:val="-3"/>
          <w:w w:val="110"/>
          <w:sz w:val="16"/>
        </w:rPr>
        <w:t>g</w:t>
      </w:r>
      <w:r w:rsidRPr="00B06FA9">
        <w:rPr>
          <w:color w:val="231F20"/>
          <w:spacing w:val="37"/>
          <w:sz w:val="16"/>
        </w:rPr>
        <w:t xml:space="preserve"> </w:t>
      </w:r>
      <w:r w:rsidRPr="00B06FA9">
        <w:rPr>
          <w:color w:val="231F20"/>
          <w:spacing w:val="-1"/>
          <w:w w:val="110"/>
          <w:sz w:val="16"/>
        </w:rPr>
        <w:t>processes</w:t>
      </w:r>
      <w:r w:rsidRPr="00B06FA9">
        <w:rPr>
          <w:color w:val="231F20"/>
          <w:spacing w:val="-4"/>
          <w:w w:val="110"/>
          <w:sz w:val="16"/>
        </w:rPr>
        <w:t xml:space="preserve"> </w:t>
      </w:r>
      <w:r w:rsidRPr="00B06FA9">
        <w:rPr>
          <w:color w:val="231F20"/>
          <w:w w:val="110"/>
          <w:sz w:val="16"/>
        </w:rPr>
        <w:t>a</w:t>
      </w:r>
      <w:r w:rsidRPr="00B06FA9">
        <w:rPr>
          <w:color w:val="231F20"/>
          <w:spacing w:val="1"/>
          <w:w w:val="110"/>
          <w:sz w:val="16"/>
        </w:rPr>
        <w:t>s</w:t>
      </w:r>
      <w:r w:rsidRPr="00B06FA9">
        <w:rPr>
          <w:color w:val="231F20"/>
          <w:spacing w:val="-4"/>
          <w:w w:val="110"/>
          <w:sz w:val="16"/>
        </w:rPr>
        <w:t xml:space="preserve"> </w:t>
      </w:r>
      <w:r w:rsidRPr="00B06FA9">
        <w:rPr>
          <w:color w:val="231F20"/>
          <w:spacing w:val="-2"/>
          <w:w w:val="110"/>
          <w:sz w:val="16"/>
        </w:rPr>
        <w:t>the</w:t>
      </w:r>
      <w:r w:rsidRPr="00B06FA9">
        <w:rPr>
          <w:color w:val="231F20"/>
          <w:spacing w:val="-3"/>
          <w:w w:val="110"/>
          <w:sz w:val="16"/>
        </w:rPr>
        <w:t>y</w:t>
      </w:r>
      <w:r w:rsidRPr="00B06FA9">
        <w:rPr>
          <w:color w:val="231F20"/>
          <w:spacing w:val="-4"/>
          <w:w w:val="110"/>
          <w:sz w:val="16"/>
        </w:rPr>
        <w:t xml:space="preserve"> </w:t>
      </w:r>
      <w:r w:rsidRPr="00B06FA9">
        <w:rPr>
          <w:color w:val="231F20"/>
          <w:w w:val="110"/>
          <w:sz w:val="16"/>
        </w:rPr>
        <w:t>walk</w:t>
      </w:r>
      <w:r w:rsidRPr="00B06FA9">
        <w:rPr>
          <w:color w:val="231F20"/>
          <w:spacing w:val="-3"/>
          <w:w w:val="110"/>
          <w:sz w:val="16"/>
        </w:rPr>
        <w:t xml:space="preserve"> </w:t>
      </w:r>
      <w:r w:rsidRPr="00B06FA9">
        <w:rPr>
          <w:color w:val="231F20"/>
          <w:spacing w:val="-1"/>
          <w:w w:val="110"/>
          <w:sz w:val="16"/>
        </w:rPr>
        <w:t>throu</w:t>
      </w:r>
      <w:r w:rsidRPr="00B06FA9">
        <w:rPr>
          <w:color w:val="231F20"/>
          <w:spacing w:val="-2"/>
          <w:w w:val="110"/>
          <w:sz w:val="16"/>
        </w:rPr>
        <w:t>g</w:t>
      </w:r>
      <w:r w:rsidRPr="00B06FA9">
        <w:rPr>
          <w:color w:val="231F20"/>
          <w:spacing w:val="-1"/>
          <w:w w:val="110"/>
          <w:sz w:val="16"/>
        </w:rPr>
        <w:t>h</w:t>
      </w:r>
      <w:r w:rsidRPr="00B06FA9">
        <w:rPr>
          <w:color w:val="231F20"/>
          <w:spacing w:val="-4"/>
          <w:w w:val="110"/>
          <w:sz w:val="16"/>
        </w:rPr>
        <w:t xml:space="preserve"> </w:t>
      </w:r>
      <w:r w:rsidRPr="00B06FA9">
        <w:rPr>
          <w:color w:val="231F20"/>
          <w:spacing w:val="-2"/>
          <w:w w:val="110"/>
          <w:sz w:val="16"/>
        </w:rPr>
        <w:t>ma</w:t>
      </w:r>
      <w:r w:rsidRPr="00B06FA9">
        <w:rPr>
          <w:color w:val="231F20"/>
          <w:spacing w:val="-3"/>
          <w:w w:val="110"/>
          <w:sz w:val="16"/>
        </w:rPr>
        <w:t>ll</w:t>
      </w:r>
      <w:r w:rsidRPr="00B06FA9">
        <w:rPr>
          <w:color w:val="231F20"/>
          <w:spacing w:val="-2"/>
          <w:w w:val="110"/>
          <w:sz w:val="16"/>
        </w:rPr>
        <w:t>s</w:t>
      </w:r>
      <w:r w:rsidRPr="00B06FA9">
        <w:rPr>
          <w:color w:val="231F20"/>
          <w:spacing w:val="-3"/>
          <w:w w:val="110"/>
          <w:sz w:val="16"/>
        </w:rPr>
        <w:t>.</w:t>
      </w:r>
      <w:r w:rsidRPr="00B06FA9">
        <w:rPr>
          <w:color w:val="231F20"/>
          <w:spacing w:val="-2"/>
          <w:w w:val="110"/>
          <w:position w:val="6"/>
          <w:sz w:val="16"/>
          <w:szCs w:val="10"/>
        </w:rPr>
        <w:t>1</w:t>
      </w:r>
      <w:r w:rsidRPr="00B06FA9">
        <w:rPr>
          <w:color w:val="000000"/>
          <w:sz w:val="16"/>
          <w:szCs w:val="10"/>
        </w:rPr>
        <w:t xml:space="preserve"> </w:t>
      </w:r>
      <w:r w:rsidRPr="00B06FA9">
        <w:rPr>
          <w:color w:val="231F20"/>
          <w:spacing w:val="-4"/>
          <w:w w:val="110"/>
          <w:sz w:val="16"/>
        </w:rPr>
        <w:t>Big</w:t>
      </w:r>
      <w:r w:rsidRPr="00B06FA9">
        <w:rPr>
          <w:color w:val="231F20"/>
          <w:spacing w:val="-17"/>
          <w:w w:val="110"/>
          <w:sz w:val="16"/>
        </w:rPr>
        <w:t xml:space="preserve"> </w:t>
      </w:r>
      <w:r w:rsidRPr="00B06FA9">
        <w:rPr>
          <w:color w:val="231F20"/>
          <w:spacing w:val="-1"/>
          <w:w w:val="110"/>
          <w:sz w:val="16"/>
        </w:rPr>
        <w:t>data</w:t>
      </w:r>
      <w:r w:rsidRPr="00B06FA9">
        <w:rPr>
          <w:color w:val="231F20"/>
          <w:spacing w:val="-16"/>
          <w:w w:val="110"/>
          <w:sz w:val="16"/>
        </w:rPr>
        <w:t xml:space="preserve"> </w:t>
      </w:r>
      <w:r w:rsidRPr="00B06FA9">
        <w:rPr>
          <w:color w:val="231F20"/>
          <w:w w:val="110"/>
          <w:sz w:val="16"/>
        </w:rPr>
        <w:t>can</w:t>
      </w:r>
      <w:r w:rsidRPr="00B06FA9">
        <w:rPr>
          <w:color w:val="231F20"/>
          <w:spacing w:val="-17"/>
          <w:w w:val="110"/>
          <w:sz w:val="16"/>
        </w:rPr>
        <w:t xml:space="preserve"> </w:t>
      </w:r>
      <w:r w:rsidRPr="00B06FA9">
        <w:rPr>
          <w:color w:val="231F20"/>
          <w:spacing w:val="-3"/>
          <w:w w:val="110"/>
          <w:sz w:val="16"/>
        </w:rPr>
        <w:t>expose</w:t>
      </w:r>
      <w:r w:rsidRPr="00B06FA9">
        <w:rPr>
          <w:color w:val="231F20"/>
          <w:spacing w:val="-16"/>
          <w:w w:val="110"/>
          <w:sz w:val="16"/>
        </w:rPr>
        <w:t xml:space="preserve"> </w:t>
      </w:r>
      <w:r w:rsidRPr="00B06FA9">
        <w:rPr>
          <w:color w:val="231F20"/>
          <w:spacing w:val="-5"/>
          <w:w w:val="110"/>
          <w:sz w:val="16"/>
        </w:rPr>
        <w:t>peop</w:t>
      </w:r>
      <w:r w:rsidRPr="00B06FA9">
        <w:rPr>
          <w:color w:val="231F20"/>
          <w:spacing w:val="-6"/>
          <w:w w:val="110"/>
          <w:sz w:val="16"/>
        </w:rPr>
        <w:t>l</w:t>
      </w:r>
      <w:r w:rsidRPr="00B06FA9">
        <w:rPr>
          <w:color w:val="231F20"/>
          <w:spacing w:val="-5"/>
          <w:w w:val="110"/>
          <w:sz w:val="16"/>
        </w:rPr>
        <w:t>e</w:t>
      </w:r>
      <w:r w:rsidRPr="00B06FA9">
        <w:rPr>
          <w:color w:val="231F20"/>
          <w:spacing w:val="-8"/>
          <w:w w:val="110"/>
          <w:sz w:val="16"/>
        </w:rPr>
        <w:t>’</w:t>
      </w:r>
      <w:r w:rsidRPr="00B06FA9">
        <w:rPr>
          <w:color w:val="231F20"/>
          <w:spacing w:val="-6"/>
          <w:w w:val="110"/>
          <w:sz w:val="16"/>
        </w:rPr>
        <w:t>s</w:t>
      </w:r>
      <w:r w:rsidRPr="00B06FA9">
        <w:rPr>
          <w:color w:val="231F20"/>
          <w:spacing w:val="-16"/>
          <w:w w:val="110"/>
          <w:sz w:val="16"/>
        </w:rPr>
        <w:t xml:space="preserve"> </w:t>
      </w:r>
      <w:r w:rsidRPr="00B06FA9">
        <w:rPr>
          <w:color w:val="231F20"/>
          <w:spacing w:val="-3"/>
          <w:w w:val="110"/>
          <w:sz w:val="16"/>
        </w:rPr>
        <w:t>h</w:t>
      </w:r>
      <w:r w:rsidRPr="00B06FA9">
        <w:rPr>
          <w:color w:val="231F20"/>
          <w:spacing w:val="-4"/>
          <w:w w:val="110"/>
          <w:sz w:val="16"/>
        </w:rPr>
        <w:t>i</w:t>
      </w:r>
      <w:r w:rsidRPr="00B06FA9">
        <w:rPr>
          <w:color w:val="231F20"/>
          <w:spacing w:val="-3"/>
          <w:w w:val="110"/>
          <w:sz w:val="16"/>
        </w:rPr>
        <w:t>dden</w:t>
      </w:r>
      <w:r w:rsidRPr="00B06FA9">
        <w:rPr>
          <w:color w:val="231F20"/>
          <w:spacing w:val="-17"/>
          <w:w w:val="110"/>
          <w:sz w:val="16"/>
        </w:rPr>
        <w:t xml:space="preserve"> </w:t>
      </w:r>
      <w:r w:rsidRPr="00B06FA9">
        <w:rPr>
          <w:color w:val="231F20"/>
          <w:spacing w:val="-3"/>
          <w:w w:val="110"/>
          <w:sz w:val="16"/>
        </w:rPr>
        <w:t>beha</w:t>
      </w:r>
      <w:r w:rsidRPr="00B06FA9">
        <w:rPr>
          <w:color w:val="231F20"/>
          <w:spacing w:val="-4"/>
          <w:w w:val="110"/>
          <w:sz w:val="16"/>
        </w:rPr>
        <w:t>vi</w:t>
      </w:r>
      <w:r w:rsidRPr="00B06FA9">
        <w:rPr>
          <w:color w:val="231F20"/>
          <w:spacing w:val="-3"/>
          <w:w w:val="110"/>
          <w:sz w:val="16"/>
        </w:rPr>
        <w:t>ora</w:t>
      </w:r>
      <w:r w:rsidRPr="00B06FA9">
        <w:rPr>
          <w:color w:val="231F20"/>
          <w:spacing w:val="-4"/>
          <w:w w:val="110"/>
          <w:sz w:val="16"/>
        </w:rPr>
        <w:t>l</w:t>
      </w:r>
      <w:r w:rsidRPr="00B06FA9">
        <w:rPr>
          <w:color w:val="231F20"/>
          <w:spacing w:val="-16"/>
          <w:w w:val="110"/>
          <w:sz w:val="16"/>
        </w:rPr>
        <w:t xml:space="preserve"> </w:t>
      </w:r>
      <w:r w:rsidRPr="00B06FA9">
        <w:rPr>
          <w:color w:val="231F20"/>
          <w:spacing w:val="-2"/>
          <w:w w:val="110"/>
          <w:sz w:val="16"/>
        </w:rPr>
        <w:t>patterns</w:t>
      </w:r>
      <w:r w:rsidRPr="00B06FA9">
        <w:rPr>
          <w:color w:val="231F20"/>
          <w:spacing w:val="21"/>
          <w:w w:val="109"/>
          <w:sz w:val="16"/>
        </w:rPr>
        <w:t xml:space="preserve"> </w:t>
      </w:r>
      <w:r w:rsidRPr="00B06FA9">
        <w:rPr>
          <w:color w:val="231F20"/>
          <w:w w:val="110"/>
          <w:sz w:val="16"/>
        </w:rPr>
        <w:t>an</w:t>
      </w:r>
      <w:r w:rsidRPr="00B06FA9">
        <w:rPr>
          <w:color w:val="231F20"/>
          <w:spacing w:val="1"/>
          <w:w w:val="110"/>
          <w:sz w:val="16"/>
        </w:rPr>
        <w:t>d</w:t>
      </w:r>
      <w:r w:rsidRPr="00B06FA9">
        <w:rPr>
          <w:color w:val="231F20"/>
          <w:spacing w:val="6"/>
          <w:w w:val="110"/>
          <w:sz w:val="16"/>
        </w:rPr>
        <w:t xml:space="preserve"> </w:t>
      </w:r>
      <w:r w:rsidRPr="00B06FA9">
        <w:rPr>
          <w:color w:val="231F20"/>
          <w:spacing w:val="-2"/>
          <w:w w:val="110"/>
          <w:sz w:val="16"/>
        </w:rPr>
        <w:t>e</w:t>
      </w:r>
      <w:r w:rsidRPr="00B06FA9">
        <w:rPr>
          <w:color w:val="231F20"/>
          <w:spacing w:val="-3"/>
          <w:w w:val="110"/>
          <w:sz w:val="16"/>
        </w:rPr>
        <w:t>v</w:t>
      </w:r>
      <w:r w:rsidRPr="00B06FA9">
        <w:rPr>
          <w:color w:val="231F20"/>
          <w:spacing w:val="-2"/>
          <w:w w:val="110"/>
          <w:sz w:val="16"/>
        </w:rPr>
        <w:t>en</w:t>
      </w:r>
      <w:r w:rsidRPr="00B06FA9">
        <w:rPr>
          <w:color w:val="231F20"/>
          <w:spacing w:val="7"/>
          <w:w w:val="110"/>
          <w:sz w:val="16"/>
        </w:rPr>
        <w:t xml:space="preserve"> </w:t>
      </w:r>
      <w:r w:rsidRPr="00B06FA9">
        <w:rPr>
          <w:color w:val="231F20"/>
          <w:spacing w:val="-1"/>
          <w:w w:val="110"/>
          <w:sz w:val="16"/>
        </w:rPr>
        <w:t>shed</w:t>
      </w:r>
      <w:r w:rsidRPr="00B06FA9">
        <w:rPr>
          <w:color w:val="231F20"/>
          <w:spacing w:val="7"/>
          <w:w w:val="110"/>
          <w:sz w:val="16"/>
        </w:rPr>
        <w:t xml:space="preserve"> </w:t>
      </w:r>
      <w:r w:rsidRPr="00B06FA9">
        <w:rPr>
          <w:color w:val="231F20"/>
          <w:spacing w:val="-2"/>
          <w:w w:val="110"/>
          <w:sz w:val="16"/>
        </w:rPr>
        <w:t>lig</w:t>
      </w:r>
      <w:r w:rsidRPr="00B06FA9">
        <w:rPr>
          <w:color w:val="231F20"/>
          <w:spacing w:val="-1"/>
          <w:w w:val="110"/>
          <w:sz w:val="16"/>
        </w:rPr>
        <w:t>ht</w:t>
      </w:r>
      <w:r w:rsidRPr="00B06FA9">
        <w:rPr>
          <w:color w:val="231F20"/>
          <w:spacing w:val="6"/>
          <w:w w:val="110"/>
          <w:sz w:val="16"/>
        </w:rPr>
        <w:t xml:space="preserve"> </w:t>
      </w:r>
      <w:r w:rsidRPr="00B06FA9">
        <w:rPr>
          <w:color w:val="231F20"/>
          <w:spacing w:val="-2"/>
          <w:w w:val="110"/>
          <w:sz w:val="16"/>
        </w:rPr>
        <w:t>on</w:t>
      </w:r>
      <w:r w:rsidRPr="00B06FA9">
        <w:rPr>
          <w:color w:val="231F20"/>
          <w:spacing w:val="7"/>
          <w:w w:val="110"/>
          <w:sz w:val="16"/>
        </w:rPr>
        <w:t xml:space="preserve"> </w:t>
      </w:r>
      <w:r w:rsidRPr="00B06FA9">
        <w:rPr>
          <w:color w:val="231F20"/>
          <w:spacing w:val="-1"/>
          <w:w w:val="110"/>
          <w:sz w:val="16"/>
        </w:rPr>
        <w:t>the</w:t>
      </w:r>
      <w:r w:rsidRPr="00B06FA9">
        <w:rPr>
          <w:color w:val="231F20"/>
          <w:spacing w:val="-2"/>
          <w:w w:val="110"/>
          <w:sz w:val="16"/>
        </w:rPr>
        <w:t>i</w:t>
      </w:r>
      <w:r w:rsidRPr="00B06FA9">
        <w:rPr>
          <w:color w:val="231F20"/>
          <w:spacing w:val="-1"/>
          <w:w w:val="110"/>
          <w:sz w:val="16"/>
        </w:rPr>
        <w:t>r</w:t>
      </w:r>
      <w:r w:rsidRPr="00B06FA9">
        <w:rPr>
          <w:color w:val="231F20"/>
          <w:spacing w:val="7"/>
          <w:w w:val="110"/>
          <w:sz w:val="16"/>
        </w:rPr>
        <w:t xml:space="preserve"> </w:t>
      </w:r>
      <w:r w:rsidRPr="00B06FA9">
        <w:rPr>
          <w:color w:val="231F20"/>
          <w:spacing w:val="-2"/>
          <w:w w:val="110"/>
          <w:sz w:val="16"/>
        </w:rPr>
        <w:t>i</w:t>
      </w:r>
      <w:r w:rsidRPr="00B06FA9">
        <w:rPr>
          <w:color w:val="231F20"/>
          <w:spacing w:val="-1"/>
          <w:w w:val="110"/>
          <w:sz w:val="16"/>
        </w:rPr>
        <w:t>ntent</w:t>
      </w:r>
      <w:r w:rsidRPr="00B06FA9">
        <w:rPr>
          <w:color w:val="231F20"/>
          <w:spacing w:val="-2"/>
          <w:w w:val="110"/>
          <w:sz w:val="16"/>
        </w:rPr>
        <w:t>i</w:t>
      </w:r>
      <w:r w:rsidRPr="00B06FA9">
        <w:rPr>
          <w:color w:val="231F20"/>
          <w:spacing w:val="-1"/>
          <w:w w:val="110"/>
          <w:sz w:val="16"/>
        </w:rPr>
        <w:t>ons</w:t>
      </w:r>
      <w:r w:rsidRPr="00B06FA9">
        <w:rPr>
          <w:color w:val="231F20"/>
          <w:spacing w:val="-2"/>
          <w:w w:val="110"/>
          <w:sz w:val="16"/>
        </w:rPr>
        <w:t>.</w:t>
      </w:r>
      <w:r w:rsidRPr="00B06FA9">
        <w:rPr>
          <w:color w:val="231F20"/>
          <w:spacing w:val="-1"/>
          <w:w w:val="110"/>
          <w:position w:val="6"/>
          <w:sz w:val="16"/>
          <w:szCs w:val="10"/>
        </w:rPr>
        <w:t>2</w:t>
      </w:r>
      <w:r w:rsidRPr="00B06FA9">
        <w:rPr>
          <w:color w:val="231F20"/>
          <w:spacing w:val="1"/>
          <w:w w:val="110"/>
          <w:position w:val="6"/>
          <w:sz w:val="16"/>
          <w:szCs w:val="10"/>
        </w:rPr>
        <w:t xml:space="preserve"> </w:t>
      </w:r>
      <w:r w:rsidRPr="00B06FA9">
        <w:rPr>
          <w:color w:val="231F20"/>
          <w:spacing w:val="-2"/>
          <w:w w:val="110"/>
          <w:sz w:val="16"/>
        </w:rPr>
        <w:t>M</w:t>
      </w:r>
      <w:r w:rsidRPr="00B06FA9">
        <w:rPr>
          <w:color w:val="231F20"/>
          <w:spacing w:val="-1"/>
          <w:w w:val="110"/>
          <w:sz w:val="16"/>
        </w:rPr>
        <w:t>ore</w:t>
      </w:r>
      <w:r w:rsidRPr="00B06FA9">
        <w:rPr>
          <w:color w:val="231F20"/>
          <w:spacing w:val="7"/>
          <w:w w:val="110"/>
          <w:sz w:val="16"/>
        </w:rPr>
        <w:t xml:space="preserve"> </w:t>
      </w:r>
      <w:r w:rsidRPr="00B06FA9">
        <w:rPr>
          <w:color w:val="231F20"/>
          <w:spacing w:val="-2"/>
          <w:w w:val="110"/>
          <w:sz w:val="16"/>
        </w:rPr>
        <w:t>pre</w:t>
      </w:r>
      <w:r w:rsidRPr="00B06FA9">
        <w:rPr>
          <w:color w:val="231F20"/>
          <w:spacing w:val="-3"/>
          <w:w w:val="110"/>
          <w:sz w:val="16"/>
        </w:rPr>
        <w:t>ci</w:t>
      </w:r>
      <w:r w:rsidRPr="00B06FA9">
        <w:rPr>
          <w:color w:val="231F20"/>
          <w:spacing w:val="-2"/>
          <w:w w:val="110"/>
          <w:sz w:val="16"/>
        </w:rPr>
        <w:t>s</w:t>
      </w:r>
      <w:r w:rsidRPr="00B06FA9">
        <w:rPr>
          <w:color w:val="231F20"/>
          <w:spacing w:val="-3"/>
          <w:w w:val="110"/>
          <w:sz w:val="16"/>
        </w:rPr>
        <w:t>ely,</w:t>
      </w:r>
      <w:r w:rsidRPr="00B06FA9">
        <w:rPr>
          <w:color w:val="231F20"/>
          <w:spacing w:val="53"/>
          <w:w w:val="103"/>
          <w:sz w:val="16"/>
        </w:rPr>
        <w:t xml:space="preserve"> </w:t>
      </w:r>
      <w:r w:rsidRPr="007663BE">
        <w:rPr>
          <w:rStyle w:val="StyleUnderline"/>
          <w:highlight w:val="green"/>
        </w:rPr>
        <w:t>it can bridge the gap between what people want to do and what they actually do as well as how they interact with others and their environment</w:t>
      </w:r>
      <w:r w:rsidRPr="00B06FA9">
        <w:rPr>
          <w:color w:val="231F20"/>
          <w:spacing w:val="-2"/>
          <w:w w:val="110"/>
          <w:sz w:val="16"/>
        </w:rPr>
        <w:t>.</w:t>
      </w:r>
      <w:r w:rsidRPr="00B06FA9">
        <w:rPr>
          <w:color w:val="231F20"/>
          <w:spacing w:val="-1"/>
          <w:w w:val="110"/>
          <w:position w:val="6"/>
          <w:sz w:val="16"/>
          <w:szCs w:val="10"/>
        </w:rPr>
        <w:t>3</w:t>
      </w:r>
      <w:r w:rsidRPr="00B06FA9">
        <w:rPr>
          <w:color w:val="231F20"/>
          <w:spacing w:val="6"/>
          <w:w w:val="110"/>
          <w:position w:val="6"/>
          <w:sz w:val="16"/>
          <w:szCs w:val="10"/>
        </w:rPr>
        <w:t xml:space="preserve"> </w:t>
      </w:r>
      <w:r w:rsidRPr="00B06FA9">
        <w:rPr>
          <w:color w:val="231F20"/>
          <w:w w:val="110"/>
          <w:sz w:val="16"/>
        </w:rPr>
        <w:t>This</w:t>
      </w:r>
      <w:r w:rsidRPr="00B06FA9">
        <w:rPr>
          <w:color w:val="231F20"/>
          <w:spacing w:val="10"/>
          <w:w w:val="110"/>
          <w:sz w:val="16"/>
        </w:rPr>
        <w:t xml:space="preserve"> </w:t>
      </w:r>
      <w:r w:rsidRPr="00B06FA9">
        <w:rPr>
          <w:color w:val="231F20"/>
          <w:w w:val="110"/>
          <w:sz w:val="16"/>
        </w:rPr>
        <w:t>information</w:t>
      </w:r>
      <w:r w:rsidRPr="00B06FA9">
        <w:rPr>
          <w:color w:val="231F20"/>
          <w:spacing w:val="10"/>
          <w:w w:val="110"/>
          <w:sz w:val="16"/>
        </w:rPr>
        <w:t xml:space="preserve"> </w:t>
      </w:r>
      <w:r w:rsidRPr="00B06FA9">
        <w:rPr>
          <w:color w:val="231F20"/>
          <w:spacing w:val="1"/>
          <w:w w:val="110"/>
          <w:sz w:val="16"/>
        </w:rPr>
        <w:t>is</w:t>
      </w:r>
      <w:r w:rsidRPr="00B06FA9">
        <w:rPr>
          <w:color w:val="231F20"/>
          <w:spacing w:val="25"/>
          <w:w w:val="105"/>
          <w:sz w:val="16"/>
        </w:rPr>
        <w:t xml:space="preserve"> </w:t>
      </w:r>
      <w:r w:rsidRPr="00B06FA9">
        <w:rPr>
          <w:color w:val="231F20"/>
          <w:w w:val="110"/>
          <w:sz w:val="16"/>
        </w:rPr>
        <w:t>useful</w:t>
      </w:r>
      <w:r w:rsidRPr="00B06FA9">
        <w:rPr>
          <w:color w:val="231F20"/>
          <w:spacing w:val="1"/>
          <w:w w:val="110"/>
          <w:sz w:val="16"/>
        </w:rPr>
        <w:t xml:space="preserve"> </w:t>
      </w:r>
      <w:r w:rsidRPr="00B06FA9">
        <w:rPr>
          <w:color w:val="231F20"/>
          <w:spacing w:val="-1"/>
          <w:w w:val="110"/>
          <w:sz w:val="16"/>
        </w:rPr>
        <w:t>to</w:t>
      </w:r>
      <w:r w:rsidRPr="00B06FA9">
        <w:rPr>
          <w:color w:val="231F20"/>
          <w:spacing w:val="2"/>
          <w:w w:val="110"/>
          <w:sz w:val="16"/>
        </w:rPr>
        <w:t xml:space="preserve"> </w:t>
      </w:r>
      <w:r w:rsidRPr="00B06FA9">
        <w:rPr>
          <w:color w:val="231F20"/>
          <w:spacing w:val="-4"/>
          <w:w w:val="110"/>
          <w:sz w:val="16"/>
        </w:rPr>
        <w:t>g</w:t>
      </w:r>
      <w:r w:rsidRPr="00B06FA9">
        <w:rPr>
          <w:color w:val="231F20"/>
          <w:spacing w:val="-3"/>
          <w:w w:val="110"/>
          <w:sz w:val="16"/>
        </w:rPr>
        <w:t>o</w:t>
      </w:r>
      <w:r w:rsidRPr="00B06FA9">
        <w:rPr>
          <w:color w:val="231F20"/>
          <w:spacing w:val="-4"/>
          <w:w w:val="110"/>
          <w:sz w:val="16"/>
        </w:rPr>
        <w:t>v</w:t>
      </w:r>
      <w:r w:rsidRPr="00B06FA9">
        <w:rPr>
          <w:color w:val="231F20"/>
          <w:spacing w:val="-3"/>
          <w:w w:val="110"/>
          <w:sz w:val="16"/>
        </w:rPr>
        <w:t>ernment</w:t>
      </w:r>
      <w:r w:rsidRPr="00B06FA9">
        <w:rPr>
          <w:color w:val="231F20"/>
          <w:spacing w:val="2"/>
          <w:w w:val="110"/>
          <w:sz w:val="16"/>
        </w:rPr>
        <w:t xml:space="preserve"> </w:t>
      </w:r>
      <w:r w:rsidRPr="00B06FA9">
        <w:rPr>
          <w:color w:val="231F20"/>
          <w:spacing w:val="-2"/>
          <w:w w:val="110"/>
          <w:sz w:val="16"/>
        </w:rPr>
        <w:t>a</w:t>
      </w:r>
      <w:r w:rsidRPr="00B06FA9">
        <w:rPr>
          <w:color w:val="231F20"/>
          <w:spacing w:val="-3"/>
          <w:w w:val="110"/>
          <w:sz w:val="16"/>
        </w:rPr>
        <w:t>g</w:t>
      </w:r>
      <w:r w:rsidRPr="00B06FA9">
        <w:rPr>
          <w:color w:val="231F20"/>
          <w:spacing w:val="-2"/>
          <w:w w:val="110"/>
          <w:sz w:val="16"/>
        </w:rPr>
        <w:t>en</w:t>
      </w:r>
      <w:r w:rsidRPr="00B06FA9">
        <w:rPr>
          <w:color w:val="231F20"/>
          <w:spacing w:val="-3"/>
          <w:w w:val="110"/>
          <w:sz w:val="16"/>
        </w:rPr>
        <w:t>cie</w:t>
      </w:r>
      <w:r w:rsidRPr="00B06FA9">
        <w:rPr>
          <w:color w:val="231F20"/>
          <w:spacing w:val="-2"/>
          <w:w w:val="110"/>
          <w:sz w:val="16"/>
        </w:rPr>
        <w:t>s</w:t>
      </w:r>
      <w:r w:rsidRPr="00B06FA9">
        <w:rPr>
          <w:color w:val="231F20"/>
          <w:spacing w:val="2"/>
          <w:w w:val="110"/>
          <w:sz w:val="16"/>
        </w:rPr>
        <w:t xml:space="preserve"> </w:t>
      </w:r>
      <w:r w:rsidRPr="00B06FA9">
        <w:rPr>
          <w:color w:val="231F20"/>
          <w:w w:val="110"/>
          <w:sz w:val="16"/>
        </w:rPr>
        <w:t>a</w:t>
      </w:r>
      <w:r w:rsidRPr="00B06FA9">
        <w:rPr>
          <w:color w:val="231F20"/>
          <w:spacing w:val="1"/>
          <w:w w:val="110"/>
          <w:sz w:val="16"/>
        </w:rPr>
        <w:t xml:space="preserve">s </w:t>
      </w:r>
      <w:r w:rsidRPr="00B06FA9">
        <w:rPr>
          <w:color w:val="231F20"/>
          <w:spacing w:val="-2"/>
          <w:w w:val="110"/>
          <w:sz w:val="16"/>
        </w:rPr>
        <w:t>we</w:t>
      </w:r>
      <w:r w:rsidRPr="00B06FA9">
        <w:rPr>
          <w:color w:val="231F20"/>
          <w:spacing w:val="-3"/>
          <w:w w:val="110"/>
          <w:sz w:val="16"/>
        </w:rPr>
        <w:t>ll</w:t>
      </w:r>
      <w:r w:rsidRPr="00B06FA9">
        <w:rPr>
          <w:color w:val="231F20"/>
          <w:spacing w:val="2"/>
          <w:w w:val="110"/>
          <w:sz w:val="16"/>
        </w:rPr>
        <w:t xml:space="preserve"> </w:t>
      </w:r>
      <w:r w:rsidRPr="00B06FA9">
        <w:rPr>
          <w:color w:val="231F20"/>
          <w:w w:val="110"/>
          <w:sz w:val="16"/>
        </w:rPr>
        <w:t>a</w:t>
      </w:r>
      <w:r w:rsidRPr="00B06FA9">
        <w:rPr>
          <w:color w:val="231F20"/>
          <w:spacing w:val="1"/>
          <w:w w:val="110"/>
          <w:sz w:val="16"/>
        </w:rPr>
        <w:t>s</w:t>
      </w:r>
      <w:r w:rsidRPr="00B06FA9">
        <w:rPr>
          <w:color w:val="231F20"/>
          <w:spacing w:val="2"/>
          <w:w w:val="110"/>
          <w:sz w:val="16"/>
        </w:rPr>
        <w:t xml:space="preserve"> </w:t>
      </w:r>
      <w:r w:rsidRPr="00B06FA9">
        <w:rPr>
          <w:color w:val="231F20"/>
          <w:spacing w:val="-1"/>
          <w:w w:val="110"/>
          <w:sz w:val="16"/>
        </w:rPr>
        <w:t>pr</w:t>
      </w:r>
      <w:r w:rsidRPr="00B06FA9">
        <w:rPr>
          <w:color w:val="231F20"/>
          <w:spacing w:val="-2"/>
          <w:w w:val="110"/>
          <w:sz w:val="16"/>
        </w:rPr>
        <w:t>iv</w:t>
      </w:r>
      <w:r w:rsidRPr="00B06FA9">
        <w:rPr>
          <w:color w:val="231F20"/>
          <w:spacing w:val="-1"/>
          <w:w w:val="110"/>
          <w:sz w:val="16"/>
        </w:rPr>
        <w:t>ate</w:t>
      </w:r>
      <w:r w:rsidRPr="00B06FA9">
        <w:rPr>
          <w:color w:val="231F20"/>
          <w:spacing w:val="2"/>
          <w:w w:val="110"/>
          <w:sz w:val="16"/>
        </w:rPr>
        <w:t xml:space="preserve"> </w:t>
      </w:r>
      <w:proofErr w:type="spellStart"/>
      <w:r w:rsidRPr="00B06FA9">
        <w:rPr>
          <w:color w:val="231F20"/>
          <w:spacing w:val="-4"/>
          <w:w w:val="110"/>
          <w:sz w:val="16"/>
        </w:rPr>
        <w:t>c</w:t>
      </w:r>
      <w:r w:rsidRPr="00B06FA9">
        <w:rPr>
          <w:color w:val="231F20"/>
          <w:spacing w:val="-3"/>
          <w:w w:val="110"/>
          <w:sz w:val="16"/>
        </w:rPr>
        <w:t>ompa</w:t>
      </w:r>
      <w:r w:rsidRPr="00B06FA9">
        <w:rPr>
          <w:color w:val="231F20"/>
          <w:spacing w:val="-4"/>
          <w:w w:val="110"/>
          <w:sz w:val="16"/>
        </w:rPr>
        <w:t>-</w:t>
      </w:r>
      <w:r w:rsidRPr="00B06FA9">
        <w:rPr>
          <w:color w:val="231F20"/>
          <w:w w:val="110"/>
          <w:sz w:val="16"/>
        </w:rPr>
        <w:t>n</w:t>
      </w:r>
      <w:r w:rsidRPr="00B06FA9">
        <w:rPr>
          <w:color w:val="231F20"/>
          <w:spacing w:val="1"/>
          <w:w w:val="110"/>
          <w:sz w:val="16"/>
        </w:rPr>
        <w:t>i</w:t>
      </w:r>
      <w:r w:rsidRPr="00B06FA9">
        <w:rPr>
          <w:color w:val="231F20"/>
          <w:w w:val="110"/>
          <w:sz w:val="16"/>
        </w:rPr>
        <w:t>e</w:t>
      </w:r>
      <w:r w:rsidRPr="00B06FA9">
        <w:rPr>
          <w:color w:val="231F20"/>
          <w:spacing w:val="1"/>
          <w:w w:val="110"/>
          <w:sz w:val="16"/>
        </w:rPr>
        <w:t>s</w:t>
      </w:r>
      <w:proofErr w:type="spellEnd"/>
      <w:r w:rsidRPr="00B06FA9">
        <w:rPr>
          <w:color w:val="231F20"/>
          <w:spacing w:val="12"/>
          <w:w w:val="110"/>
          <w:sz w:val="16"/>
        </w:rPr>
        <w:t xml:space="preserve"> </w:t>
      </w:r>
      <w:r w:rsidRPr="007663BE">
        <w:rPr>
          <w:rStyle w:val="StyleUnderline"/>
          <w:highlight w:val="green"/>
        </w:rPr>
        <w:t>to support decision making in areas ranging from law enforcement to social services to homeland security</w:t>
      </w:r>
      <w:r w:rsidRPr="00B06FA9">
        <w:rPr>
          <w:color w:val="231F20"/>
          <w:spacing w:val="-3"/>
          <w:w w:val="110"/>
          <w:sz w:val="16"/>
        </w:rPr>
        <w:t>.</w:t>
      </w:r>
      <w:r w:rsidRPr="00B06FA9">
        <w:rPr>
          <w:color w:val="231F20"/>
          <w:spacing w:val="53"/>
          <w:w w:val="103"/>
          <w:sz w:val="16"/>
        </w:rPr>
        <w:t xml:space="preserve"> </w:t>
      </w:r>
      <w:r w:rsidRPr="00B06FA9">
        <w:rPr>
          <w:color w:val="231F20"/>
          <w:spacing w:val="-4"/>
          <w:w w:val="110"/>
          <w:sz w:val="16"/>
        </w:rPr>
        <w:t>It</w:t>
      </w:r>
      <w:r w:rsidRPr="00B06FA9">
        <w:rPr>
          <w:color w:val="231F20"/>
          <w:spacing w:val="-5"/>
          <w:w w:val="110"/>
          <w:sz w:val="16"/>
        </w:rPr>
        <w:t>’</w:t>
      </w:r>
      <w:r w:rsidRPr="00B06FA9">
        <w:rPr>
          <w:color w:val="231F20"/>
          <w:spacing w:val="-3"/>
          <w:w w:val="110"/>
          <w:sz w:val="16"/>
        </w:rPr>
        <w:t>s</w:t>
      </w:r>
      <w:r w:rsidRPr="00B06FA9">
        <w:rPr>
          <w:color w:val="231F20"/>
          <w:spacing w:val="1"/>
          <w:w w:val="110"/>
          <w:sz w:val="16"/>
        </w:rPr>
        <w:t xml:space="preserve"> </w:t>
      </w:r>
      <w:r w:rsidRPr="00B06FA9">
        <w:rPr>
          <w:color w:val="231F20"/>
          <w:w w:val="110"/>
          <w:sz w:val="16"/>
        </w:rPr>
        <w:t>particularly</w:t>
      </w:r>
      <w:r w:rsidRPr="00B06FA9">
        <w:rPr>
          <w:color w:val="231F20"/>
          <w:spacing w:val="1"/>
          <w:w w:val="110"/>
          <w:sz w:val="16"/>
        </w:rPr>
        <w:t xml:space="preserve"> </w:t>
      </w:r>
      <w:r w:rsidRPr="00B06FA9">
        <w:rPr>
          <w:color w:val="231F20"/>
          <w:spacing w:val="-2"/>
          <w:w w:val="110"/>
          <w:sz w:val="16"/>
        </w:rPr>
        <w:t>o</w:t>
      </w:r>
      <w:r w:rsidRPr="00B06FA9">
        <w:rPr>
          <w:color w:val="231F20"/>
          <w:spacing w:val="-3"/>
          <w:w w:val="110"/>
          <w:sz w:val="16"/>
        </w:rPr>
        <w:t>f</w:t>
      </w:r>
      <w:r w:rsidRPr="00B06FA9">
        <w:rPr>
          <w:color w:val="231F20"/>
          <w:spacing w:val="2"/>
          <w:w w:val="110"/>
          <w:sz w:val="16"/>
        </w:rPr>
        <w:t xml:space="preserve"> </w:t>
      </w:r>
      <w:r w:rsidRPr="00B06FA9">
        <w:rPr>
          <w:color w:val="231F20"/>
          <w:spacing w:val="-2"/>
          <w:w w:val="110"/>
          <w:sz w:val="16"/>
        </w:rPr>
        <w:t>i</w:t>
      </w:r>
      <w:r w:rsidRPr="00B06FA9">
        <w:rPr>
          <w:color w:val="231F20"/>
          <w:spacing w:val="-1"/>
          <w:w w:val="110"/>
          <w:sz w:val="16"/>
        </w:rPr>
        <w:t>nterest</w:t>
      </w:r>
      <w:r w:rsidRPr="00B06FA9">
        <w:rPr>
          <w:color w:val="231F20"/>
          <w:spacing w:val="1"/>
          <w:w w:val="110"/>
          <w:sz w:val="16"/>
        </w:rPr>
        <w:t xml:space="preserve"> </w:t>
      </w:r>
      <w:r w:rsidRPr="00B06FA9">
        <w:rPr>
          <w:color w:val="231F20"/>
          <w:w w:val="110"/>
          <w:sz w:val="16"/>
        </w:rPr>
        <w:t>to</w:t>
      </w:r>
      <w:r w:rsidRPr="00B06FA9">
        <w:rPr>
          <w:color w:val="231F20"/>
          <w:spacing w:val="1"/>
          <w:w w:val="110"/>
          <w:sz w:val="16"/>
        </w:rPr>
        <w:t xml:space="preserve"> </w:t>
      </w:r>
      <w:r w:rsidRPr="00B06FA9">
        <w:rPr>
          <w:color w:val="231F20"/>
          <w:spacing w:val="-2"/>
          <w:w w:val="110"/>
          <w:sz w:val="16"/>
        </w:rPr>
        <w:t>app</w:t>
      </w:r>
      <w:r w:rsidRPr="00B06FA9">
        <w:rPr>
          <w:color w:val="231F20"/>
          <w:spacing w:val="-3"/>
          <w:w w:val="110"/>
          <w:sz w:val="16"/>
        </w:rPr>
        <w:t>li</w:t>
      </w:r>
      <w:r w:rsidRPr="00B06FA9">
        <w:rPr>
          <w:color w:val="231F20"/>
          <w:spacing w:val="-2"/>
          <w:w w:val="110"/>
          <w:sz w:val="16"/>
        </w:rPr>
        <w:t>ed</w:t>
      </w:r>
      <w:r w:rsidRPr="00B06FA9">
        <w:rPr>
          <w:color w:val="231F20"/>
          <w:spacing w:val="2"/>
          <w:w w:val="110"/>
          <w:sz w:val="16"/>
        </w:rPr>
        <w:t xml:space="preserve"> </w:t>
      </w:r>
      <w:r w:rsidRPr="00B06FA9">
        <w:rPr>
          <w:color w:val="231F20"/>
          <w:w w:val="110"/>
          <w:sz w:val="16"/>
        </w:rPr>
        <w:t>area</w:t>
      </w:r>
      <w:r w:rsidRPr="00B06FA9">
        <w:rPr>
          <w:color w:val="231F20"/>
          <w:spacing w:val="1"/>
          <w:w w:val="110"/>
          <w:sz w:val="16"/>
        </w:rPr>
        <w:t xml:space="preserve">s </w:t>
      </w:r>
      <w:r w:rsidRPr="00B06FA9">
        <w:rPr>
          <w:color w:val="231F20"/>
          <w:spacing w:val="-2"/>
          <w:w w:val="110"/>
          <w:sz w:val="16"/>
        </w:rPr>
        <w:t>o</w:t>
      </w:r>
      <w:r w:rsidRPr="00B06FA9">
        <w:rPr>
          <w:color w:val="231F20"/>
          <w:spacing w:val="-3"/>
          <w:w w:val="110"/>
          <w:sz w:val="16"/>
        </w:rPr>
        <w:t>f</w:t>
      </w:r>
      <w:r w:rsidRPr="00B06FA9">
        <w:rPr>
          <w:color w:val="231F20"/>
          <w:spacing w:val="2"/>
          <w:w w:val="110"/>
          <w:sz w:val="16"/>
        </w:rPr>
        <w:t xml:space="preserve"> </w:t>
      </w:r>
      <w:r w:rsidRPr="00B06FA9">
        <w:rPr>
          <w:color w:val="231F20"/>
          <w:spacing w:val="-1"/>
          <w:w w:val="110"/>
          <w:sz w:val="16"/>
        </w:rPr>
        <w:t>s</w:t>
      </w:r>
      <w:r w:rsidRPr="00B06FA9">
        <w:rPr>
          <w:color w:val="231F20"/>
          <w:spacing w:val="-2"/>
          <w:w w:val="110"/>
          <w:sz w:val="16"/>
        </w:rPr>
        <w:t>i</w:t>
      </w:r>
      <w:r w:rsidRPr="00B06FA9">
        <w:rPr>
          <w:color w:val="231F20"/>
          <w:spacing w:val="-1"/>
          <w:w w:val="110"/>
          <w:sz w:val="16"/>
        </w:rPr>
        <w:t>tuat</w:t>
      </w:r>
      <w:r w:rsidRPr="00B06FA9">
        <w:rPr>
          <w:color w:val="231F20"/>
          <w:spacing w:val="-2"/>
          <w:w w:val="110"/>
          <w:sz w:val="16"/>
        </w:rPr>
        <w:t>i</w:t>
      </w:r>
      <w:r w:rsidRPr="00B06FA9">
        <w:rPr>
          <w:color w:val="231F20"/>
          <w:spacing w:val="-1"/>
          <w:w w:val="110"/>
          <w:sz w:val="16"/>
        </w:rPr>
        <w:t>ona</w:t>
      </w:r>
      <w:r w:rsidRPr="00B06FA9">
        <w:rPr>
          <w:color w:val="231F20"/>
          <w:spacing w:val="-2"/>
          <w:w w:val="110"/>
          <w:sz w:val="16"/>
        </w:rPr>
        <w:t>l</w:t>
      </w:r>
      <w:r w:rsidRPr="00B06FA9">
        <w:rPr>
          <w:color w:val="231F20"/>
          <w:spacing w:val="59"/>
          <w:sz w:val="16"/>
        </w:rPr>
        <w:t xml:space="preserve"> </w:t>
      </w:r>
      <w:r w:rsidRPr="00B06FA9">
        <w:rPr>
          <w:color w:val="231F20"/>
          <w:spacing w:val="-1"/>
          <w:w w:val="110"/>
          <w:sz w:val="16"/>
        </w:rPr>
        <w:t>a</w:t>
      </w:r>
      <w:r w:rsidRPr="00B06FA9">
        <w:rPr>
          <w:color w:val="231F20"/>
          <w:spacing w:val="-2"/>
          <w:w w:val="110"/>
          <w:sz w:val="16"/>
        </w:rPr>
        <w:t>w</w:t>
      </w:r>
      <w:r w:rsidRPr="00B06FA9">
        <w:rPr>
          <w:color w:val="231F20"/>
          <w:spacing w:val="-1"/>
          <w:w w:val="110"/>
          <w:sz w:val="16"/>
        </w:rPr>
        <w:t>areness</w:t>
      </w:r>
      <w:r w:rsidRPr="00B06FA9">
        <w:rPr>
          <w:color w:val="231F20"/>
          <w:spacing w:val="12"/>
          <w:w w:val="110"/>
          <w:sz w:val="16"/>
        </w:rPr>
        <w:t xml:space="preserve"> </w:t>
      </w:r>
      <w:r w:rsidRPr="00B06FA9">
        <w:rPr>
          <w:color w:val="231F20"/>
          <w:w w:val="110"/>
          <w:sz w:val="16"/>
        </w:rPr>
        <w:t>and</w:t>
      </w:r>
      <w:r w:rsidRPr="00B06FA9">
        <w:rPr>
          <w:color w:val="231F20"/>
          <w:spacing w:val="13"/>
          <w:w w:val="110"/>
          <w:sz w:val="16"/>
        </w:rPr>
        <w:t xml:space="preserve"> </w:t>
      </w:r>
      <w:r w:rsidRPr="00B06FA9">
        <w:rPr>
          <w:color w:val="231F20"/>
          <w:spacing w:val="-1"/>
          <w:w w:val="110"/>
          <w:sz w:val="16"/>
        </w:rPr>
        <w:t>the</w:t>
      </w:r>
      <w:r w:rsidRPr="00B06FA9">
        <w:rPr>
          <w:color w:val="231F20"/>
          <w:spacing w:val="13"/>
          <w:w w:val="110"/>
          <w:sz w:val="16"/>
        </w:rPr>
        <w:t xml:space="preserve"> </w:t>
      </w:r>
      <w:r w:rsidRPr="00B06FA9">
        <w:rPr>
          <w:color w:val="231F20"/>
          <w:spacing w:val="-1"/>
          <w:w w:val="110"/>
          <w:sz w:val="16"/>
        </w:rPr>
        <w:t>ant</w:t>
      </w:r>
      <w:r w:rsidRPr="00B06FA9">
        <w:rPr>
          <w:color w:val="231F20"/>
          <w:spacing w:val="-2"/>
          <w:w w:val="110"/>
          <w:sz w:val="16"/>
        </w:rPr>
        <w:t>i</w:t>
      </w:r>
      <w:r w:rsidRPr="00B06FA9">
        <w:rPr>
          <w:color w:val="231F20"/>
          <w:spacing w:val="-1"/>
          <w:w w:val="110"/>
          <w:sz w:val="16"/>
        </w:rPr>
        <w:t>c</w:t>
      </w:r>
      <w:r w:rsidRPr="00B06FA9">
        <w:rPr>
          <w:color w:val="231F20"/>
          <w:spacing w:val="-2"/>
          <w:w w:val="110"/>
          <w:sz w:val="16"/>
        </w:rPr>
        <w:t>i</w:t>
      </w:r>
      <w:r w:rsidRPr="00B06FA9">
        <w:rPr>
          <w:color w:val="231F20"/>
          <w:spacing w:val="-1"/>
          <w:w w:val="110"/>
          <w:sz w:val="16"/>
        </w:rPr>
        <w:t>pator</w:t>
      </w:r>
      <w:r w:rsidRPr="00B06FA9">
        <w:rPr>
          <w:color w:val="231F20"/>
          <w:spacing w:val="-2"/>
          <w:w w:val="110"/>
          <w:sz w:val="16"/>
        </w:rPr>
        <w:t>y</w:t>
      </w:r>
      <w:r w:rsidRPr="00B06FA9">
        <w:rPr>
          <w:color w:val="231F20"/>
          <w:spacing w:val="13"/>
          <w:w w:val="110"/>
          <w:sz w:val="16"/>
        </w:rPr>
        <w:t xml:space="preserve"> </w:t>
      </w:r>
      <w:r w:rsidRPr="00B06FA9">
        <w:rPr>
          <w:color w:val="231F20"/>
          <w:spacing w:val="-1"/>
          <w:w w:val="110"/>
          <w:sz w:val="16"/>
        </w:rPr>
        <w:t>approaches</w:t>
      </w:r>
      <w:r w:rsidRPr="00B06FA9">
        <w:rPr>
          <w:color w:val="231F20"/>
          <w:spacing w:val="12"/>
          <w:w w:val="110"/>
          <w:sz w:val="16"/>
        </w:rPr>
        <w:t xml:space="preserve"> </w:t>
      </w:r>
      <w:r w:rsidRPr="00B06FA9">
        <w:rPr>
          <w:color w:val="231F20"/>
          <w:w w:val="110"/>
          <w:sz w:val="16"/>
        </w:rPr>
        <w:t>required</w:t>
      </w:r>
      <w:r w:rsidRPr="00B06FA9">
        <w:rPr>
          <w:color w:val="231F20"/>
          <w:spacing w:val="13"/>
          <w:w w:val="110"/>
          <w:sz w:val="16"/>
        </w:rPr>
        <w:t xml:space="preserve"> </w:t>
      </w:r>
      <w:r w:rsidRPr="00B06FA9">
        <w:rPr>
          <w:color w:val="231F20"/>
          <w:spacing w:val="-4"/>
          <w:w w:val="110"/>
          <w:sz w:val="16"/>
        </w:rPr>
        <w:t>f</w:t>
      </w:r>
      <w:r w:rsidRPr="00B06FA9">
        <w:rPr>
          <w:color w:val="231F20"/>
          <w:spacing w:val="-3"/>
          <w:w w:val="110"/>
          <w:sz w:val="16"/>
        </w:rPr>
        <w:t>or</w:t>
      </w:r>
      <w:r w:rsidRPr="00B06FA9">
        <w:rPr>
          <w:color w:val="231F20"/>
          <w:spacing w:val="47"/>
          <w:w w:val="116"/>
          <w:sz w:val="16"/>
        </w:rPr>
        <w:t xml:space="preserve"> </w:t>
      </w:r>
      <w:r w:rsidRPr="00B06FA9">
        <w:rPr>
          <w:color w:val="231F20"/>
          <w:spacing w:val="-2"/>
          <w:w w:val="110"/>
          <w:sz w:val="16"/>
        </w:rPr>
        <w:t>near</w:t>
      </w:r>
      <w:r w:rsidRPr="00B06FA9">
        <w:rPr>
          <w:color w:val="231F20"/>
          <w:spacing w:val="-3"/>
          <w:w w:val="110"/>
          <w:sz w:val="16"/>
        </w:rPr>
        <w:t>-</w:t>
      </w:r>
      <w:r w:rsidRPr="00B06FA9">
        <w:rPr>
          <w:color w:val="231F20"/>
          <w:spacing w:val="-2"/>
          <w:w w:val="110"/>
          <w:sz w:val="16"/>
        </w:rPr>
        <w:t>rea</w:t>
      </w:r>
      <w:r w:rsidRPr="00B06FA9">
        <w:rPr>
          <w:color w:val="231F20"/>
          <w:spacing w:val="-3"/>
          <w:w w:val="110"/>
          <w:sz w:val="16"/>
        </w:rPr>
        <w:t>l-</w:t>
      </w:r>
      <w:r w:rsidRPr="00B06FA9">
        <w:rPr>
          <w:color w:val="231F20"/>
          <w:spacing w:val="-2"/>
          <w:w w:val="110"/>
          <w:sz w:val="16"/>
        </w:rPr>
        <w:t>t</w:t>
      </w:r>
      <w:r w:rsidRPr="00B06FA9">
        <w:rPr>
          <w:color w:val="231F20"/>
          <w:spacing w:val="-3"/>
          <w:w w:val="110"/>
          <w:sz w:val="16"/>
        </w:rPr>
        <w:t>i</w:t>
      </w:r>
      <w:r w:rsidRPr="00B06FA9">
        <w:rPr>
          <w:color w:val="231F20"/>
          <w:spacing w:val="-2"/>
          <w:w w:val="110"/>
          <w:sz w:val="16"/>
        </w:rPr>
        <w:t>me</w:t>
      </w:r>
      <w:r w:rsidRPr="00B06FA9">
        <w:rPr>
          <w:color w:val="231F20"/>
          <w:spacing w:val="-7"/>
          <w:w w:val="110"/>
          <w:sz w:val="16"/>
        </w:rPr>
        <w:t xml:space="preserve"> </w:t>
      </w:r>
      <w:r w:rsidRPr="00B06FA9">
        <w:rPr>
          <w:color w:val="231F20"/>
          <w:spacing w:val="-2"/>
          <w:w w:val="110"/>
          <w:sz w:val="16"/>
        </w:rPr>
        <w:t>d</w:t>
      </w:r>
      <w:r w:rsidRPr="00B06FA9">
        <w:rPr>
          <w:color w:val="231F20"/>
          <w:spacing w:val="-3"/>
          <w:w w:val="110"/>
          <w:sz w:val="16"/>
        </w:rPr>
        <w:t>isc</w:t>
      </w:r>
      <w:r w:rsidRPr="00B06FA9">
        <w:rPr>
          <w:color w:val="231F20"/>
          <w:spacing w:val="-2"/>
          <w:w w:val="110"/>
          <w:sz w:val="16"/>
        </w:rPr>
        <w:t>o</w:t>
      </w:r>
      <w:r w:rsidRPr="00B06FA9">
        <w:rPr>
          <w:color w:val="231F20"/>
          <w:spacing w:val="-3"/>
          <w:w w:val="110"/>
          <w:sz w:val="16"/>
        </w:rPr>
        <w:t>v</w:t>
      </w:r>
      <w:r w:rsidRPr="00B06FA9">
        <w:rPr>
          <w:color w:val="231F20"/>
          <w:spacing w:val="-2"/>
          <w:w w:val="110"/>
          <w:sz w:val="16"/>
        </w:rPr>
        <w:t>er</w:t>
      </w:r>
      <w:r w:rsidRPr="00B06FA9">
        <w:rPr>
          <w:color w:val="231F20"/>
          <w:spacing w:val="-3"/>
          <w:w w:val="110"/>
          <w:sz w:val="16"/>
        </w:rPr>
        <w:t>y.</w:t>
      </w:r>
      <w:r w:rsidRPr="00B06FA9">
        <w:rPr>
          <w:color w:val="000000"/>
          <w:sz w:val="16"/>
        </w:rPr>
        <w:t xml:space="preserve"> </w:t>
      </w:r>
      <w:r w:rsidRPr="00B06FA9">
        <w:rPr>
          <w:color w:val="231F20"/>
          <w:spacing w:val="2"/>
          <w:w w:val="110"/>
          <w:sz w:val="16"/>
        </w:rPr>
        <w:t>I</w:t>
      </w:r>
      <w:r w:rsidRPr="00B06FA9">
        <w:rPr>
          <w:color w:val="231F20"/>
          <w:spacing w:val="1"/>
          <w:w w:val="110"/>
          <w:sz w:val="16"/>
        </w:rPr>
        <w:t>n</w:t>
      </w:r>
      <w:r w:rsidRPr="00B06FA9">
        <w:rPr>
          <w:color w:val="231F20"/>
          <w:spacing w:val="18"/>
          <w:w w:val="110"/>
          <w:sz w:val="16"/>
        </w:rPr>
        <w:t xml:space="preserve"> </w:t>
      </w:r>
      <w:r w:rsidRPr="00B06FA9">
        <w:rPr>
          <w:color w:val="231F20"/>
          <w:spacing w:val="1"/>
          <w:w w:val="110"/>
          <w:sz w:val="16"/>
        </w:rPr>
        <w:t>the</w:t>
      </w:r>
      <w:r w:rsidRPr="00B06FA9">
        <w:rPr>
          <w:color w:val="231F20"/>
          <w:spacing w:val="19"/>
          <w:w w:val="110"/>
          <w:sz w:val="16"/>
        </w:rPr>
        <w:t xml:space="preserve"> </w:t>
      </w:r>
      <w:r w:rsidRPr="00B06FA9">
        <w:rPr>
          <w:color w:val="231F20"/>
          <w:spacing w:val="3"/>
          <w:w w:val="110"/>
          <w:sz w:val="16"/>
        </w:rPr>
        <w:t>scie</w:t>
      </w:r>
      <w:r w:rsidRPr="00B06FA9">
        <w:rPr>
          <w:color w:val="231F20"/>
          <w:spacing w:val="2"/>
          <w:w w:val="110"/>
          <w:sz w:val="16"/>
        </w:rPr>
        <w:t>nt</w:t>
      </w:r>
      <w:r w:rsidRPr="00B06FA9">
        <w:rPr>
          <w:color w:val="231F20"/>
          <w:spacing w:val="3"/>
          <w:w w:val="110"/>
          <w:sz w:val="16"/>
        </w:rPr>
        <w:t>ific</w:t>
      </w:r>
      <w:r w:rsidRPr="00B06FA9">
        <w:rPr>
          <w:color w:val="231F20"/>
          <w:spacing w:val="19"/>
          <w:w w:val="110"/>
          <w:sz w:val="16"/>
        </w:rPr>
        <w:t xml:space="preserve"> </w:t>
      </w:r>
      <w:r w:rsidRPr="00B06FA9">
        <w:rPr>
          <w:color w:val="231F20"/>
          <w:spacing w:val="2"/>
          <w:w w:val="110"/>
          <w:sz w:val="16"/>
        </w:rPr>
        <w:t>doma</w:t>
      </w:r>
      <w:r w:rsidRPr="00B06FA9">
        <w:rPr>
          <w:color w:val="231F20"/>
          <w:spacing w:val="3"/>
          <w:w w:val="110"/>
          <w:sz w:val="16"/>
        </w:rPr>
        <w:t>i</w:t>
      </w:r>
      <w:r w:rsidRPr="00B06FA9">
        <w:rPr>
          <w:color w:val="231F20"/>
          <w:spacing w:val="2"/>
          <w:w w:val="110"/>
          <w:sz w:val="16"/>
        </w:rPr>
        <w:t>n</w:t>
      </w:r>
      <w:r w:rsidRPr="00B06FA9">
        <w:rPr>
          <w:color w:val="231F20"/>
          <w:spacing w:val="3"/>
          <w:w w:val="110"/>
          <w:sz w:val="16"/>
        </w:rPr>
        <w:t>,</w:t>
      </w:r>
      <w:r w:rsidRPr="00B06FA9">
        <w:rPr>
          <w:color w:val="231F20"/>
          <w:spacing w:val="19"/>
          <w:w w:val="110"/>
          <w:sz w:val="16"/>
        </w:rPr>
        <w:t xml:space="preserve"> </w:t>
      </w:r>
      <w:r w:rsidRPr="007663BE">
        <w:rPr>
          <w:rStyle w:val="StyleUnderline"/>
          <w:highlight w:val="green"/>
        </w:rPr>
        <w:t>secondary uses of patient data could lead to the discovery of cures for a wide range of devastating diseases and the prevention of others.4 By revealing the genetic origin of illnesses, such as mutations related to cancer, the Human Genome Project, completed in 2003, is one project that’s a testament to the promises of big data</w:t>
      </w:r>
      <w:r w:rsidRPr="00B06FA9">
        <w:rPr>
          <w:color w:val="231F20"/>
          <w:spacing w:val="2"/>
          <w:w w:val="110"/>
          <w:sz w:val="16"/>
        </w:rPr>
        <w:t>.</w:t>
      </w:r>
      <w:r w:rsidRPr="00B06FA9">
        <w:rPr>
          <w:color w:val="231F20"/>
          <w:spacing w:val="7"/>
          <w:w w:val="110"/>
          <w:sz w:val="16"/>
        </w:rPr>
        <w:t xml:space="preserve"> </w:t>
      </w:r>
      <w:r w:rsidRPr="00B06FA9">
        <w:rPr>
          <w:color w:val="231F20"/>
          <w:spacing w:val="-3"/>
          <w:w w:val="110"/>
          <w:sz w:val="16"/>
        </w:rPr>
        <w:t>C</w:t>
      </w:r>
      <w:r w:rsidRPr="00B06FA9">
        <w:rPr>
          <w:color w:val="231F20"/>
          <w:spacing w:val="-2"/>
          <w:w w:val="110"/>
          <w:sz w:val="16"/>
        </w:rPr>
        <w:t>onsequent</w:t>
      </w:r>
      <w:r w:rsidRPr="00B06FA9">
        <w:rPr>
          <w:color w:val="231F20"/>
          <w:spacing w:val="-3"/>
          <w:w w:val="110"/>
          <w:sz w:val="16"/>
        </w:rPr>
        <w:t>ly,</w:t>
      </w:r>
      <w:r w:rsidRPr="00B06FA9">
        <w:rPr>
          <w:color w:val="231F20"/>
          <w:spacing w:val="8"/>
          <w:w w:val="110"/>
          <w:sz w:val="16"/>
        </w:rPr>
        <w:t xml:space="preserve"> </w:t>
      </w:r>
      <w:r w:rsidRPr="00B06FA9">
        <w:rPr>
          <w:color w:val="231F20"/>
          <w:w w:val="110"/>
          <w:sz w:val="16"/>
        </w:rPr>
        <w:t>researchers</w:t>
      </w:r>
      <w:r w:rsidRPr="00B06FA9">
        <w:rPr>
          <w:color w:val="231F20"/>
          <w:spacing w:val="8"/>
          <w:w w:val="110"/>
          <w:sz w:val="16"/>
        </w:rPr>
        <w:t xml:space="preserve"> </w:t>
      </w:r>
      <w:r w:rsidRPr="00B06FA9">
        <w:rPr>
          <w:color w:val="231F20"/>
          <w:spacing w:val="1"/>
          <w:w w:val="110"/>
          <w:sz w:val="16"/>
        </w:rPr>
        <w:t>are</w:t>
      </w:r>
      <w:r w:rsidRPr="00B06FA9">
        <w:rPr>
          <w:color w:val="231F20"/>
          <w:spacing w:val="46"/>
          <w:w w:val="112"/>
          <w:sz w:val="16"/>
        </w:rPr>
        <w:t xml:space="preserve"> </w:t>
      </w:r>
      <w:r w:rsidRPr="00B06FA9">
        <w:rPr>
          <w:color w:val="231F20"/>
          <w:spacing w:val="-2"/>
          <w:w w:val="110"/>
          <w:sz w:val="16"/>
        </w:rPr>
        <w:t>no</w:t>
      </w:r>
      <w:r w:rsidRPr="00B06FA9">
        <w:rPr>
          <w:color w:val="231F20"/>
          <w:spacing w:val="-3"/>
          <w:w w:val="110"/>
          <w:sz w:val="16"/>
        </w:rPr>
        <w:t>w</w:t>
      </w:r>
      <w:r w:rsidRPr="00B06FA9">
        <w:rPr>
          <w:color w:val="231F20"/>
          <w:spacing w:val="5"/>
          <w:w w:val="110"/>
          <w:sz w:val="16"/>
        </w:rPr>
        <w:t xml:space="preserve"> </w:t>
      </w:r>
      <w:r w:rsidRPr="00B06FA9">
        <w:rPr>
          <w:color w:val="231F20"/>
          <w:w w:val="110"/>
          <w:sz w:val="16"/>
        </w:rPr>
        <w:t>embarking</w:t>
      </w:r>
      <w:r w:rsidRPr="00B06FA9">
        <w:rPr>
          <w:color w:val="231F20"/>
          <w:spacing w:val="6"/>
          <w:w w:val="110"/>
          <w:sz w:val="16"/>
        </w:rPr>
        <w:t xml:space="preserve"> </w:t>
      </w:r>
      <w:r w:rsidRPr="00B06FA9">
        <w:rPr>
          <w:color w:val="231F20"/>
          <w:spacing w:val="-1"/>
          <w:w w:val="110"/>
          <w:sz w:val="16"/>
        </w:rPr>
        <w:t>on</w:t>
      </w:r>
      <w:r w:rsidRPr="00B06FA9">
        <w:rPr>
          <w:color w:val="231F20"/>
          <w:spacing w:val="6"/>
          <w:w w:val="110"/>
          <w:sz w:val="16"/>
        </w:rPr>
        <w:t xml:space="preserve"> </w:t>
      </w:r>
      <w:r w:rsidRPr="00B06FA9">
        <w:rPr>
          <w:color w:val="231F20"/>
          <w:w w:val="110"/>
          <w:sz w:val="16"/>
        </w:rPr>
        <w:t>t</w:t>
      </w:r>
      <w:r w:rsidRPr="00B06FA9">
        <w:rPr>
          <w:color w:val="231F20"/>
          <w:spacing w:val="1"/>
          <w:w w:val="110"/>
          <w:sz w:val="16"/>
        </w:rPr>
        <w:t>wo</w:t>
      </w:r>
      <w:r w:rsidRPr="00B06FA9">
        <w:rPr>
          <w:color w:val="231F20"/>
          <w:spacing w:val="6"/>
          <w:w w:val="110"/>
          <w:sz w:val="16"/>
        </w:rPr>
        <w:t xml:space="preserve"> </w:t>
      </w:r>
      <w:r w:rsidRPr="00B06FA9">
        <w:rPr>
          <w:color w:val="231F20"/>
          <w:spacing w:val="-1"/>
          <w:w w:val="110"/>
          <w:sz w:val="16"/>
        </w:rPr>
        <w:t>ma</w:t>
      </w:r>
      <w:r w:rsidRPr="00B06FA9">
        <w:rPr>
          <w:color w:val="231F20"/>
          <w:spacing w:val="-2"/>
          <w:w w:val="110"/>
          <w:sz w:val="16"/>
        </w:rPr>
        <w:t>j</w:t>
      </w:r>
      <w:r w:rsidRPr="00B06FA9">
        <w:rPr>
          <w:color w:val="231F20"/>
          <w:spacing w:val="-1"/>
          <w:w w:val="110"/>
          <w:sz w:val="16"/>
        </w:rPr>
        <w:t>or</w:t>
      </w:r>
      <w:r w:rsidRPr="00B06FA9">
        <w:rPr>
          <w:color w:val="231F20"/>
          <w:spacing w:val="6"/>
          <w:w w:val="110"/>
          <w:sz w:val="16"/>
        </w:rPr>
        <w:t xml:space="preserve"> </w:t>
      </w:r>
      <w:r w:rsidRPr="00B06FA9">
        <w:rPr>
          <w:color w:val="231F20"/>
          <w:w w:val="110"/>
          <w:sz w:val="16"/>
        </w:rPr>
        <w:t>efforts,</w:t>
      </w:r>
      <w:r w:rsidRPr="00B06FA9">
        <w:rPr>
          <w:color w:val="231F20"/>
          <w:spacing w:val="5"/>
          <w:w w:val="110"/>
          <w:sz w:val="16"/>
        </w:rPr>
        <w:t xml:space="preserve"> </w:t>
      </w:r>
      <w:r w:rsidRPr="00B06FA9">
        <w:rPr>
          <w:color w:val="231F20"/>
          <w:w w:val="110"/>
          <w:sz w:val="16"/>
        </w:rPr>
        <w:t>the</w:t>
      </w:r>
      <w:r w:rsidRPr="00B06FA9">
        <w:rPr>
          <w:color w:val="231F20"/>
          <w:spacing w:val="6"/>
          <w:w w:val="110"/>
          <w:sz w:val="16"/>
        </w:rPr>
        <w:t xml:space="preserve"> </w:t>
      </w:r>
      <w:r w:rsidRPr="00B06FA9">
        <w:rPr>
          <w:color w:val="231F20"/>
          <w:spacing w:val="1"/>
          <w:w w:val="110"/>
          <w:sz w:val="16"/>
        </w:rPr>
        <w:t>H</w:t>
      </w:r>
      <w:r w:rsidRPr="00B06FA9">
        <w:rPr>
          <w:color w:val="231F20"/>
          <w:w w:val="110"/>
          <w:sz w:val="16"/>
        </w:rPr>
        <w:t>uman</w:t>
      </w:r>
      <w:r w:rsidRPr="00B06FA9">
        <w:rPr>
          <w:color w:val="231F20"/>
          <w:spacing w:val="6"/>
          <w:w w:val="110"/>
          <w:sz w:val="16"/>
        </w:rPr>
        <w:t xml:space="preserve"> </w:t>
      </w:r>
      <w:r w:rsidRPr="00B06FA9">
        <w:rPr>
          <w:color w:val="231F20"/>
          <w:spacing w:val="1"/>
          <w:w w:val="110"/>
          <w:sz w:val="16"/>
        </w:rPr>
        <w:t>B</w:t>
      </w:r>
      <w:r w:rsidRPr="00B06FA9">
        <w:rPr>
          <w:color w:val="231F20"/>
          <w:w w:val="110"/>
          <w:sz w:val="16"/>
        </w:rPr>
        <w:t>ra</w:t>
      </w:r>
      <w:r w:rsidRPr="00B06FA9">
        <w:rPr>
          <w:color w:val="231F20"/>
          <w:spacing w:val="1"/>
          <w:w w:val="110"/>
          <w:sz w:val="16"/>
        </w:rPr>
        <w:t>i</w:t>
      </w:r>
      <w:r w:rsidRPr="00B06FA9">
        <w:rPr>
          <w:color w:val="231F20"/>
          <w:w w:val="110"/>
          <w:sz w:val="16"/>
        </w:rPr>
        <w:t>n</w:t>
      </w:r>
      <w:r w:rsidRPr="00B06FA9">
        <w:rPr>
          <w:color w:val="231F20"/>
          <w:spacing w:val="51"/>
          <w:w w:val="118"/>
          <w:sz w:val="16"/>
        </w:rPr>
        <w:t xml:space="preserve"> </w:t>
      </w:r>
      <w:r w:rsidRPr="00B06FA9">
        <w:rPr>
          <w:color w:val="231F20"/>
          <w:spacing w:val="4"/>
          <w:w w:val="110"/>
          <w:sz w:val="16"/>
        </w:rPr>
        <w:t>P</w:t>
      </w:r>
      <w:r w:rsidRPr="00B06FA9">
        <w:rPr>
          <w:color w:val="231F20"/>
          <w:spacing w:val="3"/>
          <w:w w:val="110"/>
          <w:sz w:val="16"/>
        </w:rPr>
        <w:t>ro</w:t>
      </w:r>
      <w:r w:rsidRPr="00B06FA9">
        <w:rPr>
          <w:color w:val="231F20"/>
          <w:spacing w:val="4"/>
          <w:w w:val="110"/>
          <w:sz w:val="16"/>
        </w:rPr>
        <w:t>j</w:t>
      </w:r>
      <w:r w:rsidRPr="00B06FA9">
        <w:rPr>
          <w:color w:val="231F20"/>
          <w:spacing w:val="3"/>
          <w:w w:val="110"/>
          <w:sz w:val="16"/>
        </w:rPr>
        <w:t>e</w:t>
      </w:r>
      <w:r w:rsidRPr="00B06FA9">
        <w:rPr>
          <w:color w:val="231F20"/>
          <w:spacing w:val="4"/>
          <w:w w:val="110"/>
          <w:sz w:val="16"/>
        </w:rPr>
        <w:t>c</w:t>
      </w:r>
      <w:r w:rsidRPr="00B06FA9">
        <w:rPr>
          <w:color w:val="231F20"/>
          <w:spacing w:val="3"/>
          <w:w w:val="110"/>
          <w:sz w:val="16"/>
        </w:rPr>
        <w:t>t</w:t>
      </w:r>
      <w:r w:rsidRPr="00B06FA9">
        <w:rPr>
          <w:color w:val="231F20"/>
          <w:spacing w:val="-3"/>
          <w:w w:val="110"/>
          <w:sz w:val="16"/>
        </w:rPr>
        <w:t xml:space="preserve"> </w:t>
      </w:r>
      <w:r w:rsidRPr="00B06FA9">
        <w:rPr>
          <w:color w:val="231F20"/>
          <w:spacing w:val="3"/>
          <w:w w:val="110"/>
          <w:sz w:val="16"/>
        </w:rPr>
        <w:t>(EU;</w:t>
      </w:r>
      <w:r w:rsidRPr="00B06FA9">
        <w:rPr>
          <w:color w:val="231F20"/>
          <w:spacing w:val="-3"/>
          <w:w w:val="110"/>
          <w:sz w:val="16"/>
        </w:rPr>
        <w:t xml:space="preserve"> </w:t>
      </w:r>
      <w:hyperlink r:id="rId53" w:history="1">
        <w:r w:rsidRPr="00B06FA9">
          <w:rPr>
            <w:color w:val="231F20"/>
            <w:spacing w:val="4"/>
            <w:w w:val="110"/>
            <w:sz w:val="16"/>
          </w:rPr>
          <w:t>www.</w:t>
        </w:r>
        <w:r w:rsidRPr="00B06FA9">
          <w:rPr>
            <w:color w:val="231F20"/>
            <w:spacing w:val="3"/>
            <w:w w:val="110"/>
            <w:sz w:val="16"/>
          </w:rPr>
          <w:t>humanbra</w:t>
        </w:r>
        <w:r w:rsidRPr="00B06FA9">
          <w:rPr>
            <w:color w:val="231F20"/>
            <w:spacing w:val="4"/>
            <w:w w:val="110"/>
            <w:sz w:val="16"/>
          </w:rPr>
          <w:t>i</w:t>
        </w:r>
        <w:r w:rsidRPr="00B06FA9">
          <w:rPr>
            <w:color w:val="231F20"/>
            <w:spacing w:val="3"/>
            <w:w w:val="110"/>
            <w:sz w:val="16"/>
          </w:rPr>
          <w:t>npro</w:t>
        </w:r>
        <w:r w:rsidRPr="00B06FA9">
          <w:rPr>
            <w:color w:val="231F20"/>
            <w:spacing w:val="4"/>
            <w:w w:val="110"/>
            <w:sz w:val="16"/>
          </w:rPr>
          <w:t>j</w:t>
        </w:r>
        <w:r w:rsidRPr="00B06FA9">
          <w:rPr>
            <w:color w:val="231F20"/>
            <w:spacing w:val="3"/>
            <w:w w:val="110"/>
            <w:sz w:val="16"/>
          </w:rPr>
          <w:t>e</w:t>
        </w:r>
        <w:r w:rsidRPr="00B06FA9">
          <w:rPr>
            <w:color w:val="231F20"/>
            <w:spacing w:val="4"/>
            <w:w w:val="110"/>
            <w:sz w:val="16"/>
          </w:rPr>
          <w:t>c</w:t>
        </w:r>
        <w:r w:rsidRPr="00B06FA9">
          <w:rPr>
            <w:color w:val="231F20"/>
            <w:spacing w:val="3"/>
            <w:w w:val="110"/>
            <w:sz w:val="16"/>
          </w:rPr>
          <w:t>t</w:t>
        </w:r>
        <w:r w:rsidRPr="00B06FA9">
          <w:rPr>
            <w:color w:val="231F20"/>
            <w:spacing w:val="4"/>
            <w:w w:val="110"/>
            <w:sz w:val="16"/>
          </w:rPr>
          <w:t>.</w:t>
        </w:r>
        <w:r w:rsidRPr="00B06FA9">
          <w:rPr>
            <w:color w:val="231F20"/>
            <w:spacing w:val="3"/>
            <w:w w:val="110"/>
            <w:sz w:val="16"/>
          </w:rPr>
          <w:t>eu</w:t>
        </w:r>
        <w:r w:rsidRPr="00B06FA9">
          <w:rPr>
            <w:color w:val="231F20"/>
            <w:spacing w:val="4"/>
            <w:w w:val="110"/>
            <w:sz w:val="16"/>
          </w:rPr>
          <w:t>/visi</w:t>
        </w:r>
        <w:r w:rsidRPr="00B06FA9">
          <w:rPr>
            <w:color w:val="231F20"/>
            <w:spacing w:val="3"/>
            <w:w w:val="110"/>
            <w:sz w:val="16"/>
          </w:rPr>
          <w:t>on.htm</w:t>
        </w:r>
        <w:r w:rsidRPr="00B06FA9">
          <w:rPr>
            <w:color w:val="231F20"/>
            <w:spacing w:val="4"/>
            <w:w w:val="110"/>
            <w:sz w:val="16"/>
          </w:rPr>
          <w:t>l</w:t>
        </w:r>
        <w:r w:rsidRPr="00B06FA9">
          <w:rPr>
            <w:color w:val="231F20"/>
            <w:spacing w:val="5"/>
            <w:w w:val="110"/>
            <w:sz w:val="16"/>
          </w:rPr>
          <w:t>)</w:t>
        </w:r>
      </w:hyperlink>
      <w:r w:rsidRPr="00B06FA9">
        <w:rPr>
          <w:color w:val="231F20"/>
          <w:spacing w:val="26"/>
          <w:w w:val="83"/>
          <w:sz w:val="16"/>
        </w:rPr>
        <w:t xml:space="preserve"> </w:t>
      </w:r>
      <w:r w:rsidRPr="00B06FA9">
        <w:rPr>
          <w:color w:val="231F20"/>
          <w:spacing w:val="1"/>
          <w:w w:val="110"/>
          <w:sz w:val="16"/>
        </w:rPr>
        <w:t>and</w:t>
      </w:r>
      <w:r w:rsidRPr="00B06FA9">
        <w:rPr>
          <w:color w:val="231F20"/>
          <w:spacing w:val="-22"/>
          <w:w w:val="110"/>
          <w:sz w:val="16"/>
        </w:rPr>
        <w:t xml:space="preserve"> </w:t>
      </w:r>
      <w:r w:rsidRPr="00B06FA9">
        <w:rPr>
          <w:color w:val="231F20"/>
          <w:w w:val="110"/>
          <w:sz w:val="16"/>
        </w:rPr>
        <w:t>the</w:t>
      </w:r>
      <w:r w:rsidRPr="00B06FA9">
        <w:rPr>
          <w:color w:val="231F20"/>
          <w:spacing w:val="-22"/>
          <w:w w:val="110"/>
          <w:sz w:val="16"/>
        </w:rPr>
        <w:t xml:space="preserve"> </w:t>
      </w:r>
      <w:r w:rsidRPr="00B06FA9">
        <w:rPr>
          <w:color w:val="231F20"/>
          <w:w w:val="110"/>
          <w:sz w:val="16"/>
        </w:rPr>
        <w:t>US</w:t>
      </w:r>
      <w:r w:rsidRPr="00B06FA9">
        <w:rPr>
          <w:color w:val="231F20"/>
          <w:spacing w:val="-22"/>
          <w:w w:val="110"/>
          <w:sz w:val="16"/>
        </w:rPr>
        <w:t xml:space="preserve"> </w:t>
      </w:r>
      <w:r w:rsidRPr="00B06FA9">
        <w:rPr>
          <w:color w:val="231F20"/>
          <w:spacing w:val="3"/>
          <w:w w:val="110"/>
          <w:sz w:val="16"/>
        </w:rPr>
        <w:t>BRAIN</w:t>
      </w:r>
      <w:r w:rsidRPr="00B06FA9">
        <w:rPr>
          <w:color w:val="231F20"/>
          <w:spacing w:val="-21"/>
          <w:w w:val="110"/>
          <w:sz w:val="16"/>
        </w:rPr>
        <w:t xml:space="preserve"> </w:t>
      </w:r>
      <w:r w:rsidRPr="00B06FA9">
        <w:rPr>
          <w:color w:val="231F20"/>
          <w:spacing w:val="2"/>
          <w:w w:val="110"/>
          <w:sz w:val="16"/>
        </w:rPr>
        <w:t>I</w:t>
      </w:r>
      <w:r w:rsidRPr="00B06FA9">
        <w:rPr>
          <w:color w:val="231F20"/>
          <w:spacing w:val="1"/>
          <w:w w:val="110"/>
          <w:sz w:val="16"/>
        </w:rPr>
        <w:t>n</w:t>
      </w:r>
      <w:r w:rsidRPr="00B06FA9">
        <w:rPr>
          <w:color w:val="231F20"/>
          <w:spacing w:val="2"/>
          <w:w w:val="110"/>
          <w:sz w:val="16"/>
        </w:rPr>
        <w:t>i</w:t>
      </w:r>
      <w:r w:rsidRPr="00B06FA9">
        <w:rPr>
          <w:color w:val="231F20"/>
          <w:spacing w:val="1"/>
          <w:w w:val="110"/>
          <w:sz w:val="16"/>
        </w:rPr>
        <w:t>t</w:t>
      </w:r>
      <w:r w:rsidRPr="00B06FA9">
        <w:rPr>
          <w:color w:val="231F20"/>
          <w:spacing w:val="2"/>
          <w:w w:val="110"/>
          <w:sz w:val="16"/>
        </w:rPr>
        <w:t>i</w:t>
      </w:r>
      <w:r w:rsidRPr="00B06FA9">
        <w:rPr>
          <w:color w:val="231F20"/>
          <w:spacing w:val="1"/>
          <w:w w:val="110"/>
          <w:sz w:val="16"/>
        </w:rPr>
        <w:t>at</w:t>
      </w:r>
      <w:r w:rsidRPr="00B06FA9">
        <w:rPr>
          <w:color w:val="231F20"/>
          <w:spacing w:val="2"/>
          <w:w w:val="110"/>
          <w:sz w:val="16"/>
        </w:rPr>
        <w:t>iv</w:t>
      </w:r>
      <w:r w:rsidRPr="00B06FA9">
        <w:rPr>
          <w:color w:val="231F20"/>
          <w:spacing w:val="1"/>
          <w:w w:val="110"/>
          <w:sz w:val="16"/>
        </w:rPr>
        <w:t>e</w:t>
      </w:r>
      <w:r w:rsidRPr="00B06FA9">
        <w:rPr>
          <w:color w:val="231F20"/>
          <w:spacing w:val="-22"/>
          <w:w w:val="110"/>
          <w:sz w:val="16"/>
        </w:rPr>
        <w:t xml:space="preserve"> </w:t>
      </w:r>
      <w:r w:rsidRPr="00B06FA9">
        <w:rPr>
          <w:color w:val="231F20"/>
          <w:w w:val="110"/>
          <w:sz w:val="16"/>
        </w:rPr>
        <w:t>(</w:t>
      </w:r>
      <w:hyperlink r:id="rId54" w:history="1">
        <w:r w:rsidRPr="00B06FA9">
          <w:rPr>
            <w:color w:val="231F20"/>
            <w:w w:val="110"/>
            <w:sz w:val="16"/>
          </w:rPr>
          <w:t>www.whitehouse.gov/the-</w:t>
        </w:r>
      </w:hyperlink>
      <w:r w:rsidRPr="00B06FA9">
        <w:rPr>
          <w:color w:val="231F20"/>
          <w:spacing w:val="46"/>
          <w:sz w:val="16"/>
        </w:rPr>
        <w:t xml:space="preserve"> </w:t>
      </w:r>
      <w:r w:rsidRPr="00B06FA9">
        <w:rPr>
          <w:color w:val="231F20"/>
          <w:spacing w:val="2"/>
          <w:w w:val="110"/>
          <w:sz w:val="16"/>
        </w:rPr>
        <w:t>pre</w:t>
      </w:r>
      <w:r w:rsidRPr="00B06FA9">
        <w:rPr>
          <w:color w:val="231F20"/>
          <w:spacing w:val="3"/>
          <w:w w:val="110"/>
          <w:sz w:val="16"/>
        </w:rPr>
        <w:t>ss-offic</w:t>
      </w:r>
      <w:r w:rsidRPr="00B06FA9">
        <w:rPr>
          <w:color w:val="231F20"/>
          <w:spacing w:val="2"/>
          <w:w w:val="110"/>
          <w:sz w:val="16"/>
        </w:rPr>
        <w:t>e</w:t>
      </w:r>
      <w:r w:rsidRPr="00B06FA9">
        <w:rPr>
          <w:color w:val="231F20"/>
          <w:spacing w:val="3"/>
          <w:w w:val="110"/>
          <w:sz w:val="16"/>
        </w:rPr>
        <w:t>/</w:t>
      </w:r>
      <w:r w:rsidRPr="00B06FA9">
        <w:rPr>
          <w:color w:val="231F20"/>
          <w:spacing w:val="2"/>
          <w:w w:val="110"/>
          <w:sz w:val="16"/>
        </w:rPr>
        <w:t>2013</w:t>
      </w:r>
      <w:r w:rsidRPr="00B06FA9">
        <w:rPr>
          <w:color w:val="231F20"/>
          <w:spacing w:val="3"/>
          <w:w w:val="110"/>
          <w:sz w:val="16"/>
        </w:rPr>
        <w:t>/</w:t>
      </w:r>
      <w:r w:rsidRPr="00B06FA9">
        <w:rPr>
          <w:color w:val="231F20"/>
          <w:spacing w:val="2"/>
          <w:w w:val="110"/>
          <w:sz w:val="16"/>
        </w:rPr>
        <w:t>04</w:t>
      </w:r>
      <w:r w:rsidRPr="00B06FA9">
        <w:rPr>
          <w:color w:val="231F20"/>
          <w:spacing w:val="3"/>
          <w:w w:val="110"/>
          <w:sz w:val="16"/>
        </w:rPr>
        <w:t>/</w:t>
      </w:r>
      <w:r w:rsidRPr="00B06FA9">
        <w:rPr>
          <w:color w:val="231F20"/>
          <w:spacing w:val="2"/>
          <w:w w:val="110"/>
          <w:sz w:val="16"/>
        </w:rPr>
        <w:t>02</w:t>
      </w:r>
      <w:r w:rsidRPr="00B06FA9">
        <w:rPr>
          <w:color w:val="231F20"/>
          <w:spacing w:val="3"/>
          <w:w w:val="110"/>
          <w:sz w:val="16"/>
        </w:rPr>
        <w:t>/f</w:t>
      </w:r>
      <w:r w:rsidRPr="00B06FA9">
        <w:rPr>
          <w:color w:val="231F20"/>
          <w:spacing w:val="2"/>
          <w:w w:val="110"/>
          <w:sz w:val="16"/>
        </w:rPr>
        <w:t>a</w:t>
      </w:r>
      <w:r w:rsidRPr="00B06FA9">
        <w:rPr>
          <w:color w:val="231F20"/>
          <w:spacing w:val="3"/>
          <w:w w:val="110"/>
          <w:sz w:val="16"/>
        </w:rPr>
        <w:t>c</w:t>
      </w:r>
      <w:r w:rsidRPr="00B06FA9">
        <w:rPr>
          <w:color w:val="231F20"/>
          <w:spacing w:val="2"/>
          <w:w w:val="110"/>
          <w:sz w:val="16"/>
        </w:rPr>
        <w:t>t</w:t>
      </w:r>
      <w:r w:rsidRPr="00B06FA9">
        <w:rPr>
          <w:color w:val="231F20"/>
          <w:spacing w:val="3"/>
          <w:w w:val="110"/>
          <w:sz w:val="16"/>
        </w:rPr>
        <w:t>-s</w:t>
      </w:r>
      <w:r w:rsidRPr="00B06FA9">
        <w:rPr>
          <w:color w:val="231F20"/>
          <w:spacing w:val="2"/>
          <w:w w:val="110"/>
          <w:sz w:val="16"/>
        </w:rPr>
        <w:t>heet</w:t>
      </w:r>
      <w:r w:rsidRPr="00B06FA9">
        <w:rPr>
          <w:color w:val="231F20"/>
          <w:spacing w:val="3"/>
          <w:w w:val="110"/>
          <w:sz w:val="16"/>
        </w:rPr>
        <w:t>-b</w:t>
      </w:r>
      <w:r w:rsidRPr="00B06FA9">
        <w:rPr>
          <w:color w:val="231F20"/>
          <w:spacing w:val="2"/>
          <w:w w:val="110"/>
          <w:sz w:val="16"/>
        </w:rPr>
        <w:t>ra</w:t>
      </w:r>
      <w:r w:rsidRPr="00B06FA9">
        <w:rPr>
          <w:color w:val="231F20"/>
          <w:spacing w:val="3"/>
          <w:w w:val="110"/>
          <w:sz w:val="16"/>
        </w:rPr>
        <w:t>i</w:t>
      </w:r>
      <w:r w:rsidRPr="00B06FA9">
        <w:rPr>
          <w:color w:val="231F20"/>
          <w:spacing w:val="2"/>
          <w:w w:val="110"/>
          <w:sz w:val="16"/>
        </w:rPr>
        <w:t>n</w:t>
      </w:r>
      <w:r w:rsidRPr="00B06FA9">
        <w:rPr>
          <w:color w:val="231F20"/>
          <w:spacing w:val="3"/>
          <w:w w:val="110"/>
          <w:sz w:val="16"/>
        </w:rPr>
        <w:t>-i</w:t>
      </w:r>
      <w:r w:rsidRPr="00B06FA9">
        <w:rPr>
          <w:color w:val="231F20"/>
          <w:spacing w:val="2"/>
          <w:w w:val="110"/>
          <w:sz w:val="16"/>
        </w:rPr>
        <w:t>n</w:t>
      </w:r>
      <w:r w:rsidRPr="00B06FA9">
        <w:rPr>
          <w:color w:val="231F20"/>
          <w:spacing w:val="3"/>
          <w:w w:val="110"/>
          <w:sz w:val="16"/>
        </w:rPr>
        <w:t>i</w:t>
      </w:r>
      <w:r w:rsidRPr="00B06FA9">
        <w:rPr>
          <w:color w:val="231F20"/>
          <w:spacing w:val="2"/>
          <w:w w:val="110"/>
          <w:sz w:val="16"/>
        </w:rPr>
        <w:t>t</w:t>
      </w:r>
      <w:r w:rsidRPr="00B06FA9">
        <w:rPr>
          <w:color w:val="231F20"/>
          <w:spacing w:val="3"/>
          <w:w w:val="110"/>
          <w:sz w:val="16"/>
        </w:rPr>
        <w:t>i</w:t>
      </w:r>
      <w:r w:rsidRPr="00B06FA9">
        <w:rPr>
          <w:color w:val="231F20"/>
          <w:spacing w:val="2"/>
          <w:w w:val="110"/>
          <w:sz w:val="16"/>
        </w:rPr>
        <w:t>at</w:t>
      </w:r>
      <w:r w:rsidRPr="00B06FA9">
        <w:rPr>
          <w:color w:val="231F20"/>
          <w:spacing w:val="3"/>
          <w:w w:val="110"/>
          <w:sz w:val="16"/>
        </w:rPr>
        <w:t>ive),</w:t>
      </w:r>
      <w:r w:rsidRPr="00B06FA9">
        <w:rPr>
          <w:color w:val="231F20"/>
          <w:spacing w:val="-5"/>
          <w:w w:val="110"/>
          <w:sz w:val="16"/>
        </w:rPr>
        <w:t xml:space="preserve"> </w:t>
      </w:r>
      <w:r w:rsidRPr="00B06FA9">
        <w:rPr>
          <w:color w:val="231F20"/>
          <w:spacing w:val="3"/>
          <w:w w:val="110"/>
          <w:sz w:val="16"/>
        </w:rPr>
        <w:t>i</w:t>
      </w:r>
      <w:r w:rsidRPr="00B06FA9">
        <w:rPr>
          <w:color w:val="231F20"/>
          <w:spacing w:val="2"/>
          <w:w w:val="110"/>
          <w:sz w:val="16"/>
        </w:rPr>
        <w:t>n</w:t>
      </w:r>
      <w:r w:rsidRPr="00B06FA9">
        <w:rPr>
          <w:color w:val="231F20"/>
          <w:spacing w:val="94"/>
          <w:w w:val="118"/>
          <w:sz w:val="16"/>
        </w:rPr>
        <w:t xml:space="preserve"> </w:t>
      </w:r>
      <w:r w:rsidRPr="00B06FA9">
        <w:rPr>
          <w:color w:val="231F20"/>
          <w:w w:val="110"/>
          <w:sz w:val="16"/>
        </w:rPr>
        <w:t>a</w:t>
      </w:r>
      <w:r w:rsidRPr="00B06FA9">
        <w:rPr>
          <w:color w:val="231F20"/>
          <w:spacing w:val="13"/>
          <w:w w:val="110"/>
          <w:sz w:val="16"/>
        </w:rPr>
        <w:t xml:space="preserve"> </w:t>
      </w:r>
      <w:r w:rsidRPr="00B06FA9">
        <w:rPr>
          <w:color w:val="231F20"/>
          <w:spacing w:val="1"/>
          <w:w w:val="110"/>
          <w:sz w:val="16"/>
        </w:rPr>
        <w:t>q</w:t>
      </w:r>
      <w:r w:rsidRPr="00B06FA9">
        <w:rPr>
          <w:color w:val="231F20"/>
          <w:w w:val="110"/>
          <w:sz w:val="16"/>
        </w:rPr>
        <w:t>ue</w:t>
      </w:r>
      <w:r w:rsidRPr="00B06FA9">
        <w:rPr>
          <w:color w:val="231F20"/>
          <w:spacing w:val="1"/>
          <w:w w:val="110"/>
          <w:sz w:val="16"/>
        </w:rPr>
        <w:t>s</w:t>
      </w:r>
      <w:r w:rsidRPr="00B06FA9">
        <w:rPr>
          <w:color w:val="231F20"/>
          <w:w w:val="110"/>
          <w:sz w:val="16"/>
        </w:rPr>
        <w:t>t</w:t>
      </w:r>
      <w:r w:rsidRPr="00B06FA9">
        <w:rPr>
          <w:color w:val="231F20"/>
          <w:spacing w:val="14"/>
          <w:w w:val="110"/>
          <w:sz w:val="16"/>
        </w:rPr>
        <w:t xml:space="preserve"> </w:t>
      </w:r>
      <w:r w:rsidRPr="00B06FA9">
        <w:rPr>
          <w:color w:val="231F20"/>
          <w:w w:val="110"/>
          <w:sz w:val="16"/>
        </w:rPr>
        <w:t>to</w:t>
      </w:r>
      <w:r w:rsidRPr="00B06FA9">
        <w:rPr>
          <w:color w:val="231F20"/>
          <w:spacing w:val="14"/>
          <w:w w:val="110"/>
          <w:sz w:val="16"/>
        </w:rPr>
        <w:t xml:space="preserve"> </w:t>
      </w:r>
      <w:r w:rsidRPr="00B06FA9">
        <w:rPr>
          <w:color w:val="231F20"/>
          <w:spacing w:val="1"/>
          <w:w w:val="110"/>
          <w:sz w:val="16"/>
        </w:rPr>
        <w:t>co</w:t>
      </w:r>
      <w:r w:rsidRPr="00B06FA9">
        <w:rPr>
          <w:color w:val="231F20"/>
          <w:w w:val="110"/>
          <w:sz w:val="16"/>
        </w:rPr>
        <w:t>n</w:t>
      </w:r>
      <w:r w:rsidRPr="00B06FA9">
        <w:rPr>
          <w:color w:val="231F20"/>
          <w:spacing w:val="1"/>
          <w:w w:val="110"/>
          <w:sz w:val="16"/>
        </w:rPr>
        <w:t>s</w:t>
      </w:r>
      <w:r w:rsidRPr="00B06FA9">
        <w:rPr>
          <w:color w:val="231F20"/>
          <w:w w:val="110"/>
          <w:sz w:val="16"/>
        </w:rPr>
        <w:t>tru</w:t>
      </w:r>
      <w:r w:rsidRPr="00B06FA9">
        <w:rPr>
          <w:color w:val="231F20"/>
          <w:spacing w:val="1"/>
          <w:w w:val="110"/>
          <w:sz w:val="16"/>
        </w:rPr>
        <w:t>c</w:t>
      </w:r>
      <w:r w:rsidRPr="00B06FA9">
        <w:rPr>
          <w:color w:val="231F20"/>
          <w:w w:val="110"/>
          <w:sz w:val="16"/>
        </w:rPr>
        <w:t>t</w:t>
      </w:r>
      <w:r w:rsidRPr="00B06FA9">
        <w:rPr>
          <w:color w:val="231F20"/>
          <w:spacing w:val="14"/>
          <w:w w:val="110"/>
          <w:sz w:val="16"/>
        </w:rPr>
        <w:t xml:space="preserve"> </w:t>
      </w:r>
      <w:r w:rsidRPr="00B06FA9">
        <w:rPr>
          <w:color w:val="231F20"/>
          <w:w w:val="110"/>
          <w:sz w:val="16"/>
        </w:rPr>
        <w:t>a</w:t>
      </w:r>
      <w:r w:rsidRPr="00B06FA9">
        <w:rPr>
          <w:color w:val="231F20"/>
          <w:spacing w:val="14"/>
          <w:w w:val="110"/>
          <w:sz w:val="16"/>
        </w:rPr>
        <w:t xml:space="preserve"> </w:t>
      </w:r>
      <w:r w:rsidRPr="00B06FA9">
        <w:rPr>
          <w:color w:val="231F20"/>
          <w:w w:val="110"/>
          <w:sz w:val="16"/>
        </w:rPr>
        <w:t>supercomputer</w:t>
      </w:r>
      <w:r w:rsidRPr="00B06FA9">
        <w:rPr>
          <w:color w:val="231F20"/>
          <w:spacing w:val="14"/>
          <w:w w:val="110"/>
          <w:sz w:val="16"/>
        </w:rPr>
        <w:t xml:space="preserve"> </w:t>
      </w:r>
      <w:r w:rsidRPr="00B06FA9">
        <w:rPr>
          <w:color w:val="231F20"/>
          <w:w w:val="110"/>
          <w:sz w:val="16"/>
        </w:rPr>
        <w:t>simulation</w:t>
      </w:r>
      <w:r w:rsidRPr="00B06FA9">
        <w:rPr>
          <w:color w:val="231F20"/>
          <w:spacing w:val="14"/>
          <w:w w:val="110"/>
          <w:sz w:val="16"/>
        </w:rPr>
        <w:t xml:space="preserve"> </w:t>
      </w:r>
      <w:r w:rsidRPr="00B06FA9">
        <w:rPr>
          <w:color w:val="231F20"/>
          <w:spacing w:val="-1"/>
          <w:w w:val="110"/>
          <w:sz w:val="16"/>
        </w:rPr>
        <w:t>o</w:t>
      </w:r>
      <w:r w:rsidRPr="00B06FA9">
        <w:rPr>
          <w:color w:val="231F20"/>
          <w:spacing w:val="-2"/>
          <w:w w:val="110"/>
          <w:sz w:val="16"/>
        </w:rPr>
        <w:t>f</w:t>
      </w:r>
      <w:r w:rsidRPr="00B06FA9">
        <w:rPr>
          <w:color w:val="231F20"/>
          <w:spacing w:val="14"/>
          <w:w w:val="110"/>
          <w:sz w:val="16"/>
        </w:rPr>
        <w:t xml:space="preserve"> </w:t>
      </w:r>
      <w:r w:rsidRPr="00B06FA9">
        <w:rPr>
          <w:color w:val="231F20"/>
          <w:w w:val="110"/>
          <w:sz w:val="16"/>
        </w:rPr>
        <w:t>the</w:t>
      </w:r>
      <w:r w:rsidRPr="00B06FA9">
        <w:rPr>
          <w:color w:val="231F20"/>
          <w:spacing w:val="40"/>
          <w:w w:val="112"/>
          <w:sz w:val="16"/>
        </w:rPr>
        <w:t xml:space="preserve"> </w:t>
      </w:r>
      <w:r w:rsidRPr="00B06FA9">
        <w:rPr>
          <w:color w:val="231F20"/>
          <w:spacing w:val="-4"/>
          <w:w w:val="110"/>
          <w:sz w:val="16"/>
        </w:rPr>
        <w:t>bra</w:t>
      </w:r>
      <w:r w:rsidRPr="00B06FA9">
        <w:rPr>
          <w:color w:val="231F20"/>
          <w:spacing w:val="-5"/>
          <w:w w:val="110"/>
          <w:sz w:val="16"/>
        </w:rPr>
        <w:t>i</w:t>
      </w:r>
      <w:r w:rsidRPr="00B06FA9">
        <w:rPr>
          <w:color w:val="231F20"/>
          <w:spacing w:val="-4"/>
          <w:w w:val="110"/>
          <w:sz w:val="16"/>
        </w:rPr>
        <w:t>n</w:t>
      </w:r>
      <w:r w:rsidRPr="00B06FA9">
        <w:rPr>
          <w:color w:val="231F20"/>
          <w:spacing w:val="-6"/>
          <w:w w:val="110"/>
          <w:sz w:val="16"/>
        </w:rPr>
        <w:t>’</w:t>
      </w:r>
      <w:r w:rsidRPr="00B06FA9">
        <w:rPr>
          <w:color w:val="231F20"/>
          <w:spacing w:val="-5"/>
          <w:w w:val="110"/>
          <w:sz w:val="16"/>
        </w:rPr>
        <w:t>s</w:t>
      </w:r>
      <w:r w:rsidRPr="00B06FA9">
        <w:rPr>
          <w:color w:val="231F20"/>
          <w:spacing w:val="-14"/>
          <w:w w:val="110"/>
          <w:sz w:val="16"/>
        </w:rPr>
        <w:t xml:space="preserve"> </w:t>
      </w:r>
      <w:r w:rsidRPr="00B06FA9">
        <w:rPr>
          <w:color w:val="231F20"/>
          <w:spacing w:val="-3"/>
          <w:w w:val="110"/>
          <w:sz w:val="16"/>
        </w:rPr>
        <w:t>i</w:t>
      </w:r>
      <w:r w:rsidRPr="00B06FA9">
        <w:rPr>
          <w:color w:val="231F20"/>
          <w:spacing w:val="-2"/>
          <w:w w:val="110"/>
          <w:sz w:val="16"/>
        </w:rPr>
        <w:t>nner</w:t>
      </w:r>
      <w:r w:rsidRPr="00B06FA9">
        <w:rPr>
          <w:color w:val="231F20"/>
          <w:spacing w:val="-13"/>
          <w:w w:val="110"/>
          <w:sz w:val="16"/>
        </w:rPr>
        <w:t xml:space="preserve"> </w:t>
      </w:r>
      <w:r w:rsidRPr="00B06FA9">
        <w:rPr>
          <w:color w:val="231F20"/>
          <w:spacing w:val="-3"/>
          <w:w w:val="110"/>
          <w:sz w:val="16"/>
        </w:rPr>
        <w:t>w</w:t>
      </w:r>
      <w:r w:rsidRPr="00B06FA9">
        <w:rPr>
          <w:color w:val="231F20"/>
          <w:spacing w:val="-2"/>
          <w:w w:val="110"/>
          <w:sz w:val="16"/>
        </w:rPr>
        <w:t>or</w:t>
      </w:r>
      <w:r w:rsidRPr="00B06FA9">
        <w:rPr>
          <w:color w:val="231F20"/>
          <w:spacing w:val="-3"/>
          <w:w w:val="110"/>
          <w:sz w:val="16"/>
        </w:rPr>
        <w:t>ki</w:t>
      </w:r>
      <w:r w:rsidRPr="00B06FA9">
        <w:rPr>
          <w:color w:val="231F20"/>
          <w:spacing w:val="-2"/>
          <w:w w:val="110"/>
          <w:sz w:val="16"/>
        </w:rPr>
        <w:t>n</w:t>
      </w:r>
      <w:r w:rsidRPr="00B06FA9">
        <w:rPr>
          <w:color w:val="231F20"/>
          <w:spacing w:val="-3"/>
          <w:w w:val="110"/>
          <w:sz w:val="16"/>
        </w:rPr>
        <w:t>g</w:t>
      </w:r>
      <w:r w:rsidRPr="00B06FA9">
        <w:rPr>
          <w:color w:val="231F20"/>
          <w:spacing w:val="-2"/>
          <w:w w:val="110"/>
          <w:sz w:val="16"/>
        </w:rPr>
        <w:t>s</w:t>
      </w:r>
      <w:r w:rsidRPr="00B06FA9">
        <w:rPr>
          <w:color w:val="231F20"/>
          <w:spacing w:val="-3"/>
          <w:w w:val="110"/>
          <w:sz w:val="16"/>
        </w:rPr>
        <w:t>,</w:t>
      </w:r>
      <w:r w:rsidRPr="00B06FA9">
        <w:rPr>
          <w:color w:val="231F20"/>
          <w:spacing w:val="-13"/>
          <w:w w:val="110"/>
          <w:sz w:val="16"/>
        </w:rPr>
        <w:t xml:space="preserve"> </w:t>
      </w:r>
      <w:r w:rsidRPr="00B06FA9">
        <w:rPr>
          <w:color w:val="231F20"/>
          <w:w w:val="110"/>
          <w:sz w:val="16"/>
        </w:rPr>
        <w:t>in</w:t>
      </w:r>
      <w:r w:rsidRPr="00B06FA9">
        <w:rPr>
          <w:color w:val="231F20"/>
          <w:spacing w:val="-13"/>
          <w:w w:val="110"/>
          <w:sz w:val="16"/>
        </w:rPr>
        <w:t xml:space="preserve"> </w:t>
      </w:r>
      <w:r w:rsidRPr="00B06FA9">
        <w:rPr>
          <w:color w:val="231F20"/>
          <w:spacing w:val="-2"/>
          <w:w w:val="110"/>
          <w:sz w:val="16"/>
        </w:rPr>
        <w:t>add</w:t>
      </w:r>
      <w:r w:rsidRPr="00B06FA9">
        <w:rPr>
          <w:color w:val="231F20"/>
          <w:spacing w:val="-3"/>
          <w:w w:val="110"/>
          <w:sz w:val="16"/>
        </w:rPr>
        <w:t>i</w:t>
      </w:r>
      <w:r w:rsidRPr="00B06FA9">
        <w:rPr>
          <w:color w:val="231F20"/>
          <w:spacing w:val="-2"/>
          <w:w w:val="110"/>
          <w:sz w:val="16"/>
        </w:rPr>
        <w:t>t</w:t>
      </w:r>
      <w:r w:rsidRPr="00B06FA9">
        <w:rPr>
          <w:color w:val="231F20"/>
          <w:spacing w:val="-3"/>
          <w:w w:val="110"/>
          <w:sz w:val="16"/>
        </w:rPr>
        <w:t>i</w:t>
      </w:r>
      <w:r w:rsidRPr="00B06FA9">
        <w:rPr>
          <w:color w:val="231F20"/>
          <w:spacing w:val="-2"/>
          <w:w w:val="110"/>
          <w:sz w:val="16"/>
        </w:rPr>
        <w:t>on</w:t>
      </w:r>
      <w:r w:rsidRPr="00B06FA9">
        <w:rPr>
          <w:color w:val="231F20"/>
          <w:spacing w:val="-13"/>
          <w:w w:val="110"/>
          <w:sz w:val="16"/>
        </w:rPr>
        <w:t xml:space="preserve"> </w:t>
      </w:r>
      <w:r w:rsidRPr="00B06FA9">
        <w:rPr>
          <w:color w:val="231F20"/>
          <w:spacing w:val="-1"/>
          <w:w w:val="110"/>
          <w:sz w:val="16"/>
        </w:rPr>
        <w:t>to</w:t>
      </w:r>
      <w:r w:rsidRPr="00B06FA9">
        <w:rPr>
          <w:color w:val="231F20"/>
          <w:spacing w:val="-13"/>
          <w:w w:val="110"/>
          <w:sz w:val="16"/>
        </w:rPr>
        <w:t xml:space="preserve"> </w:t>
      </w:r>
      <w:r w:rsidRPr="00B06FA9">
        <w:rPr>
          <w:color w:val="231F20"/>
          <w:spacing w:val="-2"/>
          <w:w w:val="110"/>
          <w:sz w:val="16"/>
        </w:rPr>
        <w:t>mapp</w:t>
      </w:r>
      <w:r w:rsidRPr="00B06FA9">
        <w:rPr>
          <w:color w:val="231F20"/>
          <w:spacing w:val="-3"/>
          <w:w w:val="110"/>
          <w:sz w:val="16"/>
        </w:rPr>
        <w:t>i</w:t>
      </w:r>
      <w:r w:rsidRPr="00B06FA9">
        <w:rPr>
          <w:color w:val="231F20"/>
          <w:spacing w:val="-2"/>
          <w:w w:val="110"/>
          <w:sz w:val="16"/>
        </w:rPr>
        <w:t>n</w:t>
      </w:r>
      <w:r w:rsidRPr="00B06FA9">
        <w:rPr>
          <w:color w:val="231F20"/>
          <w:spacing w:val="-3"/>
          <w:w w:val="110"/>
          <w:sz w:val="16"/>
        </w:rPr>
        <w:t>g</w:t>
      </w:r>
      <w:r w:rsidRPr="00B06FA9">
        <w:rPr>
          <w:color w:val="231F20"/>
          <w:spacing w:val="-13"/>
          <w:w w:val="110"/>
          <w:sz w:val="16"/>
        </w:rPr>
        <w:t xml:space="preserve"> </w:t>
      </w:r>
      <w:r w:rsidRPr="00B06FA9">
        <w:rPr>
          <w:color w:val="231F20"/>
          <w:spacing w:val="-2"/>
          <w:w w:val="110"/>
          <w:sz w:val="16"/>
        </w:rPr>
        <w:t>the</w:t>
      </w:r>
      <w:r w:rsidRPr="00B06FA9">
        <w:rPr>
          <w:color w:val="231F20"/>
          <w:spacing w:val="-13"/>
          <w:w w:val="110"/>
          <w:sz w:val="16"/>
        </w:rPr>
        <w:t xml:space="preserve"> </w:t>
      </w:r>
      <w:r w:rsidRPr="00B06FA9">
        <w:rPr>
          <w:color w:val="231F20"/>
          <w:spacing w:val="-1"/>
          <w:w w:val="110"/>
          <w:sz w:val="16"/>
        </w:rPr>
        <w:t>act</w:t>
      </w:r>
      <w:r w:rsidRPr="00B06FA9">
        <w:rPr>
          <w:color w:val="231F20"/>
          <w:spacing w:val="-2"/>
          <w:w w:val="110"/>
          <w:sz w:val="16"/>
        </w:rPr>
        <w:t>ivi</w:t>
      </w:r>
      <w:r w:rsidRPr="00B06FA9">
        <w:rPr>
          <w:color w:val="231F20"/>
          <w:spacing w:val="-1"/>
          <w:w w:val="110"/>
          <w:sz w:val="16"/>
        </w:rPr>
        <w:t>t</w:t>
      </w:r>
      <w:r w:rsidRPr="00B06FA9">
        <w:rPr>
          <w:color w:val="231F20"/>
          <w:spacing w:val="-2"/>
          <w:w w:val="110"/>
          <w:sz w:val="16"/>
        </w:rPr>
        <w:t>y</w:t>
      </w:r>
      <w:r w:rsidRPr="00B06FA9">
        <w:rPr>
          <w:color w:val="231F20"/>
          <w:spacing w:val="53"/>
          <w:w w:val="107"/>
          <w:sz w:val="16"/>
        </w:rPr>
        <w:t xml:space="preserve"> </w:t>
      </w:r>
      <w:r w:rsidRPr="00B06FA9">
        <w:rPr>
          <w:color w:val="231F20"/>
          <w:w w:val="110"/>
          <w:sz w:val="16"/>
        </w:rPr>
        <w:t>of</w:t>
      </w:r>
      <w:r w:rsidRPr="00B06FA9">
        <w:rPr>
          <w:color w:val="231F20"/>
          <w:spacing w:val="16"/>
          <w:w w:val="110"/>
          <w:sz w:val="16"/>
        </w:rPr>
        <w:t xml:space="preserve"> </w:t>
      </w:r>
      <w:r w:rsidRPr="00B06FA9">
        <w:rPr>
          <w:color w:val="231F20"/>
          <w:spacing w:val="1"/>
          <w:w w:val="110"/>
          <w:sz w:val="16"/>
        </w:rPr>
        <w:t>about</w:t>
      </w:r>
      <w:r w:rsidRPr="00B06FA9">
        <w:rPr>
          <w:color w:val="231F20"/>
          <w:spacing w:val="17"/>
          <w:w w:val="110"/>
          <w:sz w:val="16"/>
        </w:rPr>
        <w:t xml:space="preserve"> </w:t>
      </w:r>
      <w:r w:rsidRPr="00B06FA9">
        <w:rPr>
          <w:color w:val="231F20"/>
          <w:spacing w:val="-2"/>
          <w:w w:val="110"/>
          <w:sz w:val="16"/>
        </w:rPr>
        <w:t>100</w:t>
      </w:r>
      <w:r w:rsidRPr="00B06FA9">
        <w:rPr>
          <w:color w:val="231F20"/>
          <w:spacing w:val="17"/>
          <w:w w:val="110"/>
          <w:sz w:val="16"/>
        </w:rPr>
        <w:t xml:space="preserve"> </w:t>
      </w:r>
      <w:r w:rsidRPr="00B06FA9">
        <w:rPr>
          <w:color w:val="231F20"/>
          <w:spacing w:val="1"/>
          <w:w w:val="110"/>
          <w:sz w:val="16"/>
        </w:rPr>
        <w:t>b</w:t>
      </w:r>
      <w:r w:rsidRPr="00B06FA9">
        <w:rPr>
          <w:color w:val="231F20"/>
          <w:spacing w:val="2"/>
          <w:w w:val="110"/>
          <w:sz w:val="16"/>
        </w:rPr>
        <w:t>illi</w:t>
      </w:r>
      <w:r w:rsidRPr="00B06FA9">
        <w:rPr>
          <w:color w:val="231F20"/>
          <w:spacing w:val="1"/>
          <w:w w:val="110"/>
          <w:sz w:val="16"/>
        </w:rPr>
        <w:t>on</w:t>
      </w:r>
      <w:r w:rsidRPr="00B06FA9">
        <w:rPr>
          <w:color w:val="231F20"/>
          <w:spacing w:val="17"/>
          <w:w w:val="110"/>
          <w:sz w:val="16"/>
        </w:rPr>
        <w:t xml:space="preserve"> </w:t>
      </w:r>
      <w:r w:rsidRPr="00B06FA9">
        <w:rPr>
          <w:color w:val="231F20"/>
          <w:spacing w:val="1"/>
          <w:w w:val="110"/>
          <w:sz w:val="16"/>
        </w:rPr>
        <w:t>neuron</w:t>
      </w:r>
      <w:r w:rsidRPr="00B06FA9">
        <w:rPr>
          <w:color w:val="231F20"/>
          <w:spacing w:val="2"/>
          <w:w w:val="110"/>
          <w:sz w:val="16"/>
        </w:rPr>
        <w:t>s</w:t>
      </w:r>
      <w:r w:rsidRPr="00B06FA9">
        <w:rPr>
          <w:color w:val="231F20"/>
          <w:spacing w:val="17"/>
          <w:w w:val="110"/>
          <w:sz w:val="16"/>
        </w:rPr>
        <w:t xml:space="preserve"> </w:t>
      </w:r>
      <w:r w:rsidRPr="00B06FA9">
        <w:rPr>
          <w:color w:val="231F20"/>
          <w:spacing w:val="2"/>
          <w:w w:val="110"/>
          <w:sz w:val="16"/>
        </w:rPr>
        <w:t>i</w:t>
      </w:r>
      <w:r w:rsidRPr="00B06FA9">
        <w:rPr>
          <w:color w:val="231F20"/>
          <w:spacing w:val="1"/>
          <w:w w:val="110"/>
          <w:sz w:val="16"/>
        </w:rPr>
        <w:t>n</w:t>
      </w:r>
      <w:r w:rsidRPr="00B06FA9">
        <w:rPr>
          <w:color w:val="231F20"/>
          <w:spacing w:val="17"/>
          <w:w w:val="110"/>
          <w:sz w:val="16"/>
        </w:rPr>
        <w:t xml:space="preserve"> </w:t>
      </w:r>
      <w:r w:rsidRPr="00B06FA9">
        <w:rPr>
          <w:color w:val="231F20"/>
          <w:w w:val="110"/>
          <w:sz w:val="16"/>
        </w:rPr>
        <w:t>the</w:t>
      </w:r>
      <w:r w:rsidRPr="00B06FA9">
        <w:rPr>
          <w:color w:val="231F20"/>
          <w:spacing w:val="17"/>
          <w:w w:val="110"/>
          <w:sz w:val="16"/>
        </w:rPr>
        <w:t xml:space="preserve"> </w:t>
      </w:r>
      <w:r w:rsidRPr="00B06FA9">
        <w:rPr>
          <w:color w:val="231F20"/>
          <w:w w:val="110"/>
          <w:sz w:val="16"/>
        </w:rPr>
        <w:t>hope</w:t>
      </w:r>
      <w:r w:rsidRPr="00B06FA9">
        <w:rPr>
          <w:color w:val="231F20"/>
          <w:spacing w:val="17"/>
          <w:w w:val="110"/>
          <w:sz w:val="16"/>
        </w:rPr>
        <w:t xml:space="preserve"> </w:t>
      </w:r>
      <w:r w:rsidRPr="00B06FA9">
        <w:rPr>
          <w:color w:val="231F20"/>
          <w:w w:val="110"/>
          <w:sz w:val="16"/>
        </w:rPr>
        <w:t>of</w:t>
      </w:r>
      <w:r w:rsidRPr="00B06FA9">
        <w:rPr>
          <w:color w:val="231F20"/>
          <w:spacing w:val="17"/>
          <w:w w:val="110"/>
          <w:sz w:val="16"/>
        </w:rPr>
        <w:t xml:space="preserve"> </w:t>
      </w:r>
      <w:r w:rsidRPr="00B06FA9">
        <w:rPr>
          <w:color w:val="231F20"/>
          <w:spacing w:val="2"/>
          <w:w w:val="110"/>
          <w:sz w:val="16"/>
        </w:rPr>
        <w:t>un</w:t>
      </w:r>
      <w:r w:rsidRPr="00B06FA9">
        <w:rPr>
          <w:color w:val="231F20"/>
          <w:spacing w:val="3"/>
          <w:w w:val="110"/>
          <w:sz w:val="16"/>
        </w:rPr>
        <w:t>l</w:t>
      </w:r>
      <w:r w:rsidRPr="00B06FA9">
        <w:rPr>
          <w:color w:val="231F20"/>
          <w:spacing w:val="2"/>
          <w:w w:val="110"/>
          <w:sz w:val="16"/>
        </w:rPr>
        <w:t>o</w:t>
      </w:r>
      <w:r w:rsidRPr="00B06FA9">
        <w:rPr>
          <w:color w:val="231F20"/>
          <w:spacing w:val="3"/>
          <w:w w:val="110"/>
          <w:sz w:val="16"/>
        </w:rPr>
        <w:t>cki</w:t>
      </w:r>
      <w:r w:rsidRPr="00B06FA9">
        <w:rPr>
          <w:color w:val="231F20"/>
          <w:spacing w:val="2"/>
          <w:w w:val="110"/>
          <w:sz w:val="16"/>
        </w:rPr>
        <w:t>n</w:t>
      </w:r>
      <w:r w:rsidRPr="00B06FA9">
        <w:rPr>
          <w:color w:val="231F20"/>
          <w:spacing w:val="3"/>
          <w:w w:val="110"/>
          <w:sz w:val="16"/>
        </w:rPr>
        <w:t>g</w:t>
      </w:r>
      <w:r w:rsidRPr="00B06FA9">
        <w:rPr>
          <w:color w:val="231F20"/>
          <w:spacing w:val="29"/>
          <w:sz w:val="16"/>
        </w:rPr>
        <w:t xml:space="preserve"> </w:t>
      </w:r>
      <w:r w:rsidRPr="00B06FA9">
        <w:rPr>
          <w:color w:val="231F20"/>
          <w:w w:val="110"/>
          <w:sz w:val="16"/>
        </w:rPr>
        <w:t>an</w:t>
      </w:r>
      <w:r w:rsidRPr="00B06FA9">
        <w:rPr>
          <w:color w:val="231F20"/>
          <w:spacing w:val="1"/>
          <w:w w:val="110"/>
          <w:sz w:val="16"/>
        </w:rPr>
        <w:t>sw</w:t>
      </w:r>
      <w:r w:rsidRPr="00B06FA9">
        <w:rPr>
          <w:color w:val="231F20"/>
          <w:w w:val="110"/>
          <w:sz w:val="16"/>
        </w:rPr>
        <w:t>er</w:t>
      </w:r>
      <w:r w:rsidRPr="00B06FA9">
        <w:rPr>
          <w:color w:val="231F20"/>
          <w:spacing w:val="1"/>
          <w:w w:val="110"/>
          <w:sz w:val="16"/>
        </w:rPr>
        <w:t xml:space="preserve">s </w:t>
      </w:r>
      <w:r w:rsidRPr="00B06FA9">
        <w:rPr>
          <w:color w:val="231F20"/>
          <w:w w:val="110"/>
          <w:sz w:val="16"/>
        </w:rPr>
        <w:t>to</w:t>
      </w:r>
      <w:r w:rsidRPr="00B06FA9">
        <w:rPr>
          <w:color w:val="231F20"/>
          <w:spacing w:val="2"/>
          <w:w w:val="110"/>
          <w:sz w:val="16"/>
        </w:rPr>
        <w:t xml:space="preserve"> </w:t>
      </w:r>
      <w:r w:rsidRPr="00B06FA9">
        <w:rPr>
          <w:color w:val="231F20"/>
          <w:spacing w:val="-2"/>
          <w:w w:val="110"/>
          <w:sz w:val="16"/>
        </w:rPr>
        <w:t>Alz</w:t>
      </w:r>
      <w:r w:rsidRPr="00B06FA9">
        <w:rPr>
          <w:color w:val="231F20"/>
          <w:spacing w:val="-1"/>
          <w:w w:val="110"/>
          <w:sz w:val="16"/>
        </w:rPr>
        <w:t>he</w:t>
      </w:r>
      <w:r w:rsidRPr="00B06FA9">
        <w:rPr>
          <w:color w:val="231F20"/>
          <w:spacing w:val="-2"/>
          <w:w w:val="110"/>
          <w:sz w:val="16"/>
        </w:rPr>
        <w:t>i</w:t>
      </w:r>
      <w:r w:rsidRPr="00B06FA9">
        <w:rPr>
          <w:color w:val="231F20"/>
          <w:spacing w:val="-1"/>
          <w:w w:val="110"/>
          <w:sz w:val="16"/>
        </w:rPr>
        <w:t>mer</w:t>
      </w:r>
      <w:r w:rsidRPr="00B06FA9">
        <w:rPr>
          <w:color w:val="231F20"/>
          <w:spacing w:val="-2"/>
          <w:w w:val="110"/>
          <w:sz w:val="16"/>
        </w:rPr>
        <w:t>’</w:t>
      </w:r>
      <w:r w:rsidRPr="00B06FA9">
        <w:rPr>
          <w:color w:val="231F20"/>
          <w:spacing w:val="-1"/>
          <w:w w:val="110"/>
          <w:sz w:val="16"/>
        </w:rPr>
        <w:t>s</w:t>
      </w:r>
      <w:r w:rsidRPr="00B06FA9">
        <w:rPr>
          <w:color w:val="231F20"/>
          <w:spacing w:val="2"/>
          <w:w w:val="110"/>
          <w:sz w:val="16"/>
        </w:rPr>
        <w:t xml:space="preserve"> </w:t>
      </w:r>
      <w:r w:rsidRPr="00B06FA9">
        <w:rPr>
          <w:color w:val="231F20"/>
          <w:w w:val="110"/>
          <w:sz w:val="16"/>
        </w:rPr>
        <w:t>an</w:t>
      </w:r>
      <w:r w:rsidRPr="00B06FA9">
        <w:rPr>
          <w:color w:val="231F20"/>
          <w:spacing w:val="1"/>
          <w:w w:val="110"/>
          <w:sz w:val="16"/>
        </w:rPr>
        <w:t>d</w:t>
      </w:r>
      <w:r w:rsidRPr="00B06FA9">
        <w:rPr>
          <w:color w:val="231F20"/>
          <w:spacing w:val="2"/>
          <w:w w:val="110"/>
          <w:sz w:val="16"/>
        </w:rPr>
        <w:t xml:space="preserve"> </w:t>
      </w:r>
      <w:r w:rsidRPr="00B06FA9">
        <w:rPr>
          <w:color w:val="231F20"/>
          <w:spacing w:val="-2"/>
          <w:w w:val="110"/>
          <w:sz w:val="16"/>
        </w:rPr>
        <w:t>P</w:t>
      </w:r>
      <w:r w:rsidRPr="00B06FA9">
        <w:rPr>
          <w:color w:val="231F20"/>
          <w:spacing w:val="-1"/>
          <w:w w:val="110"/>
          <w:sz w:val="16"/>
        </w:rPr>
        <w:t>ar</w:t>
      </w:r>
      <w:r w:rsidRPr="00B06FA9">
        <w:rPr>
          <w:color w:val="231F20"/>
          <w:spacing w:val="-2"/>
          <w:w w:val="110"/>
          <w:sz w:val="16"/>
        </w:rPr>
        <w:t>ki</w:t>
      </w:r>
      <w:r w:rsidRPr="00B06FA9">
        <w:rPr>
          <w:color w:val="231F20"/>
          <w:spacing w:val="-1"/>
          <w:w w:val="110"/>
          <w:sz w:val="16"/>
        </w:rPr>
        <w:t>nson</w:t>
      </w:r>
      <w:r w:rsidRPr="00B06FA9">
        <w:rPr>
          <w:color w:val="231F20"/>
          <w:spacing w:val="-2"/>
          <w:w w:val="110"/>
          <w:sz w:val="16"/>
        </w:rPr>
        <w:t>’</w:t>
      </w:r>
      <w:r w:rsidRPr="00B06FA9">
        <w:rPr>
          <w:color w:val="231F20"/>
          <w:spacing w:val="-1"/>
          <w:w w:val="110"/>
          <w:sz w:val="16"/>
        </w:rPr>
        <w:t>s</w:t>
      </w:r>
      <w:r w:rsidRPr="00B06FA9">
        <w:rPr>
          <w:color w:val="231F20"/>
          <w:spacing w:val="-2"/>
          <w:w w:val="110"/>
          <w:sz w:val="16"/>
        </w:rPr>
        <w:t>.</w:t>
      </w:r>
      <w:r w:rsidRPr="00B06FA9">
        <w:rPr>
          <w:color w:val="231F20"/>
          <w:spacing w:val="2"/>
          <w:w w:val="110"/>
          <w:sz w:val="16"/>
        </w:rPr>
        <w:t xml:space="preserve"> </w:t>
      </w:r>
      <w:r w:rsidRPr="00D86C4E">
        <w:rPr>
          <w:rStyle w:val="StyleUnderline"/>
        </w:rPr>
        <w:t>Other types of big data can be studied to help solve scientific problems in areas ranging from climatology to geophysics to nanotechnology.</w:t>
      </w:r>
    </w:p>
    <w:p w14:paraId="677E2132" w14:textId="77777777" w:rsidR="00D10E6E" w:rsidRDefault="00D10E6E" w:rsidP="00D10E6E"/>
    <w:p w14:paraId="4943CFE6" w14:textId="77777777" w:rsidR="000F6431" w:rsidRPr="00943B1F" w:rsidRDefault="000F6431" w:rsidP="000F6431">
      <w:pPr>
        <w:pStyle w:val="Heading4"/>
      </w:pPr>
      <w:r w:rsidRPr="00943B1F">
        <w:t>Along with spurring other benefits, science research boosts the economy.</w:t>
      </w:r>
    </w:p>
    <w:p w14:paraId="498B837F" w14:textId="77777777" w:rsidR="000F6431" w:rsidRPr="00943B1F" w:rsidRDefault="000F6431" w:rsidP="000F6431">
      <w:r w:rsidRPr="00943B1F">
        <w:t xml:space="preserve">Jeff </w:t>
      </w:r>
      <w:proofErr w:type="spellStart"/>
      <w:r w:rsidRPr="00943B1F">
        <w:rPr>
          <w:rStyle w:val="Style13ptBold"/>
        </w:rPr>
        <w:t>Grabmeier</w:t>
      </w:r>
      <w:proofErr w:type="spellEnd"/>
      <w:r w:rsidRPr="00943B1F">
        <w:t>, Senior Director of Research and Innovation Communications, “Study documents economic impact of federal research spending at universities”</w:t>
      </w:r>
      <w:proofErr w:type="gramStart"/>
      <w:r w:rsidRPr="00943B1F">
        <w:t>,  April</w:t>
      </w:r>
      <w:proofErr w:type="gramEnd"/>
      <w:r w:rsidRPr="00943B1F">
        <w:t xml:space="preserve"> </w:t>
      </w:r>
      <w:r w:rsidRPr="00943B1F">
        <w:rPr>
          <w:rStyle w:val="Style13ptBold"/>
        </w:rPr>
        <w:t>2014</w:t>
      </w:r>
      <w:r w:rsidRPr="00943B1F">
        <w:t xml:space="preserve">, </w:t>
      </w:r>
      <w:hyperlink r:id="rId55" w:history="1">
        <w:r w:rsidRPr="00943B1F">
          <w:t>http://oncampus.osu.edu/economic-impact-of-research/</w:t>
        </w:r>
      </w:hyperlink>
    </w:p>
    <w:p w14:paraId="084069EB" w14:textId="77777777" w:rsidR="000F6431" w:rsidRPr="009D5E4B" w:rsidRDefault="000F6431" w:rsidP="000F6431">
      <w:r w:rsidRPr="00943B1F">
        <w:rPr>
          <w:rStyle w:val="StyleUnderline"/>
        </w:rPr>
        <w:t>The scientific research conducted at Ohio State and other universities isn’t often viewed as a short-term economic stimulus program – but it does fulfill that role along with its many long-term benefits</w:t>
      </w:r>
      <w:r w:rsidRPr="009D5E4B">
        <w:t xml:space="preserve">, according to new research co-authored by an Ohio State economist. In a study published this week in the journal Science, </w:t>
      </w:r>
      <w:r w:rsidRPr="007663BE">
        <w:rPr>
          <w:rStyle w:val="StyleUnderline"/>
          <w:highlight w:val="green"/>
        </w:rPr>
        <w:t>researchers used a new data set to examine the short-term economic impact of federally funded research spending in 2012</w:t>
      </w:r>
      <w:r w:rsidRPr="009D5E4B">
        <w:t xml:space="preserve">. Specifically, they examined spending at nine of the 15 universities that compose the Committee on Institutional Cooperation, including Ohio State. The results suggest that </w:t>
      </w:r>
      <w:r w:rsidRPr="007663BE">
        <w:rPr>
          <w:rStyle w:val="StyleUnderline"/>
          <w:highlight w:val="green"/>
        </w:rPr>
        <w:t>federal funding of research has a wide impact on the local and national economy, said Bruce Weinberg, co-author of the study and professor of economics at Ohio State</w:t>
      </w:r>
      <w:r w:rsidRPr="009D5E4B">
        <w:t>. In 2012, the nine CIC institutions spent almost $1 billion of research expenditures on goods and services from U.S. companies both large and small, the study found. “</w:t>
      </w:r>
      <w:r w:rsidRPr="00943B1F">
        <w:rPr>
          <w:rStyle w:val="StyleUnderline"/>
        </w:rPr>
        <w:t>Science is productive work. It employs people who conduct the research and people who produce the equipment and materials that science uses</w:t>
      </w:r>
      <w:r w:rsidRPr="009D5E4B">
        <w:t>,” Weinberg said. Caroline Whitacre, vice president for research at Ohio State, said the results provide additional proof of the value of federally funded research at universities. “</w:t>
      </w:r>
      <w:r w:rsidRPr="007663BE">
        <w:rPr>
          <w:rStyle w:val="StyleUnderline"/>
          <w:highlight w:val="green"/>
        </w:rPr>
        <w:t>We’re all familiar with how science has improved our lives over time through better health, new technology and many other benefits,” Whitacre said. “But this study offers proof of how science funding helps us here and now by boosting our economy.</w:t>
      </w:r>
      <w:r w:rsidRPr="009D5E4B">
        <w:t xml:space="preserve">” </w:t>
      </w:r>
    </w:p>
    <w:p w14:paraId="7CEDC8F8" w14:textId="77777777" w:rsidR="000F6431" w:rsidRPr="00D86C4E" w:rsidRDefault="000F6431" w:rsidP="00D10E6E"/>
    <w:p w14:paraId="6CCC7811" w14:textId="3E01ADBD" w:rsidR="00D10E6E" w:rsidRDefault="00D10E6E">
      <w:pPr>
        <w:pStyle w:val="Heading3"/>
      </w:pPr>
      <w:r>
        <w:t>Healthcare</w:t>
      </w:r>
    </w:p>
    <w:p w14:paraId="7B271C82" w14:textId="77777777" w:rsidR="00D10E6E" w:rsidRPr="00D10E6E" w:rsidRDefault="00D10E6E" w:rsidP="00D10E6E"/>
    <w:p w14:paraId="267D9CA4" w14:textId="77777777" w:rsidR="009B4EB7" w:rsidRPr="00D86C4E" w:rsidRDefault="009B4EB7" w:rsidP="009B4EB7">
      <w:pPr>
        <w:pStyle w:val="Heading4"/>
        <w:rPr>
          <w:rFonts w:cs="Times New Roman"/>
        </w:rPr>
      </w:pPr>
      <w:r w:rsidRPr="00D86C4E">
        <w:rPr>
          <w:rFonts w:cs="Times New Roman"/>
        </w:rPr>
        <w:t xml:space="preserve">Big Data is revolutionizing effective </w:t>
      </w:r>
      <w:proofErr w:type="spellStart"/>
      <w:r w:rsidRPr="00D86C4E">
        <w:rPr>
          <w:rFonts w:cs="Times New Roman"/>
        </w:rPr>
        <w:t>medicare</w:t>
      </w:r>
      <w:proofErr w:type="spellEnd"/>
    </w:p>
    <w:p w14:paraId="3BEF0B55" w14:textId="77777777" w:rsidR="009B4EB7" w:rsidRPr="00D86C4E" w:rsidRDefault="009B4EB7" w:rsidP="009B4EB7">
      <w:r w:rsidRPr="00D86C4E">
        <w:rPr>
          <w:rStyle w:val="Style13ptBold"/>
        </w:rPr>
        <w:t>Parekh</w:t>
      </w:r>
      <w:r w:rsidRPr="00D86C4E">
        <w:t xml:space="preserve"> </w:t>
      </w:r>
      <w:r w:rsidRPr="00D86C4E">
        <w:rPr>
          <w:rStyle w:val="Style13ptBold"/>
        </w:rPr>
        <w:t>15</w:t>
      </w:r>
      <w:r w:rsidRPr="00D86C4E">
        <w:t xml:space="preserve"> (Jan. 2, 2015. </w:t>
      </w:r>
      <w:proofErr w:type="spellStart"/>
      <w:r w:rsidRPr="00D86C4E">
        <w:t>Deven</w:t>
      </w:r>
      <w:proofErr w:type="spellEnd"/>
      <w:r w:rsidRPr="00D86C4E">
        <w:t xml:space="preserve"> Parekh is a writer for TechCrunch. “How Big Data will Transform our Economy and Our Lives in 2015” </w:t>
      </w:r>
      <w:hyperlink r:id="rId56" w:history="1">
        <w:r w:rsidRPr="00D86C4E">
          <w:rPr>
            <w:rStyle w:val="Hyperlink"/>
          </w:rPr>
          <w:t>http://techcrunch.com/2015/01/02/the-year-of-big-data-is-upon-us/</w:t>
        </w:r>
      </w:hyperlink>
      <w:r w:rsidRPr="00D86C4E">
        <w:t xml:space="preserve">  //HS)</w:t>
      </w:r>
    </w:p>
    <w:p w14:paraId="5C9287DB" w14:textId="77777777" w:rsidR="009B4EB7" w:rsidRDefault="009B4EB7" w:rsidP="009B4EB7">
      <w:pPr>
        <w:rPr>
          <w:rStyle w:val="StyleUnderline"/>
        </w:rPr>
      </w:pPr>
      <w:r w:rsidRPr="00D86C4E">
        <w:rPr>
          <w:sz w:val="16"/>
        </w:rPr>
        <w:t xml:space="preserve">Personalized Medicine </w:t>
      </w:r>
      <w:r w:rsidRPr="00D86C4E">
        <w:rPr>
          <w:rStyle w:val="StyleUnderline"/>
        </w:rPr>
        <w:t>Even as we engage in a vibrant discussion about the need for personal privacy</w:t>
      </w:r>
      <w:r w:rsidRPr="00D86C4E">
        <w:rPr>
          <w:sz w:val="16"/>
        </w:rPr>
        <w:t>, “</w:t>
      </w:r>
      <w:r w:rsidRPr="007663BE">
        <w:rPr>
          <w:rStyle w:val="StyleUnderline"/>
          <w:highlight w:val="green"/>
        </w:rPr>
        <w:t>big data” pushes the boundaries of what is possible in health care.</w:t>
      </w:r>
      <w:r w:rsidRPr="00D86C4E">
        <w:rPr>
          <w:sz w:val="16"/>
        </w:rPr>
        <w:t xml:space="preserve"> Whether we label it “precision medicine” or “personalized medicine,” these two aligned trends — </w:t>
      </w:r>
      <w:r w:rsidRPr="00D86C4E">
        <w:rPr>
          <w:rStyle w:val="StyleUnderline"/>
        </w:rPr>
        <w:t xml:space="preserve">the </w:t>
      </w:r>
      <w:r w:rsidRPr="007663BE">
        <w:rPr>
          <w:rStyle w:val="StyleUnderline"/>
          <w:highlight w:val="green"/>
        </w:rPr>
        <w:t>digitization of the health care system and the introduction of wearable devices — are quietly revolutionizing health and wellness</w:t>
      </w:r>
      <w:r w:rsidRPr="00D86C4E">
        <w:rPr>
          <w:sz w:val="16"/>
        </w:rPr>
        <w:t xml:space="preserve">. In the not-too-distant future, </w:t>
      </w:r>
      <w:r w:rsidRPr="00D86C4E">
        <w:rPr>
          <w:rStyle w:val="StyleUnderline"/>
        </w:rPr>
        <w:t>doctors will be able to create customized drugs and treatments tailored for your genome, your activity level, and your actual health</w:t>
      </w:r>
      <w:r w:rsidRPr="00D86C4E">
        <w:rPr>
          <w:sz w:val="16"/>
        </w:rPr>
        <w:t xml:space="preserve">. After all, how the average patient reacts to a particular treatment regime generically isn’t that relevant; I want the single best course of treatment (and outcome) for me. </w:t>
      </w:r>
      <w:r w:rsidRPr="00D86C4E">
        <w:rPr>
          <w:rStyle w:val="StyleUnderline"/>
        </w:rPr>
        <w:t xml:space="preserve">Health IT is already a booming space for investment, but </w:t>
      </w:r>
      <w:r w:rsidRPr="007663BE">
        <w:rPr>
          <w:rStyle w:val="StyleUnderline"/>
          <w:highlight w:val="green"/>
        </w:rPr>
        <w:t>clinical decisions are still mostly based on guidelines, not on hard data. Big data analytics has the potential to disrupt the way we practice health care and change the way we think about our wellness.</w:t>
      </w:r>
      <w:r w:rsidRPr="00D86C4E">
        <w:rPr>
          <w:sz w:val="16"/>
        </w:rPr>
        <w:t xml:space="preserve"> Digital Learning, Everywhere With over $1.2 trillion spent annually on public K-12 and higher education, and with student performance failing to meet the expectations of policy makers, educators and employers are still debating how to fix American education. Some reformers hope to apply market-based models, with an emphasis on testing, accountability and performance; others hope to elevate the teaching profession and trigger a renewed investment in schools and resources. Both sides recognize that digital learning, inside and outside the classroom, is an unavoidable trend. From Massive Open Online Courses (MOOCs) to adaptive learning technologies that personalize the delivery of instructional material to the individual student, educational technology thrives on data. From names that you grew up with (McGraw Hill, Houghton Mifflin, Pearson) to some you didn’t (Cengage, Amplify), companies are making bold investments in digital products that do more than just push content online; they’re touting products that fundamentally change how and when students learn and how instructors evaluate individual student progress and aid their development. Expect more from this sector in 2015. </w:t>
      </w:r>
      <w:r w:rsidRPr="00D86C4E">
        <w:rPr>
          <w:rStyle w:val="StyleUnderline"/>
        </w:rPr>
        <w:t>Now that we’ve moved past mere adoption to implementation and utilization, 2015 will undoubtedly be big data’s break-out year.</w:t>
      </w:r>
    </w:p>
    <w:p w14:paraId="7C30CF1D" w14:textId="77777777" w:rsidR="006C5F66" w:rsidRDefault="006C5F66" w:rsidP="006C5F66">
      <w:pPr>
        <w:pStyle w:val="Heading3"/>
      </w:pPr>
      <w:r>
        <w:t>Natural Resource depletion</w:t>
      </w:r>
    </w:p>
    <w:p w14:paraId="77867ACD" w14:textId="77777777" w:rsidR="006C5F66" w:rsidRDefault="006C5F66" w:rsidP="006C5F66">
      <w:pPr>
        <w:pStyle w:val="Heading4"/>
      </w:pPr>
      <w:r>
        <w:t>Natural resource depletion is devastating the planet- a shift to efficient usage is key to long term human survival</w:t>
      </w:r>
    </w:p>
    <w:p w14:paraId="7D2200A2" w14:textId="77777777" w:rsidR="006C5F66" w:rsidRPr="00094234" w:rsidRDefault="006C5F66" w:rsidP="006C5F66">
      <w:pPr>
        <w:rPr>
          <w:sz w:val="16"/>
        </w:rPr>
      </w:pPr>
      <w:r w:rsidRPr="00094234">
        <w:rPr>
          <w:rStyle w:val="Style13ptBold"/>
        </w:rPr>
        <w:t xml:space="preserve">Larson, Olsen, and </w:t>
      </w:r>
      <w:proofErr w:type="spellStart"/>
      <w:r w:rsidRPr="00094234">
        <w:rPr>
          <w:rStyle w:val="Style13ptBold"/>
        </w:rPr>
        <w:t>Emanouilov</w:t>
      </w:r>
      <w:proofErr w:type="spellEnd"/>
      <w:r w:rsidRPr="00094234">
        <w:rPr>
          <w:rStyle w:val="Style13ptBold"/>
        </w:rPr>
        <w:t>. 12</w:t>
      </w:r>
      <w:r>
        <w:t xml:space="preserve"> </w:t>
      </w:r>
      <w:r w:rsidRPr="00094234">
        <w:rPr>
          <w:sz w:val="16"/>
        </w:rPr>
        <w:t xml:space="preserve">(2012. </w:t>
      </w:r>
      <w:proofErr w:type="spellStart"/>
      <w:r w:rsidRPr="00094234">
        <w:rPr>
          <w:sz w:val="16"/>
        </w:rPr>
        <w:t>Esben</w:t>
      </w:r>
      <w:proofErr w:type="spellEnd"/>
      <w:r w:rsidRPr="00094234">
        <w:rPr>
          <w:sz w:val="16"/>
        </w:rPr>
        <w:t xml:space="preserve"> Larson, </w:t>
      </w:r>
      <w:proofErr w:type="spellStart"/>
      <w:r w:rsidRPr="00094234">
        <w:rPr>
          <w:sz w:val="16"/>
        </w:rPr>
        <w:t>Karsten</w:t>
      </w:r>
      <w:proofErr w:type="spellEnd"/>
      <w:r w:rsidRPr="00094234">
        <w:rPr>
          <w:sz w:val="16"/>
        </w:rPr>
        <w:t xml:space="preserve"> Olsen, and Victor </w:t>
      </w:r>
      <w:proofErr w:type="spellStart"/>
      <w:r w:rsidRPr="00094234">
        <w:rPr>
          <w:sz w:val="16"/>
        </w:rPr>
        <w:t>Emanouilov</w:t>
      </w:r>
      <w:proofErr w:type="spellEnd"/>
      <w:r w:rsidRPr="00094234">
        <w:rPr>
          <w:sz w:val="16"/>
        </w:rPr>
        <w:t xml:space="preserve"> are environmental activists who run the website theworldcounts.com- a site dedicated to bringing up to date facts on the Earth and the critical challenges that go along with it. “Consequences of Depletion of Natural Resources” </w:t>
      </w:r>
      <w:hyperlink r:id="rId57" w:history="1">
        <w:r w:rsidRPr="00094234">
          <w:rPr>
            <w:rStyle w:val="Hyperlink"/>
            <w:sz w:val="16"/>
          </w:rPr>
          <w:t>http://www.theworldcounts.com/stories/consequences_of_depletion_of_natural_resources</w:t>
        </w:r>
      </w:hyperlink>
      <w:r w:rsidRPr="00094234">
        <w:rPr>
          <w:sz w:val="16"/>
        </w:rPr>
        <w:t xml:space="preserve">  //HS)</w:t>
      </w:r>
    </w:p>
    <w:p w14:paraId="1C7F31ED" w14:textId="77777777" w:rsidR="006C5F66" w:rsidRPr="00094234" w:rsidRDefault="006C5F66" w:rsidP="006C5F66">
      <w:pPr>
        <w:rPr>
          <w:sz w:val="16"/>
        </w:rPr>
      </w:pPr>
      <w:r w:rsidRPr="007663BE">
        <w:rPr>
          <w:rStyle w:val="Emphasis"/>
          <w:highlight w:val="green"/>
        </w:rPr>
        <w:t>Are we using up more than what is available</w:t>
      </w:r>
      <w:r w:rsidRPr="00094234">
        <w:rPr>
          <w:rStyle w:val="Emphasis"/>
        </w:rPr>
        <w:t>?</w:t>
      </w:r>
      <w:r w:rsidRPr="00094234">
        <w:rPr>
          <w:sz w:val="16"/>
        </w:rPr>
        <w:t xml:space="preserve"> </w:t>
      </w:r>
      <w:r w:rsidRPr="00094234">
        <w:rPr>
          <w:rStyle w:val="StyleUnderline"/>
        </w:rPr>
        <w:t>Our current global population is 7.2 billion and growing</w:t>
      </w:r>
      <w:r w:rsidRPr="00094234">
        <w:rPr>
          <w:sz w:val="16"/>
        </w:rPr>
        <w:t xml:space="preserve">. (1) </w:t>
      </w:r>
      <w:r w:rsidRPr="007663BE">
        <w:rPr>
          <w:rStyle w:val="Emphasis"/>
          <w:highlight w:val="green"/>
        </w:rPr>
        <w:t>Earth’s</w:t>
      </w:r>
      <w:r w:rsidRPr="00094234">
        <w:rPr>
          <w:rStyle w:val="Emphasis"/>
        </w:rPr>
        <w:t xml:space="preserve"> total </w:t>
      </w:r>
      <w:r w:rsidRPr="007663BE">
        <w:rPr>
          <w:rStyle w:val="Emphasis"/>
          <w:highlight w:val="green"/>
        </w:rPr>
        <w:t>resources are only good for 2 billion people</w:t>
      </w:r>
      <w:r w:rsidRPr="00094234">
        <w:rPr>
          <w:rStyle w:val="Emphasis"/>
        </w:rPr>
        <w:t xml:space="preserve"> at the current demand</w:t>
      </w:r>
      <w:r w:rsidRPr="00094234">
        <w:rPr>
          <w:sz w:val="16"/>
        </w:rPr>
        <w:t xml:space="preserve">. Let’s do the math, and it is obvious that the result is a negative. </w:t>
      </w:r>
      <w:r w:rsidRPr="00094234">
        <w:rPr>
          <w:rStyle w:val="Emphasis"/>
        </w:rPr>
        <w:t xml:space="preserve">The way we’re living, </w:t>
      </w:r>
      <w:r w:rsidRPr="007663BE">
        <w:rPr>
          <w:rStyle w:val="Emphasis"/>
          <w:highlight w:val="green"/>
        </w:rPr>
        <w:t>we are already using 2 to 3 times more</w:t>
      </w:r>
      <w:r w:rsidRPr="00094234">
        <w:rPr>
          <w:rStyle w:val="Emphasis"/>
        </w:rPr>
        <w:t xml:space="preserve"> of the Earth’s natural resources </w:t>
      </w:r>
      <w:r w:rsidRPr="007663BE">
        <w:rPr>
          <w:rStyle w:val="Emphasis"/>
          <w:highlight w:val="green"/>
        </w:rPr>
        <w:t>than what is sustainable</w:t>
      </w:r>
      <w:r w:rsidRPr="00094234">
        <w:rPr>
          <w:sz w:val="16"/>
        </w:rPr>
        <w:t xml:space="preserve">. If we do not act now, we will see the consequences of depletion of natural resources – and it’s not going to be pretty. A desolate, dry Earth is not a fun place to live. Our Natural Resources are running out What are the top 3 natural resources being depleted and what are the consequences? 1. Water </w:t>
      </w:r>
      <w:proofErr w:type="gramStart"/>
      <w:r w:rsidRPr="00094234">
        <w:rPr>
          <w:rStyle w:val="StyleUnderline"/>
        </w:rPr>
        <w:t>What</w:t>
      </w:r>
      <w:proofErr w:type="gramEnd"/>
      <w:r w:rsidRPr="00094234">
        <w:rPr>
          <w:rStyle w:val="StyleUnderline"/>
        </w:rPr>
        <w:t xml:space="preserve"> will we drink without water? Only 2.5% of the world’s total water volume is fresh water. Of that 2.5%, 70% is frozen</w:t>
      </w:r>
      <w:r w:rsidRPr="00094234">
        <w:rPr>
          <w:sz w:val="16"/>
        </w:rPr>
        <w:t xml:space="preserve"> (2). The depletion of our water resources is more serious that the current oil depletion. There are substitutes for oil but </w:t>
      </w:r>
      <w:r w:rsidRPr="007663BE">
        <w:rPr>
          <w:rStyle w:val="Emphasis"/>
          <w:highlight w:val="green"/>
        </w:rPr>
        <w:t>nothing can replace our drinking</w:t>
      </w:r>
      <w:r w:rsidRPr="00094234">
        <w:rPr>
          <w:rStyle w:val="Emphasis"/>
        </w:rPr>
        <w:t xml:space="preserve"> </w:t>
      </w:r>
      <w:r w:rsidRPr="007663BE">
        <w:rPr>
          <w:rStyle w:val="Emphasis"/>
          <w:highlight w:val="green"/>
        </w:rPr>
        <w:t>water</w:t>
      </w:r>
      <w:r w:rsidRPr="00094234">
        <w:rPr>
          <w:sz w:val="16"/>
        </w:rPr>
        <w:t xml:space="preserve">. 70% of the available fresh water that remains in used in agriculture, 20% in industry and only 10% is being used for human consumption. (3) Causes: Increased irrigation, increased use in agriculture, roads and infrastructure prevent water seepage in the soil, rising temperatures </w:t>
      </w:r>
      <w:r w:rsidRPr="007663BE">
        <w:rPr>
          <w:rStyle w:val="Emphasis"/>
          <w:highlight w:val="green"/>
        </w:rPr>
        <w:t>Consequences: Drinking water shortage. Food Shortage. Famine</w:t>
      </w:r>
      <w:r w:rsidRPr="00094234">
        <w:rPr>
          <w:sz w:val="16"/>
        </w:rPr>
        <w:t xml:space="preserve">. 2. </w:t>
      </w:r>
      <w:r w:rsidRPr="00094234">
        <w:rPr>
          <w:rStyle w:val="StyleUnderline"/>
        </w:rPr>
        <w:t xml:space="preserve">Oil </w:t>
      </w:r>
      <w:r w:rsidRPr="007663BE">
        <w:rPr>
          <w:rStyle w:val="StyleUnderline"/>
          <w:highlight w:val="green"/>
        </w:rPr>
        <w:t>Nothing can be moved, manufactured, transported, built, planted, mined or harvested without</w:t>
      </w:r>
      <w:r w:rsidRPr="00094234">
        <w:rPr>
          <w:rStyle w:val="StyleUnderline"/>
        </w:rPr>
        <w:t xml:space="preserve"> the liquid fuels that we get from </w:t>
      </w:r>
      <w:r w:rsidRPr="007663BE">
        <w:rPr>
          <w:rStyle w:val="StyleUnderline"/>
          <w:highlight w:val="green"/>
        </w:rPr>
        <w:t>petroleum</w:t>
      </w:r>
      <w:r w:rsidRPr="00094234">
        <w:rPr>
          <w:rStyle w:val="StyleUnderline"/>
        </w:rPr>
        <w:t>.</w:t>
      </w:r>
      <w:r w:rsidRPr="00094234">
        <w:rPr>
          <w:sz w:val="16"/>
        </w:rPr>
        <w:t xml:space="preserve"> Oil reserves are a non-renewable resource </w:t>
      </w:r>
      <w:r w:rsidRPr="007663BE">
        <w:rPr>
          <w:rStyle w:val="Emphasis"/>
          <w:highlight w:val="green"/>
        </w:rPr>
        <w:t>Oil accounts for 40% of all energy</w:t>
      </w:r>
      <w:r w:rsidRPr="007663BE">
        <w:rPr>
          <w:sz w:val="16"/>
          <w:highlight w:val="green"/>
        </w:rPr>
        <w:t xml:space="preserve"> </w:t>
      </w:r>
      <w:r w:rsidRPr="007663BE">
        <w:rPr>
          <w:rStyle w:val="Emphasis"/>
          <w:highlight w:val="green"/>
        </w:rPr>
        <w:t>we use</w:t>
      </w:r>
      <w:r w:rsidRPr="00094234">
        <w:rPr>
          <w:sz w:val="16"/>
        </w:rPr>
        <w:t xml:space="preserve"> (4) EIA's International Energy Outlook 2013 shows that we have enough Oil to last for 25 years. Efforts are underway to develop cheaper and more sustainable energy such as solar power, wind power and other forms of renewable energy that can replace oil and fossil fuel. Causes: Industrial boom. Increased population. Wastage. </w:t>
      </w:r>
      <w:r w:rsidRPr="007663BE">
        <w:rPr>
          <w:rStyle w:val="Emphasis"/>
          <w:highlight w:val="green"/>
        </w:rPr>
        <w:t>Consequences: Less Transportation. Smaller economies</w:t>
      </w:r>
      <w:r w:rsidRPr="007663BE">
        <w:rPr>
          <w:sz w:val="16"/>
          <w:highlight w:val="green"/>
        </w:rPr>
        <w:t xml:space="preserve">. </w:t>
      </w:r>
      <w:r w:rsidRPr="007663BE">
        <w:rPr>
          <w:rStyle w:val="Emphasis"/>
          <w:highlight w:val="green"/>
        </w:rPr>
        <w:t>Higher</w:t>
      </w:r>
      <w:r w:rsidRPr="007663BE">
        <w:rPr>
          <w:sz w:val="16"/>
          <w:highlight w:val="green"/>
        </w:rPr>
        <w:t xml:space="preserve"> </w:t>
      </w:r>
      <w:r w:rsidRPr="007663BE">
        <w:rPr>
          <w:rStyle w:val="Emphasis"/>
          <w:highlight w:val="green"/>
        </w:rPr>
        <w:t>prices</w:t>
      </w:r>
      <w:r w:rsidRPr="00094234">
        <w:rPr>
          <w:sz w:val="16"/>
        </w:rPr>
        <w:t xml:space="preserve">. Possibly help push the transition to green energy with reduced CO2 emissions and pollution! 3. </w:t>
      </w:r>
      <w:r w:rsidRPr="00094234">
        <w:rPr>
          <w:rStyle w:val="StyleUnderline"/>
        </w:rPr>
        <w:t xml:space="preserve">Forests </w:t>
      </w:r>
      <w:proofErr w:type="gramStart"/>
      <w:r w:rsidRPr="007663BE">
        <w:rPr>
          <w:rStyle w:val="StyleUnderline"/>
          <w:highlight w:val="green"/>
        </w:rPr>
        <w:t>Imagine</w:t>
      </w:r>
      <w:proofErr w:type="gramEnd"/>
      <w:r w:rsidRPr="007663BE">
        <w:rPr>
          <w:rStyle w:val="StyleUnderline"/>
          <w:highlight w:val="green"/>
        </w:rPr>
        <w:t xml:space="preserve"> a world without trees</w:t>
      </w:r>
      <w:r w:rsidRPr="00094234">
        <w:rPr>
          <w:rStyle w:val="StyleUnderline"/>
        </w:rPr>
        <w:t>. An estimated 18 million acres of forests are destroyed each year</w:t>
      </w:r>
      <w:r w:rsidRPr="00094234">
        <w:rPr>
          <w:sz w:val="16"/>
        </w:rPr>
        <w:t xml:space="preserve">. Half of the world’s forest has been cleared. Deforestation contributes 12 to 17% of global greenhouse gas emissions annually. (5) </w:t>
      </w:r>
      <w:r w:rsidRPr="007663BE">
        <w:rPr>
          <w:rStyle w:val="Emphasis"/>
          <w:highlight w:val="green"/>
        </w:rPr>
        <w:t>Trees absorb greenhouse gases and carbon dioxide</w:t>
      </w:r>
      <w:r w:rsidRPr="007663BE">
        <w:rPr>
          <w:sz w:val="16"/>
          <w:highlight w:val="green"/>
        </w:rPr>
        <w:t>.</w:t>
      </w:r>
      <w:r w:rsidRPr="00094234">
        <w:rPr>
          <w:sz w:val="16"/>
        </w:rPr>
        <w:t xml:space="preserve"> They produce the oxygen we breathe. Forests are the habitats of millions of species. Causes: Urbanization, Illegal logging, Agriculture, Subsistence Farming. </w:t>
      </w:r>
      <w:r w:rsidRPr="007663BE">
        <w:rPr>
          <w:rStyle w:val="Emphasis"/>
          <w:highlight w:val="green"/>
        </w:rPr>
        <w:t>Consequences: Soil erosion, Global Warming caused by the rise of greenhouse gases- Extinction of species and loss of biodiversity. Flooding and drought</w:t>
      </w:r>
      <w:r w:rsidRPr="00094234">
        <w:rPr>
          <w:sz w:val="16"/>
        </w:rPr>
        <w:t>.</w:t>
      </w:r>
    </w:p>
    <w:p w14:paraId="56AB1A4D" w14:textId="77777777" w:rsidR="006C5F66" w:rsidRDefault="006C5F66" w:rsidP="006C5F66">
      <w:pPr>
        <w:pStyle w:val="Heading3"/>
      </w:pPr>
      <w:r>
        <w:t>Pandemics</w:t>
      </w:r>
    </w:p>
    <w:p w14:paraId="7D1CE791" w14:textId="77777777" w:rsidR="006C5F66" w:rsidRDefault="006C5F66" w:rsidP="006C5F66">
      <w:pPr>
        <w:pStyle w:val="Heading4"/>
      </w:pPr>
      <w:r>
        <w:t>A pandemic would be devastating to the human race</w:t>
      </w:r>
    </w:p>
    <w:p w14:paraId="58EC9F95" w14:textId="77777777" w:rsidR="006C5F66" w:rsidRPr="00CC0654" w:rsidRDefault="006C5F66" w:rsidP="006C5F66">
      <w:pPr>
        <w:rPr>
          <w:sz w:val="16"/>
        </w:rPr>
      </w:pPr>
      <w:r w:rsidRPr="00CC0654">
        <w:rPr>
          <w:rStyle w:val="Style13ptBold"/>
        </w:rPr>
        <w:t>Vince</w:t>
      </w:r>
      <w:r>
        <w:t xml:space="preserve"> </w:t>
      </w:r>
      <w:r w:rsidRPr="00CC0654">
        <w:rPr>
          <w:rStyle w:val="Style13ptBold"/>
        </w:rPr>
        <w:t>13</w:t>
      </w:r>
      <w:r>
        <w:t xml:space="preserve"> </w:t>
      </w:r>
      <w:r w:rsidRPr="00CC0654">
        <w:rPr>
          <w:sz w:val="16"/>
        </w:rPr>
        <w:t xml:space="preserve">(Jul. 11, 2013. Gaia Vince is a journalist who specializes in environmental and science issues. She has traveled around the world learning about different impacts of the Anthropocene and has written for several respectable outlets including BBC, The Guardian, and Australian Geographic. “Global Transformers: What if a Pandemic Strikes” BBC </w:t>
      </w:r>
      <w:hyperlink r:id="rId58" w:history="1">
        <w:r w:rsidRPr="00CC0654">
          <w:rPr>
            <w:rStyle w:val="Hyperlink"/>
            <w:sz w:val="16"/>
          </w:rPr>
          <w:t>http://www.bbc.com/future/story/20130711-what-if-a-pandemic-strikes</w:t>
        </w:r>
      </w:hyperlink>
      <w:r w:rsidRPr="00CC0654">
        <w:rPr>
          <w:sz w:val="16"/>
        </w:rPr>
        <w:t xml:space="preserve">  //HS)</w:t>
      </w:r>
    </w:p>
    <w:p w14:paraId="0863EABB" w14:textId="0B6AE79A" w:rsidR="006C5F66" w:rsidRPr="00D86C4E" w:rsidRDefault="006C5F66" w:rsidP="009B4EB7">
      <w:pPr>
        <w:rPr>
          <w:sz w:val="16"/>
        </w:rPr>
      </w:pPr>
      <w:r w:rsidRPr="00B40D08">
        <w:rPr>
          <w:rStyle w:val="StyleUnderline"/>
        </w:rPr>
        <w:t xml:space="preserve">Over the past century, </w:t>
      </w:r>
      <w:r w:rsidRPr="007663BE">
        <w:rPr>
          <w:rStyle w:val="StyleUnderline"/>
          <w:highlight w:val="green"/>
        </w:rPr>
        <w:t>humans have been transforming the planet</w:t>
      </w:r>
      <w:r w:rsidRPr="00B40D08">
        <w:rPr>
          <w:rStyle w:val="StyleUnderline"/>
        </w:rPr>
        <w:t xml:space="preserve"> so </w:t>
      </w:r>
      <w:r w:rsidRPr="007663BE">
        <w:rPr>
          <w:rStyle w:val="StyleUnderline"/>
          <w:highlight w:val="green"/>
        </w:rPr>
        <w:t>profoundly</w:t>
      </w:r>
      <w:r w:rsidRPr="00B40D08">
        <w:rPr>
          <w:rStyle w:val="StyleUnderline"/>
        </w:rPr>
        <w:t xml:space="preserve"> that we are pushing it into a new geological era, the Anthropocene</w:t>
      </w:r>
      <w:r w:rsidRPr="00CC0654">
        <w:rPr>
          <w:sz w:val="16"/>
        </w:rPr>
        <w:t xml:space="preserve"> (the Age of Man). </w:t>
      </w:r>
      <w:r w:rsidRPr="00B40D08">
        <w:rPr>
          <w:rStyle w:val="StyleUnderline"/>
        </w:rPr>
        <w:t>But how will the Anthropocene unfold</w:t>
      </w:r>
      <w:r w:rsidRPr="00CC0654">
        <w:rPr>
          <w:sz w:val="16"/>
        </w:rPr>
        <w:t xml:space="preserve">? </w:t>
      </w:r>
      <w:r w:rsidRPr="00B40D08">
        <w:rPr>
          <w:rStyle w:val="StyleUnderline"/>
        </w:rPr>
        <w:t>Will we continue on a path</w:t>
      </w:r>
      <w:r w:rsidRPr="00CC0654">
        <w:rPr>
          <w:sz w:val="16"/>
        </w:rPr>
        <w:t xml:space="preserve"> of global climate change, land-use change, resource depletion, </w:t>
      </w:r>
      <w:proofErr w:type="gramStart"/>
      <w:r w:rsidRPr="00CC0654">
        <w:rPr>
          <w:sz w:val="16"/>
        </w:rPr>
        <w:t>biodiversity</w:t>
      </w:r>
      <w:proofErr w:type="gramEnd"/>
      <w:r w:rsidRPr="00CC0654">
        <w:rPr>
          <w:sz w:val="16"/>
        </w:rPr>
        <w:t xml:space="preserve"> loss and population expansion? Or</w:t>
      </w:r>
      <w:r w:rsidRPr="00B40D08">
        <w:rPr>
          <w:rStyle w:val="StyleUnderline"/>
        </w:rPr>
        <w:t xml:space="preserve"> </w:t>
      </w:r>
      <w:r w:rsidRPr="007663BE">
        <w:rPr>
          <w:rStyle w:val="StyleUnderline"/>
          <w:highlight w:val="green"/>
        </w:rPr>
        <w:t>will something happen to push us off this trajectory</w:t>
      </w:r>
      <w:r w:rsidRPr="00CC0654">
        <w:rPr>
          <w:sz w:val="16"/>
        </w:rPr>
        <w:t xml:space="preserve"> – perhaps </w:t>
      </w:r>
      <w:r w:rsidRPr="00B40D08">
        <w:rPr>
          <w:rStyle w:val="StyleUnderline"/>
        </w:rPr>
        <w:t>back into Holocene-like conditions</w:t>
      </w:r>
      <w:r w:rsidRPr="00CC0654">
        <w:rPr>
          <w:sz w:val="16"/>
        </w:rPr>
        <w:t xml:space="preserve">? As I mentioned before, over the next few columns I’ll be looking at technologies or events that have the potential to radically alter our planet. The first one is a pessimistic one for humans: </w:t>
      </w:r>
      <w:r w:rsidRPr="007663BE">
        <w:rPr>
          <w:rStyle w:val="Emphasis"/>
          <w:highlight w:val="green"/>
        </w:rPr>
        <w:t>what if our species were hit by a global pandemic</w:t>
      </w:r>
      <w:r w:rsidRPr="00B40D08">
        <w:rPr>
          <w:rStyle w:val="Emphasis"/>
        </w:rPr>
        <w:t>?</w:t>
      </w:r>
      <w:r w:rsidRPr="00CC0654">
        <w:rPr>
          <w:sz w:val="16"/>
        </w:rPr>
        <w:t xml:space="preserve"> </w:t>
      </w:r>
      <w:r w:rsidRPr="00B40D08">
        <w:rPr>
          <w:rStyle w:val="StyleUnderline"/>
        </w:rPr>
        <w:t xml:space="preserve">In the Anthropocene </w:t>
      </w:r>
      <w:r w:rsidRPr="007663BE">
        <w:rPr>
          <w:rStyle w:val="StyleUnderline"/>
          <w:highlight w:val="green"/>
        </w:rPr>
        <w:t>we are encroaching on wild lands</w:t>
      </w:r>
      <w:r w:rsidRPr="00CC0654">
        <w:rPr>
          <w:sz w:val="16"/>
        </w:rPr>
        <w:t xml:space="preserve">, bringing us closer to monkeys and apes, for example, which are traded internationally for </w:t>
      </w:r>
      <w:proofErr w:type="spellStart"/>
      <w:r w:rsidRPr="00CC0654">
        <w:rPr>
          <w:sz w:val="16"/>
        </w:rPr>
        <w:t>bushmeat</w:t>
      </w:r>
      <w:proofErr w:type="spellEnd"/>
      <w:r w:rsidRPr="00CC0654">
        <w:rPr>
          <w:sz w:val="16"/>
        </w:rPr>
        <w:t xml:space="preserve"> and pets. </w:t>
      </w:r>
      <w:r w:rsidRPr="00B40D08">
        <w:rPr>
          <w:rStyle w:val="StyleUnderline"/>
        </w:rPr>
        <w:t xml:space="preserve">We are also </w:t>
      </w:r>
      <w:r w:rsidRPr="007663BE">
        <w:rPr>
          <w:rStyle w:val="StyleUnderline"/>
          <w:highlight w:val="green"/>
        </w:rPr>
        <w:t>living in close proximity to domestic creatures</w:t>
      </w:r>
      <w:r w:rsidRPr="00B40D08">
        <w:rPr>
          <w:rStyle w:val="StyleUnderline"/>
        </w:rPr>
        <w:t xml:space="preserve"> like pigs, chickens and ducks</w:t>
      </w:r>
      <w:r w:rsidRPr="00CC0654">
        <w:rPr>
          <w:sz w:val="16"/>
        </w:rPr>
        <w:t>. It means that</w:t>
      </w:r>
      <w:r w:rsidRPr="00B40D08">
        <w:rPr>
          <w:rStyle w:val="Emphasis"/>
        </w:rPr>
        <w:t xml:space="preserve"> </w:t>
      </w:r>
      <w:r w:rsidRPr="007663BE">
        <w:rPr>
          <w:rStyle w:val="Emphasis"/>
          <w:highlight w:val="green"/>
        </w:rPr>
        <w:t>diseases that infect animals have an unprecedented chance to jump across species to us</w:t>
      </w:r>
      <w:r w:rsidRPr="00B40D08">
        <w:rPr>
          <w:rStyle w:val="Emphasis"/>
        </w:rPr>
        <w:t>.</w:t>
      </w:r>
      <w:r>
        <w:rPr>
          <w:rStyle w:val="Emphasis"/>
        </w:rPr>
        <w:t xml:space="preserve"> </w:t>
      </w:r>
      <w:r w:rsidRPr="00B40D08">
        <w:rPr>
          <w:rStyle w:val="StyleUnderline"/>
        </w:rPr>
        <w:t>Humans are so genetically alike</w:t>
      </w:r>
      <w:r w:rsidRPr="00CC0654">
        <w:rPr>
          <w:sz w:val="16"/>
        </w:rPr>
        <w:t xml:space="preserve"> </w:t>
      </w:r>
      <w:r w:rsidRPr="00B40D08">
        <w:rPr>
          <w:rStyle w:val="StyleUnderline"/>
        </w:rPr>
        <w:t>that</w:t>
      </w:r>
      <w:r w:rsidRPr="00CC0654">
        <w:rPr>
          <w:sz w:val="16"/>
        </w:rPr>
        <w:t xml:space="preserve"> </w:t>
      </w:r>
      <w:r w:rsidRPr="007663BE">
        <w:rPr>
          <w:rStyle w:val="Emphasis"/>
          <w:highlight w:val="green"/>
        </w:rPr>
        <w:t>pathogens easily spread between individuals and across populations</w:t>
      </w:r>
      <w:r w:rsidRPr="00CC0654">
        <w:rPr>
          <w:sz w:val="16"/>
        </w:rPr>
        <w:t xml:space="preserve">. And </w:t>
      </w:r>
      <w:r w:rsidRPr="00B40D08">
        <w:rPr>
          <w:rStyle w:val="StyleUnderline"/>
        </w:rPr>
        <w:t>because we are living in greater numbers and densities</w:t>
      </w:r>
      <w:r w:rsidRPr="00CC0654">
        <w:rPr>
          <w:sz w:val="16"/>
        </w:rPr>
        <w:t xml:space="preserve"> than ever before, </w:t>
      </w:r>
      <w:r w:rsidRPr="00B40D08">
        <w:rPr>
          <w:rStyle w:val="StyleUnderline"/>
        </w:rPr>
        <w:t>and</w:t>
      </w:r>
      <w:r w:rsidRPr="00CC0654">
        <w:rPr>
          <w:sz w:val="16"/>
        </w:rPr>
        <w:t xml:space="preserve"> because </w:t>
      </w:r>
      <w:r w:rsidRPr="00B40D08">
        <w:rPr>
          <w:rStyle w:val="StyleUnderline"/>
        </w:rPr>
        <w:t>so many of us travel internationally</w:t>
      </w:r>
      <w:r w:rsidRPr="00CC0654">
        <w:rPr>
          <w:sz w:val="16"/>
        </w:rPr>
        <w:t xml:space="preserve"> – </w:t>
      </w:r>
      <w:r w:rsidRPr="00B40D08">
        <w:rPr>
          <w:rStyle w:val="StyleUnderline"/>
        </w:rPr>
        <w:t>and so much faster</w:t>
      </w:r>
      <w:r w:rsidRPr="00CC0654">
        <w:rPr>
          <w:sz w:val="16"/>
        </w:rPr>
        <w:t xml:space="preserve"> – </w:t>
      </w:r>
      <w:r w:rsidRPr="007663BE">
        <w:rPr>
          <w:rStyle w:val="Emphasis"/>
          <w:highlight w:val="green"/>
        </w:rPr>
        <w:t>there’s a greater opportunity for pathogens to spread</w:t>
      </w:r>
      <w:r w:rsidRPr="00CC0654">
        <w:rPr>
          <w:sz w:val="16"/>
        </w:rPr>
        <w:t xml:space="preserve">. </w:t>
      </w:r>
      <w:r w:rsidRPr="007663BE">
        <w:rPr>
          <w:rStyle w:val="Emphasis"/>
          <w:highlight w:val="green"/>
        </w:rPr>
        <w:t>If a virus can infect someone in one part of the world, it is unlikely to be contained</w:t>
      </w:r>
      <w:r w:rsidRPr="00B40D08">
        <w:rPr>
          <w:rStyle w:val="Emphasis"/>
        </w:rPr>
        <w:t>.</w:t>
      </w:r>
      <w:r w:rsidRPr="00CC0654">
        <w:rPr>
          <w:sz w:val="16"/>
        </w:rPr>
        <w:t xml:space="preserve"> Few places are truly remote in the Anthropocene. Epidemics are certainly not new or unpredictable. </w:t>
      </w:r>
      <w:r w:rsidRPr="007663BE">
        <w:rPr>
          <w:rStyle w:val="Emphasis"/>
          <w:highlight w:val="green"/>
        </w:rPr>
        <w:t>A new strain of influenza virus occurs every 1-2 years</w:t>
      </w:r>
      <w:r w:rsidRPr="00CC0654">
        <w:rPr>
          <w:sz w:val="16"/>
        </w:rPr>
        <w:t xml:space="preserve">, for example. But the sudden global explosion of an epidemic that infects a large number of the population – a pandemic – is harder to predict. </w:t>
      </w:r>
      <w:r w:rsidRPr="00B40D08">
        <w:rPr>
          <w:rStyle w:val="StyleUnderline"/>
        </w:rPr>
        <w:t>We know a pandemic has occurred every 10-50 years for the past few centuries</w:t>
      </w:r>
      <w:r w:rsidRPr="00CC0654">
        <w:rPr>
          <w:sz w:val="16"/>
        </w:rPr>
        <w:t xml:space="preserve">, and </w:t>
      </w:r>
      <w:r w:rsidRPr="007663BE">
        <w:rPr>
          <w:rStyle w:val="Emphasis"/>
          <w:highlight w:val="green"/>
        </w:rPr>
        <w:t>the last one was in 1968</w:t>
      </w:r>
      <w:r w:rsidRPr="00B40D08">
        <w:rPr>
          <w:rStyle w:val="Emphasis"/>
        </w:rPr>
        <w:t xml:space="preserve">, so </w:t>
      </w:r>
      <w:r w:rsidRPr="007663BE">
        <w:rPr>
          <w:rStyle w:val="Emphasis"/>
          <w:highlight w:val="green"/>
        </w:rPr>
        <w:t>we're overdue</w:t>
      </w:r>
      <w:r w:rsidRPr="00B40D08">
        <w:rPr>
          <w:rStyle w:val="Emphasis"/>
        </w:rPr>
        <w:t xml:space="preserve"> one</w:t>
      </w:r>
      <w:r w:rsidRPr="00CC0654">
        <w:rPr>
          <w:sz w:val="16"/>
        </w:rPr>
        <w:t xml:space="preserve">. </w:t>
      </w:r>
      <w:r w:rsidRPr="00B40D08">
        <w:rPr>
          <w:rStyle w:val="Emphasis"/>
        </w:rPr>
        <w:t>Epidemiologists do not talk of whether there will be</w:t>
      </w:r>
      <w:r w:rsidRPr="00CC0654">
        <w:rPr>
          <w:sz w:val="16"/>
        </w:rPr>
        <w:t xml:space="preserve"> a </w:t>
      </w:r>
      <w:r w:rsidRPr="00B40D08">
        <w:rPr>
          <w:rStyle w:val="StyleUnderline"/>
        </w:rPr>
        <w:t>new pandemic</w:t>
      </w:r>
      <w:r w:rsidRPr="00CC0654">
        <w:rPr>
          <w:sz w:val="16"/>
        </w:rPr>
        <w:t xml:space="preserve">, </w:t>
      </w:r>
      <w:r w:rsidRPr="00B40D08">
        <w:rPr>
          <w:rStyle w:val="Emphasis"/>
        </w:rPr>
        <w:t xml:space="preserve">but of when </w:t>
      </w:r>
      <w:r w:rsidRPr="00B40D08">
        <w:rPr>
          <w:rStyle w:val="StyleUnderline"/>
        </w:rPr>
        <w:t>it will occur</w:t>
      </w:r>
      <w:r w:rsidRPr="00B40D08">
        <w:rPr>
          <w:rStyle w:val="Emphasis"/>
        </w:rPr>
        <w:t>.</w:t>
      </w:r>
      <w:r w:rsidRPr="00CC0654">
        <w:rPr>
          <w:sz w:val="16"/>
        </w:rPr>
        <w:t xml:space="preserve"> </w:t>
      </w:r>
      <w:r w:rsidRPr="007663BE">
        <w:rPr>
          <w:rStyle w:val="Emphasis"/>
          <w:highlight w:val="green"/>
        </w:rPr>
        <w:t>Pandemics,</w:t>
      </w:r>
      <w:r w:rsidRPr="00B40D08">
        <w:rPr>
          <w:rStyle w:val="Emphasis"/>
        </w:rPr>
        <w:t xml:space="preserve"> which kill a significant proportion of the population </w:t>
      </w:r>
      <w:r w:rsidRPr="007663BE">
        <w:rPr>
          <w:rStyle w:val="Emphasis"/>
          <w:highlight w:val="green"/>
        </w:rPr>
        <w:t>have acute and lasting effects on society</w:t>
      </w:r>
      <w:r w:rsidRPr="00CC0654">
        <w:rPr>
          <w:sz w:val="16"/>
        </w:rPr>
        <w:t xml:space="preserve">. </w:t>
      </w:r>
      <w:r w:rsidRPr="007663BE">
        <w:rPr>
          <w:rStyle w:val="StyleUnderline"/>
          <w:highlight w:val="green"/>
        </w:rPr>
        <w:t>The Black Death</w:t>
      </w:r>
      <w:r w:rsidRPr="00CC0654">
        <w:rPr>
          <w:sz w:val="16"/>
        </w:rPr>
        <w:t xml:space="preserve">, a bubonic plague during the Middle Ages caused by the bacterium Yersinia </w:t>
      </w:r>
      <w:proofErr w:type="spellStart"/>
      <w:r w:rsidRPr="00CC0654">
        <w:rPr>
          <w:sz w:val="16"/>
        </w:rPr>
        <w:t>pestis</w:t>
      </w:r>
      <w:proofErr w:type="spellEnd"/>
      <w:r w:rsidRPr="00CC0654">
        <w:rPr>
          <w:sz w:val="16"/>
        </w:rPr>
        <w:t xml:space="preserve">, killed 30%-60% of Europeans (80% of people in the south of France and Spain) and </w:t>
      </w:r>
      <w:r w:rsidRPr="007663BE">
        <w:rPr>
          <w:sz w:val="16"/>
          <w:highlight w:val="green"/>
        </w:rPr>
        <w:t>r</w:t>
      </w:r>
      <w:r w:rsidRPr="007663BE">
        <w:rPr>
          <w:rStyle w:val="StyleUnderline"/>
          <w:highlight w:val="green"/>
        </w:rPr>
        <w:t>educed global population</w:t>
      </w:r>
      <w:r w:rsidRPr="00B40D08">
        <w:rPr>
          <w:rStyle w:val="StyleUnderline"/>
        </w:rPr>
        <w:t xml:space="preserve"> </w:t>
      </w:r>
      <w:r w:rsidRPr="007663BE">
        <w:rPr>
          <w:rStyle w:val="StyleUnderline"/>
          <w:highlight w:val="green"/>
        </w:rPr>
        <w:t>from 450 million to</w:t>
      </w:r>
      <w:r w:rsidRPr="00B40D08">
        <w:rPr>
          <w:rStyle w:val="StyleUnderline"/>
        </w:rPr>
        <w:t xml:space="preserve"> around </w:t>
      </w:r>
      <w:r w:rsidRPr="007663BE">
        <w:rPr>
          <w:rStyle w:val="StyleUnderline"/>
          <w:highlight w:val="green"/>
        </w:rPr>
        <w:t>350</w:t>
      </w:r>
      <w:r w:rsidRPr="00B40D08">
        <w:rPr>
          <w:rStyle w:val="StyleUnderline"/>
        </w:rPr>
        <w:t xml:space="preserve"> million</w:t>
      </w:r>
      <w:r w:rsidRPr="00CC0654">
        <w:rPr>
          <w:sz w:val="16"/>
        </w:rPr>
        <w:t xml:space="preserve">. In a single province of China, more than 4 million people died (90% of the population) in 1334 alone. Such a toll was socially transformative. </w:t>
      </w:r>
      <w:r w:rsidRPr="007663BE">
        <w:rPr>
          <w:rStyle w:val="Emphasis"/>
          <w:highlight w:val="green"/>
        </w:rPr>
        <w:t>Entire cities were depopulated, world trade declined</w:t>
      </w:r>
      <w:r w:rsidRPr="00B40D08">
        <w:rPr>
          <w:rStyle w:val="Emphasis"/>
        </w:rPr>
        <w:t>,</w:t>
      </w:r>
      <w:r w:rsidRPr="00CC0654">
        <w:rPr>
          <w:sz w:val="16"/>
        </w:rPr>
        <w:t xml:space="preserve"> but so did wars. In </w:t>
      </w:r>
      <w:r w:rsidRPr="00B40D08">
        <w:rPr>
          <w:rStyle w:val="Emphasis"/>
        </w:rPr>
        <w:t xml:space="preserve">some countries witch hunts </w:t>
      </w:r>
      <w:r w:rsidRPr="007663BE">
        <w:rPr>
          <w:rStyle w:val="Emphasis"/>
          <w:highlight w:val="green"/>
        </w:rPr>
        <w:t>rooting out the unknown cause of the plague resulted in minority groups being massacred</w:t>
      </w:r>
      <w:r w:rsidRPr="00B40D08">
        <w:rPr>
          <w:rStyle w:val="Emphasis"/>
        </w:rPr>
        <w:t>, including lepers and Jews.</w:t>
      </w:r>
      <w:r>
        <w:rPr>
          <w:rStyle w:val="Emphasis"/>
        </w:rPr>
        <w:t xml:space="preserve"> </w:t>
      </w:r>
      <w:r w:rsidRPr="00CC0654">
        <w:rPr>
          <w:sz w:val="16"/>
        </w:rPr>
        <w:t xml:space="preserve">For plague survivors life generally improved, especially for those at the bottom of the ladder. Peasants benefited from the scarcity of </w:t>
      </w:r>
      <w:proofErr w:type="spellStart"/>
      <w:r w:rsidRPr="00CC0654">
        <w:rPr>
          <w:sz w:val="16"/>
        </w:rPr>
        <w:t>labour</w:t>
      </w:r>
      <w:proofErr w:type="spellEnd"/>
      <w:r w:rsidRPr="00CC0654">
        <w:rPr>
          <w:sz w:val="16"/>
        </w:rPr>
        <w:t xml:space="preserve"> to gain better wages (often through revolt), and their crops and cattle spread into unoccupied land giving most people a richer diet. </w:t>
      </w:r>
      <w:r w:rsidRPr="007663BE">
        <w:rPr>
          <w:rStyle w:val="StyleUnderline"/>
          <w:highlight w:val="green"/>
        </w:rPr>
        <w:t>The Black Death also</w:t>
      </w:r>
      <w:r w:rsidRPr="00CC0654">
        <w:rPr>
          <w:rStyle w:val="StyleUnderline"/>
        </w:rPr>
        <w:t xml:space="preserve"> had an environmental impact</w:t>
      </w:r>
      <w:r w:rsidRPr="00CC0654">
        <w:rPr>
          <w:sz w:val="16"/>
        </w:rPr>
        <w:t xml:space="preserve"> – loss of agricultural activity allowed </w:t>
      </w:r>
      <w:r w:rsidRPr="00CC0654">
        <w:rPr>
          <w:rStyle w:val="StyleUnderline"/>
        </w:rPr>
        <w:t>forests</w:t>
      </w:r>
      <w:r w:rsidRPr="00CC0654">
        <w:rPr>
          <w:sz w:val="16"/>
        </w:rPr>
        <w:t xml:space="preserve"> to regrow, and their </w:t>
      </w:r>
      <w:r w:rsidRPr="00CC0654">
        <w:rPr>
          <w:rStyle w:val="StyleUnderline"/>
        </w:rPr>
        <w:t xml:space="preserve">photosynthetic activity sucked so much carbon from the air it </w:t>
      </w:r>
      <w:r w:rsidRPr="007663BE">
        <w:rPr>
          <w:rStyle w:val="StyleUnderline"/>
          <w:highlight w:val="green"/>
        </w:rPr>
        <w:t>contributed to the</w:t>
      </w:r>
      <w:r w:rsidRPr="00CC0654">
        <w:rPr>
          <w:rStyle w:val="StyleUnderline"/>
        </w:rPr>
        <w:t xml:space="preserve"> regional cooling event known as the </w:t>
      </w:r>
      <w:r w:rsidRPr="007663BE">
        <w:rPr>
          <w:rStyle w:val="StyleUnderline"/>
          <w:highlight w:val="green"/>
        </w:rPr>
        <w:t>Little Ice Age</w:t>
      </w:r>
      <w:r w:rsidRPr="00CC0654">
        <w:rPr>
          <w:sz w:val="16"/>
        </w:rPr>
        <w:t xml:space="preserve">. Economic slump </w:t>
      </w:r>
      <w:r w:rsidRPr="00CC0654">
        <w:rPr>
          <w:rStyle w:val="Emphasis"/>
        </w:rPr>
        <w:t xml:space="preserve">More recently, </w:t>
      </w:r>
      <w:r w:rsidRPr="007663BE">
        <w:rPr>
          <w:rStyle w:val="Emphasis"/>
          <w:highlight w:val="green"/>
        </w:rPr>
        <w:t>the Spanish Flu of 1918 killed one in five of those infected</w:t>
      </w:r>
      <w:r w:rsidRPr="007663BE">
        <w:rPr>
          <w:sz w:val="16"/>
          <w:highlight w:val="green"/>
        </w:rPr>
        <w:t>,</w:t>
      </w:r>
      <w:r w:rsidRPr="00CC0654">
        <w:rPr>
          <w:sz w:val="16"/>
        </w:rPr>
        <w:t xml:space="preserve"> some 40-50 million people worldwide, which was </w:t>
      </w:r>
      <w:r w:rsidRPr="007663BE">
        <w:rPr>
          <w:rStyle w:val="Emphasis"/>
          <w:highlight w:val="green"/>
        </w:rPr>
        <w:t>more than the guns of World War I</w:t>
      </w:r>
      <w:r w:rsidRPr="00CC0654">
        <w:rPr>
          <w:rStyle w:val="StyleUnderline"/>
        </w:rPr>
        <w:t xml:space="preserve">. The impacts of this pandemic should have been especially severe because </w:t>
      </w:r>
      <w:r w:rsidRPr="00CC0654">
        <w:rPr>
          <w:sz w:val="16"/>
        </w:rPr>
        <w:t xml:space="preserve">unusually, </w:t>
      </w:r>
      <w:r w:rsidRPr="00CC0654">
        <w:rPr>
          <w:rStyle w:val="StyleUnderline"/>
        </w:rPr>
        <w:t>more than half of those who died were young working-age adults</w:t>
      </w:r>
      <w:r w:rsidRPr="00CC0654">
        <w:rPr>
          <w:sz w:val="16"/>
        </w:rPr>
        <w:t>, aged 20-40 (most flu outbreaks kill the very old and young first). Howev</w:t>
      </w:r>
      <w:r w:rsidRPr="00CC0654">
        <w:rPr>
          <w:rStyle w:val="StyleUnderline"/>
        </w:rPr>
        <w:t>er, the global economic slump that resulted from incapacitation or deaths among the workforce melded into the dramatic effects of the war</w:t>
      </w:r>
      <w:r w:rsidRPr="00CC0654">
        <w:rPr>
          <w:sz w:val="16"/>
        </w:rPr>
        <w:t xml:space="preserve">. The HIV/Aids epidemic, which also disproportionately effects young, working age men and women, can give some idea of economic impact – in hard-hit sub-Saharan African countries the economies were estimated to be on average 22% smaller in 2010, due to the virus's effects. So </w:t>
      </w:r>
      <w:r w:rsidRPr="00CC0654">
        <w:rPr>
          <w:rStyle w:val="StyleUnderline"/>
        </w:rPr>
        <w:t xml:space="preserve">what would be </w:t>
      </w:r>
      <w:r w:rsidRPr="007663BE">
        <w:rPr>
          <w:rStyle w:val="StyleUnderline"/>
          <w:highlight w:val="green"/>
        </w:rPr>
        <w:t>the result of a global pandemic in the 21st Century</w:t>
      </w:r>
      <w:r w:rsidRPr="00CC0654">
        <w:rPr>
          <w:sz w:val="16"/>
        </w:rPr>
        <w:t xml:space="preserve">? The world’s population in the </w:t>
      </w:r>
      <w:proofErr w:type="gramStart"/>
      <w:r w:rsidRPr="00CC0654">
        <w:rPr>
          <w:sz w:val="16"/>
        </w:rPr>
        <w:t>Middle</w:t>
      </w:r>
      <w:proofErr w:type="gramEnd"/>
      <w:r w:rsidRPr="00CC0654">
        <w:rPr>
          <w:sz w:val="16"/>
        </w:rPr>
        <w:t xml:space="preserve"> Ages was just a few hundred million; in 1918, it was 1.8 billion – now it is more than 7 billion. The numbers of people infected and killed could run into the hundreds of millions. </w:t>
      </w:r>
      <w:r w:rsidRPr="007663BE">
        <w:rPr>
          <w:rStyle w:val="Emphasis"/>
          <w:highlight w:val="green"/>
        </w:rPr>
        <w:t>Industry, food production, and the trappings of our modern world economy would all suffer</w:t>
      </w:r>
      <w:r w:rsidRPr="00CC0654">
        <w:rPr>
          <w:sz w:val="16"/>
        </w:rPr>
        <w:t xml:space="preserve">, but this could be to the benefit of the environment. Poverty in HIV-hit southern Africa means it has the lowest per capita greenhouse gas emissions on the planet. During the global financial crisis that began in 2008, annual emissions from the energy sector fell from 29.3GT to 29GT. Fewer people would mean less production of everything from food to plastics. That could mean fewer industrial emissions, agricultural and residential land reverting back to forest perhaps, few polluting journeys, and less freshwater extractions. </w:t>
      </w:r>
      <w:r w:rsidRPr="00CC0654">
        <w:rPr>
          <w:rStyle w:val="Emphasis"/>
        </w:rPr>
        <w:t xml:space="preserve">But what </w:t>
      </w:r>
      <w:r w:rsidRPr="007663BE">
        <w:rPr>
          <w:rStyle w:val="Emphasis"/>
          <w:highlight w:val="green"/>
        </w:rPr>
        <w:t>if the pandemic was really severe</w:t>
      </w:r>
      <w:r w:rsidRPr="00CC0654">
        <w:rPr>
          <w:rStyle w:val="Emphasis"/>
        </w:rPr>
        <w:t xml:space="preserve"> – </w:t>
      </w:r>
      <w:r w:rsidRPr="007663BE">
        <w:rPr>
          <w:rStyle w:val="Emphasis"/>
          <w:highlight w:val="green"/>
        </w:rPr>
        <w:t>killing 80%-90%</w:t>
      </w:r>
      <w:r w:rsidRPr="00CC0654">
        <w:rPr>
          <w:rStyle w:val="Emphasis"/>
        </w:rPr>
        <w:t xml:space="preserve"> of our species</w:t>
      </w:r>
      <w:r w:rsidRPr="00CC0654">
        <w:rPr>
          <w:sz w:val="16"/>
        </w:rPr>
        <w:t xml:space="preserve">? Aside from a few people with immunity, </w:t>
      </w:r>
      <w:r w:rsidRPr="007663BE">
        <w:rPr>
          <w:rStyle w:val="Emphasis"/>
          <w:highlight w:val="green"/>
        </w:rPr>
        <w:t>densely populated cities would be worst hit</w:t>
      </w:r>
      <w:r w:rsidRPr="00CC0654">
        <w:rPr>
          <w:sz w:val="16"/>
        </w:rPr>
        <w:t xml:space="preserve"> – small remote islands may be spared through quarantine. </w:t>
      </w:r>
      <w:r w:rsidRPr="00CC0654">
        <w:rPr>
          <w:rStyle w:val="Emphasis"/>
        </w:rPr>
        <w:t xml:space="preserve">It </w:t>
      </w:r>
      <w:r w:rsidRPr="007663BE">
        <w:rPr>
          <w:rStyle w:val="Emphasis"/>
          <w:highlight w:val="green"/>
        </w:rPr>
        <w:t>could mean an end to</w:t>
      </w:r>
      <w:r w:rsidRPr="00CC0654">
        <w:rPr>
          <w:rStyle w:val="Emphasis"/>
        </w:rPr>
        <w:t xml:space="preserve"> our </w:t>
      </w:r>
      <w:r w:rsidRPr="007663BE">
        <w:rPr>
          <w:rStyle w:val="Emphasis"/>
          <w:highlight w:val="green"/>
        </w:rPr>
        <w:t>advanced human civilization</w:t>
      </w:r>
      <w:r w:rsidRPr="00CC0654">
        <w:rPr>
          <w:rStyle w:val="Emphasis"/>
        </w:rPr>
        <w:t xml:space="preserve"> for a time</w:t>
      </w:r>
      <w:r w:rsidRPr="00CC0654">
        <w:rPr>
          <w:sz w:val="16"/>
        </w:rPr>
        <w:t xml:space="preserve">, at least. </w:t>
      </w:r>
      <w:r w:rsidRPr="007663BE">
        <w:rPr>
          <w:rStyle w:val="Emphasis"/>
          <w:highlight w:val="green"/>
        </w:rPr>
        <w:t>Our species impact on the planet would diminish substantially</w:t>
      </w:r>
      <w:r w:rsidRPr="00CC0654">
        <w:rPr>
          <w:rStyle w:val="Emphasis"/>
        </w:rPr>
        <w:t xml:space="preserve"> as a result of our few numbers and global capability</w:t>
      </w:r>
      <w:r w:rsidRPr="00CC0654">
        <w:rPr>
          <w:sz w:val="16"/>
        </w:rPr>
        <w:t>.</w:t>
      </w:r>
    </w:p>
    <w:p w14:paraId="702FB7BA" w14:textId="4CA4A9EE" w:rsidR="00CF1529" w:rsidRDefault="00CF1529">
      <w:pPr>
        <w:pStyle w:val="Heading3"/>
      </w:pPr>
      <w:r>
        <w:t xml:space="preserve">Financial Crises </w:t>
      </w:r>
    </w:p>
    <w:p w14:paraId="32324882" w14:textId="77777777" w:rsidR="00CF1529" w:rsidRDefault="00CF1529" w:rsidP="00CF1529">
      <w:pPr>
        <w:pStyle w:val="Heading4"/>
      </w:pPr>
      <w:r>
        <w:t>Financial Crisis have long lasting adverse effects on the structures of economies- empirics</w:t>
      </w:r>
    </w:p>
    <w:p w14:paraId="4E1474BF" w14:textId="77777777" w:rsidR="00CF1529" w:rsidRPr="00094234" w:rsidRDefault="00CF1529" w:rsidP="00CF1529">
      <w:pPr>
        <w:rPr>
          <w:sz w:val="16"/>
        </w:rPr>
      </w:pPr>
      <w:r w:rsidRPr="00094234">
        <w:rPr>
          <w:rStyle w:val="Style13ptBold"/>
        </w:rPr>
        <w:t>Reinhart 9</w:t>
      </w:r>
      <w:r>
        <w:t xml:space="preserve"> </w:t>
      </w:r>
      <w:r w:rsidRPr="00094234">
        <w:rPr>
          <w:sz w:val="16"/>
        </w:rPr>
        <w:t xml:space="preserve">(Jan. 26 2009. Carmen Reinhart is a professor teaching about the international financial system at Harvard’s Kennedy School. “The Economic and Fiscal Consequences of Financial Crises” </w:t>
      </w:r>
      <w:proofErr w:type="spellStart"/>
      <w:r w:rsidRPr="00094234">
        <w:rPr>
          <w:sz w:val="16"/>
        </w:rPr>
        <w:t>Vox</w:t>
      </w:r>
      <w:proofErr w:type="spellEnd"/>
      <w:r w:rsidRPr="00094234">
        <w:rPr>
          <w:sz w:val="16"/>
        </w:rPr>
        <w:t xml:space="preserve"> </w:t>
      </w:r>
      <w:hyperlink r:id="rId59" w:history="1">
        <w:r w:rsidRPr="00094234">
          <w:rPr>
            <w:rStyle w:val="Hyperlink"/>
            <w:sz w:val="16"/>
          </w:rPr>
          <w:t>http://www.voxeu.org/article/economic-and-fiscal-consequences-financial-crises</w:t>
        </w:r>
      </w:hyperlink>
      <w:r w:rsidRPr="00094234">
        <w:rPr>
          <w:sz w:val="16"/>
        </w:rPr>
        <w:t xml:space="preserve">  //HS)</w:t>
      </w:r>
    </w:p>
    <w:p w14:paraId="01CFB535" w14:textId="77777777" w:rsidR="00CF1529" w:rsidRPr="00CB038E" w:rsidRDefault="00CF1529" w:rsidP="00CF1529">
      <w:pPr>
        <w:rPr>
          <w:rStyle w:val="StyleUnderline"/>
        </w:rPr>
      </w:pPr>
      <w:r w:rsidRPr="007663BE">
        <w:rPr>
          <w:rStyle w:val="StyleUnderline"/>
          <w:highlight w:val="green"/>
        </w:rPr>
        <w:t>Financial crises are historically associated with the “4 deadly D’s</w:t>
      </w:r>
      <w:r w:rsidRPr="00CB038E">
        <w:rPr>
          <w:sz w:val="16"/>
        </w:rPr>
        <w:t xml:space="preserve">”: </w:t>
      </w:r>
      <w:r w:rsidRPr="007663BE">
        <w:rPr>
          <w:rStyle w:val="StyleUnderline"/>
          <w:highlight w:val="green"/>
        </w:rPr>
        <w:t>Sharp economic downturns follow banking crises;</w:t>
      </w:r>
      <w:r w:rsidRPr="00CB038E">
        <w:rPr>
          <w:rStyle w:val="StyleUnderline"/>
        </w:rPr>
        <w:t xml:space="preserve"> with government revenues dragged down, </w:t>
      </w:r>
      <w:r w:rsidRPr="007663BE">
        <w:rPr>
          <w:rStyle w:val="StyleUnderline"/>
          <w:highlight w:val="green"/>
        </w:rPr>
        <w:t>fiscal deficits worsen</w:t>
      </w:r>
      <w:r w:rsidRPr="00CB038E">
        <w:rPr>
          <w:rStyle w:val="StyleUnderline"/>
        </w:rPr>
        <w:t xml:space="preserve">; deficits lead to debt; as </w:t>
      </w:r>
      <w:r w:rsidRPr="007663BE">
        <w:rPr>
          <w:rStyle w:val="StyleUnderline"/>
          <w:highlight w:val="green"/>
        </w:rPr>
        <w:t>debt piles up rating downgrades follow</w:t>
      </w:r>
      <w:r w:rsidRPr="00CB038E">
        <w:rPr>
          <w:sz w:val="16"/>
        </w:rPr>
        <w:t xml:space="preserve">. </w:t>
      </w:r>
      <w:r w:rsidRPr="007663BE">
        <w:rPr>
          <w:rStyle w:val="Emphasis"/>
          <w:highlight w:val="green"/>
        </w:rPr>
        <w:t>For</w:t>
      </w:r>
      <w:r w:rsidRPr="00CB038E">
        <w:rPr>
          <w:rStyle w:val="StyleUnderline"/>
        </w:rPr>
        <w:t xml:space="preserve"> the most </w:t>
      </w:r>
      <w:r w:rsidRPr="007663BE">
        <w:rPr>
          <w:rStyle w:val="Emphasis"/>
          <w:highlight w:val="green"/>
        </w:rPr>
        <w:t>fortunate countries</w:t>
      </w:r>
      <w:r w:rsidRPr="00CB038E">
        <w:rPr>
          <w:sz w:val="16"/>
        </w:rPr>
        <w:t xml:space="preserve">, </w:t>
      </w:r>
      <w:r w:rsidRPr="00CB038E">
        <w:rPr>
          <w:rStyle w:val="StyleUnderline"/>
        </w:rPr>
        <w:t xml:space="preserve">the </w:t>
      </w:r>
      <w:r w:rsidRPr="007663BE">
        <w:rPr>
          <w:rStyle w:val="Emphasis"/>
          <w:highlight w:val="green"/>
        </w:rPr>
        <w:t>crisis does not lead to the deadliest</w:t>
      </w:r>
      <w:r w:rsidRPr="00CB038E">
        <w:rPr>
          <w:sz w:val="16"/>
        </w:rPr>
        <w:t xml:space="preserve"> </w:t>
      </w:r>
      <w:r w:rsidRPr="00CB038E">
        <w:rPr>
          <w:rStyle w:val="StyleUnderline"/>
        </w:rPr>
        <w:t>D</w:t>
      </w:r>
      <w:r w:rsidRPr="00CB038E">
        <w:rPr>
          <w:sz w:val="16"/>
        </w:rPr>
        <w:t xml:space="preserve">: </w:t>
      </w:r>
      <w:r w:rsidRPr="007663BE">
        <w:rPr>
          <w:rStyle w:val="Emphasis"/>
          <w:highlight w:val="green"/>
        </w:rPr>
        <w:t>default</w:t>
      </w:r>
      <w:r w:rsidRPr="00CB038E">
        <w:rPr>
          <w:rStyle w:val="Emphasis"/>
        </w:rPr>
        <w:t>,</w:t>
      </w:r>
      <w:r w:rsidRPr="00CB038E">
        <w:rPr>
          <w:sz w:val="16"/>
        </w:rPr>
        <w:t xml:space="preserve"> </w:t>
      </w:r>
      <w:r w:rsidRPr="00CB038E">
        <w:rPr>
          <w:rStyle w:val="Emphasis"/>
        </w:rPr>
        <w:t>but for many it has</w:t>
      </w:r>
      <w:r w:rsidRPr="00CB038E">
        <w:rPr>
          <w:sz w:val="16"/>
        </w:rPr>
        <w:t xml:space="preserve">. </w:t>
      </w:r>
      <w:proofErr w:type="spellStart"/>
      <w:proofErr w:type="gramStart"/>
      <w:r w:rsidRPr="00CB038E">
        <w:rPr>
          <w:sz w:val="16"/>
        </w:rPr>
        <w:t>a</w:t>
      </w:r>
      <w:proofErr w:type="spellEnd"/>
      <w:proofErr w:type="gramEnd"/>
      <w:r w:rsidRPr="00CB038E">
        <w:rPr>
          <w:sz w:val="16"/>
        </w:rPr>
        <w:t xml:space="preserve"> </w:t>
      </w:r>
      <w:proofErr w:type="spellStart"/>
      <w:r w:rsidRPr="00CB038E">
        <w:rPr>
          <w:sz w:val="16"/>
        </w:rPr>
        <w:t>A</w:t>
      </w:r>
      <w:proofErr w:type="spellEnd"/>
      <w:r w:rsidRPr="00CB038E">
        <w:rPr>
          <w:sz w:val="16"/>
        </w:rPr>
        <w:t xml:space="preserve"> Even a cursory reading of the global financial press in the past few months would lead one to despair that the world economy is moving through dark and uncharted waters. But, in fact, there is precedent. </w:t>
      </w:r>
      <w:r w:rsidRPr="00CB038E">
        <w:rPr>
          <w:rStyle w:val="StyleUnderline"/>
        </w:rPr>
        <w:t>In a recent paper</w:t>
      </w:r>
      <w:r w:rsidRPr="00CB038E">
        <w:rPr>
          <w:sz w:val="16"/>
        </w:rPr>
        <w:t xml:space="preserve">, Kenneth </w:t>
      </w:r>
      <w:proofErr w:type="spellStart"/>
      <w:r w:rsidRPr="00CB038E">
        <w:rPr>
          <w:sz w:val="16"/>
        </w:rPr>
        <w:t>Rogoff</w:t>
      </w:r>
      <w:proofErr w:type="spellEnd"/>
      <w:r w:rsidRPr="00CB038E">
        <w:rPr>
          <w:sz w:val="16"/>
        </w:rPr>
        <w:t xml:space="preserve"> and </w:t>
      </w:r>
      <w:r w:rsidRPr="007663BE">
        <w:rPr>
          <w:rStyle w:val="StyleUnderline"/>
          <w:highlight w:val="green"/>
        </w:rPr>
        <w:t>I examined the international experience with</w:t>
      </w:r>
      <w:r w:rsidRPr="00CB038E">
        <w:rPr>
          <w:rStyle w:val="StyleUnderline"/>
        </w:rPr>
        <w:t xml:space="preserve"> episodes of </w:t>
      </w:r>
      <w:r w:rsidRPr="007663BE">
        <w:rPr>
          <w:rStyle w:val="StyleUnderline"/>
          <w:highlight w:val="green"/>
        </w:rPr>
        <w:t>severe banking crises</w:t>
      </w:r>
      <w:r w:rsidRPr="00CB038E">
        <w:rPr>
          <w:sz w:val="16"/>
        </w:rPr>
        <w:t xml:space="preserve">. </w:t>
      </w:r>
      <w:r w:rsidRPr="007663BE">
        <w:rPr>
          <w:rStyle w:val="Emphasis"/>
          <w:highlight w:val="green"/>
        </w:rPr>
        <w:t>The depth, duration and characteristics of the economic slump following the crises traced out a few empirical regularities</w:t>
      </w:r>
      <w:r w:rsidRPr="00CB038E">
        <w:rPr>
          <w:sz w:val="16"/>
        </w:rPr>
        <w:t xml:space="preserve">. Our main findings in that paper can be summarized as follows: </w:t>
      </w:r>
      <w:r w:rsidRPr="00CB038E">
        <w:rPr>
          <w:rStyle w:val="StyleUnderline"/>
        </w:rPr>
        <w:t xml:space="preserve">Financial crises are protracted affairs. </w:t>
      </w:r>
      <w:r w:rsidRPr="007663BE">
        <w:rPr>
          <w:rStyle w:val="Emphasis"/>
          <w:highlight w:val="green"/>
        </w:rPr>
        <w:t>Asset market collapses are deep and prolonged</w:t>
      </w:r>
      <w:r w:rsidRPr="00CB038E">
        <w:rPr>
          <w:sz w:val="16"/>
        </w:rPr>
        <w:t xml:space="preserve">. </w:t>
      </w:r>
      <w:r w:rsidRPr="007663BE">
        <w:rPr>
          <w:rStyle w:val="Emphasis"/>
          <w:highlight w:val="green"/>
        </w:rPr>
        <w:t>Real housing price decline</w:t>
      </w:r>
      <w:r w:rsidRPr="00CB038E">
        <w:rPr>
          <w:rStyle w:val="Emphasis"/>
        </w:rPr>
        <w:t>s</w:t>
      </w:r>
      <w:r w:rsidRPr="00CB038E">
        <w:rPr>
          <w:sz w:val="16"/>
        </w:rPr>
        <w:t xml:space="preserve"> average 35% stretched out over six years. </w:t>
      </w:r>
      <w:r w:rsidRPr="007663BE">
        <w:rPr>
          <w:rStyle w:val="Emphasis"/>
          <w:highlight w:val="green"/>
        </w:rPr>
        <w:t>Equity price collapses</w:t>
      </w:r>
      <w:r w:rsidRPr="00CB038E">
        <w:rPr>
          <w:sz w:val="16"/>
        </w:rPr>
        <w:t xml:space="preserve"> average 55% over a downturn of about three and a half years. </w:t>
      </w:r>
      <w:r w:rsidRPr="007663BE">
        <w:rPr>
          <w:rStyle w:val="Emphasis"/>
          <w:highlight w:val="green"/>
        </w:rPr>
        <w:t>There are profound declines in output and employment</w:t>
      </w:r>
      <w:r w:rsidRPr="007663BE">
        <w:rPr>
          <w:sz w:val="16"/>
          <w:highlight w:val="green"/>
        </w:rPr>
        <w:t xml:space="preserve">. </w:t>
      </w:r>
      <w:r w:rsidRPr="007663BE">
        <w:rPr>
          <w:rStyle w:val="Emphasis"/>
          <w:highlight w:val="green"/>
        </w:rPr>
        <w:t>The unemployment rate rises</w:t>
      </w:r>
      <w:r w:rsidRPr="00CB038E">
        <w:rPr>
          <w:sz w:val="16"/>
        </w:rPr>
        <w:t xml:space="preserve"> an average of 7 percentage points over the down phase of the cycle, which lasts on average over four years. </w:t>
      </w:r>
      <w:r w:rsidRPr="007663BE">
        <w:rPr>
          <w:rStyle w:val="Emphasis"/>
          <w:highlight w:val="green"/>
        </w:rPr>
        <w:t>Real GDP</w:t>
      </w:r>
      <w:r w:rsidRPr="00CB038E">
        <w:rPr>
          <w:rStyle w:val="Emphasis"/>
        </w:rPr>
        <w:t xml:space="preserve"> per capita </w:t>
      </w:r>
      <w:r w:rsidRPr="007663BE">
        <w:rPr>
          <w:rStyle w:val="Emphasis"/>
          <w:highlight w:val="green"/>
        </w:rPr>
        <w:t>falls</w:t>
      </w:r>
      <w:r w:rsidRPr="00CB038E">
        <w:rPr>
          <w:sz w:val="16"/>
        </w:rPr>
        <w:t xml:space="preserve"> (from peak to trough) an average of over 9%, </w:t>
      </w:r>
      <w:r w:rsidRPr="007663BE">
        <w:rPr>
          <w:rStyle w:val="Emphasis"/>
          <w:highlight w:val="green"/>
        </w:rPr>
        <w:t>the duration of the downturn averages roughly two years</w:t>
      </w:r>
      <w:r w:rsidRPr="00CB038E">
        <w:rPr>
          <w:rStyle w:val="Emphasis"/>
        </w:rPr>
        <w:t xml:space="preserve">. There are </w:t>
      </w:r>
      <w:r w:rsidRPr="007663BE">
        <w:rPr>
          <w:rStyle w:val="Emphasis"/>
          <w:highlight w:val="green"/>
        </w:rPr>
        <w:t>significant adverse consequences of the financial crisis on government finance</w:t>
      </w:r>
      <w:r w:rsidRPr="00CB038E">
        <w:rPr>
          <w:rStyle w:val="Emphasis"/>
        </w:rPr>
        <w:t>s.</w:t>
      </w:r>
      <w:r w:rsidRPr="00CB038E">
        <w:rPr>
          <w:sz w:val="16"/>
        </w:rPr>
        <w:t xml:space="preserve"> </w:t>
      </w:r>
      <w:r w:rsidRPr="00CB038E">
        <w:rPr>
          <w:rStyle w:val="Emphasis"/>
        </w:rPr>
        <w:t xml:space="preserve">Tax revenues shrink as the </w:t>
      </w:r>
      <w:r w:rsidRPr="007663BE">
        <w:rPr>
          <w:rStyle w:val="Emphasis"/>
          <w:highlight w:val="green"/>
        </w:rPr>
        <w:t>economic conditions deteriorate</w:t>
      </w:r>
      <w:r w:rsidRPr="007663BE">
        <w:rPr>
          <w:sz w:val="16"/>
          <w:highlight w:val="green"/>
        </w:rPr>
        <w:t xml:space="preserve">, </w:t>
      </w:r>
      <w:r w:rsidRPr="007663BE">
        <w:rPr>
          <w:rStyle w:val="Emphasis"/>
          <w:highlight w:val="green"/>
        </w:rPr>
        <w:t>the fiscal deficit worsens</w:t>
      </w:r>
      <w:r w:rsidRPr="00CB038E">
        <w:rPr>
          <w:sz w:val="16"/>
        </w:rPr>
        <w:t xml:space="preserve"> markedly, </w:t>
      </w:r>
      <w:r w:rsidRPr="00CB038E">
        <w:rPr>
          <w:rStyle w:val="Emphasis"/>
        </w:rPr>
        <w:t>and the real value of government debt tends to explode</w:t>
      </w:r>
      <w:r w:rsidRPr="00CB038E">
        <w:rPr>
          <w:sz w:val="16"/>
        </w:rPr>
        <w:t xml:space="preserve">, rising an average of 86% in the major post–World War II episodes. In the remainder of this note, I elaborate on these points. I follow up with a sketch of how </w:t>
      </w:r>
      <w:r w:rsidRPr="00CB038E">
        <w:rPr>
          <w:rStyle w:val="Emphasis"/>
        </w:rPr>
        <w:t>t</w:t>
      </w:r>
      <w:r w:rsidRPr="007663BE">
        <w:rPr>
          <w:rStyle w:val="Emphasis"/>
          <w:highlight w:val="green"/>
        </w:rPr>
        <w:t>he crisis,</w:t>
      </w:r>
      <w:r w:rsidRPr="00CB038E">
        <w:rPr>
          <w:rStyle w:val="Emphasis"/>
        </w:rPr>
        <w:t xml:space="preserve"> deteriorating economic conditions, </w:t>
      </w:r>
      <w:r w:rsidRPr="007663BE">
        <w:rPr>
          <w:rStyle w:val="Emphasis"/>
          <w:highlight w:val="green"/>
        </w:rPr>
        <w:t>and more precarious fiscal fundamentals impact sovereign risk</w:t>
      </w:r>
      <w:r w:rsidRPr="00CB038E">
        <w:rPr>
          <w:sz w:val="16"/>
        </w:rPr>
        <w:t xml:space="preserve"> in the aftermath of the crises episodes. Downturn </w:t>
      </w:r>
      <w:proofErr w:type="gramStart"/>
      <w:r w:rsidRPr="00CB038E">
        <w:rPr>
          <w:sz w:val="16"/>
        </w:rPr>
        <w:t>It</w:t>
      </w:r>
      <w:proofErr w:type="gramEnd"/>
      <w:r w:rsidRPr="00CB038E">
        <w:rPr>
          <w:sz w:val="16"/>
        </w:rPr>
        <w:t xml:space="preserve"> is now beyond contention that the present US financial crisis is severe by any metric. As a result, we focus on systemic financial crises. The “big five” advanced economy crises include episodes in Spain (1977), Norway (1987), Finland (1991), Sweden (1991), and Japan (1992). Famous emerging market episodes in our study include the 1997–1998 Asian crisis (Hong Kong, Indonesia, Korea, Malaysia, the Philippines, and Thailand), Colombia (1998), and Argentina (2001). Central to the analysis is historical housing price data, which can be difficult to obtain and are critical for assessing the present episode. We therefore include two earlier historical cases for which housing prices are available, Norway in 1899 and the US in 1929. Figure 1 looks at the bust phase in housing price cycles surrounding banking crises, including the current episode in the US and a number of other countries now experiencing banking crises; Austria, Hungary, Iceland, Ireland, Spain, and the UK. Ongoing crises are in dark shading, and past crises are in light shading. The cumulative decline in real housing prices from peak to trough averages 35.5%.1 Figure 1. Past and ongoing real house price cycles and banking crises: peak-to-trough price declines (left panel) and years duration of downturn (right panel) Source: Reinhart and </w:t>
      </w:r>
      <w:proofErr w:type="spellStart"/>
      <w:r w:rsidRPr="00CB038E">
        <w:rPr>
          <w:sz w:val="16"/>
        </w:rPr>
        <w:t>Rogoff</w:t>
      </w:r>
      <w:proofErr w:type="spellEnd"/>
      <w:r w:rsidRPr="00CB038E">
        <w:rPr>
          <w:sz w:val="16"/>
        </w:rPr>
        <w:t xml:space="preserve"> (2009a). The most severe real housing price declines were experienced by Finland, the Philippines, Colombia and Hong Kong. Their crashes were 50 to 60%, measured from peak to trough. The housing price decline experienced by the US to date during the current episode (almost 28% according to the Case–Shiller index) is already more than twice that registered in the US during the Great Depression. The duration of housing price declines is quite long-lived, averaging roughly six years. Even excluding the extraordinary experience of Japan, the average remains over five years. As illustrated in Reinhart and </w:t>
      </w:r>
      <w:proofErr w:type="spellStart"/>
      <w:r w:rsidRPr="00CB038E">
        <w:rPr>
          <w:sz w:val="16"/>
        </w:rPr>
        <w:t>Rogoff</w:t>
      </w:r>
      <w:proofErr w:type="spellEnd"/>
      <w:r w:rsidRPr="00CB038E">
        <w:rPr>
          <w:sz w:val="16"/>
        </w:rPr>
        <w:t xml:space="preserve"> (2009a), the </w:t>
      </w:r>
      <w:r w:rsidRPr="00CB038E">
        <w:rPr>
          <w:rStyle w:val="Emphasis"/>
        </w:rPr>
        <w:t>equity price declines</w:t>
      </w:r>
      <w:r w:rsidRPr="00CB038E">
        <w:rPr>
          <w:rStyle w:val="StyleUnderline"/>
        </w:rPr>
        <w:t xml:space="preserve"> that accompany banking crises </w:t>
      </w:r>
      <w:r w:rsidRPr="00CB038E">
        <w:rPr>
          <w:rStyle w:val="Emphasis"/>
        </w:rPr>
        <w:t>are far steeper than are housing price declines,</w:t>
      </w:r>
      <w:r w:rsidRPr="00CB038E">
        <w:rPr>
          <w:rStyle w:val="StyleUnderline"/>
        </w:rPr>
        <w:t xml:space="preserve"> if somewhat shorter lived</w:t>
      </w:r>
      <w:r w:rsidRPr="00CB038E">
        <w:rPr>
          <w:sz w:val="16"/>
        </w:rPr>
        <w:t xml:space="preserve">. The average historical decline in equity prices is 55.9%, with the downturn phase of the cycle lasting 3.4 years. Notably, during the current cycle, Iceland and Austria have already experienced peak-to-trough equity price declines far exceeding the average of the historical comparison group. On average, </w:t>
      </w:r>
      <w:r w:rsidRPr="007663BE">
        <w:rPr>
          <w:rStyle w:val="Emphasis"/>
          <w:highlight w:val="green"/>
        </w:rPr>
        <w:t>unemployment rises for almost five years</w:t>
      </w:r>
      <w:r w:rsidRPr="00CB038E">
        <w:rPr>
          <w:sz w:val="16"/>
        </w:rPr>
        <w:t xml:space="preserve">, with an increase in the unemployment rate of about 7 percentage points. While none of the postwar episodes rivals the rise in unemployment of over 20 percentage points experienced by the US during the Great Depression, the employment consequences of financial crises are large in many cases. Figure 2 looks at increases in unemployment rates across the historical episodes. Figure 2. Past unemployment cycles and banking crises: Trough-to-peak percent increase in the unemployment rate (left panel) and years duration of downturn (right panel) Sources: Reinhart and </w:t>
      </w:r>
      <w:proofErr w:type="spellStart"/>
      <w:r w:rsidRPr="00CB038E">
        <w:rPr>
          <w:sz w:val="16"/>
        </w:rPr>
        <w:t>Rogoff</w:t>
      </w:r>
      <w:proofErr w:type="spellEnd"/>
      <w:r w:rsidRPr="00CB038E">
        <w:rPr>
          <w:sz w:val="16"/>
        </w:rPr>
        <w:t xml:space="preserve"> (2009a). The emerging markets, particularly those in Asia, do better in terms of unemployment than do the advanced economies (Figure 2). There are well-known data issues in comparing unemployment rates across countries, as widespread “underemployment” in many emerging markets and the vast informal sector are not captured in the official unemployment statistics. As to real per capita GDP around banking crises, the average magnitude of the decline is 9.3%. The declines in real GDP are smaller for advanced economies than for emerging market economies. A probable explanation for the more severe contractions in emerging market economies is that they are prone to abrupt reversals in the availability of foreign credit. </w:t>
      </w:r>
      <w:r w:rsidRPr="007663BE">
        <w:rPr>
          <w:rStyle w:val="Emphasis"/>
          <w:highlight w:val="green"/>
        </w:rPr>
        <w:t>When foreign capital comes to a “sudden stop</w:t>
      </w:r>
      <w:r w:rsidRPr="00CB038E">
        <w:rPr>
          <w:sz w:val="16"/>
        </w:rPr>
        <w:t xml:space="preserve">,” to use the phrase coined by Guillermo </w:t>
      </w:r>
      <w:proofErr w:type="spellStart"/>
      <w:r w:rsidRPr="00CB038E">
        <w:rPr>
          <w:sz w:val="16"/>
        </w:rPr>
        <w:t>Calvo</w:t>
      </w:r>
      <w:proofErr w:type="spellEnd"/>
      <w:r w:rsidRPr="00CB038E">
        <w:rPr>
          <w:sz w:val="16"/>
        </w:rPr>
        <w:t xml:space="preserve"> (2006), </w:t>
      </w:r>
      <w:r w:rsidRPr="007663BE">
        <w:rPr>
          <w:rStyle w:val="Emphasis"/>
          <w:highlight w:val="green"/>
        </w:rPr>
        <w:t>economic activity heads into a tailspin</w:t>
      </w:r>
      <w:r w:rsidRPr="007663BE">
        <w:rPr>
          <w:sz w:val="16"/>
          <w:highlight w:val="green"/>
        </w:rPr>
        <w:t>.</w:t>
      </w:r>
      <w:r w:rsidRPr="00CB038E">
        <w:rPr>
          <w:sz w:val="16"/>
        </w:rPr>
        <w:t xml:space="preserve"> The cycle from peak to trough in GDP is much shorter, only two years. Deficits Declining revenues and higher expenditures owing to a combination of bailout costs and higher transfer payments and debt servicing costs lead to a rapid and marked worsening in the fiscal balance. The episodes of Finland and Sweden stand out in this regard, as the latter went from a pre-crisis surplus of nearly 4% of GDP to a whopping 15% deficit-to-GDP </w:t>
      </w:r>
      <w:proofErr w:type="spellStart"/>
      <w:r w:rsidRPr="00CB038E">
        <w:rPr>
          <w:sz w:val="16"/>
        </w:rPr>
        <w:t>ratio.Debt</w:t>
      </w:r>
      <w:proofErr w:type="spellEnd"/>
      <w:r w:rsidRPr="00CB038E">
        <w:rPr>
          <w:sz w:val="16"/>
        </w:rPr>
        <w:t xml:space="preserve"> Figure 3 shows the rise in real government debt in the three years following a banking crisis. </w:t>
      </w:r>
      <w:r w:rsidRPr="007663BE">
        <w:rPr>
          <w:rStyle w:val="Emphasis"/>
          <w:highlight w:val="green"/>
        </w:rPr>
        <w:t>The deterioration in government finances is striking, with an average debt rise of over 86%</w:t>
      </w:r>
      <w:r w:rsidRPr="00CB038E">
        <w:rPr>
          <w:rStyle w:val="Emphasis"/>
        </w:rPr>
        <w:t>.</w:t>
      </w:r>
      <w:r w:rsidRPr="00CB038E">
        <w:rPr>
          <w:sz w:val="16"/>
        </w:rPr>
        <w:t xml:space="preserve"> We look at percentage increase in debt, rather than debt-to-GDP, because sometimes steep output drops would complicate interpretation of debt–GDP ratios. As Reinhart and </w:t>
      </w:r>
      <w:proofErr w:type="spellStart"/>
      <w:r w:rsidRPr="00CB038E">
        <w:rPr>
          <w:sz w:val="16"/>
        </w:rPr>
        <w:t>Rogoff</w:t>
      </w:r>
      <w:proofErr w:type="spellEnd"/>
      <w:r w:rsidRPr="00CB038E">
        <w:rPr>
          <w:sz w:val="16"/>
        </w:rPr>
        <w:t xml:space="preserve"> (2009b) note, the characteristic huge buildups in government debt are driven mainly by sharp falloffs in tax revenue. </w:t>
      </w:r>
      <w:r w:rsidRPr="00CB038E">
        <w:rPr>
          <w:rStyle w:val="StyleUnderline"/>
        </w:rPr>
        <w:t>The much publicized bank bailout costs are typically second order</w:t>
      </w:r>
      <w:r w:rsidRPr="00CB038E">
        <w:rPr>
          <w:sz w:val="16"/>
        </w:rPr>
        <w:t xml:space="preserve">. Figure 3. Cumulative increase in real public debt in the three years following the banking crisis Sources: Reinhart and </w:t>
      </w:r>
      <w:proofErr w:type="spellStart"/>
      <w:r w:rsidRPr="00CB038E">
        <w:rPr>
          <w:sz w:val="16"/>
        </w:rPr>
        <w:t>Rogoff</w:t>
      </w:r>
      <w:proofErr w:type="spellEnd"/>
      <w:r w:rsidRPr="00CB038E">
        <w:rPr>
          <w:sz w:val="16"/>
        </w:rPr>
        <w:t xml:space="preserve"> (2008b) and sources cited therein. Downgrades (and sometimes default) Figure 4. Institutional Investor sovereign ratings cycles and banking crises: Peak-to-trough index declines (left panel) and years duration of downturn (right panel) Conclusions (not delusions) </w:t>
      </w:r>
      <w:proofErr w:type="gramStart"/>
      <w:r w:rsidRPr="00CB038E">
        <w:rPr>
          <w:rStyle w:val="StyleUnderline"/>
        </w:rPr>
        <w:t>An</w:t>
      </w:r>
      <w:proofErr w:type="gramEnd"/>
      <w:r w:rsidRPr="00CB038E">
        <w:rPr>
          <w:rStyle w:val="StyleUnderline"/>
        </w:rPr>
        <w:t xml:space="preserve"> examination of the aftermath of severe financial crises shows deep and lasting effects on asset prices, output and employment</w:t>
      </w:r>
      <w:r w:rsidRPr="00CB038E">
        <w:rPr>
          <w:sz w:val="16"/>
        </w:rPr>
        <w:t xml:space="preserve">. </w:t>
      </w:r>
      <w:r w:rsidRPr="00CB038E">
        <w:rPr>
          <w:rStyle w:val="StyleUnderline"/>
        </w:rPr>
        <w:t>Unemployment rises and housing price declines extend out for five and six years, respectively</w:t>
      </w:r>
      <w:r w:rsidRPr="00CB038E">
        <w:rPr>
          <w:sz w:val="16"/>
        </w:rPr>
        <w:t xml:space="preserve">. </w:t>
      </w:r>
      <w:r w:rsidRPr="00CB038E">
        <w:rPr>
          <w:rStyle w:val="Emphasis"/>
        </w:rPr>
        <w:t xml:space="preserve">Even </w:t>
      </w:r>
      <w:r w:rsidRPr="007663BE">
        <w:rPr>
          <w:rStyle w:val="Emphasis"/>
          <w:highlight w:val="green"/>
        </w:rPr>
        <w:t>recessions sparked by financial crises</w:t>
      </w:r>
      <w:r w:rsidRPr="00CB038E">
        <w:rPr>
          <w:rStyle w:val="Emphasis"/>
        </w:rPr>
        <w:t xml:space="preserve"> do eventually </w:t>
      </w:r>
      <w:r w:rsidRPr="007663BE">
        <w:rPr>
          <w:rStyle w:val="Emphasis"/>
          <w:highlight w:val="green"/>
        </w:rPr>
        <w:t>end</w:t>
      </w:r>
      <w:r w:rsidRPr="00CB038E">
        <w:rPr>
          <w:rStyle w:val="Emphasis"/>
        </w:rPr>
        <w:t xml:space="preserve">, albeit almost invariably </w:t>
      </w:r>
      <w:r w:rsidRPr="007663BE">
        <w:rPr>
          <w:rStyle w:val="Emphasis"/>
          <w:highlight w:val="green"/>
        </w:rPr>
        <w:t>accompanied by massive increases in government debt</w:t>
      </w:r>
      <w:r w:rsidRPr="00CB038E">
        <w:rPr>
          <w:sz w:val="16"/>
        </w:rPr>
        <w:t xml:space="preserve">. </w:t>
      </w:r>
      <w:r w:rsidRPr="00CB038E">
        <w:rPr>
          <w:rStyle w:val="StyleUnderline"/>
        </w:rPr>
        <w:t xml:space="preserve">The </w:t>
      </w:r>
      <w:r w:rsidRPr="007663BE">
        <w:rPr>
          <w:rStyle w:val="StyleUnderline"/>
          <w:highlight w:val="green"/>
        </w:rPr>
        <w:t>crises</w:t>
      </w:r>
      <w:r w:rsidRPr="00CB038E">
        <w:rPr>
          <w:rStyle w:val="StyleUnderline"/>
        </w:rPr>
        <w:t>,</w:t>
      </w:r>
      <w:r w:rsidRPr="00CB038E">
        <w:rPr>
          <w:sz w:val="16"/>
        </w:rPr>
        <w:t xml:space="preserve"> more often than not, </w:t>
      </w:r>
      <w:r w:rsidRPr="007663BE">
        <w:rPr>
          <w:rStyle w:val="Emphasis"/>
          <w:highlight w:val="green"/>
        </w:rPr>
        <w:t>adversely impact sovereign creditworthiness</w:t>
      </w:r>
      <w:r w:rsidRPr="00CB038E">
        <w:rPr>
          <w:sz w:val="16"/>
        </w:rPr>
        <w:t xml:space="preserve">, as reflected in a higher risk </w:t>
      </w:r>
      <w:proofErr w:type="spellStart"/>
      <w:r w:rsidRPr="00CB038E">
        <w:rPr>
          <w:sz w:val="16"/>
        </w:rPr>
        <w:t>premia</w:t>
      </w:r>
      <w:proofErr w:type="spellEnd"/>
      <w:r w:rsidRPr="00CB038E">
        <w:rPr>
          <w:sz w:val="16"/>
        </w:rPr>
        <w:t xml:space="preserve">. The effects, however, do not appear to be “permanent.” </w:t>
      </w:r>
      <w:r w:rsidRPr="007663BE">
        <w:rPr>
          <w:rStyle w:val="Emphasis"/>
          <w:highlight w:val="green"/>
        </w:rPr>
        <w:t>The global nature of</w:t>
      </w:r>
      <w:r w:rsidRPr="00CB038E">
        <w:rPr>
          <w:rStyle w:val="Emphasis"/>
        </w:rPr>
        <w:t xml:space="preserve"> </w:t>
      </w:r>
      <w:r w:rsidRPr="007663BE">
        <w:rPr>
          <w:rStyle w:val="Emphasis"/>
          <w:highlight w:val="green"/>
        </w:rPr>
        <w:t>the</w:t>
      </w:r>
      <w:r w:rsidRPr="00CB038E">
        <w:rPr>
          <w:rStyle w:val="Emphasis"/>
        </w:rPr>
        <w:t xml:space="preserve"> present </w:t>
      </w:r>
      <w:r w:rsidRPr="007663BE">
        <w:rPr>
          <w:rStyle w:val="Emphasis"/>
          <w:highlight w:val="green"/>
        </w:rPr>
        <w:t>crisis</w:t>
      </w:r>
      <w:r w:rsidRPr="00CB038E">
        <w:rPr>
          <w:rStyle w:val="StyleUnderline"/>
        </w:rPr>
        <w:t xml:space="preserve"> will </w:t>
      </w:r>
      <w:r w:rsidRPr="007663BE">
        <w:rPr>
          <w:rStyle w:val="Emphasis"/>
          <w:highlight w:val="green"/>
        </w:rPr>
        <w:t>make</w:t>
      </w:r>
      <w:r w:rsidRPr="00CB038E">
        <w:rPr>
          <w:rStyle w:val="Emphasis"/>
        </w:rPr>
        <w:t xml:space="preserve"> </w:t>
      </w:r>
      <w:r w:rsidRPr="007663BE">
        <w:rPr>
          <w:rStyle w:val="Emphasis"/>
          <w:highlight w:val="green"/>
        </w:rPr>
        <w:t>it</w:t>
      </w:r>
      <w:r w:rsidRPr="00CB038E">
        <w:rPr>
          <w:rStyle w:val="StyleUnderline"/>
        </w:rPr>
        <w:t xml:space="preserve"> far more </w:t>
      </w:r>
      <w:r w:rsidRPr="007663BE">
        <w:rPr>
          <w:rStyle w:val="Emphasis"/>
          <w:highlight w:val="green"/>
        </w:rPr>
        <w:t>difficult for</w:t>
      </w:r>
      <w:r w:rsidRPr="00CB038E">
        <w:rPr>
          <w:rStyle w:val="Emphasis"/>
        </w:rPr>
        <w:t xml:space="preserve"> many c</w:t>
      </w:r>
      <w:r w:rsidRPr="007663BE">
        <w:rPr>
          <w:rStyle w:val="Emphasis"/>
          <w:highlight w:val="green"/>
        </w:rPr>
        <w:t>ountries to grow their way out</w:t>
      </w:r>
      <w:r w:rsidRPr="00CB038E">
        <w:rPr>
          <w:rStyle w:val="StyleUnderline"/>
        </w:rPr>
        <w:t xml:space="preserve"> through higher exports</w:t>
      </w:r>
      <w:r w:rsidRPr="00CB038E">
        <w:rPr>
          <w:sz w:val="16"/>
        </w:rPr>
        <w:t xml:space="preserve">. The growth slowdown is amplified in world commodity markets, as many emerging markets face steep declines in their terms of trade. If historical patterns hold, </w:t>
      </w:r>
      <w:r w:rsidRPr="007663BE">
        <w:rPr>
          <w:rStyle w:val="Emphasis"/>
          <w:highlight w:val="green"/>
        </w:rPr>
        <w:t>the current lull in sovereign defaults</w:t>
      </w:r>
      <w:r w:rsidRPr="00CB038E">
        <w:rPr>
          <w:rStyle w:val="Emphasis"/>
        </w:rPr>
        <w:t xml:space="preserve"> or restructurings </w:t>
      </w:r>
      <w:r w:rsidRPr="007663BE">
        <w:rPr>
          <w:rStyle w:val="Emphasis"/>
          <w:highlight w:val="green"/>
        </w:rPr>
        <w:t>in emerging markets will likely to come to an end</w:t>
      </w:r>
      <w:r w:rsidRPr="007663BE">
        <w:rPr>
          <w:sz w:val="16"/>
          <w:highlight w:val="green"/>
        </w:rPr>
        <w:t>,</w:t>
      </w:r>
      <w:r w:rsidRPr="00CB038E">
        <w:rPr>
          <w:sz w:val="16"/>
        </w:rPr>
        <w:t xml:space="preserve"> particularly if the recovery process in the world’s largest economies is delayed. </w:t>
      </w:r>
      <w:r w:rsidRPr="00CB038E">
        <w:rPr>
          <w:rStyle w:val="StyleUnderline"/>
        </w:rPr>
        <w:t>Ecuador has already defaulted and others are teetering on the brink.</w:t>
      </w:r>
    </w:p>
    <w:p w14:paraId="3531A571" w14:textId="77777777" w:rsidR="00CF1529" w:rsidRPr="00CF1529" w:rsidRDefault="00CF1529" w:rsidP="00CF1529"/>
    <w:p w14:paraId="7C72BD70" w14:textId="77777777" w:rsidR="00D86C4E" w:rsidRDefault="00D86C4E">
      <w:pPr>
        <w:pStyle w:val="Heading1"/>
      </w:pPr>
      <w:r>
        <w:t>AFF</w:t>
      </w:r>
    </w:p>
    <w:p w14:paraId="0C0B650E" w14:textId="77777777" w:rsidR="00534F38" w:rsidRDefault="00534F38">
      <w:pPr>
        <w:pStyle w:val="Heading3"/>
        <w:rPr>
          <w:rFonts w:cs="Times New Roman"/>
        </w:rPr>
      </w:pPr>
      <w:r>
        <w:rPr>
          <w:rFonts w:cs="Times New Roman"/>
        </w:rPr>
        <w:t>Big Data not Key</w:t>
      </w:r>
    </w:p>
    <w:p w14:paraId="41F83D14" w14:textId="77777777" w:rsidR="00534F38" w:rsidRDefault="00534F38" w:rsidP="00534F38">
      <w:pPr>
        <w:pStyle w:val="Heading4"/>
      </w:pPr>
      <w:r w:rsidRPr="00D05F93">
        <w:t>Big Data does not solve any impacts.</w:t>
      </w:r>
    </w:p>
    <w:p w14:paraId="6B4BFA4F" w14:textId="77777777" w:rsidR="00534F38" w:rsidRPr="002C7729" w:rsidRDefault="00534F38" w:rsidP="00534F38">
      <w:r>
        <w:t xml:space="preserve">Tom </w:t>
      </w:r>
      <w:r w:rsidRPr="009E283F">
        <w:rPr>
          <w:rStyle w:val="Style13ptBold"/>
        </w:rPr>
        <w:t>Siegfried</w:t>
      </w:r>
      <w:r>
        <w:t xml:space="preserve">, managing editor of Science News, “Why Big Data is bad for science”, </w:t>
      </w:r>
      <w:r w:rsidRPr="009E283F">
        <w:rPr>
          <w:rStyle w:val="Style13ptBold"/>
        </w:rPr>
        <w:t>November 2013</w:t>
      </w:r>
      <w:r>
        <w:t xml:space="preserve">, </w:t>
      </w:r>
      <w:r w:rsidRPr="002C7729">
        <w:t>https://www.sciencenews.org/blog/context/why-big-data-bad-science</w:t>
      </w:r>
    </w:p>
    <w:p w14:paraId="6AB2EDF3" w14:textId="49DFC7DD" w:rsidR="00534F38" w:rsidRDefault="00534F38" w:rsidP="00534F38">
      <w:r w:rsidRPr="00B1313F">
        <w:t xml:space="preserve">If </w:t>
      </w:r>
      <w:hyperlink r:id="rId60" w:history="1">
        <w:r w:rsidRPr="00B1313F">
          <w:t>Star Trek: The Next Generation</w:t>
        </w:r>
      </w:hyperlink>
      <w:r w:rsidRPr="00B1313F">
        <w:t xml:space="preserve"> were to return to TV in the 21st century, Lt</w:t>
      </w:r>
      <w:r w:rsidRPr="00D21B57">
        <w:t>. Commander Data’s nickname would be “Big.”</w:t>
      </w:r>
      <w:r w:rsidRPr="00D21B57">
        <w:rPr>
          <w:rStyle w:val="StyleUnderline"/>
        </w:rPr>
        <w:t xml:space="preserve"> “Big Data,” after all, is the biggest buzzword of the new millennium. It’s everywhere, from genomics, </w:t>
      </w:r>
      <w:proofErr w:type="spellStart"/>
      <w:r w:rsidRPr="00D21B57">
        <w:rPr>
          <w:rStyle w:val="StyleUnderline"/>
        </w:rPr>
        <w:t>biomics</w:t>
      </w:r>
      <w:proofErr w:type="spellEnd"/>
      <w:r w:rsidRPr="00D21B57">
        <w:rPr>
          <w:rStyle w:val="StyleUnderline"/>
        </w:rPr>
        <w:t xml:space="preserve"> and a bunch of other –omics to the NSA’s database on writers who mention NSA in their blogs</w:t>
      </w:r>
      <w:r w:rsidRPr="00B1313F">
        <w:t>. Social networks, financial networks,</w:t>
      </w:r>
      <w:r>
        <w:t xml:space="preserve"> </w:t>
      </w:r>
      <w:r w:rsidRPr="00B1313F">
        <w:t xml:space="preserve">ecological networks all contain vast amounts of data that no longer overwhelm computer hard drive storage capabilities. Scientists are now swimming in a </w:t>
      </w:r>
      <w:proofErr w:type="spellStart"/>
      <w:r w:rsidRPr="00B1313F">
        <w:t>superocean</w:t>
      </w:r>
      <w:proofErr w:type="spellEnd"/>
      <w:r w:rsidRPr="00B1313F">
        <w:t xml:space="preserve"> of endless information, fulfilling their wildest dreams of data nirvana.</w:t>
      </w:r>
      <w:r>
        <w:t xml:space="preserve"> </w:t>
      </w:r>
      <w:r w:rsidRPr="00B1313F">
        <w:t>What a nightmare.</w:t>
      </w:r>
      <w:r>
        <w:t xml:space="preserve"> </w:t>
      </w:r>
      <w:r w:rsidRPr="00B1313F">
        <w:t xml:space="preserve">You see, scientists usually celebrate the availability of a lot of data. </w:t>
      </w:r>
      <w:r w:rsidRPr="00D21B57">
        <w:rPr>
          <w:rStyle w:val="StyleUnderline"/>
        </w:rPr>
        <w:t xml:space="preserve">Most of them have been extolling all the research opportunities that massive databases offer. But perhaps that’s because </w:t>
      </w:r>
      <w:r w:rsidRPr="007663BE">
        <w:rPr>
          <w:rStyle w:val="StyleUnderline"/>
          <w:highlight w:val="green"/>
        </w:rPr>
        <w:t>everybody isn’t seeing the big data picture. Here and there you can find warnings from some experts that Big Data has its downsides. “Scientific advances are becoming more and more data-driven</w:t>
      </w:r>
      <w:r w:rsidRPr="00D21B57">
        <w:rPr>
          <w:rStyle w:val="StyleUnderline"/>
        </w:rPr>
        <w:t xml:space="preserve">,” </w:t>
      </w:r>
      <w:hyperlink r:id="rId61" w:history="1">
        <w:r w:rsidRPr="00D21B57">
          <w:rPr>
            <w:rStyle w:val="StyleUnderline"/>
          </w:rPr>
          <w:t>write</w:t>
        </w:r>
      </w:hyperlink>
      <w:r w:rsidRPr="00D21B57">
        <w:rPr>
          <w:rStyle w:val="StyleUnderline"/>
        </w:rPr>
        <w:t xml:space="preserve"> statistician </w:t>
      </w:r>
      <w:hyperlink r:id="rId62" w:history="1">
        <w:proofErr w:type="spellStart"/>
        <w:r w:rsidRPr="00D21B57">
          <w:rPr>
            <w:rStyle w:val="StyleUnderline"/>
          </w:rPr>
          <w:t>Jianqing</w:t>
        </w:r>
        <w:proofErr w:type="spellEnd"/>
        <w:r w:rsidRPr="00D21B57">
          <w:rPr>
            <w:rStyle w:val="StyleUnderline"/>
          </w:rPr>
          <w:t xml:space="preserve"> Fan</w:t>
        </w:r>
      </w:hyperlink>
      <w:r w:rsidRPr="00D21B57">
        <w:rPr>
          <w:rStyle w:val="StyleUnderline"/>
        </w:rPr>
        <w:t xml:space="preserve"> of Princeton University and colleagues</w:t>
      </w:r>
      <w:r w:rsidRPr="00B1313F">
        <w:t>. “The massive amounts of … data bring both opportunities and new challenges to data analysis.”</w:t>
      </w:r>
      <w:r>
        <w:t xml:space="preserve"> </w:t>
      </w:r>
      <w:r w:rsidRPr="00D21B57">
        <w:rPr>
          <w:rStyle w:val="StyleUnderline"/>
        </w:rPr>
        <w:t xml:space="preserve">For one thing, </w:t>
      </w:r>
      <w:r w:rsidRPr="007663BE">
        <w:rPr>
          <w:rStyle w:val="StyleUnderline"/>
          <w:highlight w:val="green"/>
        </w:rPr>
        <w:t>huge datasets are seductive.</w:t>
      </w:r>
      <w:r w:rsidRPr="00D21B57">
        <w:rPr>
          <w:rStyle w:val="StyleUnderline"/>
        </w:rPr>
        <w:t xml:space="preserve"> </w:t>
      </w:r>
      <w:r w:rsidRPr="00B1313F">
        <w:t xml:space="preserve">They invite aggressive analyses with the hope of extracting prizewinning scientific findings. But sometimes Big Data In means Bad Data Out. </w:t>
      </w:r>
      <w:r w:rsidRPr="007663BE">
        <w:rPr>
          <w:rStyle w:val="StyleUnderline"/>
          <w:highlight w:val="green"/>
        </w:rPr>
        <w:t>Wringing intelligent insights from Big Data poses formidable challenges for computer science, statistical inference methods and even the scientific method itself.</w:t>
      </w:r>
      <w:r w:rsidRPr="00D21B57">
        <w:rPr>
          <w:rStyle w:val="StyleUnderline"/>
        </w:rPr>
        <w:t xml:space="preserve"> Computer scientists, of course, have made the accumulation of all this big data possible by developing exceptional computing power and information storage technologies. But </w:t>
      </w:r>
      <w:r w:rsidRPr="007663BE">
        <w:rPr>
          <w:rStyle w:val="StyleUnderline"/>
          <w:highlight w:val="green"/>
        </w:rPr>
        <w:t>collecting data and storing information is not the same as understanding it</w:t>
      </w:r>
      <w:r w:rsidRPr="00D21B57">
        <w:rPr>
          <w:rStyle w:val="StyleUnderline"/>
        </w:rPr>
        <w:t>. Figuring out what Big Data means isn’t the same as interpreting little data, just as understanding flocking behavior in birds doesn’t explain the squawks of a lone seagull.</w:t>
      </w:r>
      <w:r>
        <w:t xml:space="preserve"> </w:t>
      </w:r>
      <w:r w:rsidRPr="00B1313F">
        <w:t xml:space="preserve">Standard statistical tests and computing procedures for drawing scientific inferences were designed to analyze small samples taken from large populations. But </w:t>
      </w:r>
      <w:r w:rsidRPr="007663BE">
        <w:rPr>
          <w:rStyle w:val="StyleUnderline"/>
          <w:highlight w:val="green"/>
        </w:rPr>
        <w:t>Big Data provides extremely large samples that sometimes include all or most of a population. The magnitude of the task can pose problems for implementing computing processes to do the tests. “Many statistical procedures either have unknown runtimes or runtimes that render the procedure unusable on large-scale data</w:t>
      </w:r>
      <w:r w:rsidRPr="00B1313F">
        <w:t xml:space="preserve">,” </w:t>
      </w:r>
      <w:hyperlink r:id="rId63" w:history="1">
        <w:r w:rsidRPr="00B1313F">
          <w:t>writes</w:t>
        </w:r>
      </w:hyperlink>
      <w:r w:rsidRPr="00B1313F">
        <w:t xml:space="preserve"> </w:t>
      </w:r>
      <w:hyperlink r:id="rId64" w:history="1">
        <w:r w:rsidRPr="00B1313F">
          <w:t>Michael Jordan</w:t>
        </w:r>
      </w:hyperlink>
      <w:r w:rsidRPr="00B1313F">
        <w:t xml:space="preserve"> of the University of California, Berkeley. “</w:t>
      </w:r>
      <w:r w:rsidRPr="00D21B57">
        <w:rPr>
          <w:rStyle w:val="StyleUnderline"/>
        </w:rPr>
        <w:t>Faced with this situation, gatherers of large-scale data are often forced to turn to ad hoc procedures that … may have poor or even disastrous statistical properties</w:t>
      </w:r>
      <w:r w:rsidRPr="00B1313F">
        <w:t>.”</w:t>
      </w:r>
      <w:r>
        <w:t xml:space="preserve"> </w:t>
      </w:r>
      <w:r w:rsidRPr="00B1313F">
        <w:t xml:space="preserve">Sounds bad. But it gets worse. Not only do Big Data samples take more time to analyze, they also typically contain lots of different information about every individual that gets sampled — which means, in statistics-speak, they are “high dimensional.” </w:t>
      </w:r>
      <w:r w:rsidRPr="007663BE">
        <w:rPr>
          <w:rStyle w:val="StyleUnderline"/>
          <w:highlight w:val="green"/>
        </w:rPr>
        <w:t>More dimensions raises the risk of finding spurious correlations</w:t>
      </w:r>
      <w:r w:rsidRPr="00B1313F">
        <w:t xml:space="preserve"> — apparently important links that are actually just flukes. </w:t>
      </w:r>
    </w:p>
    <w:p w14:paraId="6D5F7F35" w14:textId="77777777" w:rsidR="00534F38" w:rsidRDefault="00534F38" w:rsidP="00534F38">
      <w:pPr>
        <w:pStyle w:val="Heading4"/>
      </w:pPr>
      <w:r>
        <w:t>Importance of big data is hype; small data is of greater importance.</w:t>
      </w:r>
    </w:p>
    <w:p w14:paraId="039FFEBB" w14:textId="77777777" w:rsidR="00534F38" w:rsidRDefault="00534F38" w:rsidP="00534F38">
      <w:r>
        <w:t xml:space="preserve">Mike </w:t>
      </w:r>
      <w:proofErr w:type="spellStart"/>
      <w:r w:rsidRPr="0016257C">
        <w:rPr>
          <w:rStyle w:val="Style13ptBold"/>
        </w:rPr>
        <w:t>Kavis</w:t>
      </w:r>
      <w:proofErr w:type="spellEnd"/>
      <w:r>
        <w:t xml:space="preserve">, Forbes’ Expert on the Cloud Computing Industry, “Forget Big Data- Small Data is Driving the Internet of Things”, </w:t>
      </w:r>
      <w:r w:rsidRPr="0016257C">
        <w:rPr>
          <w:rStyle w:val="Style13ptBold"/>
        </w:rPr>
        <w:t>February</w:t>
      </w:r>
      <w:r>
        <w:t xml:space="preserve"> 25, </w:t>
      </w:r>
      <w:r w:rsidRPr="0016257C">
        <w:rPr>
          <w:rStyle w:val="Style13ptBold"/>
        </w:rPr>
        <w:t>2015</w:t>
      </w:r>
      <w:r>
        <w:t xml:space="preserve">, </w:t>
      </w:r>
      <w:r w:rsidRPr="002B2AE6">
        <w:t>http://www.forbes.com/sites/mikekavis/2015/02/25/forget-big-data-small-data-is-driving-the-internet-of-things/</w:t>
      </w:r>
    </w:p>
    <w:p w14:paraId="2360570C" w14:textId="40786C7D" w:rsidR="00534F38" w:rsidRPr="00534F38" w:rsidRDefault="00534F38" w:rsidP="00534F38">
      <w:pPr>
        <w:rPr>
          <w:u w:val="single"/>
        </w:rPr>
      </w:pPr>
      <w:r w:rsidRPr="007663BE">
        <w:rPr>
          <w:rStyle w:val="StyleUnderline"/>
          <w:highlight w:val="green"/>
        </w:rPr>
        <w:t xml:space="preserve">Despite what some may think, big data is not a requirement for all </w:t>
      </w:r>
      <w:proofErr w:type="spellStart"/>
      <w:r w:rsidRPr="007663BE">
        <w:rPr>
          <w:rStyle w:val="StyleUnderline"/>
          <w:highlight w:val="green"/>
        </w:rPr>
        <w:t>IoT</w:t>
      </w:r>
      <w:proofErr w:type="spellEnd"/>
      <w:r w:rsidRPr="007663BE">
        <w:rPr>
          <w:rStyle w:val="StyleUnderline"/>
          <w:highlight w:val="green"/>
        </w:rPr>
        <w:t xml:space="preserve"> use cases</w:t>
      </w:r>
      <w:r w:rsidRPr="002B2AE6">
        <w:t xml:space="preserve">. In many instances, </w:t>
      </w:r>
      <w:r w:rsidRPr="002F2C67">
        <w:rPr>
          <w:rStyle w:val="StyleUnderline"/>
        </w:rPr>
        <w:t>knowing the current state of a handful of attributes is all that is required to trigger a desired event. Are the patient’s blood sugar levels too high? Are the containers in the refrigerated truck at the optimal temperature? Does the soil have the right mixture of nutrients? Is the valve leaking? Optimizing these business processes can save companies millions of dollars through the analysis of relatively small datasets</w:t>
      </w:r>
      <w:r w:rsidRPr="002B2AE6">
        <w:t xml:space="preserve">. Small data knows what a tracked object is doing. If you want to understand why the object is doing that, then big data is what you seek. So, </w:t>
      </w:r>
      <w:r w:rsidRPr="007663BE">
        <w:rPr>
          <w:rStyle w:val="StyleUnderline"/>
          <w:highlight w:val="green"/>
        </w:rPr>
        <w:t xml:space="preserve">the next time someone tells you they are embarking on an </w:t>
      </w:r>
      <w:proofErr w:type="spellStart"/>
      <w:r w:rsidRPr="007663BE">
        <w:rPr>
          <w:rStyle w:val="StyleUnderline"/>
          <w:highlight w:val="green"/>
        </w:rPr>
        <w:t>IoT</w:t>
      </w:r>
      <w:proofErr w:type="spellEnd"/>
      <w:r w:rsidRPr="007663BE">
        <w:rPr>
          <w:rStyle w:val="StyleUnderline"/>
          <w:highlight w:val="green"/>
        </w:rPr>
        <w:t xml:space="preserve"> initiative, don’t assume that they are also embarking on a big data project.</w:t>
      </w:r>
    </w:p>
    <w:p w14:paraId="46624AA4" w14:textId="2C306F07" w:rsidR="004D3BC1" w:rsidRDefault="004D3BC1">
      <w:pPr>
        <w:pStyle w:val="Heading3"/>
        <w:rPr>
          <w:rFonts w:cs="Times New Roman"/>
        </w:rPr>
      </w:pPr>
      <w:r>
        <w:rPr>
          <w:rFonts w:cs="Times New Roman"/>
        </w:rPr>
        <w:t>Alt causes</w:t>
      </w:r>
    </w:p>
    <w:p w14:paraId="43D646BA" w14:textId="77777777" w:rsidR="004D3BC1" w:rsidRPr="004D3BC1" w:rsidRDefault="004D3BC1" w:rsidP="004D3BC1"/>
    <w:p w14:paraId="0E641C8C" w14:textId="77777777" w:rsidR="004D3BC1" w:rsidRPr="00D86C4E" w:rsidRDefault="004D3BC1" w:rsidP="004D3BC1">
      <w:pPr>
        <w:pStyle w:val="Heading4"/>
        <w:rPr>
          <w:rFonts w:cs="Times New Roman"/>
        </w:rPr>
      </w:pPr>
      <w:r w:rsidRPr="00D86C4E">
        <w:rPr>
          <w:rFonts w:cs="Times New Roman"/>
        </w:rPr>
        <w:t>Talent shortages will restrict growth of the big data sector regardless of the plan</w:t>
      </w:r>
    </w:p>
    <w:p w14:paraId="31A7EB92" w14:textId="77777777" w:rsidR="004D3BC1" w:rsidRPr="00D86C4E" w:rsidRDefault="004D3BC1" w:rsidP="004D3BC1">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65" w:history="1">
        <w:r w:rsidRPr="00D86C4E">
          <w:rPr>
            <w:rStyle w:val="Hyperlink"/>
            <w:sz w:val="16"/>
          </w:rPr>
          <w:t>http://www.mckinsey.com/insights/business_technology/big_data_the_next_frontier_for_innovation</w:t>
        </w:r>
      </w:hyperlink>
      <w:r w:rsidRPr="00D86C4E">
        <w:rPr>
          <w:sz w:val="16"/>
        </w:rPr>
        <w:t xml:space="preserve">  //HS)</w:t>
      </w:r>
    </w:p>
    <w:p w14:paraId="1205092C" w14:textId="77777777" w:rsidR="004D3BC1" w:rsidRPr="00D86C4E" w:rsidRDefault="004D3BC1" w:rsidP="004D3BC1">
      <w:pPr>
        <w:rPr>
          <w:sz w:val="16"/>
        </w:rPr>
      </w:pPr>
      <w:r w:rsidRPr="007663BE">
        <w:rPr>
          <w:rStyle w:val="StyleUnderline"/>
          <w:highlight w:val="green"/>
        </w:rPr>
        <w:t>A significant constraint on realizing value from big data will be a shortage of talent,</w:t>
      </w:r>
      <w:r w:rsidRPr="007663BE">
        <w:rPr>
          <w:sz w:val="16"/>
          <w:highlight w:val="green"/>
        </w:rPr>
        <w:t xml:space="preserve"> </w:t>
      </w:r>
      <w:r w:rsidRPr="007663BE">
        <w:rPr>
          <w:rStyle w:val="StyleUnderline"/>
          <w:highlight w:val="green"/>
        </w:rPr>
        <w:t>particularly of people with deep expertise in statistics and machine learning, and the managers and analysts who know how to operate companies by using insights from big data.</w:t>
      </w:r>
      <w:r w:rsidRPr="00D86C4E">
        <w:rPr>
          <w:sz w:val="16"/>
        </w:rPr>
        <w:t xml:space="preserve"> </w:t>
      </w:r>
      <w:r w:rsidRPr="00D86C4E">
        <w:rPr>
          <w:rStyle w:val="StyleUnderline"/>
        </w:rPr>
        <w:t>In the U</w:t>
      </w:r>
      <w:r w:rsidRPr="00D86C4E">
        <w:rPr>
          <w:sz w:val="16"/>
        </w:rPr>
        <w:t xml:space="preserve">nited </w:t>
      </w:r>
      <w:r w:rsidRPr="00D86C4E">
        <w:rPr>
          <w:rStyle w:val="StyleUnderline"/>
        </w:rPr>
        <w:t>S</w:t>
      </w:r>
      <w:r w:rsidRPr="00D86C4E">
        <w:rPr>
          <w:sz w:val="16"/>
        </w:rPr>
        <w:t xml:space="preserve">tates, </w:t>
      </w:r>
      <w:r w:rsidRPr="007663BE">
        <w:rPr>
          <w:rStyle w:val="StyleUnderline"/>
          <w:highlight w:val="green"/>
        </w:rPr>
        <w:t>we expect big data to rapidly become a key determinant of competition across sectors.</w:t>
      </w:r>
      <w:r w:rsidRPr="00D86C4E">
        <w:rPr>
          <w:rStyle w:val="StyleUnderline"/>
        </w:rPr>
        <w:t xml:space="preserve"> But we project that demand for </w:t>
      </w:r>
      <w:r w:rsidRPr="00D86C4E">
        <w:rPr>
          <w:sz w:val="16"/>
        </w:rPr>
        <w:t xml:space="preserve">deep analytical </w:t>
      </w:r>
      <w:r w:rsidRPr="00D86C4E">
        <w:rPr>
          <w:rStyle w:val="StyleUnderline"/>
        </w:rPr>
        <w:t xml:space="preserve">positions in a big data world could exceed the supply being produced on current trends by 140,000 to 190,000 positions </w:t>
      </w:r>
      <w:r w:rsidRPr="00D86C4E">
        <w:rPr>
          <w:sz w:val="16"/>
        </w:rPr>
        <w:t xml:space="preserve">(Exhibit 4). Furthermore, </w:t>
      </w:r>
      <w:r w:rsidRPr="007663BE">
        <w:rPr>
          <w:sz w:val="16"/>
          <w:highlight w:val="green"/>
        </w:rPr>
        <w:t>t</w:t>
      </w:r>
      <w:r w:rsidRPr="007663BE">
        <w:rPr>
          <w:rStyle w:val="StyleUnderline"/>
          <w:highlight w:val="green"/>
        </w:rPr>
        <w:t>his type of talent is difficult to produce, taking years of training</w:t>
      </w:r>
      <w:r w:rsidRPr="00D86C4E">
        <w:rPr>
          <w:rStyle w:val="StyleUnderline"/>
        </w:rPr>
        <w:t xml:space="preserve"> </w:t>
      </w:r>
      <w:r w:rsidRPr="00D86C4E">
        <w:rPr>
          <w:sz w:val="16"/>
        </w:rPr>
        <w:t xml:space="preserve">in the case of someone with intrinsic mathematical abilities. </w:t>
      </w:r>
      <w:r w:rsidRPr="00D86C4E">
        <w:rPr>
          <w:rStyle w:val="StyleUnderline"/>
        </w:rPr>
        <w:t xml:space="preserve">Although our quantitative analysis uses the United States as illustration, we believe that the </w:t>
      </w:r>
      <w:r w:rsidRPr="007663BE">
        <w:rPr>
          <w:rStyle w:val="StyleUnderline"/>
          <w:highlight w:val="green"/>
        </w:rPr>
        <w:t>constraint on this type of talent will be global</w:t>
      </w:r>
      <w:r w:rsidRPr="00D86C4E">
        <w:rPr>
          <w:rStyle w:val="StyleUnderline"/>
        </w:rPr>
        <w:t>,</w:t>
      </w:r>
      <w:r w:rsidRPr="00D86C4E">
        <w:rPr>
          <w:sz w:val="16"/>
        </w:rPr>
        <w:t xml:space="preserve"> with the caveat that some regions may be able to produce the supply that can fill talent gaps in other regions. </w:t>
      </w:r>
      <w:r w:rsidRPr="00D86C4E">
        <w:rPr>
          <w:rStyle w:val="StyleUnderline"/>
        </w:rPr>
        <w:t>In addition, we project a need for 1.5 million additional managers and analysts in the U</w:t>
      </w:r>
      <w:r w:rsidRPr="00D86C4E">
        <w:rPr>
          <w:sz w:val="16"/>
        </w:rPr>
        <w:t xml:space="preserve">nited </w:t>
      </w:r>
      <w:r w:rsidRPr="00D86C4E">
        <w:rPr>
          <w:rStyle w:val="StyleUnderline"/>
        </w:rPr>
        <w:t>S</w:t>
      </w:r>
      <w:r w:rsidRPr="00D86C4E">
        <w:rPr>
          <w:sz w:val="16"/>
        </w:rPr>
        <w:t xml:space="preserve">tates </w:t>
      </w:r>
      <w:r w:rsidRPr="00D86C4E">
        <w:rPr>
          <w:rStyle w:val="StyleUnderline"/>
        </w:rPr>
        <w:t>who can ask the right questions and consume the results of the analysis of big data effectively.</w:t>
      </w:r>
      <w:r w:rsidRPr="00D86C4E">
        <w:rPr>
          <w:sz w:val="16"/>
        </w:rPr>
        <w:t xml:space="preserve"> </w:t>
      </w:r>
      <w:r w:rsidRPr="000C41B7">
        <w:rPr>
          <w:rStyle w:val="StyleUnderline"/>
        </w:rPr>
        <w:t>The United States—and other economies facing similar shortages—cannot fill this gap simply by changing graduate requirements and waiting for people to graduate with more skills or by importing talent</w:t>
      </w:r>
      <w:r w:rsidRPr="00D86C4E">
        <w:rPr>
          <w:rStyle w:val="StyleUnderline"/>
        </w:rPr>
        <w:t xml:space="preserve"> </w:t>
      </w:r>
      <w:r w:rsidRPr="00D86C4E">
        <w:rPr>
          <w:sz w:val="16"/>
        </w:rPr>
        <w:t xml:space="preserve">(although these could be important actions to take). </w:t>
      </w:r>
      <w:r w:rsidRPr="00D86C4E">
        <w:rPr>
          <w:rStyle w:val="StyleUnderline"/>
        </w:rPr>
        <w:t>It will be necessary to retrain a significant amount of the talent in place;</w:t>
      </w:r>
      <w:r w:rsidRPr="00D86C4E">
        <w:rPr>
          <w:sz w:val="16"/>
        </w:rPr>
        <w:t xml:space="preserve"> fortunately, this level of training does not require years of dedicated study. </w:t>
      </w:r>
    </w:p>
    <w:p w14:paraId="663D9B3F" w14:textId="77777777" w:rsidR="004D3BC1" w:rsidRPr="00D86C4E" w:rsidRDefault="004D3BC1" w:rsidP="004D3BC1">
      <w:pPr>
        <w:pStyle w:val="Heading4"/>
        <w:rPr>
          <w:rFonts w:cs="Times New Roman"/>
        </w:rPr>
      </w:pPr>
      <w:r w:rsidRPr="00D86C4E">
        <w:rPr>
          <w:rFonts w:cs="Times New Roman"/>
        </w:rPr>
        <w:t>IN addition to privacy- hurdles challenge effective use of big data</w:t>
      </w:r>
    </w:p>
    <w:p w14:paraId="6479BDEA" w14:textId="77777777" w:rsidR="004D3BC1" w:rsidRPr="00D86C4E" w:rsidRDefault="004D3BC1" w:rsidP="004D3BC1">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66" w:history="1">
        <w:r w:rsidRPr="00D86C4E">
          <w:rPr>
            <w:rStyle w:val="Hyperlink"/>
            <w:sz w:val="16"/>
          </w:rPr>
          <w:t>http://www.mckinsey.com/insights/business_technology/big_data_the_next_frontier_for_innovation</w:t>
        </w:r>
      </w:hyperlink>
      <w:r w:rsidRPr="00D86C4E">
        <w:rPr>
          <w:sz w:val="16"/>
        </w:rPr>
        <w:t xml:space="preserve">  //HS)</w:t>
      </w:r>
    </w:p>
    <w:p w14:paraId="71EFDE2B" w14:textId="7EC009B4" w:rsidR="004D3BC1" w:rsidRPr="00D87B14" w:rsidRDefault="004D3BC1" w:rsidP="004D3BC1">
      <w:pPr>
        <w:rPr>
          <w:sz w:val="16"/>
        </w:rPr>
      </w:pPr>
      <w:r w:rsidRPr="007663BE">
        <w:rPr>
          <w:rStyle w:val="StyleUnderline"/>
          <w:highlight w:val="green"/>
        </w:rPr>
        <w:t>Much of the value that big data can create in manufacturing requires the access and varied use of data from multiple sources across an extended enterprise</w:t>
      </w:r>
      <w:r w:rsidRPr="00D86C4E">
        <w:rPr>
          <w:sz w:val="16"/>
        </w:rPr>
        <w:t xml:space="preserve">. So </w:t>
      </w:r>
      <w:r w:rsidRPr="00D86C4E">
        <w:rPr>
          <w:rStyle w:val="StyleUnderline"/>
        </w:rPr>
        <w:t>to fulfill the potential for value creation in this sector</w:t>
      </w:r>
      <w:r w:rsidRPr="00D86C4E">
        <w:rPr>
          <w:sz w:val="16"/>
        </w:rPr>
        <w:t xml:space="preserve"> </w:t>
      </w:r>
      <w:r w:rsidRPr="00D86C4E">
        <w:rPr>
          <w:rStyle w:val="StyleUnderline"/>
        </w:rPr>
        <w:t>will require manufacturing companies to invest in IT</w:t>
      </w:r>
      <w:r w:rsidRPr="00D86C4E">
        <w:rPr>
          <w:sz w:val="16"/>
        </w:rPr>
        <w:t xml:space="preserve"> as well as to make organizational changes. </w:t>
      </w:r>
      <w:r w:rsidRPr="00D86C4E">
        <w:rPr>
          <w:rStyle w:val="StyleUnderline"/>
        </w:rPr>
        <w:t>The additional IT investment necessary may not be insignificant</w:t>
      </w:r>
      <w:r w:rsidRPr="00D86C4E">
        <w:rPr>
          <w:sz w:val="16"/>
        </w:rPr>
        <w:t xml:space="preserve">. </w:t>
      </w:r>
      <w:r w:rsidRPr="00D86C4E">
        <w:rPr>
          <w:rStyle w:val="StyleUnderline"/>
        </w:rPr>
        <w:t>Some of the big data levers</w:t>
      </w:r>
      <w:r w:rsidRPr="00D86C4E">
        <w:rPr>
          <w:sz w:val="16"/>
        </w:rPr>
        <w:t xml:space="preserve"> that we have discussed, including updating a PLM platform that can link across various IT systems, </w:t>
      </w:r>
      <w:r w:rsidRPr="00D86C4E">
        <w:rPr>
          <w:rStyle w:val="StyleUnderline"/>
        </w:rPr>
        <w:t>will be costly</w:t>
      </w:r>
      <w:r w:rsidRPr="00D86C4E">
        <w:rPr>
          <w:sz w:val="16"/>
        </w:rPr>
        <w:t xml:space="preserve">. Nevertheless, the long-term payoff should outweigh the cost. </w:t>
      </w:r>
      <w:r w:rsidRPr="00D86C4E">
        <w:rPr>
          <w:rStyle w:val="StyleUnderline"/>
        </w:rPr>
        <w:t>Other investments will be required</w:t>
      </w:r>
      <w:r w:rsidRPr="00D86C4E">
        <w:rPr>
          <w:sz w:val="16"/>
        </w:rPr>
        <w:t xml:space="preserve"> to develop interfaces and protocols to share data effectively across the extended enterprise. </w:t>
      </w:r>
      <w:r w:rsidRPr="007663BE">
        <w:rPr>
          <w:rStyle w:val="StyleUnderline"/>
          <w:highlight w:val="green"/>
        </w:rPr>
        <w:t>The</w:t>
      </w:r>
      <w:r w:rsidRPr="007663BE">
        <w:rPr>
          <w:sz w:val="16"/>
          <w:highlight w:val="green"/>
        </w:rPr>
        <w:t xml:space="preserve"> </w:t>
      </w:r>
      <w:r w:rsidRPr="007663BE">
        <w:rPr>
          <w:rStyle w:val="StyleUnderline"/>
          <w:highlight w:val="green"/>
        </w:rPr>
        <w:t>standardization of interfaces will be critical and may require industry-wide partnerships to achieve</w:t>
      </w:r>
      <w:r w:rsidRPr="00D86C4E">
        <w:rPr>
          <w:rStyle w:val="StyleUnderline"/>
        </w:rPr>
        <w:t>.</w:t>
      </w:r>
      <w:r w:rsidRPr="00D86C4E">
        <w:rPr>
          <w:sz w:val="16"/>
        </w:rPr>
        <w:t xml:space="preserve"> Strongly departmentalized companies, with multiple IT systems and overlapping and/or redundant data in different operations and divisions, are clearly at a disadvantage. To obtain the benefits of design-to-value, for instance, a company needs to have a free interchange of data among marketing and sales, R&amp;D, and production. </w:t>
      </w:r>
      <w:r w:rsidRPr="00D86C4E">
        <w:rPr>
          <w:rStyle w:val="StyleUnderline"/>
        </w:rPr>
        <w:t xml:space="preserve">So, in many organizations, </w:t>
      </w:r>
      <w:r w:rsidRPr="007663BE">
        <w:rPr>
          <w:rStyle w:val="StyleUnderline"/>
          <w:highlight w:val="green"/>
        </w:rPr>
        <w:t>achieving success will require strong leadership and a cultural shift to establish the mind-sets and behaviors to breech today’s silos</w:t>
      </w:r>
      <w:r w:rsidRPr="007663BE">
        <w:rPr>
          <w:sz w:val="16"/>
          <w:highlight w:val="green"/>
        </w:rPr>
        <w:t xml:space="preserve">. </w:t>
      </w:r>
      <w:r w:rsidRPr="007663BE">
        <w:rPr>
          <w:rStyle w:val="StyleUnderline"/>
          <w:highlight w:val="green"/>
        </w:rPr>
        <w:t>Many organizations will need to undertake organizational change programs to enforce the necessary shift</w:t>
      </w:r>
      <w:r w:rsidRPr="00D86C4E">
        <w:rPr>
          <w:sz w:val="16"/>
        </w:rPr>
        <w:t xml:space="preserve">—groups that have never shared their data will not start to do so simply because the IT systems are in place. </w:t>
      </w:r>
      <w:r w:rsidRPr="00D86C4E">
        <w:rPr>
          <w:rStyle w:val="StyleUnderline"/>
        </w:rPr>
        <w:t>Many of the levers also require access to data from different players in the value chain.</w:t>
      </w:r>
      <w:r w:rsidRPr="00D86C4E">
        <w:rPr>
          <w:sz w:val="16"/>
        </w:rPr>
        <w:t xml:space="preserve"> To optimize production planning, data from various tiers of suppliers will be necessary. Demand planning will require customer data from retailers. </w:t>
      </w:r>
      <w:r w:rsidRPr="00D86C4E">
        <w:rPr>
          <w:rStyle w:val="StyleUnderline"/>
        </w:rPr>
        <w:t>To access such pools of data, manufacturers will need to be thoughtful about establishing the right value propositions and incentives</w:t>
      </w:r>
      <w:r w:rsidRPr="00D86C4E">
        <w:rPr>
          <w:sz w:val="16"/>
        </w:rPr>
        <w:t xml:space="preserve">. Many retailers, for instance, guard customer data as proprietary, but there have been instances of successful data sharing. A notable example is the vendor-managed inventory model between some large retailers and consumer packaged goods companies, pioneered on a significant scale by Wal-Mart, as we discussed in our retail case study. </w:t>
      </w:r>
      <w:r w:rsidRPr="00D86C4E">
        <w:rPr>
          <w:rStyle w:val="StyleUnderline"/>
        </w:rPr>
        <w:t xml:space="preserve">Manufacturing companies will also need to build the capabilities needed to manage big data. </w:t>
      </w:r>
      <w:r w:rsidRPr="00D86C4E">
        <w:rPr>
          <w:sz w:val="16"/>
        </w:rPr>
        <w:t xml:space="preserve">Despite the fact that the sector has been dealing with large datasets for two decades, </w:t>
      </w:r>
      <w:r w:rsidRPr="00D86C4E">
        <w:rPr>
          <w:rStyle w:val="StyleUnderline"/>
        </w:rPr>
        <w:t>the rising volume of data from new sources</w:t>
      </w:r>
      <w:r w:rsidRPr="00D86C4E">
        <w:rPr>
          <w:sz w:val="16"/>
        </w:rPr>
        <w:t xml:space="preserve"> along the supply chain and from end markets </w:t>
      </w:r>
      <w:r w:rsidRPr="00D86C4E">
        <w:rPr>
          <w:rStyle w:val="StyleUnderline"/>
        </w:rPr>
        <w:t>requires a new level of storage and computing power and deep analytical expertise</w:t>
      </w:r>
      <w:r w:rsidRPr="00D86C4E">
        <w:rPr>
          <w:sz w:val="16"/>
        </w:rPr>
        <w:t xml:space="preserve"> if manufacturers are to harvest relevant information and insights. </w:t>
      </w:r>
      <w:r w:rsidRPr="007663BE">
        <w:rPr>
          <w:rStyle w:val="StyleUnderline"/>
          <w:highlight w:val="green"/>
        </w:rPr>
        <w:t>There is a shortage of talent with the right experience for managing this level of complexity.</w:t>
      </w:r>
      <w:r w:rsidRPr="007663BE">
        <w:rPr>
          <w:sz w:val="16"/>
          <w:highlight w:val="green"/>
        </w:rPr>
        <w:t xml:space="preserve"> </w:t>
      </w:r>
      <w:r w:rsidRPr="007663BE">
        <w:rPr>
          <w:rStyle w:val="StyleUnderline"/>
          <w:highlight w:val="green"/>
        </w:rPr>
        <w:t>Manufacturers will need not only to recruit new talent but also to remove organizational obstacles that today prevent such individuals from making maximum contributions</w:t>
      </w:r>
      <w:r w:rsidRPr="00D86C4E">
        <w:rPr>
          <w:rStyle w:val="StyleUnderline"/>
        </w:rPr>
        <w:t>.</w:t>
      </w:r>
      <w:r w:rsidRPr="00D86C4E">
        <w:rPr>
          <w:sz w:val="16"/>
        </w:rPr>
        <w:t xml:space="preserve"> For example, we know of oil refineries that still rely on a manager with spreadsheets to plan equipment maintenance and upgrades—work that can be accomplished more effectively with algorithms using data collected directly from machinery. </w:t>
      </w:r>
      <w:r w:rsidRPr="00D86C4E">
        <w:rPr>
          <w:rStyle w:val="StyleUnderline"/>
        </w:rPr>
        <w:t>Finally,</w:t>
      </w:r>
      <w:r w:rsidRPr="00D86C4E">
        <w:rPr>
          <w:sz w:val="16"/>
        </w:rPr>
        <w:t xml:space="preserve"> where big data applications touch consumers and other end users, </w:t>
      </w:r>
      <w:r w:rsidRPr="00D86C4E">
        <w:rPr>
          <w:rStyle w:val="StyleUnderline"/>
        </w:rPr>
        <w:t>there are privacy issues</w:t>
      </w:r>
      <w:r w:rsidRPr="00D86C4E">
        <w:rPr>
          <w:sz w:val="16"/>
        </w:rPr>
        <w:t>. One of the most promising ideas is using product sensor data to create finely targeted after-sales services or cross-selling. But wielding this lever will be possible only if consumers don’t object to suppliers monitoring how they use their products. Manufacturers must therefore address privacy concerns proactively, in collaboration with policy makers, and communicate with end users about choices and data transparency.</w:t>
      </w:r>
    </w:p>
    <w:p w14:paraId="1A2AFCC7" w14:textId="77777777" w:rsidR="004D3BC1" w:rsidRDefault="004D3BC1" w:rsidP="004D3BC1">
      <w:pPr>
        <w:rPr>
          <w:rFonts w:asciiTheme="minorHAnsi" w:hAnsiTheme="minorHAnsi" w:cstheme="minorBidi"/>
        </w:rPr>
      </w:pPr>
    </w:p>
    <w:p w14:paraId="7E301A28" w14:textId="77777777" w:rsidR="00D86C4E" w:rsidRPr="00D86C4E" w:rsidRDefault="00D86C4E" w:rsidP="00D86C4E">
      <w:pPr>
        <w:pStyle w:val="Heading3"/>
        <w:rPr>
          <w:rFonts w:cs="Times New Roman"/>
        </w:rPr>
      </w:pPr>
      <w:r w:rsidRPr="00D86C4E">
        <w:rPr>
          <w:rFonts w:cs="Times New Roman"/>
        </w:rPr>
        <w:t>A2: Retail module</w:t>
      </w:r>
    </w:p>
    <w:p w14:paraId="166875C2" w14:textId="77777777" w:rsidR="00D86C4E" w:rsidRPr="00D86C4E" w:rsidRDefault="00D86C4E" w:rsidP="00D86C4E">
      <w:pPr>
        <w:pStyle w:val="Heading4"/>
        <w:rPr>
          <w:rFonts w:cs="Times New Roman"/>
        </w:rPr>
      </w:pPr>
      <w:r w:rsidRPr="00D86C4E">
        <w:rPr>
          <w:rFonts w:cs="Times New Roman"/>
        </w:rPr>
        <w:t>Multiple alternate barriers to effectiveness- even in the world of the plan they still have to be overcome.</w:t>
      </w:r>
    </w:p>
    <w:p w14:paraId="407A4574" w14:textId="77777777" w:rsidR="00D86C4E" w:rsidRPr="00D86C4E" w:rsidRDefault="00D86C4E" w:rsidP="00D86C4E">
      <w:pPr>
        <w:rPr>
          <w:sz w:val="16"/>
        </w:rPr>
      </w:pPr>
      <w:proofErr w:type="spellStart"/>
      <w:r w:rsidRPr="00D86C4E">
        <w:rPr>
          <w:rStyle w:val="Style13ptBold"/>
        </w:rPr>
        <w:t>Manyika</w:t>
      </w:r>
      <w:proofErr w:type="spellEnd"/>
      <w:r w:rsidRPr="00D86C4E">
        <w:t xml:space="preserve"> </w:t>
      </w:r>
      <w:r w:rsidRPr="00D86C4E">
        <w:rPr>
          <w:rStyle w:val="Style13ptBold"/>
        </w:rPr>
        <w:t>et</w:t>
      </w:r>
      <w:r w:rsidRPr="00D86C4E">
        <w:t xml:space="preserve"> </w:t>
      </w:r>
      <w:r w:rsidRPr="00D86C4E">
        <w:rPr>
          <w:rStyle w:val="Style13ptBold"/>
        </w:rPr>
        <w:t>al</w:t>
      </w:r>
      <w:r w:rsidRPr="00D86C4E">
        <w:t xml:space="preserve"> </w:t>
      </w:r>
      <w:r w:rsidRPr="00D86C4E">
        <w:rPr>
          <w:rStyle w:val="Style13ptBold"/>
        </w:rPr>
        <w:t>11</w:t>
      </w:r>
      <w:r w:rsidRPr="00D86C4E">
        <w:t xml:space="preserve"> </w:t>
      </w:r>
      <w:r w:rsidRPr="00D86C4E">
        <w:rPr>
          <w:sz w:val="16"/>
        </w:rPr>
        <w:t xml:space="preserve">(May 2011. McKinsey Global Institute is a research contracting firm. This project was led by James </w:t>
      </w:r>
      <w:proofErr w:type="spellStart"/>
      <w:r w:rsidRPr="00D86C4E">
        <w:rPr>
          <w:sz w:val="16"/>
        </w:rPr>
        <w:t>Manyika</w:t>
      </w:r>
      <w:proofErr w:type="spellEnd"/>
      <w:r w:rsidRPr="00D86C4E">
        <w:rPr>
          <w:sz w:val="16"/>
        </w:rPr>
        <w:t xml:space="preserve">, the director of McKinsey Global Institute and a former leader within technology companies where he focused on innovation, growth, and strategy. Michael Chui also assisted in leading the research. Chui is a partner of McKinsey Global Institute where he specializes in research on the impact of information tech and innovation on businesses, the econ, and society. “Big Data: The Next Frontier for Innovation, Competition, and Productivity” McKinsey Global Institute. </w:t>
      </w:r>
      <w:hyperlink r:id="rId67" w:history="1">
        <w:r w:rsidRPr="00D86C4E">
          <w:rPr>
            <w:rStyle w:val="Hyperlink"/>
            <w:sz w:val="16"/>
          </w:rPr>
          <w:t>http://www.mckinsey.com/insights/business_technology/big_data_the_next_frontier_for_innovation</w:t>
        </w:r>
      </w:hyperlink>
      <w:r w:rsidRPr="00D86C4E">
        <w:rPr>
          <w:sz w:val="16"/>
        </w:rPr>
        <w:t xml:space="preserve">  //HS)</w:t>
      </w:r>
    </w:p>
    <w:p w14:paraId="2DC752E7" w14:textId="77777777" w:rsidR="00D86C4E" w:rsidRPr="00D86C4E" w:rsidRDefault="00D86C4E" w:rsidP="00D86C4E">
      <w:pPr>
        <w:rPr>
          <w:sz w:val="16"/>
        </w:rPr>
      </w:pPr>
      <w:r w:rsidRPr="00D86C4E">
        <w:rPr>
          <w:sz w:val="16"/>
        </w:rPr>
        <w:t xml:space="preserve">For their part, </w:t>
      </w:r>
      <w:r w:rsidRPr="007663BE">
        <w:rPr>
          <w:rStyle w:val="StyleUnderline"/>
          <w:highlight w:val="green"/>
        </w:rPr>
        <w:t>retail executives must manage and overcome multiple barriers to realize the full potential of big data</w:t>
      </w:r>
      <w:r w:rsidRPr="00D86C4E">
        <w:rPr>
          <w:rStyle w:val="StyleUnderline"/>
        </w:rPr>
        <w:t>.</w:t>
      </w:r>
      <w:r w:rsidRPr="00D86C4E">
        <w:rPr>
          <w:sz w:val="16"/>
        </w:rPr>
        <w:t xml:space="preserve"> </w:t>
      </w:r>
      <w:r w:rsidRPr="00D86C4E">
        <w:rPr>
          <w:rStyle w:val="StyleUnderline"/>
        </w:rPr>
        <w:t>The first is</w:t>
      </w:r>
      <w:r w:rsidRPr="00D86C4E">
        <w:rPr>
          <w:sz w:val="16"/>
        </w:rPr>
        <w:t xml:space="preserve"> the mind-set of employees and firms; </w:t>
      </w:r>
      <w:r w:rsidRPr="007663BE">
        <w:rPr>
          <w:rStyle w:val="StyleUnderline"/>
          <w:highlight w:val="green"/>
        </w:rPr>
        <w:t>many people still view IT as a back-office function and therefore as a large cost center rather than as an engine for business growth</w:t>
      </w:r>
      <w:r w:rsidRPr="007663BE">
        <w:rPr>
          <w:sz w:val="16"/>
          <w:highlight w:val="green"/>
        </w:rPr>
        <w:t>.</w:t>
      </w:r>
      <w:r w:rsidRPr="00D86C4E">
        <w:rPr>
          <w:sz w:val="16"/>
        </w:rPr>
        <w:t xml:space="preserve"> In contrast, leading companies in their use of big data understand that their IT initiatives will be a crucial source of competitive advantage. These </w:t>
      </w:r>
      <w:r w:rsidRPr="007663BE">
        <w:rPr>
          <w:rStyle w:val="StyleUnderline"/>
          <w:highlight w:val="green"/>
        </w:rPr>
        <w:t>companies must make sure that business and IT leaders collaborate closely so</w:t>
      </w:r>
      <w:r w:rsidRPr="00D86C4E">
        <w:rPr>
          <w:sz w:val="16"/>
        </w:rPr>
        <w:t xml:space="preserve"> that the use of </w:t>
      </w:r>
      <w:r w:rsidRPr="007663BE">
        <w:rPr>
          <w:rStyle w:val="StyleUnderline"/>
          <w:highlight w:val="green"/>
        </w:rPr>
        <w:t>big data underpins improvements in efficiency improvement and opportunities for creating value</w:t>
      </w:r>
      <w:r w:rsidRPr="00D86C4E">
        <w:rPr>
          <w:rStyle w:val="StyleUnderline"/>
        </w:rPr>
        <w:t>.</w:t>
      </w:r>
      <w:r w:rsidRPr="00D86C4E">
        <w:rPr>
          <w:sz w:val="16"/>
        </w:rPr>
        <w:t xml:space="preserve"> Companies should also actively seek out and implement big-data-based innovations that will give them </w:t>
      </w:r>
      <w:proofErr w:type="spellStart"/>
      <w:r w:rsidRPr="00D86C4E">
        <w:rPr>
          <w:sz w:val="16"/>
        </w:rPr>
        <w:t>longterm</w:t>
      </w:r>
      <w:proofErr w:type="spellEnd"/>
      <w:r w:rsidRPr="00D86C4E">
        <w:rPr>
          <w:sz w:val="16"/>
        </w:rPr>
        <w:t xml:space="preserve"> competitive advantages. </w:t>
      </w:r>
      <w:r w:rsidRPr="007663BE">
        <w:rPr>
          <w:rStyle w:val="StyleUnderline"/>
          <w:highlight w:val="green"/>
        </w:rPr>
        <w:t>Another common obstacle for big data leaders is their legacy IT systems</w:t>
      </w:r>
      <w:r w:rsidRPr="00D86C4E">
        <w:rPr>
          <w:rStyle w:val="StyleUnderline"/>
        </w:rPr>
        <w:t>.</w:t>
      </w:r>
      <w:r w:rsidRPr="00D86C4E">
        <w:rPr>
          <w:sz w:val="16"/>
        </w:rPr>
        <w:t xml:space="preserve"> M</w:t>
      </w:r>
      <w:r w:rsidRPr="00D86C4E">
        <w:rPr>
          <w:rStyle w:val="StyleUnderline"/>
        </w:rPr>
        <w:t>any of these systems were installed decades ago</w:t>
      </w:r>
      <w:r w:rsidRPr="00D86C4E">
        <w:rPr>
          <w:sz w:val="16"/>
        </w:rPr>
        <w:t xml:space="preserve">, well </w:t>
      </w:r>
      <w:r w:rsidRPr="00D86C4E">
        <w:rPr>
          <w:rStyle w:val="StyleUnderline"/>
        </w:rPr>
        <w:t>before today’s big data opportunities</w:t>
      </w:r>
      <w:r w:rsidRPr="00D86C4E">
        <w:rPr>
          <w:sz w:val="16"/>
        </w:rPr>
        <w:t xml:space="preserve"> </w:t>
      </w:r>
      <w:r w:rsidRPr="00D86C4E">
        <w:rPr>
          <w:rStyle w:val="StyleUnderline"/>
        </w:rPr>
        <w:t>were</w:t>
      </w:r>
      <w:r w:rsidRPr="00D86C4E">
        <w:rPr>
          <w:sz w:val="16"/>
        </w:rPr>
        <w:t xml:space="preserve"> considered or even </w:t>
      </w:r>
      <w:r w:rsidRPr="00D86C4E">
        <w:rPr>
          <w:rStyle w:val="StyleUnderline"/>
        </w:rPr>
        <w:t>possible</w:t>
      </w:r>
      <w:r w:rsidRPr="00D86C4E">
        <w:rPr>
          <w:sz w:val="16"/>
        </w:rPr>
        <w:t xml:space="preserve">. </w:t>
      </w:r>
      <w:r w:rsidRPr="007663BE">
        <w:rPr>
          <w:rStyle w:val="StyleUnderline"/>
          <w:highlight w:val="green"/>
        </w:rPr>
        <w:t>These legacy systems</w:t>
      </w:r>
      <w:r w:rsidRPr="00D86C4E">
        <w:rPr>
          <w:rStyle w:val="StyleUnderline"/>
        </w:rPr>
        <w:t xml:space="preserve"> usually i</w:t>
      </w:r>
      <w:r w:rsidRPr="007663BE">
        <w:rPr>
          <w:rStyle w:val="StyleUnderline"/>
          <w:highlight w:val="green"/>
        </w:rPr>
        <w:t>nclude</w:t>
      </w:r>
      <w:r w:rsidRPr="00D86C4E">
        <w:rPr>
          <w:sz w:val="16"/>
        </w:rPr>
        <w:t xml:space="preserve"> multiple silos of </w:t>
      </w:r>
      <w:r w:rsidRPr="007663BE">
        <w:rPr>
          <w:rStyle w:val="StyleUnderline"/>
          <w:highlight w:val="green"/>
        </w:rPr>
        <w:t>information generated in incompatible standards and formats so that they cannot be readily integrated, accessed, and analyzed.</w:t>
      </w:r>
      <w:r w:rsidRPr="007663BE">
        <w:rPr>
          <w:sz w:val="16"/>
          <w:highlight w:val="green"/>
        </w:rPr>
        <w:t xml:space="preserve"> </w:t>
      </w:r>
      <w:r w:rsidRPr="007663BE">
        <w:rPr>
          <w:rStyle w:val="StyleUnderline"/>
          <w:highlight w:val="green"/>
        </w:rPr>
        <w:t>Attempts to upgrade and integrate these systems can be so difficult</w:t>
      </w:r>
      <w:r w:rsidRPr="00D86C4E">
        <w:rPr>
          <w:sz w:val="16"/>
        </w:rPr>
        <w:t xml:space="preserve"> and plagued with the potential for introducing new system bugs </w:t>
      </w:r>
      <w:r w:rsidRPr="00D86C4E">
        <w:rPr>
          <w:rStyle w:val="StyleUnderline"/>
        </w:rPr>
        <w:t>that one retail expert complained that such an effort was “</w:t>
      </w:r>
      <w:r w:rsidRPr="007663BE">
        <w:rPr>
          <w:rStyle w:val="StyleUnderline"/>
          <w:highlight w:val="green"/>
        </w:rPr>
        <w:t>much worse than starting from scratch.</w:t>
      </w:r>
      <w:r w:rsidRPr="00D86C4E">
        <w:rPr>
          <w:rStyle w:val="StyleUnderline"/>
        </w:rPr>
        <w:t>”</w:t>
      </w:r>
      <w:r w:rsidRPr="00D86C4E">
        <w:rPr>
          <w:sz w:val="16"/>
        </w:rPr>
        <w:t xml:space="preserve"> </w:t>
      </w:r>
      <w:r w:rsidRPr="00D86C4E">
        <w:rPr>
          <w:rStyle w:val="StyleUnderline"/>
        </w:rPr>
        <w:t>Even deploying new IT-enabled systems can present tremendous challenges</w:t>
      </w:r>
      <w:r w:rsidRPr="00D86C4E">
        <w:rPr>
          <w:sz w:val="16"/>
        </w:rPr>
        <w:t xml:space="preserve">. The gap between the predicted scale of adoption of RFID systems and their actual deployment tells a cautionary tale. RFID held the promise of providing a source of supply chain data that could be exploited using big data techniques. In the early days, RFID reader reliability was far worse than originally expected, necessitating manual inputs to correct for reader errors. This destroyed the productivity gains expected from deploying this technology. Adoption slowed, RFID tags were in lower demand, and per-tag costs did not decline as quickly as anticipated, as economies of scale were muted. Higher tag prices hurt the business case for further RFID deployment, reinforcing a negative cycle in which the application of big data levers based on this technology has been delayed. </w:t>
      </w:r>
      <w:r w:rsidRPr="00D86C4E">
        <w:rPr>
          <w:rStyle w:val="StyleUnderline"/>
        </w:rPr>
        <w:t>Potentially as daunting for retail executives is the task of finding the talent that can execute big data levers.</w:t>
      </w:r>
      <w:r w:rsidRPr="00D86C4E">
        <w:rPr>
          <w:sz w:val="16"/>
        </w:rPr>
        <w:t xml:space="preserve"> Globally, </w:t>
      </w:r>
      <w:r w:rsidRPr="00D86C4E">
        <w:rPr>
          <w:rStyle w:val="StyleUnderline"/>
        </w:rPr>
        <w:t xml:space="preserve">executives complain about the scarcity of </w:t>
      </w:r>
      <w:proofErr w:type="spellStart"/>
      <w:r w:rsidRPr="00D86C4E">
        <w:rPr>
          <w:rStyle w:val="StyleUnderline"/>
        </w:rPr>
        <w:t>highquality</w:t>
      </w:r>
      <w:proofErr w:type="spellEnd"/>
      <w:r w:rsidRPr="00D86C4E">
        <w:rPr>
          <w:rStyle w:val="StyleUnderline"/>
        </w:rPr>
        <w:t xml:space="preserve"> candidates for these jobs, and many retailers do not have sufficient talent in-house. </w:t>
      </w:r>
      <w:r w:rsidRPr="00D86C4E">
        <w:rPr>
          <w:sz w:val="16"/>
        </w:rPr>
        <w:t xml:space="preserve">Moreover, </w:t>
      </w:r>
      <w:r w:rsidRPr="00D86C4E">
        <w:rPr>
          <w:rStyle w:val="StyleUnderline"/>
        </w:rPr>
        <w:t>existing analytical and technical talent tends to be managed inefficiently,</w:t>
      </w:r>
      <w:r w:rsidRPr="00D86C4E">
        <w:rPr>
          <w:sz w:val="16"/>
        </w:rPr>
        <w:t xml:space="preserve"> isolated in particular departments, or scattered in different business units. </w:t>
      </w:r>
      <w:r w:rsidRPr="00D86C4E">
        <w:rPr>
          <w:rStyle w:val="StyleUnderline"/>
        </w:rPr>
        <w:t>People with the requisite skills are rarely directly involved in strategic decision making and have little impact beyond answering highly specific questions</w:t>
      </w:r>
      <w:r w:rsidRPr="00D86C4E">
        <w:rPr>
          <w:sz w:val="16"/>
        </w:rPr>
        <w:t>. Retailers with the foresight and intelligence to hire big data talent in sufficient numbers and then involve these hires in strategic decisions and planning will take the fullest advantage of value-creation opportunities at the expense of their less nimble competitors.</w:t>
      </w:r>
    </w:p>
    <w:p w14:paraId="52C420A3" w14:textId="77777777" w:rsidR="00D86C4E" w:rsidRPr="00D86C4E" w:rsidRDefault="00D86C4E" w:rsidP="00D86C4E"/>
    <w:p w14:paraId="4924FA4F" w14:textId="77777777" w:rsidR="00D86C4E" w:rsidRDefault="004D3BC1" w:rsidP="00D86C4E">
      <w:pPr>
        <w:pStyle w:val="Heading3"/>
        <w:rPr>
          <w:rFonts w:cs="Times New Roman"/>
        </w:rPr>
      </w:pPr>
      <w:r>
        <w:rPr>
          <w:rFonts w:cs="Times New Roman"/>
        </w:rPr>
        <w:t xml:space="preserve">A2: </w:t>
      </w:r>
      <w:r w:rsidR="00D86C4E" w:rsidRPr="00D86C4E">
        <w:rPr>
          <w:rFonts w:cs="Times New Roman"/>
        </w:rPr>
        <w:t>Manufacturing module</w:t>
      </w:r>
    </w:p>
    <w:p w14:paraId="2AA39486" w14:textId="77777777" w:rsidR="004D3BC1" w:rsidRDefault="004D3BC1" w:rsidP="004D3BC1">
      <w:pPr>
        <w:pStyle w:val="Heading4"/>
      </w:pPr>
      <w:r>
        <w:t xml:space="preserve">The manufacturing sector is suffering in the </w:t>
      </w:r>
      <w:proofErr w:type="spellStart"/>
      <w:r>
        <w:t>squo</w:t>
      </w:r>
      <w:proofErr w:type="spellEnd"/>
    </w:p>
    <w:p w14:paraId="60859AC4" w14:textId="77777777" w:rsidR="00645B01" w:rsidRPr="00645B01" w:rsidRDefault="00645B01" w:rsidP="00645B01">
      <w:r w:rsidRPr="00645B01">
        <w:rPr>
          <w:rStyle w:val="Style13ptBold"/>
        </w:rPr>
        <w:t>Robb 6/15/15</w:t>
      </w:r>
      <w:r>
        <w:t xml:space="preserve"> </w:t>
      </w:r>
      <w:r w:rsidRPr="00645B01">
        <w:rPr>
          <w:sz w:val="16"/>
        </w:rPr>
        <w:t xml:space="preserve">(Greg Robb is a Senior Economics Reporter for Market Watch. “U.S. manufacturing sector said to be in a technical recession” Market Watch </w:t>
      </w:r>
      <w:hyperlink r:id="rId68" w:history="1">
        <w:r w:rsidRPr="00645B01">
          <w:rPr>
            <w:rStyle w:val="Hyperlink"/>
            <w:sz w:val="16"/>
          </w:rPr>
          <w:t>http://www.marketwatch.com/story/us-manufacturing-sector-said-to-be-technical-recession-2015-06-15</w:t>
        </w:r>
      </w:hyperlink>
      <w:r w:rsidRPr="00645B01">
        <w:rPr>
          <w:sz w:val="16"/>
        </w:rPr>
        <w:t xml:space="preserve">  //HS)</w:t>
      </w:r>
    </w:p>
    <w:p w14:paraId="008F32FD" w14:textId="77777777" w:rsidR="004D3BC1" w:rsidRPr="004D3BC1" w:rsidRDefault="004D3BC1" w:rsidP="004D3BC1">
      <w:pPr>
        <w:rPr>
          <w:rStyle w:val="Emphasis"/>
        </w:rPr>
      </w:pPr>
      <w:r w:rsidRPr="004D3BC1">
        <w:rPr>
          <w:sz w:val="16"/>
        </w:rPr>
        <w:t>WASHINGTON (</w:t>
      </w:r>
      <w:proofErr w:type="spellStart"/>
      <w:r w:rsidRPr="004D3BC1">
        <w:rPr>
          <w:sz w:val="16"/>
        </w:rPr>
        <w:t>MarketWatch</w:t>
      </w:r>
      <w:proofErr w:type="spellEnd"/>
      <w:r w:rsidRPr="004D3BC1">
        <w:rPr>
          <w:sz w:val="16"/>
        </w:rPr>
        <w:t xml:space="preserve">) — </w:t>
      </w:r>
      <w:r w:rsidRPr="007663BE">
        <w:rPr>
          <w:rStyle w:val="Emphasis"/>
          <w:highlight w:val="green"/>
        </w:rPr>
        <w:t>The U.S. factory sector, ailing from the strong dollar, global weakness and lower oil prices, has slipped into a technical recession</w:t>
      </w:r>
      <w:r w:rsidRPr="004D3BC1">
        <w:rPr>
          <w:rStyle w:val="Emphasis"/>
        </w:rPr>
        <w:t>,</w:t>
      </w:r>
      <w:r w:rsidRPr="004D3BC1">
        <w:rPr>
          <w:sz w:val="16"/>
        </w:rPr>
        <w:t xml:space="preserve"> new data released Monday show. The Federal Reserve said Monday that </w:t>
      </w:r>
      <w:r w:rsidRPr="007663BE">
        <w:rPr>
          <w:rStyle w:val="Emphasis"/>
          <w:highlight w:val="green"/>
        </w:rPr>
        <w:t>industrial production dropped unexpectedly in May and hasn’t increased since November</w:t>
      </w:r>
      <w:r w:rsidRPr="004D3BC1">
        <w:rPr>
          <w:sz w:val="16"/>
        </w:rPr>
        <w:t xml:space="preserve">. </w:t>
      </w:r>
      <w:r w:rsidRPr="004D3BC1">
        <w:rPr>
          <w:rStyle w:val="StyleUnderline"/>
        </w:rPr>
        <w:t>The six-month drop in output</w:t>
      </w:r>
      <w:r w:rsidRPr="004D3BC1">
        <w:rPr>
          <w:sz w:val="16"/>
        </w:rPr>
        <w:t xml:space="preserve">, adjusted for inflation, </w:t>
      </w:r>
      <w:r w:rsidRPr="004D3BC1">
        <w:rPr>
          <w:rStyle w:val="StyleUnderline"/>
        </w:rPr>
        <w:t>puts the sector in a technical recession</w:t>
      </w:r>
      <w:r w:rsidRPr="004D3BC1">
        <w:rPr>
          <w:sz w:val="16"/>
        </w:rPr>
        <w:t xml:space="preserve">, </w:t>
      </w:r>
      <w:r w:rsidRPr="004D3BC1">
        <w:rPr>
          <w:rStyle w:val="StyleUnderline"/>
        </w:rPr>
        <w:t xml:space="preserve">said Alan </w:t>
      </w:r>
      <w:proofErr w:type="spellStart"/>
      <w:r w:rsidRPr="004D3BC1">
        <w:rPr>
          <w:rStyle w:val="StyleUnderline"/>
        </w:rPr>
        <w:t>Tonelson</w:t>
      </w:r>
      <w:proofErr w:type="spellEnd"/>
      <w:r w:rsidRPr="004D3BC1">
        <w:rPr>
          <w:rStyle w:val="StyleUnderline"/>
        </w:rPr>
        <w:t>, a former economist for a manufacturing trade group who now writes commentary on the sector</w:t>
      </w:r>
      <w:r w:rsidRPr="004D3BC1">
        <w:rPr>
          <w:sz w:val="16"/>
        </w:rPr>
        <w:t xml:space="preserve">. </w:t>
      </w:r>
      <w:r w:rsidRPr="007663BE">
        <w:rPr>
          <w:rStyle w:val="Emphasis"/>
          <w:highlight w:val="green"/>
        </w:rPr>
        <w:t>Industrial output sank 0.2% in May</w:t>
      </w:r>
      <w:r w:rsidRPr="007663BE">
        <w:rPr>
          <w:sz w:val="16"/>
          <w:highlight w:val="green"/>
        </w:rPr>
        <w:t xml:space="preserve">. </w:t>
      </w:r>
      <w:r w:rsidRPr="007663BE">
        <w:rPr>
          <w:rStyle w:val="Emphasis"/>
          <w:highlight w:val="green"/>
        </w:rPr>
        <w:t>Economists</w:t>
      </w:r>
      <w:r w:rsidRPr="007663BE">
        <w:rPr>
          <w:sz w:val="16"/>
          <w:highlight w:val="green"/>
        </w:rPr>
        <w:t xml:space="preserve"> polled by </w:t>
      </w:r>
      <w:proofErr w:type="spellStart"/>
      <w:r w:rsidRPr="007663BE">
        <w:rPr>
          <w:sz w:val="16"/>
          <w:highlight w:val="green"/>
        </w:rPr>
        <w:t>MarketWatch</w:t>
      </w:r>
      <w:proofErr w:type="spellEnd"/>
      <w:r w:rsidRPr="007663BE">
        <w:rPr>
          <w:sz w:val="16"/>
          <w:highlight w:val="green"/>
        </w:rPr>
        <w:t xml:space="preserve"> had </w:t>
      </w:r>
      <w:r w:rsidRPr="007663BE">
        <w:rPr>
          <w:rStyle w:val="Emphasis"/>
          <w:highlight w:val="green"/>
        </w:rPr>
        <w:t>expected a 0.2% gain</w:t>
      </w:r>
      <w:r w:rsidRPr="004D3BC1">
        <w:rPr>
          <w:sz w:val="16"/>
        </w:rPr>
        <w:t xml:space="preserve">. Compared to 12 months ago, industrial production was up 1.4% — compared to 4.8% growth was recently as November. Stocks were sharply lower after the data were released. The S&amp;P 500 index SPX, -0.39% was down 19 points or almost 1% to 2,075. </w:t>
      </w:r>
      <w:r w:rsidRPr="004D3BC1">
        <w:rPr>
          <w:rStyle w:val="StyleUnderline"/>
        </w:rPr>
        <w:t>The U.S. economy is still fighting headwinds from lower oil prices and the stronger dollar</w:t>
      </w:r>
      <w:r w:rsidRPr="004D3BC1">
        <w:rPr>
          <w:sz w:val="16"/>
        </w:rPr>
        <w:t xml:space="preserve">, said Jennifer Lee, senior economist at BMO Capital Markets. Those </w:t>
      </w:r>
      <w:r w:rsidRPr="004D3BC1">
        <w:rPr>
          <w:rStyle w:val="StyleUnderline"/>
        </w:rPr>
        <w:t>headwinds will likely be highlighted by the Fed as policymakers meet Tuesday and Wednesday to set monetary policy for the next six weeks.</w:t>
      </w:r>
      <w:r w:rsidRPr="004D3BC1">
        <w:rPr>
          <w:sz w:val="16"/>
        </w:rPr>
        <w:t xml:space="preserve"> No rate hike is expected at the meeting and the U.S. central bankers wait for signs the economy is strong enough to handle higher interest rates. See also: Fed meeting should leave a Final Four of dates for rate hike Beneath the headlines, manufacturing output was down 0.2% in May after a 0.1% gain in April. Auto production has been one bright spot, rising 1.7%. </w:t>
      </w:r>
      <w:r w:rsidRPr="004D3BC1">
        <w:rPr>
          <w:rStyle w:val="StyleUnderline"/>
        </w:rPr>
        <w:t>Excluding autos, manufacturing was down 0.3%. Mining output declined 0.3% last month, after declining more than 1% on average over the past four months</w:t>
      </w:r>
      <w:r w:rsidRPr="004D3BC1">
        <w:rPr>
          <w:sz w:val="16"/>
        </w:rPr>
        <w:t xml:space="preserve">. The slower rate of decrease was in part due to a reduce pace of decline in the index for oil and gas well drilling, the Fed said. </w:t>
      </w:r>
      <w:r w:rsidRPr="007663BE">
        <w:rPr>
          <w:rStyle w:val="Emphasis"/>
          <w:highlight w:val="green"/>
        </w:rPr>
        <w:t>The data is “soft and unlikely to recovery anytime soon</w:t>
      </w:r>
      <w:r w:rsidRPr="004D3BC1">
        <w:rPr>
          <w:rStyle w:val="Emphasis"/>
        </w:rPr>
        <w:t>,”</w:t>
      </w:r>
      <w:r w:rsidRPr="004D3BC1">
        <w:rPr>
          <w:sz w:val="16"/>
        </w:rPr>
        <w:t xml:space="preserve"> said Ian Shepherdson, chief economist at Pantheon Macroeconomics. </w:t>
      </w:r>
      <w:r w:rsidRPr="004D3BC1">
        <w:rPr>
          <w:rStyle w:val="StyleUnderline"/>
        </w:rPr>
        <w:t>The Empire State manufacturing survey</w:t>
      </w:r>
      <w:r w:rsidRPr="004D3BC1">
        <w:rPr>
          <w:sz w:val="16"/>
        </w:rPr>
        <w:t xml:space="preserve">, an early read on conditions in June, was </w:t>
      </w:r>
      <w:r w:rsidRPr="004D3BC1">
        <w:rPr>
          <w:rStyle w:val="StyleUnderline"/>
        </w:rPr>
        <w:t>also released Monday and added to the sense of weakness</w:t>
      </w:r>
      <w:r w:rsidRPr="004D3BC1">
        <w:rPr>
          <w:sz w:val="16"/>
        </w:rPr>
        <w:t xml:space="preserve">. </w:t>
      </w:r>
      <w:r w:rsidRPr="004D3BC1">
        <w:rPr>
          <w:rStyle w:val="StyleUnderline"/>
        </w:rPr>
        <w:t>The Empire State factory index decreased five points to a reading of negative 2.0 in</w:t>
      </w:r>
      <w:r w:rsidRPr="004D3BC1">
        <w:rPr>
          <w:sz w:val="16"/>
        </w:rPr>
        <w:t xml:space="preserve"> </w:t>
      </w:r>
      <w:r w:rsidRPr="004D3BC1">
        <w:rPr>
          <w:rStyle w:val="StyleUnderline"/>
        </w:rPr>
        <w:t>June</w:t>
      </w:r>
      <w:r w:rsidRPr="004D3BC1">
        <w:rPr>
          <w:sz w:val="16"/>
        </w:rPr>
        <w:t xml:space="preserve">, the Federal Reserve Bank of New York said. Economists polled by </w:t>
      </w:r>
      <w:proofErr w:type="spellStart"/>
      <w:r w:rsidRPr="004D3BC1">
        <w:rPr>
          <w:sz w:val="16"/>
        </w:rPr>
        <w:t>MarketWatch</w:t>
      </w:r>
      <w:proofErr w:type="spellEnd"/>
      <w:r w:rsidRPr="004D3BC1">
        <w:rPr>
          <w:sz w:val="16"/>
        </w:rPr>
        <w:t xml:space="preserve"> had expected a reading of 5.7. This is the second negative reading in the past three months for the index. And the executives had a sour view of future business conditions. </w:t>
      </w:r>
      <w:r w:rsidRPr="007663BE">
        <w:rPr>
          <w:rStyle w:val="Emphasis"/>
          <w:highlight w:val="green"/>
        </w:rPr>
        <w:t>The six-month outlook index worsened to 25.8 in June from 29.8 in May. This is the lowest level since January 2013.</w:t>
      </w:r>
    </w:p>
    <w:p w14:paraId="10A3C8F6" w14:textId="77777777" w:rsidR="00EE3CDF" w:rsidRDefault="00EE3CDF">
      <w:pPr>
        <w:pStyle w:val="Heading3"/>
      </w:pPr>
      <w:r>
        <w:t>A2: Aerospace</w:t>
      </w:r>
    </w:p>
    <w:p w14:paraId="5DED34B7" w14:textId="77777777" w:rsidR="00F93DA1" w:rsidRDefault="00F93DA1" w:rsidP="00CF1529">
      <w:pPr>
        <w:pStyle w:val="Heading4"/>
      </w:pPr>
      <w:r w:rsidRPr="002F7103">
        <w:t xml:space="preserve">Aerospace industry </w:t>
      </w:r>
      <w:r>
        <w:t>does not meet expectations- productions low.</w:t>
      </w:r>
    </w:p>
    <w:p w14:paraId="700C43F1" w14:textId="77777777" w:rsidR="00F93DA1" w:rsidRPr="00CE17B6" w:rsidRDefault="00F93DA1" w:rsidP="00F93DA1">
      <w:r>
        <w:t xml:space="preserve">Lisa </w:t>
      </w:r>
      <w:r w:rsidRPr="009E283F">
        <w:rPr>
          <w:rStyle w:val="Style13ptBold"/>
        </w:rPr>
        <w:t>Terry</w:t>
      </w:r>
      <w:r>
        <w:t xml:space="preserve">, Airframe Material Planner, “Aerospace Logistics: Building for Growth”, January </w:t>
      </w:r>
      <w:r w:rsidRPr="009E283F">
        <w:rPr>
          <w:rStyle w:val="Style13ptBold"/>
        </w:rPr>
        <w:t>2014</w:t>
      </w:r>
      <w:r>
        <w:t xml:space="preserve">, </w:t>
      </w:r>
      <w:r w:rsidRPr="00CE17B6">
        <w:t>http://www.inboundlogistics.com/cms/article/aerospace-logistics-building-for-growth/</w:t>
      </w:r>
    </w:p>
    <w:p w14:paraId="2197713C" w14:textId="77777777" w:rsidR="00F93DA1" w:rsidRDefault="00F93DA1" w:rsidP="00F93DA1">
      <w:r w:rsidRPr="007663BE">
        <w:rPr>
          <w:rStyle w:val="StyleUnderline"/>
          <w:highlight w:val="green"/>
        </w:rPr>
        <w:t>The world has an insatiable appetite for air travel, which is creating massive demand for new planes</w:t>
      </w:r>
      <w:r w:rsidRPr="002F7103">
        <w:t xml:space="preserve">. </w:t>
      </w:r>
      <w:hyperlink r:id="rId69" w:history="1">
        <w:r w:rsidRPr="002F7103">
          <w:t>Airbus</w:t>
        </w:r>
      </w:hyperlink>
      <w:r w:rsidRPr="002F7103">
        <w:t xml:space="preserve">' latest </w:t>
      </w:r>
      <w:hyperlink r:id="rId70" w:history="1">
        <w:r w:rsidRPr="002F7103">
          <w:t>Global Market Forecast</w:t>
        </w:r>
      </w:hyperlink>
      <w:r w:rsidRPr="002F7103">
        <w:t xml:space="preserve"> predicts the need for more than 29,220 new freighter and passenger aircraft, and estimates the world's overall passenger aircraft inventory will double from 17,739 in 2013 to more than 36,500 by 2032.</w:t>
      </w:r>
      <w:r>
        <w:t xml:space="preserve"> </w:t>
      </w:r>
      <w:r w:rsidRPr="002F7103">
        <w:t>"</w:t>
      </w:r>
      <w:r w:rsidRPr="007663BE">
        <w:rPr>
          <w:rStyle w:val="StyleUnderline"/>
          <w:highlight w:val="green"/>
        </w:rPr>
        <w:t>It's a paradox: The airline industry is suffering, but there have never been so many orders for new aircraft</w:t>
      </w:r>
      <w:r w:rsidRPr="002F7103">
        <w:t xml:space="preserve">," says </w:t>
      </w:r>
      <w:proofErr w:type="spellStart"/>
      <w:r w:rsidRPr="002F7103">
        <w:t>Joël</w:t>
      </w:r>
      <w:proofErr w:type="spellEnd"/>
      <w:r w:rsidRPr="002F7103">
        <w:t xml:space="preserve"> </w:t>
      </w:r>
      <w:proofErr w:type="spellStart"/>
      <w:r w:rsidRPr="002F7103">
        <w:t>Glusman</w:t>
      </w:r>
      <w:proofErr w:type="spellEnd"/>
      <w:r w:rsidRPr="002F7103">
        <w:t xml:space="preserve">, president and CEO of </w:t>
      </w:r>
      <w:hyperlink r:id="rId71" w:history="1">
        <w:r w:rsidRPr="002F7103">
          <w:t>The Aerospace Logistics Alliance</w:t>
        </w:r>
      </w:hyperlink>
      <w:r w:rsidRPr="002F7103">
        <w:t xml:space="preserve"> (TALA), a Miami-based cooperative that provides supply chain management, freight forwarding, and customs clearance services to aerospace companies.</w:t>
      </w:r>
      <w:r>
        <w:t xml:space="preserve"> </w:t>
      </w:r>
      <w:r w:rsidRPr="000C2DF4">
        <w:rPr>
          <w:rStyle w:val="StyleUnderline"/>
        </w:rPr>
        <w:t xml:space="preserve">This backlog, particularly from Middle East buyers, is putting pressure on the aerospace industry to produce planes more quickly, efficiently, and profitably. </w:t>
      </w:r>
      <w:r w:rsidRPr="007663BE">
        <w:rPr>
          <w:rStyle w:val="StyleUnderline"/>
          <w:highlight w:val="green"/>
        </w:rPr>
        <w:t>Aircraft manufacturers are challenged to make lighter aircraft with lower fuel consumption, using materials sourced from a geographically diverse supplier base. Technical challenges are also delaying some production timetables, causing a ripple effect through a carefully planned schedule of costly incoming parts timed to keep inventories low</w:t>
      </w:r>
      <w:r w:rsidRPr="002F7103">
        <w:t>.</w:t>
      </w:r>
      <w:r>
        <w:t xml:space="preserve"> </w:t>
      </w:r>
      <w:r w:rsidRPr="002F7103">
        <w:t>A related demand is to keep the planes flying—servicing and managing replacement parts across an increasingly global footprint. Those pressures are elevating supply chain management to an unprecedented status within aerospace organizations, which have historically emphasized research and development, and manufacturing. They're also prompting aerospace companies to hire third-party logistics (3PL) providers to manage inbound materials movement, production, maintenance, repair, and overhaul operations.</w:t>
      </w:r>
      <w:r>
        <w:t xml:space="preserve"> </w:t>
      </w:r>
      <w:r w:rsidRPr="002F7103">
        <w:t>"</w:t>
      </w:r>
      <w:r w:rsidRPr="00993292">
        <w:rPr>
          <w:rStyle w:val="StyleUnderline"/>
        </w:rPr>
        <w:t>The aerospace supply chain is five years behind the automotive and high-tech industries</w:t>
      </w:r>
      <w:r w:rsidRPr="002F7103">
        <w:t xml:space="preserve">," notes Erik </w:t>
      </w:r>
      <w:proofErr w:type="spellStart"/>
      <w:r w:rsidRPr="002F7103">
        <w:t>Goedhart</w:t>
      </w:r>
      <w:proofErr w:type="spellEnd"/>
      <w:r w:rsidRPr="002F7103">
        <w:t xml:space="preserve">, senior vice president, aerospace for </w:t>
      </w:r>
      <w:hyperlink r:id="rId72" w:history="1">
        <w:proofErr w:type="spellStart"/>
        <w:r w:rsidRPr="002F7103">
          <w:t>Kuehne+Nagel</w:t>
        </w:r>
        <w:proofErr w:type="spellEnd"/>
      </w:hyperlink>
      <w:r w:rsidRPr="002F7103">
        <w:t xml:space="preserve">, a global supply chain solutions provider. </w:t>
      </w:r>
    </w:p>
    <w:p w14:paraId="16648167" w14:textId="77777777" w:rsidR="00CF1529" w:rsidRDefault="00CF1529" w:rsidP="00CF1529">
      <w:pPr>
        <w:pStyle w:val="Heading4"/>
      </w:pPr>
      <w:r w:rsidRPr="00480CBC">
        <w:t>Aerospace industry plummet is happening now- Washington proves</w:t>
      </w:r>
    </w:p>
    <w:p w14:paraId="28C50E35" w14:textId="77777777" w:rsidR="00CF1529" w:rsidRPr="00480CBC" w:rsidRDefault="00CF1529" w:rsidP="00CF1529">
      <w:r>
        <w:t xml:space="preserve">Steve </w:t>
      </w:r>
      <w:r w:rsidRPr="00D53AA0">
        <w:rPr>
          <w:rStyle w:val="Style13ptBold"/>
        </w:rPr>
        <w:t>Wilhelm</w:t>
      </w:r>
      <w:r>
        <w:t xml:space="preserve">, Staff Writer for Puget Sound Business Journal, “Washington state plummets in ‘aerospace attractiveness’ study. Experts dubious”, </w:t>
      </w:r>
      <w:r w:rsidRPr="00D53AA0">
        <w:rPr>
          <w:rStyle w:val="Style13ptBold"/>
        </w:rPr>
        <w:t>April</w:t>
      </w:r>
      <w:r>
        <w:t xml:space="preserve"> 29, </w:t>
      </w:r>
      <w:r w:rsidRPr="00D53AA0">
        <w:rPr>
          <w:rStyle w:val="Style13ptBold"/>
        </w:rPr>
        <w:t>2015</w:t>
      </w:r>
      <w:r>
        <w:t xml:space="preserve">, </w:t>
      </w:r>
      <w:r w:rsidRPr="00480CBC">
        <w:t>http://www.bizjournals.com/seattle/news/2015/04/29/washington-state-plummets-in-aerospace.html</w:t>
      </w:r>
    </w:p>
    <w:p w14:paraId="2ABECD2A" w14:textId="77777777" w:rsidR="00CF1529" w:rsidRDefault="00CF1529" w:rsidP="00CF1529">
      <w:r w:rsidRPr="007663BE">
        <w:rPr>
          <w:rStyle w:val="StyleUnderline"/>
          <w:highlight w:val="green"/>
        </w:rPr>
        <w:t xml:space="preserve">If it wasn’t for </w:t>
      </w:r>
      <w:hyperlink r:id="rId73" w:history="1">
        <w:r w:rsidRPr="007663BE">
          <w:rPr>
            <w:rStyle w:val="StyleUnderline"/>
            <w:highlight w:val="green"/>
          </w:rPr>
          <w:t>Boeing</w:t>
        </w:r>
      </w:hyperlink>
      <w:r w:rsidRPr="00864664">
        <w:t xml:space="preserve"> (NYSE: BA), </w:t>
      </w:r>
      <w:r w:rsidRPr="007663BE">
        <w:rPr>
          <w:rStyle w:val="StyleUnderline"/>
          <w:highlight w:val="green"/>
        </w:rPr>
        <w:t>Washington state might have no aerospace at all.</w:t>
      </w:r>
      <w:r w:rsidRPr="00864664">
        <w:rPr>
          <w:rStyle w:val="StyleUnderline"/>
        </w:rPr>
        <w:t xml:space="preserve"> </w:t>
      </w:r>
      <w:r w:rsidRPr="00864664">
        <w:t xml:space="preserve">That’s a conclusion one could draw from a just-released </w:t>
      </w:r>
      <w:hyperlink r:id="rId74" w:history="1">
        <w:r w:rsidRPr="00864664">
          <w:t>PricewaterhouseCoopers</w:t>
        </w:r>
      </w:hyperlink>
      <w:r w:rsidRPr="00864664">
        <w:t xml:space="preserve"> (PWC) report, entitled “ </w:t>
      </w:r>
      <w:hyperlink r:id="rId75" w:history="1">
        <w:r w:rsidRPr="00864664">
          <w:t>2015 Aerospace Manufacturing Attractiveness Rankings</w:t>
        </w:r>
      </w:hyperlink>
      <w:r w:rsidRPr="00864664">
        <w:t>.”</w:t>
      </w:r>
      <w:r>
        <w:t xml:space="preserve"> </w:t>
      </w:r>
      <w:r w:rsidRPr="007663BE">
        <w:rPr>
          <w:rStyle w:val="StyleUnderline"/>
          <w:highlight w:val="green"/>
        </w:rPr>
        <w:t>The drop certainly isn’t good for a state that is urgently trying to attract other aerospace companies so it can be less dependent on Boeing</w:t>
      </w:r>
      <w:r w:rsidRPr="00864664">
        <w:t>. Currently Boeing accounts for approximately 86 percent of the 93,300 aerospace workers in Washington.</w:t>
      </w:r>
      <w:r>
        <w:t xml:space="preserve"> </w:t>
      </w:r>
      <w:r w:rsidRPr="00864664">
        <w:t>But from viewpoint of those recruiting new aerospace companies, the study misses the gravitational pull of Boeing.</w:t>
      </w:r>
      <w:r>
        <w:t xml:space="preserve"> </w:t>
      </w:r>
      <w:r w:rsidRPr="00864664">
        <w:t xml:space="preserve">“I think there’s plenty of evidence the aerospace companies are growing, expanding and new ones are locating here in Washington,” said </w:t>
      </w:r>
      <w:hyperlink r:id="rId76" w:history="1">
        <w:r w:rsidRPr="00864664">
          <w:t xml:space="preserve">Alex </w:t>
        </w:r>
        <w:proofErr w:type="spellStart"/>
        <w:r w:rsidRPr="00864664">
          <w:t>Pietsch</w:t>
        </w:r>
        <w:proofErr w:type="spellEnd"/>
      </w:hyperlink>
      <w:r w:rsidRPr="00864664">
        <w:t xml:space="preserve"> director of the state office of aerospace.</w:t>
      </w:r>
      <w:r>
        <w:t xml:space="preserve"> </w:t>
      </w:r>
      <w:r w:rsidRPr="00864664">
        <w:t xml:space="preserve">The study, </w:t>
      </w:r>
      <w:proofErr w:type="spellStart"/>
      <w:r w:rsidRPr="00864664">
        <w:t>Pietsch</w:t>
      </w:r>
      <w:proofErr w:type="spellEnd"/>
      <w:r w:rsidRPr="00864664">
        <w:t xml:space="preserve"> said, fails to take into account Boeing's importance in attracting aerospace companies to the region.</w:t>
      </w:r>
      <w:r>
        <w:t xml:space="preserve"> </w:t>
      </w:r>
      <w:hyperlink r:id="rId77" w:history="1">
        <w:r w:rsidRPr="00864664">
          <w:t>Part</w:t>
        </w:r>
      </w:hyperlink>
      <w:r w:rsidRPr="00864664">
        <w:t xml:space="preserve"> of the reason for the drop is that </w:t>
      </w:r>
      <w:r w:rsidRPr="00480CBC">
        <w:rPr>
          <w:rStyle w:val="StyleUnderline"/>
        </w:rPr>
        <w:t>the new PWC report created a new ranking based on the “effective” tax rate for each state, which includes aerospace tax incentives. In that category Washington fell just below the median, 28th among the 50 states</w:t>
      </w:r>
      <w:r w:rsidRPr="00864664">
        <w:t xml:space="preserve">. </w:t>
      </w:r>
    </w:p>
    <w:p w14:paraId="58ABC9D2" w14:textId="77777777" w:rsidR="007663BE" w:rsidRDefault="007663BE" w:rsidP="007663BE">
      <w:pPr>
        <w:rPr>
          <w:b/>
        </w:rPr>
      </w:pPr>
      <w:r>
        <w:rPr>
          <w:b/>
        </w:rPr>
        <w:t>Aerospace sector is strong</w:t>
      </w:r>
    </w:p>
    <w:p w14:paraId="516A5927" w14:textId="77777777" w:rsidR="007663BE" w:rsidRDefault="007663BE" w:rsidP="007663BE">
      <w:r>
        <w:rPr>
          <w:b/>
        </w:rPr>
        <w:t xml:space="preserve">Murray 15 </w:t>
      </w:r>
      <w:r>
        <w:t>[</w:t>
      </w:r>
      <w:proofErr w:type="spellStart"/>
      <w:r>
        <w:t>Seb</w:t>
      </w:r>
      <w:proofErr w:type="spellEnd"/>
      <w:r>
        <w:t xml:space="preserve"> Murray</w:t>
      </w:r>
    </w:p>
    <w:p w14:paraId="77EAFB2A" w14:textId="77777777" w:rsidR="007663BE" w:rsidRPr="00205C33" w:rsidRDefault="007663BE" w:rsidP="007663BE">
      <w:r>
        <w:t xml:space="preserve">Editor at </w:t>
      </w:r>
      <w:proofErr w:type="spellStart"/>
      <w:r>
        <w:t>BusinessBecause</w:t>
      </w:r>
      <w:proofErr w:type="spellEnd"/>
      <w:r>
        <w:t xml:space="preserve">. EU newspaper. Sunday 28th June 2015. “Aerospace MBA Programs Take Flight </w:t>
      </w:r>
      <w:proofErr w:type="gramStart"/>
      <w:r>
        <w:t>As</w:t>
      </w:r>
      <w:proofErr w:type="gramEnd"/>
      <w:r>
        <w:t xml:space="preserve"> Sector Faces Skills Crunch” http://www.businessbecause.com/news/mba-careers/3337/aerospace-mba-programs-take-flight//jweideman]</w:t>
      </w:r>
    </w:p>
    <w:p w14:paraId="0CB27DD6" w14:textId="77777777" w:rsidR="007663BE" w:rsidRDefault="007663BE" w:rsidP="007663BE"/>
    <w:p w14:paraId="36922CB8" w14:textId="77777777" w:rsidR="007663BE" w:rsidRDefault="007663BE" w:rsidP="007663BE">
      <w:pPr>
        <w:rPr>
          <w:sz w:val="14"/>
        </w:rPr>
      </w:pPr>
      <w:r w:rsidRPr="007663BE">
        <w:rPr>
          <w:rStyle w:val="StyleUnderline"/>
          <w:highlight w:val="green"/>
        </w:rPr>
        <w:t>The</w:t>
      </w:r>
      <w:r w:rsidRPr="00205C33">
        <w:rPr>
          <w:rStyle w:val="StyleUnderline"/>
        </w:rPr>
        <w:t xml:space="preserve"> global </w:t>
      </w:r>
      <w:r w:rsidRPr="007663BE">
        <w:rPr>
          <w:rStyle w:val="StyleUnderline"/>
          <w:highlight w:val="green"/>
        </w:rPr>
        <w:t>aerospace industry is set for take-off</w:t>
      </w:r>
      <w:r w:rsidRPr="00640DA7">
        <w:rPr>
          <w:sz w:val="14"/>
        </w:rPr>
        <w:t xml:space="preserve">. </w:t>
      </w:r>
      <w:r w:rsidRPr="007663BE">
        <w:rPr>
          <w:rStyle w:val="StyleUnderline"/>
          <w:highlight w:val="green"/>
        </w:rPr>
        <w:t>A boom in aviation, the introduction of</w:t>
      </w:r>
      <w:r w:rsidRPr="00205C33">
        <w:rPr>
          <w:rStyle w:val="StyleUnderline"/>
        </w:rPr>
        <w:t xml:space="preserve"> increasingly </w:t>
      </w:r>
      <w:r w:rsidRPr="007663BE">
        <w:rPr>
          <w:rStyle w:val="StyleUnderline"/>
          <w:highlight w:val="green"/>
        </w:rPr>
        <w:t>fuel efficient</w:t>
      </w:r>
      <w:r w:rsidRPr="00205C33">
        <w:rPr>
          <w:rStyle w:val="StyleUnderline"/>
        </w:rPr>
        <w:t xml:space="preserve"> </w:t>
      </w:r>
      <w:r w:rsidRPr="007663BE">
        <w:rPr>
          <w:rStyle w:val="StyleUnderline"/>
          <w:highlight w:val="green"/>
        </w:rPr>
        <w:t>aircraft, and a falling oil price have</w:t>
      </w:r>
      <w:r w:rsidRPr="00205C33">
        <w:rPr>
          <w:rStyle w:val="StyleUnderline"/>
        </w:rPr>
        <w:t xml:space="preserve"> combined to </w:t>
      </w:r>
      <w:r w:rsidRPr="007663BE">
        <w:rPr>
          <w:rStyle w:val="StyleUnderline"/>
          <w:highlight w:val="green"/>
        </w:rPr>
        <w:t>set the scene for years of growth</w:t>
      </w:r>
      <w:r w:rsidRPr="00205C33">
        <w:rPr>
          <w:rStyle w:val="StyleUnderline"/>
        </w:rPr>
        <w:t xml:space="preserve"> for the aviation business</w:t>
      </w:r>
      <w:r w:rsidRPr="00640DA7">
        <w:rPr>
          <w:sz w:val="14"/>
        </w:rPr>
        <w:t xml:space="preserve">. The world’s biggest aircraft manufacturers have record orders. The International Air Transport Association projects airlines to generate the strongest profit margins since the mid-1960s. And, meanwhile, the Space Foundation says the world’s space economy is growing at 10% a year. “For the airline business, 2015 is turning out to be a positive year,” says Tony Tyler, chief executive officer at IATA. “Since the tragic events of September 2001, the global airline industry has transformed itself with major gains in efficiency.” The strength of the aerospace sector has spurred a significant increase in career opportunities. </w:t>
      </w:r>
      <w:proofErr w:type="spellStart"/>
      <w:r w:rsidRPr="00640DA7">
        <w:rPr>
          <w:sz w:val="14"/>
        </w:rPr>
        <w:t>Dr</w:t>
      </w:r>
      <w:proofErr w:type="spellEnd"/>
      <w:r w:rsidRPr="00640DA7">
        <w:rPr>
          <w:sz w:val="14"/>
        </w:rPr>
        <w:t xml:space="preserve"> Christophe </w:t>
      </w:r>
      <w:proofErr w:type="spellStart"/>
      <w:r w:rsidRPr="00640DA7">
        <w:rPr>
          <w:sz w:val="14"/>
        </w:rPr>
        <w:t>Bénaroya</w:t>
      </w:r>
      <w:proofErr w:type="spellEnd"/>
      <w:r w:rsidRPr="00640DA7">
        <w:rPr>
          <w:sz w:val="14"/>
        </w:rPr>
        <w:t xml:space="preserve">, director of the Aerospace MBA at France’s Toulouse Business School, says the recruitment market has been buoyant over the past two decades. The rapid growth of new markets such as China, India and the Middle East are shaping and driving the aerospace industry. </w:t>
      </w:r>
      <w:r w:rsidRPr="007663BE">
        <w:rPr>
          <w:rStyle w:val="StyleUnderline"/>
          <w:highlight w:val="green"/>
        </w:rPr>
        <w:t>Growth is also spurred by changes in technology, manufacturing and new consumer expectations</w:t>
      </w:r>
      <w:r w:rsidRPr="00640DA7">
        <w:rPr>
          <w:sz w:val="14"/>
        </w:rPr>
        <w:t>.</w:t>
      </w:r>
    </w:p>
    <w:p w14:paraId="20CA6E9B" w14:textId="77777777" w:rsidR="007663BE" w:rsidRDefault="007663BE" w:rsidP="007663BE">
      <w:pPr>
        <w:rPr>
          <w:sz w:val="14"/>
        </w:rPr>
      </w:pPr>
    </w:p>
    <w:p w14:paraId="1101E908" w14:textId="77777777" w:rsidR="007663BE" w:rsidRDefault="007663BE" w:rsidP="007663BE">
      <w:pPr>
        <w:rPr>
          <w:sz w:val="14"/>
        </w:rPr>
      </w:pPr>
    </w:p>
    <w:p w14:paraId="11559EA4" w14:textId="77777777" w:rsidR="007663BE" w:rsidRDefault="007663BE" w:rsidP="007663BE">
      <w:pPr>
        <w:rPr>
          <w:b/>
        </w:rPr>
      </w:pPr>
      <w:r>
        <w:rPr>
          <w:b/>
        </w:rPr>
        <w:t>Growth set for dramatic recover, and its resilient—best methodology</w:t>
      </w:r>
    </w:p>
    <w:p w14:paraId="1CB3BF0A" w14:textId="77777777" w:rsidR="007663BE" w:rsidRDefault="007663BE" w:rsidP="007663BE">
      <w:r>
        <w:rPr>
          <w:b/>
        </w:rPr>
        <w:t xml:space="preserve">FAA 14 </w:t>
      </w:r>
      <w:r>
        <w:t xml:space="preserve">[Federal aviation association. 2014. “FAA Aerospace Forecast Fiscal Years 2014-2034” </w:t>
      </w:r>
      <w:hyperlink r:id="rId78" w:history="1">
        <w:r w:rsidRPr="00F04D81">
          <w:rPr>
            <w:rStyle w:val="Hyperlink"/>
          </w:rPr>
          <w:t>https://www.faa.gov/about/office_org/headquarters_offices/apl/aviation_forecasts/aerospace_forecasts/2014-2034/media/2014_FAA_Aerospace_Forecast.pdf//jweideman</w:t>
        </w:r>
      </w:hyperlink>
      <w:r>
        <w:t>]</w:t>
      </w:r>
    </w:p>
    <w:p w14:paraId="36B4A4B8" w14:textId="77777777" w:rsidR="007663BE" w:rsidRPr="003F560D" w:rsidRDefault="007663BE" w:rsidP="007663BE"/>
    <w:p w14:paraId="4B2008A0" w14:textId="77777777" w:rsidR="007663BE" w:rsidRPr="003F560D" w:rsidRDefault="007663BE" w:rsidP="007663BE">
      <w:pPr>
        <w:rPr>
          <w:sz w:val="14"/>
        </w:rPr>
      </w:pPr>
      <w:r w:rsidRPr="003F560D">
        <w:rPr>
          <w:rStyle w:val="StyleUnderline"/>
        </w:rPr>
        <w:t xml:space="preserve">Developing forecasts of </w:t>
      </w:r>
      <w:r w:rsidRPr="007663BE">
        <w:rPr>
          <w:rStyle w:val="StyleUnderline"/>
          <w:highlight w:val="green"/>
        </w:rPr>
        <w:t>aviation demand</w:t>
      </w:r>
      <w:r w:rsidRPr="003F560D">
        <w:rPr>
          <w:rStyle w:val="StyleUnderline"/>
        </w:rPr>
        <w:t xml:space="preserve"> and activity levels continues to be challenging as the aviation industry evolves and prior relationships change. In times of amplified volatility, the process </w:t>
      </w:r>
      <w:r w:rsidRPr="007663BE">
        <w:rPr>
          <w:rStyle w:val="StyleUnderline"/>
          <w:highlight w:val="green"/>
        </w:rPr>
        <w:t>is filled with uncertainty</w:t>
      </w:r>
      <w:r w:rsidRPr="003F560D">
        <w:rPr>
          <w:rStyle w:val="StyleUnderline"/>
        </w:rPr>
        <w:t xml:space="preserve">, particularly </w:t>
      </w:r>
      <w:r w:rsidRPr="007663BE">
        <w:rPr>
          <w:rStyle w:val="StyleUnderline"/>
          <w:highlight w:val="green"/>
        </w:rPr>
        <w:t>in the</w:t>
      </w:r>
      <w:r w:rsidRPr="003F560D">
        <w:rPr>
          <w:rStyle w:val="StyleUnderline"/>
        </w:rPr>
        <w:t xml:space="preserve"> </w:t>
      </w:r>
      <w:r w:rsidRPr="007663BE">
        <w:rPr>
          <w:rStyle w:val="StyleUnderline"/>
          <w:highlight w:val="green"/>
        </w:rPr>
        <w:t>short-term. Once again</w:t>
      </w:r>
      <w:r w:rsidRPr="003F560D">
        <w:rPr>
          <w:rStyle w:val="StyleUnderline"/>
        </w:rPr>
        <w:t xml:space="preserve">, </w:t>
      </w:r>
      <w:r w:rsidRPr="007663BE">
        <w:rPr>
          <w:rStyle w:val="StyleUnderline"/>
          <w:highlight w:val="green"/>
        </w:rPr>
        <w:t>the</w:t>
      </w:r>
      <w:r w:rsidRPr="003F560D">
        <w:rPr>
          <w:rStyle w:val="StyleUnderline"/>
        </w:rPr>
        <w:t xml:space="preserve"> U.S. aviation industry </w:t>
      </w:r>
      <w:r w:rsidRPr="007663BE">
        <w:rPr>
          <w:rStyle w:val="StyleUnderline"/>
          <w:highlight w:val="green"/>
        </w:rPr>
        <w:t>has shown</w:t>
      </w:r>
      <w:r w:rsidRPr="003F560D">
        <w:rPr>
          <w:rStyle w:val="StyleUnderline"/>
        </w:rPr>
        <w:t xml:space="preserve"> that the </w:t>
      </w:r>
      <w:r w:rsidRPr="007663BE">
        <w:rPr>
          <w:rStyle w:val="StyleUnderline"/>
          <w:highlight w:val="green"/>
        </w:rPr>
        <w:t>demand</w:t>
      </w:r>
      <w:r w:rsidRPr="003F560D">
        <w:rPr>
          <w:rStyle w:val="StyleUnderline"/>
        </w:rPr>
        <w:t xml:space="preserve"> for air travel is </w:t>
      </w:r>
      <w:r w:rsidRPr="007663BE">
        <w:rPr>
          <w:rStyle w:val="StyleUnderline"/>
          <w:highlight w:val="green"/>
        </w:rPr>
        <w:t>resilient</w:t>
      </w:r>
      <w:r w:rsidRPr="003F560D">
        <w:rPr>
          <w:rStyle w:val="StyleUnderline"/>
        </w:rPr>
        <w:t xml:space="preserve"> as it rebounds from its most recent downward spiral caused by the Great Recession</w:t>
      </w:r>
      <w:r w:rsidRPr="003F560D">
        <w:rPr>
          <w:sz w:val="14"/>
        </w:rPr>
        <w:t xml:space="preserve">. As 2014 begins, lingering questions remain. Are the U.S. and global economies on firm ground? Have the structural changes undertaken by the industry over the past 5 years revamped the industry from one of boom-to-bust to one of sustainable profits? Has industry consolidation finished? </w:t>
      </w:r>
      <w:r w:rsidRPr="007663BE">
        <w:rPr>
          <w:rStyle w:val="StyleUnderline"/>
          <w:highlight w:val="green"/>
        </w:rPr>
        <w:t>The FAA</w:t>
      </w:r>
      <w:r w:rsidRPr="003F560D">
        <w:rPr>
          <w:rStyle w:val="StyleUnderline"/>
        </w:rPr>
        <w:t xml:space="preserve"> has </w:t>
      </w:r>
      <w:r w:rsidRPr="007663BE">
        <w:rPr>
          <w:rStyle w:val="StyleUnderline"/>
          <w:highlight w:val="green"/>
        </w:rPr>
        <w:t>developed</w:t>
      </w:r>
      <w:r w:rsidRPr="003F560D">
        <w:rPr>
          <w:rStyle w:val="StyleUnderline"/>
        </w:rPr>
        <w:t xml:space="preserve"> a set of assumptions and </w:t>
      </w:r>
      <w:r w:rsidRPr="007663BE">
        <w:rPr>
          <w:rStyle w:val="StyleUnderline"/>
          <w:highlight w:val="green"/>
        </w:rPr>
        <w:t>forecasts</w:t>
      </w:r>
      <w:r w:rsidRPr="003F560D">
        <w:rPr>
          <w:rStyle w:val="StyleUnderline"/>
        </w:rPr>
        <w:t xml:space="preserve"> consistent with the emerging trends and structural changes currently taking place within the aviation industry. The intent of these forecasts is </w:t>
      </w:r>
      <w:r w:rsidRPr="007663BE">
        <w:rPr>
          <w:rStyle w:val="StyleUnderline"/>
          <w:highlight w:val="green"/>
        </w:rPr>
        <w:t xml:space="preserve">to </w:t>
      </w:r>
      <w:r w:rsidRPr="007663BE">
        <w:rPr>
          <w:rStyle w:val="StyleUnderline"/>
          <w:b/>
          <w:highlight w:val="green"/>
        </w:rPr>
        <w:t>accurately predict</w:t>
      </w:r>
      <w:r w:rsidRPr="007663BE">
        <w:rPr>
          <w:rStyle w:val="StyleUnderline"/>
          <w:highlight w:val="green"/>
        </w:rPr>
        <w:t xml:space="preserve"> future</w:t>
      </w:r>
      <w:r w:rsidRPr="003F560D">
        <w:rPr>
          <w:rStyle w:val="StyleUnderline"/>
        </w:rPr>
        <w:t xml:space="preserve"> </w:t>
      </w:r>
      <w:r w:rsidRPr="007663BE">
        <w:rPr>
          <w:rStyle w:val="StyleUnderline"/>
          <w:highlight w:val="green"/>
        </w:rPr>
        <w:t>demand</w:t>
      </w:r>
      <w:r w:rsidRPr="003F560D">
        <w:rPr>
          <w:rStyle w:val="StyleUnderline"/>
        </w:rPr>
        <w:t xml:space="preserve">; </w:t>
      </w:r>
      <w:r w:rsidRPr="003F560D">
        <w:rPr>
          <w:sz w:val="14"/>
        </w:rPr>
        <w:t xml:space="preserve">however, due to the large uncertainty of the operating environment, the variance around the forecasts is wider than it was in prior years. </w:t>
      </w:r>
      <w:r w:rsidRPr="007663BE">
        <w:rPr>
          <w:rStyle w:val="StyleUnderline"/>
          <w:highlight w:val="green"/>
        </w:rPr>
        <w:t>The</w:t>
      </w:r>
      <w:r w:rsidRPr="003F560D">
        <w:rPr>
          <w:rStyle w:val="StyleUnderline"/>
        </w:rPr>
        <w:t xml:space="preserve"> commercial aviation forecasts and </w:t>
      </w:r>
      <w:r w:rsidRPr="007663BE">
        <w:rPr>
          <w:rStyle w:val="StyleUnderline"/>
          <w:highlight w:val="green"/>
        </w:rPr>
        <w:t xml:space="preserve">assumptions are developed from </w:t>
      </w:r>
      <w:r w:rsidRPr="007663BE">
        <w:rPr>
          <w:rStyle w:val="StyleUnderline"/>
          <w:b/>
          <w:highlight w:val="green"/>
        </w:rPr>
        <w:t>econometric models</w:t>
      </w:r>
      <w:r w:rsidRPr="003F560D">
        <w:rPr>
          <w:rStyle w:val="StyleUnderline"/>
        </w:rPr>
        <w:t xml:space="preserve"> </w:t>
      </w:r>
      <w:r w:rsidRPr="007663BE">
        <w:rPr>
          <w:rStyle w:val="StyleUnderline"/>
          <w:highlight w:val="green"/>
        </w:rPr>
        <w:t>that</w:t>
      </w:r>
      <w:r w:rsidRPr="003F560D">
        <w:rPr>
          <w:rStyle w:val="StyleUnderline"/>
        </w:rPr>
        <w:t xml:space="preserve"> </w:t>
      </w:r>
      <w:r w:rsidRPr="007663BE">
        <w:rPr>
          <w:rStyle w:val="StyleUnderline"/>
          <w:highlight w:val="green"/>
        </w:rPr>
        <w:t>explain</w:t>
      </w:r>
      <w:r w:rsidRPr="003F560D">
        <w:rPr>
          <w:rStyle w:val="StyleUnderline"/>
        </w:rPr>
        <w:t xml:space="preserve"> and incorporate </w:t>
      </w:r>
      <w:r w:rsidRPr="007663BE">
        <w:rPr>
          <w:rStyle w:val="StyleUnderline"/>
          <w:highlight w:val="green"/>
        </w:rPr>
        <w:t>emerging trends</w:t>
      </w:r>
      <w:r w:rsidRPr="003F560D">
        <w:rPr>
          <w:sz w:val="14"/>
        </w:rPr>
        <w:t xml:space="preserve"> for the different segments of the industry. In addition, the commercial aviation forecasts are considered unconstrained in that they assume there will be sufficient infrastructure to handle the projected levels of activity. These forecasts do not assume further contractions of the industry through bankruptcy, consolidation, or liquidation. They also do not assume any drastic changes in federal government operations. The commercial aviation forecast methodology is a blended one. The starting point for developing the commercial aviation forecasts (air carriers and regionals) is the future schedules published by airlines through </w:t>
      </w:r>
      <w:proofErr w:type="spellStart"/>
      <w:r w:rsidRPr="003F560D">
        <w:rPr>
          <w:sz w:val="14"/>
        </w:rPr>
        <w:t>Innovata</w:t>
      </w:r>
      <w:proofErr w:type="spellEnd"/>
      <w:r w:rsidRPr="003F560D">
        <w:rPr>
          <w:sz w:val="14"/>
        </w:rPr>
        <w:t xml:space="preserve">. To generate the short-term forecast (i.e., one year out) current monthly trends are used in conjunction with published monthly schedules to allow FAA forecasters to develop monthly capacity and demand forecasts for both mainline and regional carriers for fiscal and calendar years 2014-15. The medium to long-term forecasts (2015-2034) are based on the results of econometric models. The general aviation forecasts rely heavily on discussions with industry experts conducted at industry meetings, including four Transportation Research Board (TRB) meetings of Business Aviation and Civil Helicopter Subcommittees in May 2013 and January 2014 along with the results of the 2012 General Aviation and Part 135 Activity Survey. </w:t>
      </w:r>
      <w:r w:rsidRPr="007663BE">
        <w:rPr>
          <w:rStyle w:val="StyleUnderline"/>
          <w:highlight w:val="green"/>
        </w:rPr>
        <w:t>The</w:t>
      </w:r>
      <w:r w:rsidRPr="003F560D">
        <w:rPr>
          <w:rStyle w:val="StyleUnderline"/>
        </w:rPr>
        <w:t xml:space="preserve"> </w:t>
      </w:r>
      <w:r w:rsidRPr="007663BE">
        <w:rPr>
          <w:rStyle w:val="StyleUnderline"/>
          <w:highlight w:val="green"/>
        </w:rPr>
        <w:t>assumptions have been updated by</w:t>
      </w:r>
      <w:r w:rsidRPr="003F560D">
        <w:rPr>
          <w:rStyle w:val="StyleUnderline"/>
        </w:rPr>
        <w:t xml:space="preserve"> FAA analysts to reflect more recent data and developing trends, as well as further information from </w:t>
      </w:r>
      <w:r w:rsidRPr="007663BE">
        <w:rPr>
          <w:rStyle w:val="StyleUnderline"/>
          <w:highlight w:val="green"/>
        </w:rPr>
        <w:t>industry experts</w:t>
      </w:r>
      <w:r w:rsidRPr="003F560D">
        <w:rPr>
          <w:rStyle w:val="StyleUnderline"/>
        </w:rPr>
        <w:t xml:space="preserve">. The FAA also presents the draft forecasts and assumptions to industry staff and aviation associations, who are asked to comment on the reasonableness of the assumptions and forecasts. </w:t>
      </w:r>
      <w:r w:rsidRPr="003F560D">
        <w:rPr>
          <w:sz w:val="14"/>
        </w:rPr>
        <w:t xml:space="preserve">Their comments and/or suggestions have been incorporated into the forecasts as appropriate. FAA Aerospace Forecast Fiscal Years 2014-2034 35 ECONOMIC FORECASTS For this year’s Aerospace Forecast, the FAA is using economic forecasts developed by IHS Global Insight, Inc. to project domestic aviation demand. Furthermore, </w:t>
      </w:r>
      <w:r w:rsidRPr="007663BE">
        <w:rPr>
          <w:rStyle w:val="StyleUnderline"/>
          <w:highlight w:val="green"/>
        </w:rPr>
        <w:t>the FAA</w:t>
      </w:r>
      <w:r w:rsidRPr="003F560D">
        <w:rPr>
          <w:sz w:val="14"/>
        </w:rPr>
        <w:t xml:space="preserve"> uses world and individual country economic projections provided by IHS Global Insight, Inc. to forecast the demand for international aviation services. Annual historical data and economic forecasts are presented in Tables 1 through 4. U.S. economic forecasts are presented on a U.S. government fiscal year (October through September) basis, whereas international forecasts are presented on a calendar year basis. As the recovery is now approaching its fifth year, the headwinds that have been faced by the economy appear to be diminishing. IHS </w:t>
      </w:r>
      <w:r w:rsidRPr="003F560D">
        <w:rPr>
          <w:rStyle w:val="StyleUnderline"/>
        </w:rPr>
        <w:t xml:space="preserve">Global Insight </w:t>
      </w:r>
      <w:r w:rsidRPr="007663BE">
        <w:rPr>
          <w:rStyle w:val="StyleUnderline"/>
          <w:highlight w:val="green"/>
        </w:rPr>
        <w:t>expects the recovery to</w:t>
      </w:r>
      <w:r w:rsidRPr="003F560D">
        <w:rPr>
          <w:rStyle w:val="StyleUnderline"/>
        </w:rPr>
        <w:t xml:space="preserve"> begin to </w:t>
      </w:r>
      <w:r w:rsidRPr="007663BE">
        <w:rPr>
          <w:rStyle w:val="StyleUnderline"/>
          <w:highlight w:val="green"/>
        </w:rPr>
        <w:t>accelerate and</w:t>
      </w:r>
      <w:r w:rsidRPr="003F560D">
        <w:rPr>
          <w:rStyle w:val="StyleUnderline"/>
        </w:rPr>
        <w:t xml:space="preserve"> the U.S. economy to </w:t>
      </w:r>
      <w:r w:rsidRPr="007663BE">
        <w:rPr>
          <w:rStyle w:val="StyleUnderline"/>
          <w:highlight w:val="green"/>
        </w:rPr>
        <w:t>grow faster</w:t>
      </w:r>
      <w:r w:rsidRPr="003F560D">
        <w:rPr>
          <w:rStyle w:val="StyleUnderline"/>
        </w:rPr>
        <w:t xml:space="preserve"> than in the past few years</w:t>
      </w:r>
      <w:r w:rsidRPr="003F560D">
        <w:rPr>
          <w:sz w:val="14"/>
        </w:rPr>
        <w:t xml:space="preserve">. In the U.S., private sector debt levels have been coming down and public sector debt levels have stabilized. The housing market had its best performance since 2007 despite a rise in mortgage rates in the summer of 2013. The most recent data suggest a firming of the employment market. In the global economy, the outlook for Europe is improving and recent data from China still points to a “soft” landing (e.g. GDP growth remaining above 7 percent). </w:t>
      </w:r>
    </w:p>
    <w:p w14:paraId="26F7BD8A" w14:textId="77777777" w:rsidR="007663BE" w:rsidRDefault="007663BE" w:rsidP="007663BE">
      <w:pPr>
        <w:rPr>
          <w:sz w:val="14"/>
        </w:rPr>
      </w:pPr>
    </w:p>
    <w:p w14:paraId="092F21B1" w14:textId="77777777" w:rsidR="007663BE" w:rsidRDefault="007663BE" w:rsidP="007663BE">
      <w:pPr>
        <w:rPr>
          <w:b/>
        </w:rPr>
      </w:pPr>
      <w:r>
        <w:rPr>
          <w:b/>
        </w:rPr>
        <w:t>Increasing</w:t>
      </w:r>
    </w:p>
    <w:p w14:paraId="702C2C82" w14:textId="77777777" w:rsidR="007663BE" w:rsidRDefault="007663BE" w:rsidP="007663BE">
      <w:r>
        <w:rPr>
          <w:b/>
        </w:rPr>
        <w:t xml:space="preserve">Herb 14 </w:t>
      </w:r>
      <w:r>
        <w:t xml:space="preserve">[Jeremy, Staff writer for The Hill. 01/02/14. “Study predicts 5 percent defense and aerospace growth” </w:t>
      </w:r>
      <w:hyperlink r:id="rId79" w:history="1">
        <w:r w:rsidRPr="00F04D81">
          <w:rPr>
            <w:rStyle w:val="Hyperlink"/>
          </w:rPr>
          <w:t>http://thehill.com/policy/defense/194286-study-predicts-5-percent-defense-and-aerospace-growth//jweideman</w:t>
        </w:r>
      </w:hyperlink>
      <w:r>
        <w:t>]</w:t>
      </w:r>
    </w:p>
    <w:p w14:paraId="69B473AE" w14:textId="77777777" w:rsidR="007663BE" w:rsidRPr="00A9233F" w:rsidRDefault="007663BE" w:rsidP="007663BE"/>
    <w:p w14:paraId="4AC6CF2C" w14:textId="77777777" w:rsidR="007663BE" w:rsidRPr="00A9233F" w:rsidRDefault="007663BE" w:rsidP="007663BE">
      <w:pPr>
        <w:rPr>
          <w:sz w:val="14"/>
        </w:rPr>
      </w:pPr>
      <w:r w:rsidRPr="00A9233F">
        <w:rPr>
          <w:sz w:val="14"/>
        </w:rPr>
        <w:t xml:space="preserve">But </w:t>
      </w:r>
      <w:r w:rsidRPr="007663BE">
        <w:rPr>
          <w:rStyle w:val="StyleUnderline"/>
          <w:highlight w:val="green"/>
        </w:rPr>
        <w:t>the overall</w:t>
      </w:r>
      <w:r w:rsidRPr="00A9233F">
        <w:rPr>
          <w:rStyle w:val="StyleUnderline"/>
        </w:rPr>
        <w:t xml:space="preserve"> defense and </w:t>
      </w:r>
      <w:r w:rsidRPr="007663BE">
        <w:rPr>
          <w:rStyle w:val="StyleUnderline"/>
          <w:highlight w:val="green"/>
        </w:rPr>
        <w:t>aerospace industry will</w:t>
      </w:r>
      <w:r w:rsidRPr="00A9233F">
        <w:rPr>
          <w:rStyle w:val="StyleUnderline"/>
        </w:rPr>
        <w:t xml:space="preserve"> still </w:t>
      </w:r>
      <w:r w:rsidRPr="007663BE">
        <w:rPr>
          <w:rStyle w:val="StyleUnderline"/>
          <w:highlight w:val="green"/>
        </w:rPr>
        <w:t>grow</w:t>
      </w:r>
      <w:r w:rsidRPr="00A9233F">
        <w:rPr>
          <w:rStyle w:val="StyleUnderline"/>
        </w:rPr>
        <w:t xml:space="preserve"> </w:t>
      </w:r>
      <w:r w:rsidRPr="00A9233F">
        <w:rPr>
          <w:sz w:val="14"/>
        </w:rPr>
        <w:t xml:space="preserve">in 2014, </w:t>
      </w:r>
      <w:r w:rsidRPr="007663BE">
        <w:rPr>
          <w:rStyle w:val="StyleUnderline"/>
          <w:highlight w:val="green"/>
        </w:rPr>
        <w:t xml:space="preserve">thanks to </w:t>
      </w:r>
      <w:r w:rsidRPr="007663BE">
        <w:rPr>
          <w:rStyle w:val="StyleUnderline"/>
          <w:b/>
          <w:highlight w:val="green"/>
        </w:rPr>
        <w:t>boosted revenue</w:t>
      </w:r>
      <w:r w:rsidRPr="00A9233F">
        <w:rPr>
          <w:rStyle w:val="StyleUnderline"/>
        </w:rPr>
        <w:t xml:space="preserve"> in the aerospace sector</w:t>
      </w:r>
      <w:r w:rsidRPr="00A9233F">
        <w:rPr>
          <w:sz w:val="14"/>
        </w:rPr>
        <w:t xml:space="preserve">. “It is likely that </w:t>
      </w:r>
      <w:r w:rsidRPr="007663BE">
        <w:rPr>
          <w:rStyle w:val="StyleUnderline"/>
          <w:highlight w:val="green"/>
        </w:rPr>
        <w:t>2014 will bring</w:t>
      </w:r>
      <w:r w:rsidRPr="00A9233F">
        <w:rPr>
          <w:rStyle w:val="StyleUnderline"/>
        </w:rPr>
        <w:t xml:space="preserve"> high single to </w:t>
      </w:r>
      <w:r w:rsidRPr="007663BE">
        <w:rPr>
          <w:rStyle w:val="StyleUnderline"/>
          <w:highlight w:val="green"/>
        </w:rPr>
        <w:t>double-digit</w:t>
      </w:r>
      <w:r w:rsidRPr="00A9233F">
        <w:rPr>
          <w:rStyle w:val="StyleUnderline"/>
        </w:rPr>
        <w:t xml:space="preserve"> levels of </w:t>
      </w:r>
      <w:r w:rsidRPr="007663BE">
        <w:rPr>
          <w:rStyle w:val="StyleUnderline"/>
          <w:highlight w:val="green"/>
        </w:rPr>
        <w:t>growth in</w:t>
      </w:r>
      <w:r w:rsidRPr="00A9233F">
        <w:rPr>
          <w:rStyle w:val="StyleUnderline"/>
        </w:rPr>
        <w:t xml:space="preserve"> the </w:t>
      </w:r>
      <w:r w:rsidRPr="007663BE">
        <w:rPr>
          <w:rStyle w:val="StyleUnderline"/>
          <w:highlight w:val="green"/>
        </w:rPr>
        <w:t>commercial aerospace</w:t>
      </w:r>
      <w:r w:rsidRPr="00A9233F">
        <w:rPr>
          <w:rStyle w:val="StyleUnderline"/>
        </w:rPr>
        <w:t xml:space="preserve"> sub-sector,</w:t>
      </w:r>
      <w:r w:rsidRPr="00A9233F">
        <w:rPr>
          <w:sz w:val="14"/>
        </w:rPr>
        <w:t xml:space="preserve"> as experienced in 2012 and expected in 2013, </w:t>
      </w:r>
      <w:r w:rsidRPr="00A9233F">
        <w:rPr>
          <w:rStyle w:val="StyleUnderline"/>
        </w:rPr>
        <w:t>given the dramatic production forecasts of the aircraft manufacturers,” D</w:t>
      </w:r>
      <w:r w:rsidRPr="00A9233F">
        <w:rPr>
          <w:sz w:val="14"/>
        </w:rPr>
        <w:t xml:space="preserve">eloitte says. </w:t>
      </w:r>
      <w:r w:rsidRPr="00A9233F">
        <w:rPr>
          <w:rStyle w:val="StyleUnderline"/>
        </w:rPr>
        <w:t xml:space="preserve">The 2014 </w:t>
      </w:r>
      <w:r w:rsidRPr="007663BE">
        <w:rPr>
          <w:rStyle w:val="StyleUnderline"/>
          <w:highlight w:val="green"/>
        </w:rPr>
        <w:t>growth</w:t>
      </w:r>
      <w:r w:rsidRPr="00A9233F">
        <w:rPr>
          <w:rStyle w:val="StyleUnderline"/>
        </w:rPr>
        <w:t xml:space="preserve"> in the commercial aerospace industry </w:t>
      </w:r>
      <w:r w:rsidRPr="007663BE">
        <w:rPr>
          <w:rStyle w:val="StyleUnderline"/>
          <w:highlight w:val="green"/>
        </w:rPr>
        <w:t>is</w:t>
      </w:r>
      <w:r w:rsidRPr="00A9233F">
        <w:rPr>
          <w:rStyle w:val="StyleUnderline"/>
        </w:rPr>
        <w:t xml:space="preserve"> being </w:t>
      </w:r>
      <w:r w:rsidRPr="007663BE">
        <w:rPr>
          <w:rStyle w:val="StyleUnderline"/>
          <w:highlight w:val="green"/>
        </w:rPr>
        <w:t>driven by</w:t>
      </w:r>
      <w:r w:rsidRPr="00A9233F">
        <w:rPr>
          <w:rStyle w:val="StyleUnderline"/>
        </w:rPr>
        <w:t xml:space="preserve"> record-setting </w:t>
      </w:r>
      <w:r w:rsidRPr="007663BE">
        <w:rPr>
          <w:rStyle w:val="StyleUnderline"/>
          <w:highlight w:val="green"/>
        </w:rPr>
        <w:t>production</w:t>
      </w:r>
      <w:r w:rsidRPr="00A9233F">
        <w:rPr>
          <w:rStyle w:val="StyleUnderline"/>
        </w:rPr>
        <w:t xml:space="preserve"> levels, </w:t>
      </w:r>
      <w:r w:rsidRPr="00A9233F">
        <w:rPr>
          <w:sz w:val="14"/>
        </w:rPr>
        <w:t xml:space="preserve">due to the accelerated replacement cycle of obsolete aircraft with newer fuel-efficient planes. The report predicts that by 2023, annual production levels in the commercial aerospace industry will increase by 25 percent. The Deloitte report also cites increases in passenger demand in places like the Middle East and the Asia-Pacific region. For the defense industry, the end of the conflicts in Iraq and Afghanistan has driven defense budgets lower. The report says that defense spending is increasing in several areas — the Middle East, China, India, Russia, South Korea, Brazil and Japan — but that isn’t counteracting declines elsewhere. </w:t>
      </w:r>
      <w:r w:rsidRPr="007663BE">
        <w:rPr>
          <w:rStyle w:val="StyleUnderline"/>
          <w:highlight w:val="green"/>
        </w:rPr>
        <w:t>The U.S</w:t>
      </w:r>
      <w:r w:rsidRPr="00A9233F">
        <w:rPr>
          <w:rStyle w:val="StyleUnderline"/>
        </w:rPr>
        <w:t xml:space="preserve">. defense </w:t>
      </w:r>
      <w:r w:rsidRPr="007663BE">
        <w:rPr>
          <w:rStyle w:val="StyleUnderline"/>
          <w:highlight w:val="green"/>
        </w:rPr>
        <w:t>budget has a major impact</w:t>
      </w:r>
      <w:r w:rsidRPr="00A9233F">
        <w:rPr>
          <w:rStyle w:val="StyleUnderline"/>
        </w:rPr>
        <w:t xml:space="preserve"> on the global trends, as the United States accounts for 39 percent of global defense spending</w:t>
      </w:r>
      <w:r w:rsidRPr="00A9233F">
        <w:rPr>
          <w:sz w:val="14"/>
        </w:rPr>
        <w:t>. The Pentagon had $37 billion cut from its 2013 budget under sequestration. While the budget deal reached last month provided the Pentagon with $31 billion in sequester relief over the next two years, the new Defense budget cap is still $30 billion lower than the Pentagon’s proposed 2014 budget.</w:t>
      </w:r>
    </w:p>
    <w:p w14:paraId="690AB5A2" w14:textId="77777777" w:rsidR="00266425" w:rsidRDefault="00266425" w:rsidP="00266425">
      <w:pPr>
        <w:rPr>
          <w:b/>
        </w:rPr>
      </w:pPr>
      <w:r>
        <w:rPr>
          <w:b/>
        </w:rPr>
        <w:t xml:space="preserve">Airpower high in the </w:t>
      </w:r>
      <w:proofErr w:type="spellStart"/>
      <w:r>
        <w:rPr>
          <w:b/>
        </w:rPr>
        <w:t>squo</w:t>
      </w:r>
      <w:proofErr w:type="spellEnd"/>
    </w:p>
    <w:p w14:paraId="5AE6F672" w14:textId="77777777" w:rsidR="00266425" w:rsidRPr="002F116C" w:rsidRDefault="00266425" w:rsidP="00266425">
      <w:proofErr w:type="spellStart"/>
      <w:r>
        <w:rPr>
          <w:b/>
        </w:rPr>
        <w:t>Mizokami</w:t>
      </w:r>
      <w:proofErr w:type="spellEnd"/>
      <w:r>
        <w:rPr>
          <w:b/>
        </w:rPr>
        <w:t xml:space="preserve"> 14 </w:t>
      </w:r>
      <w:r>
        <w:t xml:space="preserve">[Kyle </w:t>
      </w:r>
      <w:proofErr w:type="spellStart"/>
      <w:r>
        <w:t>Mizokami</w:t>
      </w:r>
      <w:proofErr w:type="spellEnd"/>
      <w:r>
        <w:t xml:space="preserve"> writes on defense and security issues in Asia, particularly Japan. He is the founder and editor for the blogs Japan Security Watch, Asia Security for the United States Naval Institute. 12/9/14, “Top Guns: The Most Lethal Air Forces on the Planet” http://nationalinterest.org/feature/top-guns-the-most-lethal-air-forces-the-planet-11814//jweideman]</w:t>
      </w:r>
    </w:p>
    <w:p w14:paraId="69895126" w14:textId="77777777" w:rsidR="00266425" w:rsidRPr="002F116C" w:rsidRDefault="00266425" w:rsidP="00266425"/>
    <w:p w14:paraId="53FB018F" w14:textId="77777777" w:rsidR="00266425" w:rsidRDefault="00266425" w:rsidP="00266425">
      <w:pPr>
        <w:rPr>
          <w:sz w:val="14"/>
        </w:rPr>
      </w:pPr>
      <w:r w:rsidRPr="002F116C">
        <w:rPr>
          <w:rStyle w:val="StyleUnderline"/>
          <w:highlight w:val="cyan"/>
        </w:rPr>
        <w:t>The</w:t>
      </w:r>
      <w:r w:rsidRPr="002F116C">
        <w:rPr>
          <w:rStyle w:val="StyleUnderline"/>
        </w:rPr>
        <w:t xml:space="preserve"> U.S. </w:t>
      </w:r>
      <w:r w:rsidRPr="002F116C">
        <w:rPr>
          <w:rStyle w:val="StyleUnderline"/>
          <w:highlight w:val="cyan"/>
        </w:rPr>
        <w:t>Air Force</w:t>
      </w:r>
      <w:r w:rsidRPr="002F116C">
        <w:rPr>
          <w:sz w:val="14"/>
        </w:rPr>
        <w:t xml:space="preserve"> The preeminent air arm of the United States, the U.S. Air Force (USAF</w:t>
      </w:r>
      <w:r w:rsidRPr="002F116C">
        <w:rPr>
          <w:rStyle w:val="StyleUnderline"/>
        </w:rPr>
        <w:t>), is the primary service responsible for air and space missions. It manages everything from intercontinental ballistic missiles to X-37 space planes to A-10 Thunderbolt tank killers.</w:t>
      </w:r>
      <w:r w:rsidRPr="002F116C">
        <w:rPr>
          <w:sz w:val="14"/>
        </w:rPr>
        <w:t xml:space="preserve"> It coordinates military space launches, airdrops of Army paratroopers and drops bombs on ISIS insurgents. </w:t>
      </w:r>
      <w:r w:rsidRPr="002F116C">
        <w:rPr>
          <w:rStyle w:val="StyleUnderline"/>
        </w:rPr>
        <w:t xml:space="preserve">The USAF </w:t>
      </w:r>
      <w:r w:rsidRPr="002F116C">
        <w:rPr>
          <w:rStyle w:val="StyleUnderline"/>
          <w:highlight w:val="cyan"/>
        </w:rPr>
        <w:t>operates</w:t>
      </w:r>
      <w:r w:rsidRPr="002F116C">
        <w:rPr>
          <w:rStyle w:val="StyleUnderline"/>
        </w:rPr>
        <w:t xml:space="preserve"> 5,600 aircraft of all types</w:t>
      </w:r>
      <w:r w:rsidRPr="002F116C">
        <w:rPr>
          <w:sz w:val="14"/>
        </w:rPr>
        <w:t xml:space="preserve">, </w:t>
      </w:r>
      <w:r w:rsidRPr="002F116C">
        <w:rPr>
          <w:rStyle w:val="StyleUnderline"/>
        </w:rPr>
        <w:t xml:space="preserve">including F-22 Raptors, F-35, F-15 and F-16 fighters. It operates B-2, B-1 and B-52 strategic bombers, as well as C-5, C-17 and C-130 airlifters. </w:t>
      </w:r>
      <w:r w:rsidRPr="002F116C">
        <w:rPr>
          <w:sz w:val="14"/>
        </w:rPr>
        <w:t xml:space="preserve">It operates these aircraft from bases </w:t>
      </w:r>
      <w:r w:rsidRPr="002F116C">
        <w:rPr>
          <w:rStyle w:val="StyleUnderline"/>
          <w:highlight w:val="cyan"/>
        </w:rPr>
        <w:t>in the</w:t>
      </w:r>
      <w:r w:rsidRPr="002F116C">
        <w:rPr>
          <w:rStyle w:val="StyleUnderline"/>
        </w:rPr>
        <w:t xml:space="preserve"> continental </w:t>
      </w:r>
      <w:r w:rsidRPr="002F116C">
        <w:rPr>
          <w:rStyle w:val="StyleUnderline"/>
          <w:highlight w:val="cyan"/>
        </w:rPr>
        <w:t>U</w:t>
      </w:r>
      <w:r w:rsidRPr="002F116C">
        <w:rPr>
          <w:rStyle w:val="StyleUnderline"/>
        </w:rPr>
        <w:t xml:space="preserve">nited </w:t>
      </w:r>
      <w:r w:rsidRPr="002F116C">
        <w:rPr>
          <w:rStyle w:val="StyleUnderline"/>
          <w:highlight w:val="cyan"/>
        </w:rPr>
        <w:t>S</w:t>
      </w:r>
      <w:r w:rsidRPr="002F116C">
        <w:rPr>
          <w:rStyle w:val="StyleUnderline"/>
        </w:rPr>
        <w:t xml:space="preserve">tates </w:t>
      </w:r>
      <w:r w:rsidRPr="002F116C">
        <w:rPr>
          <w:rStyle w:val="StyleUnderline"/>
          <w:highlight w:val="cyan"/>
        </w:rPr>
        <w:t>and overseas bases</w:t>
      </w:r>
      <w:r w:rsidRPr="002F116C">
        <w:rPr>
          <w:sz w:val="14"/>
        </w:rPr>
        <w:t xml:space="preserve"> </w:t>
      </w:r>
      <w:r w:rsidRPr="002F116C">
        <w:rPr>
          <w:rStyle w:val="StyleUnderline"/>
        </w:rPr>
        <w:t>from the United Kingdom to Japan.</w:t>
      </w:r>
      <w:r w:rsidRPr="002F116C">
        <w:rPr>
          <w:sz w:val="14"/>
        </w:rPr>
        <w:t xml:space="preserve"> </w:t>
      </w:r>
      <w:r w:rsidRPr="002F116C">
        <w:rPr>
          <w:rStyle w:val="StyleUnderline"/>
        </w:rPr>
        <w:t>The Air Force has roughly 312,000 active-duty members</w:t>
      </w:r>
      <w:r w:rsidRPr="002F116C">
        <w:rPr>
          <w:sz w:val="14"/>
        </w:rPr>
        <w:t xml:space="preserve">, coming in just behind the People’s Liberation Army Air Force, </w:t>
      </w:r>
      <w:r w:rsidRPr="002F116C">
        <w:rPr>
          <w:rStyle w:val="StyleUnderline"/>
          <w:highlight w:val="cyan"/>
        </w:rPr>
        <w:t>and</w:t>
      </w:r>
      <w:r w:rsidRPr="002F116C">
        <w:rPr>
          <w:sz w:val="14"/>
        </w:rPr>
        <w:t xml:space="preserve"> yet it </w:t>
      </w:r>
      <w:r w:rsidRPr="002F116C">
        <w:rPr>
          <w:rStyle w:val="StyleUnderline"/>
          <w:b/>
          <w:highlight w:val="cyan"/>
        </w:rPr>
        <w:t>operates more planes</w:t>
      </w:r>
      <w:r w:rsidRPr="002F116C">
        <w:rPr>
          <w:rStyle w:val="StyleUnderline"/>
          <w:highlight w:val="cyan"/>
        </w:rPr>
        <w:t xml:space="preserve"> than the PLAAF</w:t>
      </w:r>
      <w:r w:rsidRPr="002F116C">
        <w:rPr>
          <w:rStyle w:val="StyleUnderline"/>
        </w:rPr>
        <w:t>.</w:t>
      </w:r>
      <w:r w:rsidRPr="002F116C">
        <w:rPr>
          <w:sz w:val="14"/>
        </w:rPr>
        <w:t xml:space="preserve"> </w:t>
      </w:r>
      <w:r w:rsidRPr="002F116C">
        <w:rPr>
          <w:rStyle w:val="StyleUnderline"/>
          <w:highlight w:val="cyan"/>
        </w:rPr>
        <w:t>The USAF was the first</w:t>
      </w:r>
      <w:r w:rsidRPr="002F116C">
        <w:rPr>
          <w:rStyle w:val="StyleUnderline"/>
        </w:rPr>
        <w:t xml:space="preserve"> air force worldwide to fly stealth combat aircraft, the first </w:t>
      </w:r>
      <w:r w:rsidRPr="002F116C">
        <w:rPr>
          <w:rStyle w:val="StyleUnderline"/>
          <w:highlight w:val="cyan"/>
        </w:rPr>
        <w:t>to fly fifth-generation fighters</w:t>
      </w:r>
      <w:r w:rsidRPr="002F116C">
        <w:rPr>
          <w:sz w:val="14"/>
        </w:rPr>
        <w:t xml:space="preserve">, and the first to commit to an all-stealth combat aircraft force. </w:t>
      </w:r>
      <w:r w:rsidRPr="002F116C">
        <w:rPr>
          <w:rStyle w:val="StyleUnderline"/>
          <w:highlight w:val="cyan"/>
        </w:rPr>
        <w:t xml:space="preserve">The USAF plans on </w:t>
      </w:r>
      <w:r w:rsidRPr="002F116C">
        <w:rPr>
          <w:rStyle w:val="StyleUnderline"/>
          <w:b/>
          <w:highlight w:val="cyan"/>
        </w:rPr>
        <w:t>preserving its edge</w:t>
      </w:r>
      <w:r w:rsidRPr="002F116C">
        <w:rPr>
          <w:rStyle w:val="StyleUnderline"/>
          <w:highlight w:val="cyan"/>
        </w:rPr>
        <w:t xml:space="preserve"> by purchasing</w:t>
      </w:r>
      <w:r w:rsidRPr="002F116C">
        <w:rPr>
          <w:rStyle w:val="StyleUnderline"/>
        </w:rPr>
        <w:t xml:space="preserve"> 1,763 F-35s and up to 100 optionally manned </w:t>
      </w:r>
      <w:r w:rsidRPr="002F116C">
        <w:rPr>
          <w:rStyle w:val="StyleUnderline"/>
          <w:highlight w:val="cyan"/>
        </w:rPr>
        <w:t>Long-Range Strike Bombers</w:t>
      </w:r>
      <w:r w:rsidRPr="002F116C">
        <w:rPr>
          <w:sz w:val="14"/>
        </w:rPr>
        <w:t xml:space="preserve">. Unmanned aerial vehicles, increasingly with stealthy profiles and attack capabilities, will gradually represent a larger proportion of the overall aircraft fleet. </w:t>
      </w:r>
      <w:r w:rsidRPr="002F116C">
        <w:rPr>
          <w:rStyle w:val="StyleUnderline"/>
          <w:highlight w:val="cyan"/>
        </w:rPr>
        <w:t>The USAF</w:t>
      </w:r>
      <w:r w:rsidRPr="002F116C">
        <w:rPr>
          <w:rStyle w:val="StyleUnderline"/>
        </w:rPr>
        <w:t xml:space="preserve"> also </w:t>
      </w:r>
      <w:r w:rsidRPr="002F116C">
        <w:rPr>
          <w:rStyle w:val="StyleUnderline"/>
          <w:highlight w:val="cyan"/>
        </w:rPr>
        <w:t>manages two legs of the</w:t>
      </w:r>
      <w:r w:rsidRPr="002F116C">
        <w:rPr>
          <w:rStyle w:val="StyleUnderline"/>
        </w:rPr>
        <w:t xml:space="preserve"> U.S. </w:t>
      </w:r>
      <w:r w:rsidRPr="002F116C">
        <w:rPr>
          <w:rStyle w:val="StyleUnderline"/>
          <w:highlight w:val="cyan"/>
        </w:rPr>
        <w:t>nuclear triad</w:t>
      </w:r>
      <w:r w:rsidRPr="002F116C">
        <w:rPr>
          <w:sz w:val="14"/>
        </w:rPr>
        <w:t xml:space="preserve">, including 450 intercontinental ballistic missiles and the strategic bomber force. The U.S. Navy and Marine Corps Worthy of separate mention due to their size and capabilities, </w:t>
      </w:r>
      <w:r w:rsidRPr="002F116C">
        <w:rPr>
          <w:rStyle w:val="StyleUnderline"/>
          <w:highlight w:val="cyan"/>
        </w:rPr>
        <w:t>the</w:t>
      </w:r>
      <w:r w:rsidRPr="002F116C">
        <w:rPr>
          <w:rStyle w:val="StyleUnderline"/>
        </w:rPr>
        <w:t xml:space="preserve"> U.S. </w:t>
      </w:r>
      <w:r w:rsidRPr="002F116C">
        <w:rPr>
          <w:rStyle w:val="StyleUnderline"/>
          <w:highlight w:val="cyan"/>
        </w:rPr>
        <w:t>Navy and Marine Corps are</w:t>
      </w:r>
      <w:r w:rsidRPr="002F116C">
        <w:rPr>
          <w:rStyle w:val="StyleUnderline"/>
        </w:rPr>
        <w:t xml:space="preserve"> combined </w:t>
      </w:r>
      <w:r w:rsidRPr="002F116C">
        <w:rPr>
          <w:rStyle w:val="StyleUnderline"/>
          <w:highlight w:val="cyan"/>
        </w:rPr>
        <w:t>the</w:t>
      </w:r>
      <w:r w:rsidRPr="002F116C">
        <w:rPr>
          <w:rStyle w:val="StyleUnderline"/>
        </w:rPr>
        <w:t xml:space="preserve"> world’s </w:t>
      </w:r>
      <w:r w:rsidRPr="002F116C">
        <w:rPr>
          <w:rStyle w:val="StyleUnderline"/>
          <w:highlight w:val="cyan"/>
        </w:rPr>
        <w:t>second-largest air</w:t>
      </w:r>
      <w:r w:rsidRPr="002F116C">
        <w:rPr>
          <w:rStyle w:val="StyleUnderline"/>
        </w:rPr>
        <w:t xml:space="preserve"> </w:t>
      </w:r>
      <w:r w:rsidRPr="002F116C">
        <w:rPr>
          <w:rStyle w:val="StyleUnderline"/>
          <w:highlight w:val="cyan"/>
        </w:rPr>
        <w:t>force,</w:t>
      </w:r>
      <w:r w:rsidRPr="002F116C">
        <w:rPr>
          <w:rStyle w:val="StyleUnderline"/>
        </w:rPr>
        <w:t xml:space="preserve"> with a total of over 3,700 aircraft of all types</w:t>
      </w:r>
      <w:r w:rsidRPr="002F116C">
        <w:rPr>
          <w:sz w:val="14"/>
        </w:rPr>
        <w:t xml:space="preserve">. This includes 1,159 fighters, 133 attack aircraft, 172 patrol aircraft, 247 transports and 1,231 helicopters. The aircraft of the U.S. Navy are responsible for </w:t>
      </w:r>
      <w:r w:rsidRPr="002F116C">
        <w:rPr>
          <w:rStyle w:val="StyleUnderline"/>
          <w:highlight w:val="cyan"/>
        </w:rPr>
        <w:t>protecting the U.S. fleet and</w:t>
      </w:r>
      <w:r w:rsidRPr="002F116C">
        <w:rPr>
          <w:rStyle w:val="StyleUnderline"/>
        </w:rPr>
        <w:t xml:space="preserve"> </w:t>
      </w:r>
      <w:r w:rsidRPr="002F116C">
        <w:rPr>
          <w:rStyle w:val="StyleUnderline"/>
          <w:highlight w:val="cyan"/>
        </w:rPr>
        <w:t>conducting</w:t>
      </w:r>
      <w:r w:rsidRPr="002F116C">
        <w:rPr>
          <w:rStyle w:val="StyleUnderline"/>
        </w:rPr>
        <w:t xml:space="preserve"> air </w:t>
      </w:r>
      <w:proofErr w:type="spellStart"/>
      <w:r w:rsidRPr="002F116C">
        <w:rPr>
          <w:rStyle w:val="StyleUnderline"/>
          <w:highlight w:val="cyan"/>
        </w:rPr>
        <w:t>missions</w:t>
      </w:r>
      <w:proofErr w:type="spellEnd"/>
      <w:r w:rsidRPr="002F116C">
        <w:rPr>
          <w:rStyle w:val="StyleUnderline"/>
        </w:rPr>
        <w:t xml:space="preserve"> from and often </w:t>
      </w:r>
      <w:r w:rsidRPr="002F116C">
        <w:rPr>
          <w:rStyle w:val="StyleUnderline"/>
          <w:highlight w:val="cyan"/>
        </w:rPr>
        <w:t>over</w:t>
      </w:r>
      <w:r w:rsidRPr="002F116C">
        <w:rPr>
          <w:rStyle w:val="StyleUnderline"/>
        </w:rPr>
        <w:t xml:space="preserve"> the world’s </w:t>
      </w:r>
      <w:r w:rsidRPr="002F116C">
        <w:rPr>
          <w:rStyle w:val="StyleUnderline"/>
          <w:highlight w:val="cyan"/>
        </w:rPr>
        <w:t>oceans</w:t>
      </w:r>
      <w:r w:rsidRPr="002F116C">
        <w:rPr>
          <w:rStyle w:val="StyleUnderline"/>
        </w:rPr>
        <w:t xml:space="preserve"> and seas</w:t>
      </w:r>
      <w:r w:rsidRPr="002F116C">
        <w:rPr>
          <w:sz w:val="14"/>
        </w:rPr>
        <w:t xml:space="preserve">. </w:t>
      </w:r>
      <w:r w:rsidRPr="002F116C">
        <w:rPr>
          <w:rStyle w:val="StyleUnderline"/>
        </w:rPr>
        <w:t xml:space="preserve">Most of the aircraft of the Navy and Marine Corps operate from ships at sea, a difficult and dangerous job that requires a high level of training and </w:t>
      </w:r>
      <w:proofErr w:type="spellStart"/>
      <w:r w:rsidRPr="002F116C">
        <w:rPr>
          <w:rStyle w:val="StyleUnderline"/>
        </w:rPr>
        <w:t>proficiency</w:t>
      </w:r>
      <w:r w:rsidRPr="002F116C">
        <w:rPr>
          <w:sz w:val="14"/>
        </w:rPr>
        <w:t>.The</w:t>
      </w:r>
      <w:proofErr w:type="spellEnd"/>
      <w:r w:rsidRPr="002F116C">
        <w:rPr>
          <w:sz w:val="14"/>
        </w:rPr>
        <w:t xml:space="preserve"> most visible aspect of U.S. naval aviation are the carrier air wings that fly off eleven nuclear-powered aircraft carriers. Each wing typically consists of around sixty aircraft divided into three squadrons of F/A-18 Hornets and Super Hornets, one E-2C Hawkeye airborne early-warning squadron, one EA-18G Growler electronic warfare squadron, and one helicopter squadron. Other aspects of naval aviation include the helicopters that fly off U.S. Navy cruisers, destroyers and other surface ships, P-3 Orion and P-8 Poseidon maritime control aircraft, and variants of the P-3 that conduct electronic surveillance missions. US navy aviation also contributes to the U.S. strategic nuclear force, flying TACAMO (Take Charge </w:t>
      </w:r>
      <w:proofErr w:type="gramStart"/>
      <w:r w:rsidRPr="002F116C">
        <w:rPr>
          <w:sz w:val="14"/>
        </w:rPr>
        <w:t>And</w:t>
      </w:r>
      <w:proofErr w:type="gramEnd"/>
      <w:r w:rsidRPr="002F116C">
        <w:rPr>
          <w:sz w:val="14"/>
        </w:rPr>
        <w:t xml:space="preserve"> Move Out) aircraft whose mission is to provide command and control in the event of a nuclear war. U.S. Marine Corps aircraft are counted under the Navy total and serve on Navy ships, but are oriented towards Marine combined air-ground operations, with an emphasis on supporting marine ground forces.</w:t>
      </w:r>
    </w:p>
    <w:p w14:paraId="566E453E" w14:textId="77777777" w:rsidR="00266425" w:rsidRDefault="00266425" w:rsidP="00266425">
      <w:pPr>
        <w:rPr>
          <w:b/>
        </w:rPr>
      </w:pPr>
      <w:r>
        <w:rPr>
          <w:b/>
        </w:rPr>
        <w:t>They’re updating tech-- New funding and contracts overwhelm their internal link</w:t>
      </w:r>
    </w:p>
    <w:p w14:paraId="5F633EF4" w14:textId="77777777" w:rsidR="00266425" w:rsidRDefault="00266425" w:rsidP="00266425">
      <w:proofErr w:type="spellStart"/>
      <w:r>
        <w:rPr>
          <w:b/>
        </w:rPr>
        <w:t>McCaney</w:t>
      </w:r>
      <w:proofErr w:type="spellEnd"/>
      <w:r>
        <w:rPr>
          <w:b/>
        </w:rPr>
        <w:t xml:space="preserve"> 15 </w:t>
      </w:r>
      <w:r>
        <w:t xml:space="preserve">[Kevin, founder of defense systems blog. Managing editor at Government Computer news. 1/27/15, “Air Force adds funds for developing better GPS equipment” </w:t>
      </w:r>
      <w:hyperlink r:id="rId80" w:history="1">
        <w:r w:rsidRPr="00F04D81">
          <w:rPr>
            <w:rStyle w:val="Hyperlink"/>
          </w:rPr>
          <w:t>http://defensesystems.com/articles/2015/01/27/air-force-rockwell-mgue-m-code-gps-recdeivers.aspx//jweideman</w:t>
        </w:r>
      </w:hyperlink>
      <w:r>
        <w:t>]</w:t>
      </w:r>
    </w:p>
    <w:p w14:paraId="7D72F1E6" w14:textId="77777777" w:rsidR="00266425" w:rsidRPr="00D65F16" w:rsidRDefault="00266425" w:rsidP="00266425">
      <w:pPr>
        <w:rPr>
          <w:rStyle w:val="StyleUnderline"/>
        </w:rPr>
      </w:pPr>
    </w:p>
    <w:p w14:paraId="3DB70DE6" w14:textId="77777777" w:rsidR="00266425" w:rsidRDefault="00266425" w:rsidP="00266425">
      <w:pPr>
        <w:rPr>
          <w:rStyle w:val="StyleUnderline"/>
        </w:rPr>
      </w:pPr>
      <w:r w:rsidRPr="00D65F16">
        <w:rPr>
          <w:rStyle w:val="StyleUnderline"/>
          <w:highlight w:val="cyan"/>
        </w:rPr>
        <w:t>The Air Force</w:t>
      </w:r>
      <w:r w:rsidRPr="00D65F16">
        <w:rPr>
          <w:rStyle w:val="StyleUnderline"/>
        </w:rPr>
        <w:t xml:space="preserve"> has </w:t>
      </w:r>
      <w:r w:rsidRPr="00D65F16">
        <w:rPr>
          <w:rStyle w:val="StyleUnderline"/>
          <w:highlight w:val="cyan"/>
        </w:rPr>
        <w:t>awarded another contract</w:t>
      </w:r>
      <w:r w:rsidRPr="00D65F16">
        <w:rPr>
          <w:rStyle w:val="StyleUnderline"/>
        </w:rPr>
        <w:t xml:space="preserve"> in its effort </w:t>
      </w:r>
      <w:r w:rsidRPr="00D65F16">
        <w:rPr>
          <w:rStyle w:val="StyleUnderline"/>
          <w:highlight w:val="cyan"/>
        </w:rPr>
        <w:t>to accelerate development of</w:t>
      </w:r>
      <w:r w:rsidRPr="00D65F16">
        <w:rPr>
          <w:rStyle w:val="StyleUnderline"/>
        </w:rPr>
        <w:t xml:space="preserve"> new</w:t>
      </w:r>
      <w:r w:rsidRPr="00D65F16">
        <w:rPr>
          <w:sz w:val="14"/>
        </w:rPr>
        <w:t xml:space="preserve">, more powerful </w:t>
      </w:r>
      <w:r w:rsidRPr="00D65F16">
        <w:rPr>
          <w:rStyle w:val="StyleUnderline"/>
          <w:highlight w:val="cyan"/>
        </w:rPr>
        <w:t>GPS</w:t>
      </w:r>
      <w:r w:rsidRPr="00D65F16">
        <w:rPr>
          <w:sz w:val="14"/>
        </w:rPr>
        <w:t xml:space="preserve"> rec</w:t>
      </w:r>
      <w:r w:rsidRPr="00D65F16">
        <w:rPr>
          <w:rStyle w:val="StyleUnderline"/>
        </w:rPr>
        <w:t>eivers and meet congressional demands to get them into the hands of service members sooner rather than later</w:t>
      </w:r>
      <w:r w:rsidRPr="00D65F16">
        <w:rPr>
          <w:sz w:val="14"/>
        </w:rPr>
        <w:t xml:space="preserve">. </w:t>
      </w:r>
      <w:r w:rsidRPr="00D65F16">
        <w:rPr>
          <w:rStyle w:val="StyleUnderline"/>
        </w:rPr>
        <w:t xml:space="preserve">The service’s Space and Missile Systems Center at Los Angeles Air Force Base has awarded Rockwell Collins a $21.8 million contract modification to support the Military GPS User Equipment, or MGUE, program, a joint military program to develop M-Code-capable GPS receivers </w:t>
      </w:r>
      <w:r w:rsidRPr="00D65F16">
        <w:rPr>
          <w:rStyle w:val="StyleUnderline"/>
          <w:highlight w:val="cyan"/>
        </w:rPr>
        <w:t>capable of functioning when conventional receivers are disrupted</w:t>
      </w:r>
      <w:r w:rsidRPr="00D65F16">
        <w:rPr>
          <w:rStyle w:val="StyleUnderline"/>
        </w:rPr>
        <w:t xml:space="preserve"> or offline</w:t>
      </w:r>
      <w:r w:rsidRPr="00D65F16">
        <w:rPr>
          <w:sz w:val="14"/>
        </w:rPr>
        <w:t xml:space="preserve">. Earlier this month, </w:t>
      </w:r>
      <w:r w:rsidRPr="00D65F16">
        <w:rPr>
          <w:rStyle w:val="StyleUnderline"/>
          <w:highlight w:val="cyan"/>
        </w:rPr>
        <w:t>the Air Force also awarded an $8.3 contract modification to</w:t>
      </w:r>
      <w:r w:rsidRPr="00D65F16">
        <w:rPr>
          <w:sz w:val="14"/>
        </w:rPr>
        <w:t xml:space="preserve"> L-3 </w:t>
      </w:r>
      <w:r w:rsidRPr="00D65F16">
        <w:rPr>
          <w:rStyle w:val="StyleUnderline"/>
          <w:highlight w:val="cyan"/>
        </w:rPr>
        <w:t>Communications</w:t>
      </w:r>
      <w:r w:rsidRPr="00D65F16">
        <w:rPr>
          <w:rStyle w:val="StyleUnderline"/>
        </w:rPr>
        <w:t xml:space="preserve"> to speed up work on the same program</w:t>
      </w:r>
      <w:r w:rsidRPr="00D65F16">
        <w:rPr>
          <w:sz w:val="14"/>
        </w:rPr>
        <w:t xml:space="preserve">. M-Code, which stands for Military Code, is a fairly new, high-powered GPS signal designed to resist jamming and other interference, and ensure the transmission of accurate military signals. It features enhanced security, messaging formats and frequency modulation techniques, and operates in a part of the spectrum separate from civil signals. Its development began in the late 1990s after concerns were raised about the potential for blocking existing GPS signals. M-Code’s design was completed in 2001 and the first M-Code signal was broadcast from a GPS Block II satellite launched in September 2005. The MGUE program has since been working on developing the M-Code receivers—and one reason for the recent moves to accelerate the program is that Congress, concerned that development was too slow, mandated that the military buy only M-Code-capable equipment by fiscal 2018. As with L-3 Communication, Rockwell Collins’ next phase of the project will focus on adding pre-prototype receiver cards and conducting test support activities, with the goal of fielding M-Code receivers to the U.S. military services and NATO troops more quickly. </w:t>
      </w:r>
      <w:r w:rsidRPr="00D65F16">
        <w:rPr>
          <w:rStyle w:val="StyleUnderline"/>
        </w:rPr>
        <w:t>Work on this phase is expected to be completed by the end of September 2016.</w:t>
      </w:r>
    </w:p>
    <w:p w14:paraId="329D0872" w14:textId="77777777" w:rsidR="00266425" w:rsidRDefault="00266425" w:rsidP="00266425">
      <w:pPr>
        <w:rPr>
          <w:rStyle w:val="StyleUnderline"/>
        </w:rPr>
      </w:pPr>
    </w:p>
    <w:p w14:paraId="4D59D9BA" w14:textId="77777777" w:rsidR="00266425" w:rsidRDefault="00266425" w:rsidP="00266425">
      <w:pPr>
        <w:rPr>
          <w:rStyle w:val="StyleUnderline"/>
          <w:b/>
          <w:u w:val="none"/>
        </w:rPr>
      </w:pPr>
      <w:r>
        <w:rPr>
          <w:rStyle w:val="StyleUnderline"/>
          <w:b/>
          <w:u w:val="none"/>
        </w:rPr>
        <w:t>It’s the best in the world</w:t>
      </w:r>
    </w:p>
    <w:p w14:paraId="0B028605" w14:textId="77777777" w:rsidR="00266425" w:rsidRDefault="00266425" w:rsidP="00266425">
      <w:pPr>
        <w:rPr>
          <w:rStyle w:val="StyleUnderline"/>
          <w:u w:val="none"/>
        </w:rPr>
      </w:pPr>
      <w:r>
        <w:rPr>
          <w:rStyle w:val="StyleUnderline"/>
          <w:b/>
          <w:u w:val="none"/>
        </w:rPr>
        <w:t xml:space="preserve">CFR 15 </w:t>
      </w:r>
      <w:r>
        <w:rPr>
          <w:rStyle w:val="StyleUnderline"/>
          <w:u w:val="none"/>
        </w:rPr>
        <w:t xml:space="preserve">[This is the transcript of an interview. Speaker: Deborah Lee James Secretary, U.S. Department of the Air Force. Presider: Thomas G. </w:t>
      </w:r>
      <w:proofErr w:type="spellStart"/>
      <w:r>
        <w:rPr>
          <w:rStyle w:val="StyleUnderline"/>
          <w:u w:val="none"/>
        </w:rPr>
        <w:t>Mahnken</w:t>
      </w:r>
      <w:proofErr w:type="spellEnd"/>
      <w:r>
        <w:rPr>
          <w:rStyle w:val="StyleUnderline"/>
          <w:u w:val="none"/>
        </w:rPr>
        <w:t xml:space="preserve"> Professor and Director of Advanced Strategy, Paul H. </w:t>
      </w:r>
      <w:proofErr w:type="spellStart"/>
      <w:r>
        <w:rPr>
          <w:rStyle w:val="StyleUnderline"/>
          <w:u w:val="none"/>
        </w:rPr>
        <w:t>Nitze</w:t>
      </w:r>
      <w:proofErr w:type="spellEnd"/>
      <w:r>
        <w:rPr>
          <w:rStyle w:val="StyleUnderline"/>
          <w:u w:val="none"/>
        </w:rPr>
        <w:t xml:space="preserve"> School of Advanced International Studies, Johns Hopkins University. 3/24/15 “Charting a Future for U.S. Air Power” </w:t>
      </w:r>
      <w:hyperlink r:id="rId81" w:history="1">
        <w:r w:rsidRPr="00F04D81">
          <w:rPr>
            <w:rStyle w:val="Hyperlink"/>
          </w:rPr>
          <w:t>http://www.cfr.org/defense-and-security/charting-future-us-air-power/p36292//jweideman</w:t>
        </w:r>
      </w:hyperlink>
      <w:r>
        <w:rPr>
          <w:rStyle w:val="StyleUnderline"/>
          <w:u w:val="none"/>
        </w:rPr>
        <w:t>]</w:t>
      </w:r>
    </w:p>
    <w:p w14:paraId="7ADC324C" w14:textId="77777777" w:rsidR="00266425" w:rsidRPr="00D65F16" w:rsidRDefault="00266425" w:rsidP="00266425">
      <w:pPr>
        <w:rPr>
          <w:rStyle w:val="StyleUnderline"/>
          <w:u w:val="none"/>
        </w:rPr>
      </w:pPr>
    </w:p>
    <w:p w14:paraId="6C828E8F" w14:textId="77777777" w:rsidR="00266425" w:rsidRDefault="00266425" w:rsidP="00266425">
      <w:pPr>
        <w:rPr>
          <w:rStyle w:val="StyleUnderline"/>
        </w:rPr>
      </w:pPr>
      <w:r w:rsidRPr="00D65F16">
        <w:rPr>
          <w:rStyle w:val="StyleUnderline"/>
          <w:sz w:val="14"/>
          <w:u w:val="none"/>
        </w:rPr>
        <w:t xml:space="preserve">Tonight, with your permission what I would like to do is talk a little bit about what it means to have the best Air Force on the planet. </w:t>
      </w:r>
      <w:r w:rsidRPr="00D65F16">
        <w:rPr>
          <w:rStyle w:val="StyleUnderline"/>
        </w:rPr>
        <w:t xml:space="preserve">And as far as I'm concerned, </w:t>
      </w:r>
      <w:r w:rsidRPr="00D65F16">
        <w:rPr>
          <w:rStyle w:val="StyleUnderline"/>
          <w:highlight w:val="cyan"/>
        </w:rPr>
        <w:t xml:space="preserve">despite </w:t>
      </w:r>
      <w:r w:rsidRPr="00D65F16">
        <w:rPr>
          <w:rStyle w:val="StyleUnderline"/>
          <w:b/>
          <w:highlight w:val="cyan"/>
        </w:rPr>
        <w:t>all</w:t>
      </w:r>
      <w:r w:rsidRPr="00D65F16">
        <w:rPr>
          <w:rStyle w:val="StyleUnderline"/>
        </w:rPr>
        <w:t xml:space="preserve"> the </w:t>
      </w:r>
      <w:r w:rsidRPr="00D65F16">
        <w:rPr>
          <w:rStyle w:val="StyleUnderline"/>
          <w:highlight w:val="cyan"/>
        </w:rPr>
        <w:t>stresses and strains</w:t>
      </w:r>
      <w:r w:rsidRPr="00D65F16">
        <w:rPr>
          <w:rStyle w:val="StyleUnderline"/>
        </w:rPr>
        <w:t xml:space="preserve">, and I'm going to talk to you about some of those, </w:t>
      </w:r>
      <w:r w:rsidRPr="00D65F16">
        <w:rPr>
          <w:rStyle w:val="StyleUnderline"/>
          <w:highlight w:val="cyan"/>
        </w:rPr>
        <w:t xml:space="preserve">we are the </w:t>
      </w:r>
      <w:r w:rsidRPr="00D65F16">
        <w:rPr>
          <w:rStyle w:val="StyleUnderline"/>
          <w:b/>
          <w:highlight w:val="cyan"/>
        </w:rPr>
        <w:t>best Air Force on the planet</w:t>
      </w:r>
      <w:r w:rsidRPr="00D65F16">
        <w:rPr>
          <w:rStyle w:val="StyleUnderline"/>
        </w:rPr>
        <w:t>.</w:t>
      </w:r>
      <w:r w:rsidRPr="00D65F16">
        <w:rPr>
          <w:rStyle w:val="StyleUnderline"/>
          <w:sz w:val="14"/>
          <w:u w:val="none"/>
        </w:rPr>
        <w:t xml:space="preserve"> I also want to talk about how I think this affects our foreign policy, what our responsibilities are as a nation, and what some of all this means for the future. But before I get to all of the future, let's talk about where we are right now today. It was just a little bit more than a year ago, and really not all that long after I took office as secretary of the Air Force that we in the Air Force were looking toward making what we were predicting to be a rather orderly transition of our mission in Afghanistan away from combat operations and toward train, advise and assist role. In other words, we had expected and planned to have a period where a lot of those forces could come back to the United States or back to home base. It was going to be a time where we were able to regroup and reset and retrain. What we didn't expect at that time, but in fact what we got, was a series of three events. And those </w:t>
      </w:r>
      <w:r w:rsidRPr="00D65F16">
        <w:rPr>
          <w:rStyle w:val="StyleUnderline"/>
          <w:highlight w:val="cyan"/>
        </w:rPr>
        <w:t>three events</w:t>
      </w:r>
      <w:r w:rsidRPr="00D65F16">
        <w:rPr>
          <w:rStyle w:val="StyleUnderline"/>
        </w:rPr>
        <w:t xml:space="preserve"> </w:t>
      </w:r>
      <w:r w:rsidRPr="00D65F16">
        <w:rPr>
          <w:rStyle w:val="StyleUnderline"/>
          <w:highlight w:val="cyan"/>
        </w:rPr>
        <w:t>happened in</w:t>
      </w:r>
      <w:r w:rsidRPr="00D65F16">
        <w:rPr>
          <w:rStyle w:val="StyleUnderline"/>
        </w:rPr>
        <w:t xml:space="preserve"> relatively </w:t>
      </w:r>
      <w:r w:rsidRPr="00D65F16">
        <w:rPr>
          <w:rStyle w:val="StyleUnderline"/>
          <w:highlight w:val="cyan"/>
        </w:rPr>
        <w:t>rapid secession</w:t>
      </w:r>
      <w:r w:rsidRPr="00D65F16">
        <w:rPr>
          <w:rStyle w:val="StyleUnderline"/>
          <w:sz w:val="14"/>
          <w:u w:val="none"/>
        </w:rPr>
        <w:t xml:space="preserve">. </w:t>
      </w:r>
      <w:r w:rsidRPr="00D65F16">
        <w:rPr>
          <w:rStyle w:val="StyleUnderline"/>
          <w:highlight w:val="cyan"/>
        </w:rPr>
        <w:t>And</w:t>
      </w:r>
      <w:r w:rsidRPr="00D65F16">
        <w:rPr>
          <w:rStyle w:val="StyleUnderline"/>
          <w:sz w:val="14"/>
          <w:u w:val="none"/>
        </w:rPr>
        <w:t xml:space="preserve"> </w:t>
      </w:r>
      <w:r w:rsidRPr="00D65F16">
        <w:rPr>
          <w:rStyle w:val="StyleUnderline"/>
        </w:rPr>
        <w:t xml:space="preserve">those three things combined </w:t>
      </w:r>
      <w:r w:rsidRPr="00D65F16">
        <w:rPr>
          <w:rStyle w:val="StyleUnderline"/>
          <w:highlight w:val="cyan"/>
        </w:rPr>
        <w:t>placed</w:t>
      </w:r>
      <w:r w:rsidRPr="00D65F16">
        <w:rPr>
          <w:rStyle w:val="StyleUnderline"/>
        </w:rPr>
        <w:t xml:space="preserve"> significant additional and </w:t>
      </w:r>
      <w:r w:rsidRPr="00D65F16">
        <w:rPr>
          <w:rStyle w:val="StyleUnderline"/>
          <w:highlight w:val="cyan"/>
        </w:rPr>
        <w:t xml:space="preserve">new demands on our Air Force </w:t>
      </w:r>
      <w:r w:rsidRPr="00D65F16">
        <w:rPr>
          <w:rStyle w:val="StyleUnderline"/>
        </w:rPr>
        <w:t>that we simply didn't foresee</w:t>
      </w:r>
      <w:r w:rsidRPr="00D65F16">
        <w:rPr>
          <w:rStyle w:val="StyleUnderline"/>
          <w:sz w:val="14"/>
          <w:u w:val="none"/>
        </w:rPr>
        <w:t xml:space="preserve">. So in other words that regroup and reset and retrain strategy that went straight out of the window. First, in February of last year, the world watched as </w:t>
      </w:r>
      <w:r w:rsidRPr="00D65F16">
        <w:rPr>
          <w:rStyle w:val="StyleUnderline"/>
        </w:rPr>
        <w:t xml:space="preserve">Russian forces took military action in the Eastern </w:t>
      </w:r>
      <w:r w:rsidRPr="00D65F16">
        <w:rPr>
          <w:rStyle w:val="StyleUnderline"/>
          <w:highlight w:val="cyan"/>
        </w:rPr>
        <w:t>Ukraine</w:t>
      </w:r>
      <w:r w:rsidRPr="00D65F16">
        <w:rPr>
          <w:rStyle w:val="StyleUnderline"/>
        </w:rPr>
        <w:t>.</w:t>
      </w:r>
      <w:r w:rsidRPr="00D65F16">
        <w:rPr>
          <w:rStyle w:val="StyleUnderline"/>
          <w:sz w:val="14"/>
          <w:u w:val="none"/>
        </w:rPr>
        <w:t xml:space="preserve"> And then in June, this outfit called ISIL or </w:t>
      </w:r>
      <w:r w:rsidRPr="00D65F16">
        <w:rPr>
          <w:rStyle w:val="StyleUnderline"/>
          <w:highlight w:val="cyan"/>
        </w:rPr>
        <w:t>ISIS</w:t>
      </w:r>
      <w:r w:rsidRPr="00D65F16">
        <w:rPr>
          <w:rStyle w:val="StyleUnderline"/>
        </w:rPr>
        <w:t xml:space="preserve"> </w:t>
      </w:r>
      <w:r w:rsidRPr="00D65F16">
        <w:rPr>
          <w:rStyle w:val="StyleUnderline"/>
          <w:sz w:val="14"/>
          <w:u w:val="none"/>
        </w:rPr>
        <w:t xml:space="preserve">or </w:t>
      </w:r>
      <w:proofErr w:type="spellStart"/>
      <w:r w:rsidRPr="00D65F16">
        <w:rPr>
          <w:rStyle w:val="StyleUnderline"/>
          <w:sz w:val="14"/>
          <w:u w:val="none"/>
        </w:rPr>
        <w:t>Daesh</w:t>
      </w:r>
      <w:proofErr w:type="spellEnd"/>
      <w:r w:rsidRPr="00D65F16">
        <w:rPr>
          <w:rStyle w:val="StyleUnderline"/>
          <w:sz w:val="14"/>
          <w:u w:val="none"/>
        </w:rPr>
        <w:t xml:space="preserve"> or whatever we happen to be calling them on any given day that most Americans had never even heard of at that time. This group started a calculated offensive to take ground and to terrorize ethnic populations in northeast Syria and Iraq. And then the third event happened in August of last year when the CDC warned the world that we might just have an </w:t>
      </w:r>
      <w:r w:rsidRPr="00D65F16">
        <w:rPr>
          <w:rStyle w:val="StyleUnderline"/>
          <w:highlight w:val="cyan"/>
        </w:rPr>
        <w:t>Ebola</w:t>
      </w:r>
      <w:r w:rsidRPr="00D65F16">
        <w:rPr>
          <w:rStyle w:val="StyleUnderline"/>
          <w:sz w:val="14"/>
          <w:u w:val="none"/>
        </w:rPr>
        <w:t xml:space="preserve"> pandemic on our hands if somebody didn't step up and take charge and take action. </w:t>
      </w:r>
      <w:r w:rsidRPr="00D65F16">
        <w:rPr>
          <w:rStyle w:val="StyleUnderline"/>
        </w:rPr>
        <w:t xml:space="preserve">And as a result of all of this, the president ordered the Air Force essentially to help in quite a big way in all three of these areas. And </w:t>
      </w:r>
      <w:r w:rsidRPr="00D65F16">
        <w:rPr>
          <w:rStyle w:val="StyleUnderline"/>
          <w:highlight w:val="cyan"/>
        </w:rPr>
        <w:t>the</w:t>
      </w:r>
      <w:r w:rsidRPr="00D65F16">
        <w:rPr>
          <w:rStyle w:val="StyleUnderline"/>
        </w:rPr>
        <w:t xml:space="preserve"> United States </w:t>
      </w:r>
      <w:r w:rsidRPr="00D65F16">
        <w:rPr>
          <w:rStyle w:val="StyleUnderline"/>
          <w:highlight w:val="cyan"/>
        </w:rPr>
        <w:t>Air Force stepped up big time</w:t>
      </w:r>
      <w:r w:rsidRPr="00D65F16">
        <w:rPr>
          <w:rStyle w:val="StyleUnderline"/>
        </w:rPr>
        <w:t xml:space="preserve"> to do so. </w:t>
      </w:r>
      <w:r w:rsidRPr="00D65F16">
        <w:rPr>
          <w:rStyle w:val="StyleUnderline"/>
          <w:sz w:val="14"/>
          <w:u w:val="none"/>
        </w:rPr>
        <w:t xml:space="preserve">For instance, </w:t>
      </w:r>
      <w:r w:rsidRPr="00D65F16">
        <w:rPr>
          <w:rStyle w:val="StyleUnderline"/>
          <w:highlight w:val="cyan"/>
        </w:rPr>
        <w:t>it took just</w:t>
      </w:r>
      <w:r w:rsidRPr="00D65F16">
        <w:rPr>
          <w:rStyle w:val="StyleUnderline"/>
        </w:rPr>
        <w:t xml:space="preserve"> 14 </w:t>
      </w:r>
      <w:r w:rsidRPr="00D65F16">
        <w:rPr>
          <w:rStyle w:val="StyleUnderline"/>
          <w:highlight w:val="cyan"/>
        </w:rPr>
        <w:t>hours for the first F-15 to show up</w:t>
      </w:r>
      <w:r w:rsidRPr="00D65F16">
        <w:rPr>
          <w:rStyle w:val="StyleUnderline"/>
        </w:rPr>
        <w:t xml:space="preserve"> in Lithuania in response to the Crimean crisis, which of course was part of what is an ongoing effort </w:t>
      </w:r>
      <w:r w:rsidRPr="00D65F16">
        <w:rPr>
          <w:rStyle w:val="StyleUnderline"/>
          <w:highlight w:val="cyan"/>
        </w:rPr>
        <w:t>to reassure our allies</w:t>
      </w:r>
      <w:r w:rsidRPr="00D65F16">
        <w:rPr>
          <w:rStyle w:val="StyleUnderline"/>
        </w:rPr>
        <w:t xml:space="preserve"> in the Baltic region that we stand firmly with them and that we stand firmly with NATO. And</w:t>
      </w:r>
      <w:r w:rsidRPr="00D65F16">
        <w:rPr>
          <w:rStyle w:val="StyleUnderline"/>
          <w:sz w:val="14"/>
          <w:u w:val="none"/>
        </w:rPr>
        <w:t xml:space="preserve"> then it was of course U.S. airmen who ultimately broke the siege of Mount Sinjar, began with air jobs. There were also airstrikes involved. And ultimately about 20,000 Yazidis, who otherwise were stranded and surrounded and starving, were able to make their way to be—to get off of that mountain to relative safety. And of course the Air Force has been carrying out the majority of the fight against ISIS ever since. And then there was the example of the Kentucky Air National Guard's 123rd Contingency Response Group, deployed to Dakar, Senegal in support of Operation Unified Assistance. Their airbase-in-a-box arrived on a C-17 with more than 70 airmen who helped funnel humanitarian supplies and equipment into West Africa to help fight Ebola. Now, if you notice, all of these examples demonstrate how </w:t>
      </w:r>
      <w:r w:rsidRPr="00D65F16">
        <w:rPr>
          <w:rStyle w:val="StyleUnderline"/>
          <w:highlight w:val="cyan"/>
        </w:rPr>
        <w:t>the</w:t>
      </w:r>
      <w:r w:rsidRPr="00D65F16">
        <w:rPr>
          <w:rStyle w:val="StyleUnderline"/>
        </w:rPr>
        <w:t xml:space="preserve"> Air </w:t>
      </w:r>
      <w:r w:rsidRPr="00D65F16">
        <w:rPr>
          <w:rStyle w:val="StyleUnderline"/>
          <w:highlight w:val="cyan"/>
        </w:rPr>
        <w:t>Force is</w:t>
      </w:r>
      <w:r w:rsidRPr="00D65F16">
        <w:rPr>
          <w:rStyle w:val="StyleUnderline"/>
        </w:rPr>
        <w:t xml:space="preserve"> really a very, </w:t>
      </w:r>
      <w:r w:rsidRPr="00D65F16">
        <w:rPr>
          <w:rStyle w:val="StyleUnderline"/>
          <w:highlight w:val="cyan"/>
        </w:rPr>
        <w:t>very quick response</w:t>
      </w:r>
      <w:r w:rsidRPr="00D65F16">
        <w:rPr>
          <w:rStyle w:val="StyleUnderline"/>
        </w:rPr>
        <w:t xml:space="preserve"> force for our nation.</w:t>
      </w:r>
    </w:p>
    <w:p w14:paraId="635C116C" w14:textId="77777777" w:rsidR="007663BE" w:rsidRPr="00864664" w:rsidRDefault="007663BE" w:rsidP="00CF1529"/>
    <w:p w14:paraId="76614FEB" w14:textId="77777777" w:rsidR="00EE3CDF" w:rsidRPr="00EE3CDF" w:rsidRDefault="00EE3CDF" w:rsidP="00EE3CDF">
      <w:pPr>
        <w:pStyle w:val="Heading3"/>
      </w:pPr>
      <w:r>
        <w:t>A2: Science</w:t>
      </w:r>
    </w:p>
    <w:p w14:paraId="572D8752" w14:textId="77777777" w:rsidR="00CF1529" w:rsidRDefault="00CF1529" w:rsidP="00CF1529">
      <w:pPr>
        <w:pStyle w:val="Heading4"/>
      </w:pPr>
      <w:r>
        <w:t>Big Data is one of countless tools resulting in scientific discovery; causality misconstrues the relationship.</w:t>
      </w:r>
    </w:p>
    <w:p w14:paraId="08AD38F9" w14:textId="77777777" w:rsidR="00CF1529" w:rsidRPr="005E1706" w:rsidRDefault="00CF1529" w:rsidP="00CF1529">
      <w:r w:rsidRPr="00E14D8A">
        <w:rPr>
          <w:rStyle w:val="Style13ptBold"/>
        </w:rPr>
        <w:t>Marcus</w:t>
      </w:r>
      <w:r>
        <w:t xml:space="preserve">, et al., Professor of Cognitive Science at NYU, “Eight (No, Nine!) Problems </w:t>
      </w:r>
      <w:proofErr w:type="gramStart"/>
      <w:r>
        <w:t>With</w:t>
      </w:r>
      <w:proofErr w:type="gramEnd"/>
      <w:r>
        <w:t xml:space="preserve"> Big Data”, </w:t>
      </w:r>
      <w:r w:rsidRPr="00E14D8A">
        <w:rPr>
          <w:rStyle w:val="Style13ptBold"/>
        </w:rPr>
        <w:t xml:space="preserve">April </w:t>
      </w:r>
      <w:r>
        <w:t xml:space="preserve">6, </w:t>
      </w:r>
      <w:r w:rsidRPr="00E14D8A">
        <w:rPr>
          <w:rStyle w:val="Style13ptBold"/>
        </w:rPr>
        <w:t>2014</w:t>
      </w:r>
      <w:r>
        <w:t xml:space="preserve">, </w:t>
      </w:r>
      <w:r w:rsidRPr="005E1706">
        <w:t>http://www.nytimes.com/2014/04/07/opinion/eight-no-nine-problems-with-big-data.html?_r=0</w:t>
      </w:r>
    </w:p>
    <w:p w14:paraId="786F564F" w14:textId="77777777" w:rsidR="00CF1529" w:rsidRDefault="00CF1529" w:rsidP="00CF1529">
      <w:r w:rsidRPr="006B1678">
        <w:t xml:space="preserve">Second, </w:t>
      </w:r>
      <w:r w:rsidRPr="007663BE">
        <w:rPr>
          <w:rStyle w:val="StyleUnderline"/>
          <w:highlight w:val="green"/>
        </w:rPr>
        <w:t>big data can work well as an adjunct to scientific inquiry but rarely succeeds as a wholesale replacement</w:t>
      </w:r>
      <w:r w:rsidRPr="005E1706">
        <w:rPr>
          <w:rStyle w:val="StyleUnderline"/>
        </w:rPr>
        <w:t xml:space="preserve">. </w:t>
      </w:r>
      <w:r w:rsidRPr="007663BE">
        <w:rPr>
          <w:rStyle w:val="StyleUnderline"/>
          <w:highlight w:val="green"/>
        </w:rPr>
        <w:t>Molecular biologists, for example, would very much like to be able to infer the three-dimensional structure of proteins from their underlying DNA sequence, and scientists working on the problem use big data as one tool among many. But no scientist thinks you can solve this problem by crunching data alone, no matter how powerful the statistical analysis</w:t>
      </w:r>
      <w:r w:rsidRPr="005E1706">
        <w:rPr>
          <w:rStyle w:val="StyleUnderline"/>
        </w:rPr>
        <w:t>; you will always need to start with an analysis that relies on an understanding of physics and biochemistry</w:t>
      </w:r>
      <w:r w:rsidRPr="006B1678">
        <w:t>.</w:t>
      </w:r>
    </w:p>
    <w:p w14:paraId="0E43EBD0" w14:textId="77777777" w:rsidR="00E33D77" w:rsidRDefault="00E33D77">
      <w:pPr>
        <w:pStyle w:val="Heading2"/>
      </w:pPr>
      <w:r>
        <w:t>No Link</w:t>
      </w:r>
    </w:p>
    <w:p w14:paraId="1CCF9545" w14:textId="77777777" w:rsidR="003B16FD" w:rsidRPr="00CF1529" w:rsidRDefault="003B16FD" w:rsidP="003B16FD">
      <w:pPr>
        <w:pStyle w:val="Heading3"/>
      </w:pPr>
      <w:r>
        <w:t>Generic</w:t>
      </w:r>
    </w:p>
    <w:p w14:paraId="629E3B20" w14:textId="77777777" w:rsidR="003B16FD" w:rsidRDefault="003B16FD" w:rsidP="003B16FD">
      <w:pPr>
        <w:pStyle w:val="Heading4"/>
      </w:pPr>
      <w:r>
        <w:t>No matter what happens, consumers will still consent for their data to be collected</w:t>
      </w:r>
    </w:p>
    <w:p w14:paraId="6B4F2A44" w14:textId="77777777" w:rsidR="003B16FD" w:rsidRPr="00E33D77" w:rsidRDefault="003B16FD" w:rsidP="003B16FD">
      <w:pPr>
        <w:rPr>
          <w:sz w:val="16"/>
        </w:rPr>
      </w:pPr>
      <w:r w:rsidRPr="00E33D77">
        <w:rPr>
          <w:rStyle w:val="Style13ptBold"/>
        </w:rPr>
        <w:t>Webb</w:t>
      </w:r>
      <w:r>
        <w:t xml:space="preserve"> </w:t>
      </w:r>
      <w:r w:rsidRPr="00E33D77">
        <w:rPr>
          <w:rStyle w:val="Style13ptBold"/>
        </w:rPr>
        <w:t>13</w:t>
      </w:r>
      <w:r>
        <w:t xml:space="preserve"> </w:t>
      </w:r>
      <w:r w:rsidRPr="00E33D77">
        <w:rPr>
          <w:sz w:val="16"/>
        </w:rPr>
        <w:t xml:space="preserve">(January 11, 2013. Jenn Webb is the Managing Editor of O’Reilly Radar and writes about Data and other emerging tech areas. “Strata Week: The complexities of forecasting the big data market” </w:t>
      </w:r>
      <w:r w:rsidRPr="00E33D77">
        <w:rPr>
          <w:i/>
          <w:sz w:val="16"/>
        </w:rPr>
        <w:t xml:space="preserve">O’Reilly Radar. </w:t>
      </w:r>
      <w:hyperlink r:id="rId82" w:history="1">
        <w:r w:rsidRPr="00E33D77">
          <w:rPr>
            <w:rStyle w:val="Hyperlink"/>
            <w:sz w:val="16"/>
          </w:rPr>
          <w:t>http://radar.oreilly.com/2013/01/market-forecast-fisa-big-data-daily-life.html</w:t>
        </w:r>
      </w:hyperlink>
      <w:r w:rsidRPr="00E33D77">
        <w:rPr>
          <w:sz w:val="16"/>
        </w:rPr>
        <w:t xml:space="preserve">  //HS)</w:t>
      </w:r>
    </w:p>
    <w:p w14:paraId="57156544" w14:textId="77777777" w:rsidR="003B16FD" w:rsidRPr="00751E0A" w:rsidRDefault="003B16FD" w:rsidP="003B16FD">
      <w:pPr>
        <w:rPr>
          <w:sz w:val="16"/>
        </w:rPr>
      </w:pPr>
      <w:r w:rsidRPr="00E33D77">
        <w:rPr>
          <w:sz w:val="16"/>
        </w:rPr>
        <w:t xml:space="preserve">While </w:t>
      </w:r>
      <w:r w:rsidRPr="007663BE">
        <w:rPr>
          <w:rStyle w:val="StyleUnderline"/>
          <w:highlight w:val="green"/>
        </w:rPr>
        <w:t>big data is spurring major change for organizations and research groups worldwide,</w:t>
      </w:r>
      <w:r w:rsidRPr="007663BE">
        <w:rPr>
          <w:sz w:val="16"/>
          <w:highlight w:val="green"/>
        </w:rPr>
        <w:t xml:space="preserve"> </w:t>
      </w:r>
      <w:r w:rsidRPr="007663BE">
        <w:rPr>
          <w:rStyle w:val="Emphasis"/>
          <w:highlight w:val="green"/>
        </w:rPr>
        <w:t>it’s also effecting change on a much more personal level</w:t>
      </w:r>
      <w:r w:rsidRPr="00E33D77">
        <w:rPr>
          <w:sz w:val="16"/>
        </w:rPr>
        <w:t>, argues Niall Harbison at The Next Web. “</w:t>
      </w:r>
      <w:r w:rsidRPr="00E33D77">
        <w:rPr>
          <w:rStyle w:val="StyleUnderline"/>
        </w:rPr>
        <w:t>We’re witnessing the emergence of the ‘self tracking’ phenomenon</w:t>
      </w:r>
      <w:r w:rsidRPr="00E33D77">
        <w:rPr>
          <w:sz w:val="16"/>
        </w:rPr>
        <w:t xml:space="preserve">,” he writes, “being led by the likes of the Quantified Self group, </w:t>
      </w:r>
      <w:r w:rsidRPr="00E33D77">
        <w:rPr>
          <w:rStyle w:val="StyleUnderline"/>
        </w:rPr>
        <w:t xml:space="preserve">a movement which promotes learning more about yourself through smart tracking and </w:t>
      </w:r>
      <w:proofErr w:type="spellStart"/>
      <w:r w:rsidRPr="00E33D77">
        <w:rPr>
          <w:rStyle w:val="StyleUnderline"/>
        </w:rPr>
        <w:t>analysing</w:t>
      </w:r>
      <w:proofErr w:type="spellEnd"/>
      <w:r w:rsidRPr="00E33D77">
        <w:rPr>
          <w:rStyle w:val="StyleUnderline"/>
        </w:rPr>
        <w:t xml:space="preserve"> personal data.”</w:t>
      </w:r>
      <w:r w:rsidRPr="00E33D77">
        <w:rPr>
          <w:sz w:val="16"/>
        </w:rPr>
        <w:t xml:space="preserve"> Harbison looks at some emerging technologies that are affecting our daily lives, including apps such as Nike Run Plus and Mood Panda that inform self-analysis, tools like </w:t>
      </w:r>
      <w:proofErr w:type="spellStart"/>
      <w:r w:rsidRPr="00E33D77">
        <w:rPr>
          <w:sz w:val="16"/>
        </w:rPr>
        <w:t>OPower</w:t>
      </w:r>
      <w:proofErr w:type="spellEnd"/>
      <w:r w:rsidRPr="00E33D77">
        <w:rPr>
          <w:sz w:val="16"/>
        </w:rPr>
        <w:t xml:space="preserve"> and Mint that help users save money, and data tracking app </w:t>
      </w:r>
      <w:proofErr w:type="spellStart"/>
      <w:r w:rsidRPr="00E33D77">
        <w:rPr>
          <w:sz w:val="16"/>
        </w:rPr>
        <w:t>Onavo</w:t>
      </w:r>
      <w:proofErr w:type="spellEnd"/>
      <w:r w:rsidRPr="00E33D77">
        <w:rPr>
          <w:sz w:val="16"/>
        </w:rPr>
        <w:t xml:space="preserve"> Count that can warn you if you approach your smartphone data limit and even make recommendations for data plan adjustments based on your usage. Harbison also delves a bit into the Internet of Things, looking at such innovations as </w:t>
      </w:r>
      <w:proofErr w:type="spellStart"/>
      <w:r w:rsidRPr="00E33D77">
        <w:rPr>
          <w:sz w:val="16"/>
        </w:rPr>
        <w:t>SleepShirt</w:t>
      </w:r>
      <w:proofErr w:type="spellEnd"/>
      <w:r w:rsidRPr="00E33D77">
        <w:rPr>
          <w:sz w:val="16"/>
        </w:rPr>
        <w:t xml:space="preserve"> smart pajamas and the Pebble watch. In similar vein, </w:t>
      </w:r>
      <w:proofErr w:type="spellStart"/>
      <w:r w:rsidRPr="00E33D77">
        <w:rPr>
          <w:sz w:val="16"/>
        </w:rPr>
        <w:t>Siddharth</w:t>
      </w:r>
      <w:proofErr w:type="spellEnd"/>
      <w:r w:rsidRPr="00E33D77">
        <w:rPr>
          <w:sz w:val="16"/>
        </w:rPr>
        <w:t xml:space="preserve"> </w:t>
      </w:r>
      <w:proofErr w:type="spellStart"/>
      <w:r w:rsidRPr="00E33D77">
        <w:rPr>
          <w:sz w:val="16"/>
        </w:rPr>
        <w:t>Taparia</w:t>
      </w:r>
      <w:proofErr w:type="spellEnd"/>
      <w:r w:rsidRPr="00E33D77">
        <w:rPr>
          <w:sz w:val="16"/>
        </w:rPr>
        <w:t>, SAP’s senior director of portfolio and strategic marketing, writes at Forbes that “</w:t>
      </w:r>
      <w:r w:rsidRPr="00E33D77">
        <w:rPr>
          <w:rStyle w:val="StyleUnderline"/>
        </w:rPr>
        <w:t>2013 may be a year when Big Data moves from the technical to the practical, as real consumers and citizens start seeing its impact</w:t>
      </w:r>
      <w:r w:rsidRPr="00E33D77">
        <w:rPr>
          <w:sz w:val="16"/>
        </w:rPr>
        <w:t xml:space="preserve">.” He outlines five areas that will experience big changes, including how and where we spend money, how we vote, how we study and how we stay healthy. </w:t>
      </w:r>
      <w:proofErr w:type="spellStart"/>
      <w:r w:rsidRPr="00E33D77">
        <w:rPr>
          <w:sz w:val="16"/>
        </w:rPr>
        <w:t>Taparia</w:t>
      </w:r>
      <w:proofErr w:type="spellEnd"/>
      <w:r w:rsidRPr="00E33D77">
        <w:rPr>
          <w:sz w:val="16"/>
        </w:rPr>
        <w:t xml:space="preserve"> also addresses data privacy, </w:t>
      </w:r>
      <w:r w:rsidRPr="00E33D77">
        <w:rPr>
          <w:rStyle w:val="StyleUnderline"/>
        </w:rPr>
        <w:t xml:space="preserve">noting that </w:t>
      </w:r>
      <w:r w:rsidRPr="007663BE">
        <w:rPr>
          <w:rStyle w:val="Emphasis"/>
          <w:highlight w:val="green"/>
        </w:rPr>
        <w:t>regardless of expressed concerns over the collection</w:t>
      </w:r>
      <w:r w:rsidRPr="00E33D77">
        <w:rPr>
          <w:rStyle w:val="StyleUnderline"/>
        </w:rPr>
        <w:t xml:space="preserve">, analysis and sale of personal data, </w:t>
      </w:r>
      <w:r w:rsidRPr="007663BE">
        <w:rPr>
          <w:rStyle w:val="StyleUnderline"/>
          <w:highlight w:val="green"/>
        </w:rPr>
        <w:t>c</w:t>
      </w:r>
      <w:r w:rsidRPr="007663BE">
        <w:rPr>
          <w:rStyle w:val="Emphasis"/>
          <w:highlight w:val="green"/>
        </w:rPr>
        <w:t>onsumers continue to willingly share their information</w:t>
      </w:r>
      <w:r w:rsidRPr="005C7819">
        <w:rPr>
          <w:rStyle w:val="Emphasis"/>
        </w:rPr>
        <w:t>.</w:t>
      </w:r>
      <w:r w:rsidRPr="00E33D77">
        <w:rPr>
          <w:sz w:val="16"/>
        </w:rPr>
        <w:t xml:space="preserve"> </w:t>
      </w:r>
      <w:proofErr w:type="spellStart"/>
      <w:r w:rsidRPr="00E33D77">
        <w:rPr>
          <w:sz w:val="16"/>
        </w:rPr>
        <w:t>Taparia</w:t>
      </w:r>
      <w:proofErr w:type="spellEnd"/>
      <w:r w:rsidRPr="00E33D77">
        <w:rPr>
          <w:sz w:val="16"/>
        </w:rPr>
        <w:t xml:space="preserve"> warns that </w:t>
      </w:r>
      <w:r w:rsidRPr="00E33D77">
        <w:rPr>
          <w:rStyle w:val="StyleUnderline"/>
        </w:rPr>
        <w:t>in addition to trusted government agencies or companies looking to trade a deal or discount for information, big data “also attracts hackers and identity thieves,” and notes that “[s]</w:t>
      </w:r>
      <w:proofErr w:type="spellStart"/>
      <w:r w:rsidRPr="00E33D77">
        <w:rPr>
          <w:rStyle w:val="StyleUnderline"/>
        </w:rPr>
        <w:t>avvy</w:t>
      </w:r>
      <w:proofErr w:type="spellEnd"/>
      <w:r w:rsidRPr="00E33D77">
        <w:rPr>
          <w:rStyle w:val="StyleUnderline"/>
        </w:rPr>
        <w:t xml:space="preserve"> consumers will understand how and where to best share their data, and what they get in return.”</w:t>
      </w:r>
    </w:p>
    <w:p w14:paraId="6ADAD790" w14:textId="77777777" w:rsidR="003B16FD" w:rsidRPr="00D86C4E" w:rsidRDefault="003B16FD" w:rsidP="003B16FD">
      <w:pPr>
        <w:pStyle w:val="Heading4"/>
        <w:rPr>
          <w:rFonts w:cs="Times New Roman"/>
        </w:rPr>
      </w:pPr>
      <w:r w:rsidRPr="00D86C4E">
        <w:rPr>
          <w:rFonts w:cs="Times New Roman"/>
        </w:rPr>
        <w:t>Europe proves- big data can be balanced with privacy concerns</w:t>
      </w:r>
    </w:p>
    <w:p w14:paraId="688CA4CC" w14:textId="77777777" w:rsidR="003B16FD" w:rsidRPr="00D86C4E" w:rsidRDefault="003B16FD" w:rsidP="003B16FD">
      <w:proofErr w:type="spellStart"/>
      <w:r w:rsidRPr="00D86C4E">
        <w:rPr>
          <w:rStyle w:val="Style13ptBold"/>
        </w:rPr>
        <w:t>Einav</w:t>
      </w:r>
      <w:proofErr w:type="spellEnd"/>
      <w:r w:rsidRPr="00D86C4E">
        <w:rPr>
          <w:rStyle w:val="Style13ptBold"/>
        </w:rPr>
        <w:t xml:space="preserve"> and Levin 2014 </w:t>
      </w:r>
      <w:r w:rsidRPr="00D86C4E">
        <w:rPr>
          <w:sz w:val="16"/>
          <w:szCs w:val="16"/>
        </w:rPr>
        <w:t>(</w:t>
      </w:r>
      <w:proofErr w:type="spellStart"/>
      <w:r w:rsidRPr="00D86C4E">
        <w:rPr>
          <w:sz w:val="16"/>
          <w:szCs w:val="16"/>
        </w:rPr>
        <w:t>Liran</w:t>
      </w:r>
      <w:proofErr w:type="spellEnd"/>
      <w:r w:rsidRPr="00D86C4E">
        <w:rPr>
          <w:sz w:val="16"/>
          <w:szCs w:val="16"/>
        </w:rPr>
        <w:t xml:space="preserve"> </w:t>
      </w:r>
      <w:proofErr w:type="spellStart"/>
      <w:r w:rsidRPr="00D86C4E">
        <w:rPr>
          <w:sz w:val="16"/>
          <w:szCs w:val="16"/>
        </w:rPr>
        <w:t>Einav</w:t>
      </w:r>
      <w:proofErr w:type="spellEnd"/>
      <w:r w:rsidRPr="00D86C4E">
        <w:rPr>
          <w:sz w:val="16"/>
          <w:szCs w:val="16"/>
        </w:rPr>
        <w:t xml:space="preserve"> is a professor of economics at Stanford and a writer for the National Bureau of Economics. Jonathan Levin is Professor of economics at Stanford and a writer for the National Bureau of Economics. “The Data Revolution and Economic Analysis” National Bureau of Economics. </w:t>
      </w:r>
      <w:hyperlink r:id="rId83" w:history="1">
        <w:r w:rsidRPr="00D86C4E">
          <w:rPr>
            <w:rStyle w:val="Hyperlink"/>
            <w:sz w:val="16"/>
            <w:szCs w:val="16"/>
          </w:rPr>
          <w:t>http://web.stanford.edu/~jdlevin/Papers/BigData.pdf</w:t>
        </w:r>
      </w:hyperlink>
      <w:r w:rsidRPr="00D86C4E">
        <w:rPr>
          <w:sz w:val="16"/>
          <w:szCs w:val="16"/>
        </w:rPr>
        <w:t xml:space="preserve">  //HS)</w:t>
      </w:r>
      <w:r w:rsidRPr="00D86C4E">
        <w:rPr>
          <w:rStyle w:val="Style13ptBold"/>
        </w:rPr>
        <w:t xml:space="preserve"> </w:t>
      </w:r>
      <w:r w:rsidRPr="00D86C4E">
        <w:t xml:space="preserve"> </w:t>
      </w:r>
    </w:p>
    <w:p w14:paraId="769B1F1E" w14:textId="77777777" w:rsidR="003B16FD" w:rsidRPr="00D86C4E" w:rsidRDefault="003B16FD" w:rsidP="003B16FD">
      <w:r w:rsidRPr="00D86C4E">
        <w:t>This card is saying (I think) we need more government access to the data it collects and maybe more data? Also there are barriers we can brush off and look it if we wanted to cause Norway and co did it.</w:t>
      </w:r>
    </w:p>
    <w:p w14:paraId="3805A927" w14:textId="77777777" w:rsidR="003B16FD" w:rsidRPr="00D86C4E" w:rsidRDefault="003B16FD" w:rsidP="003B16FD">
      <w:pPr>
        <w:rPr>
          <w:sz w:val="16"/>
        </w:rPr>
      </w:pPr>
      <w:r w:rsidRPr="007663BE">
        <w:rPr>
          <w:rStyle w:val="StyleUnderline"/>
          <w:highlight w:val="green"/>
        </w:rPr>
        <w:t>Several challenges confront economists wishing to take advantage of large, new data sets</w:t>
      </w:r>
      <w:r w:rsidRPr="00D86C4E">
        <w:rPr>
          <w:sz w:val="16"/>
        </w:rPr>
        <w:t xml:space="preserve">. These include gaining access to data, developing the data management and programming capabilities needed to work with large- scale data sets, and fi </w:t>
      </w:r>
      <w:proofErr w:type="spellStart"/>
      <w:r w:rsidRPr="00D86C4E">
        <w:rPr>
          <w:sz w:val="16"/>
        </w:rPr>
        <w:t>nally</w:t>
      </w:r>
      <w:proofErr w:type="spellEnd"/>
      <w:r w:rsidRPr="00D86C4E">
        <w:rPr>
          <w:sz w:val="16"/>
        </w:rPr>
        <w:t xml:space="preserve"> (and most importantly!) thinking of creative approaches to summarize, describe, and analyze the </w:t>
      </w:r>
      <w:proofErr w:type="spellStart"/>
      <w:r w:rsidRPr="00D86C4E">
        <w:rPr>
          <w:sz w:val="16"/>
        </w:rPr>
        <w:t>infor</w:t>
      </w:r>
      <w:proofErr w:type="spellEnd"/>
      <w:r w:rsidRPr="00D86C4E">
        <w:rPr>
          <w:sz w:val="16"/>
        </w:rPr>
        <w:t xml:space="preserve">- </w:t>
      </w:r>
      <w:proofErr w:type="spellStart"/>
      <w:r w:rsidRPr="00D86C4E">
        <w:rPr>
          <w:sz w:val="16"/>
        </w:rPr>
        <w:t>mation</w:t>
      </w:r>
      <w:proofErr w:type="spellEnd"/>
      <w:r w:rsidRPr="00D86C4E">
        <w:rPr>
          <w:sz w:val="16"/>
        </w:rPr>
        <w:t xml:space="preserve"> contained in these data. 20 </w:t>
      </w:r>
      <w:proofErr w:type="spellStart"/>
      <w:r w:rsidRPr="00D86C4E">
        <w:rPr>
          <w:sz w:val="16"/>
        </w:rPr>
        <w:t>Einav</w:t>
      </w:r>
      <w:proofErr w:type="spellEnd"/>
      <w:r w:rsidRPr="00D86C4E">
        <w:rPr>
          <w:sz w:val="16"/>
        </w:rPr>
        <w:t xml:space="preserve"> and Levin Data access. </w:t>
      </w:r>
      <w:r w:rsidRPr="007663BE">
        <w:rPr>
          <w:rStyle w:val="StyleUnderline"/>
          <w:highlight w:val="green"/>
        </w:rPr>
        <w:t>Research on topics such as labor economics, productivity, and household consumption traditionally have relied on government survey data</w:t>
      </w:r>
      <w:r w:rsidRPr="00D86C4E">
        <w:rPr>
          <w:sz w:val="16"/>
        </w:rPr>
        <w:t xml:space="preserve"> such as the US Census, the Panel Study of Income </w:t>
      </w:r>
      <w:proofErr w:type="spellStart"/>
      <w:r w:rsidRPr="00D86C4E">
        <w:rPr>
          <w:sz w:val="16"/>
        </w:rPr>
        <w:t>Dynam</w:t>
      </w:r>
      <w:proofErr w:type="spellEnd"/>
      <w:r w:rsidRPr="00D86C4E">
        <w:rPr>
          <w:sz w:val="16"/>
        </w:rPr>
        <w:t xml:space="preserve">- </w:t>
      </w:r>
      <w:proofErr w:type="spellStart"/>
      <w:r w:rsidRPr="00D86C4E">
        <w:rPr>
          <w:sz w:val="16"/>
        </w:rPr>
        <w:t>ics</w:t>
      </w:r>
      <w:proofErr w:type="spellEnd"/>
      <w:r w:rsidRPr="00D86C4E">
        <w:rPr>
          <w:sz w:val="16"/>
        </w:rPr>
        <w:t xml:space="preserve"> (PSID), and the National Longitudinal Survey of Youth (NLSY). </w:t>
      </w:r>
      <w:r w:rsidRPr="00D86C4E">
        <w:rPr>
          <w:rStyle w:val="StyleUnderline"/>
        </w:rPr>
        <w:t>For many of these data, there are</w:t>
      </w:r>
      <w:r w:rsidRPr="00D86C4E">
        <w:rPr>
          <w:sz w:val="16"/>
        </w:rPr>
        <w:t xml:space="preserve"> well- established </w:t>
      </w:r>
      <w:r w:rsidRPr="00D86C4E">
        <w:rPr>
          <w:rStyle w:val="StyleUnderline"/>
        </w:rPr>
        <w:t>protocols for accessing and making use of the data</w:t>
      </w:r>
      <w:r w:rsidRPr="00D86C4E">
        <w:rPr>
          <w:sz w:val="16"/>
        </w:rPr>
        <w:t xml:space="preserve">. </w:t>
      </w:r>
      <w:r w:rsidRPr="00D86C4E">
        <w:rPr>
          <w:rStyle w:val="StyleUnderline"/>
        </w:rPr>
        <w:t>In some cases,</w:t>
      </w:r>
      <w:r w:rsidRPr="00D86C4E">
        <w:rPr>
          <w:sz w:val="16"/>
        </w:rPr>
        <w:t xml:space="preserve"> such as the US Census Data Research Centers, </w:t>
      </w:r>
      <w:r w:rsidRPr="007663BE">
        <w:rPr>
          <w:rStyle w:val="StyleUnderline"/>
          <w:highlight w:val="green"/>
        </w:rPr>
        <w:t xml:space="preserve">these protocols are cumbersome and </w:t>
      </w:r>
      <w:r w:rsidRPr="007663BE">
        <w:rPr>
          <w:sz w:val="16"/>
          <w:highlight w:val="green"/>
        </w:rPr>
        <w:t xml:space="preserve">probably </w:t>
      </w:r>
      <w:r w:rsidRPr="007663BE">
        <w:rPr>
          <w:rStyle w:val="StyleUnderline"/>
          <w:highlight w:val="green"/>
        </w:rPr>
        <w:t>dis- courage a fair number of researchers,</w:t>
      </w:r>
      <w:r w:rsidRPr="007663BE">
        <w:rPr>
          <w:sz w:val="16"/>
          <w:highlight w:val="green"/>
        </w:rPr>
        <w:t xml:space="preserve"> but at least </w:t>
      </w:r>
      <w:r w:rsidRPr="007663BE">
        <w:rPr>
          <w:rStyle w:val="StyleUnderline"/>
          <w:highlight w:val="green"/>
        </w:rPr>
        <w:t xml:space="preserve">they </w:t>
      </w:r>
      <w:proofErr w:type="spellStart"/>
      <w:r w:rsidRPr="007663BE">
        <w:rPr>
          <w:rStyle w:val="StyleUnderline"/>
          <w:highlight w:val="green"/>
        </w:rPr>
        <w:t>refl</w:t>
      </w:r>
      <w:proofErr w:type="spellEnd"/>
      <w:r w:rsidRPr="007663BE">
        <w:rPr>
          <w:rStyle w:val="StyleUnderline"/>
          <w:highlight w:val="green"/>
        </w:rPr>
        <w:t xml:space="preserve"> </w:t>
      </w:r>
      <w:proofErr w:type="spellStart"/>
      <w:r w:rsidRPr="007663BE">
        <w:rPr>
          <w:rStyle w:val="StyleUnderline"/>
          <w:highlight w:val="green"/>
        </w:rPr>
        <w:t>ect</w:t>
      </w:r>
      <w:proofErr w:type="spellEnd"/>
      <w:r w:rsidRPr="007663BE">
        <w:rPr>
          <w:rStyle w:val="StyleUnderline"/>
          <w:highlight w:val="green"/>
        </w:rPr>
        <w:t xml:space="preserve"> a con- </w:t>
      </w:r>
      <w:proofErr w:type="spellStart"/>
      <w:r w:rsidRPr="007663BE">
        <w:rPr>
          <w:rStyle w:val="StyleUnderline"/>
          <w:highlight w:val="green"/>
        </w:rPr>
        <w:t>scious</w:t>
      </w:r>
      <w:proofErr w:type="spellEnd"/>
      <w:r w:rsidRPr="007663BE">
        <w:rPr>
          <w:rStyle w:val="StyleUnderline"/>
          <w:highlight w:val="green"/>
        </w:rPr>
        <w:t xml:space="preserve"> effort to </w:t>
      </w:r>
      <w:proofErr w:type="spellStart"/>
      <w:r w:rsidRPr="007663BE">
        <w:rPr>
          <w:rStyle w:val="StyleUnderline"/>
          <w:highlight w:val="green"/>
        </w:rPr>
        <w:t>trade off</w:t>
      </w:r>
      <w:proofErr w:type="spellEnd"/>
      <w:r w:rsidRPr="007663BE">
        <w:rPr>
          <w:rStyle w:val="StyleUnderline"/>
          <w:highlight w:val="green"/>
        </w:rPr>
        <w:t xml:space="preserve"> between research access and </w:t>
      </w:r>
      <w:proofErr w:type="spellStart"/>
      <w:r w:rsidRPr="007663BE">
        <w:rPr>
          <w:rStyle w:val="StyleUnderline"/>
          <w:highlight w:val="green"/>
        </w:rPr>
        <w:t>confi</w:t>
      </w:r>
      <w:proofErr w:type="spellEnd"/>
      <w:r w:rsidRPr="007663BE">
        <w:rPr>
          <w:rStyle w:val="StyleUnderline"/>
          <w:highlight w:val="green"/>
        </w:rPr>
        <w:t xml:space="preserve"> </w:t>
      </w:r>
      <w:proofErr w:type="spellStart"/>
      <w:r w:rsidRPr="007663BE">
        <w:rPr>
          <w:rStyle w:val="StyleUnderline"/>
          <w:highlight w:val="green"/>
        </w:rPr>
        <w:t>dentiality</w:t>
      </w:r>
      <w:proofErr w:type="spellEnd"/>
      <w:r w:rsidRPr="007663BE">
        <w:rPr>
          <w:rStyle w:val="StyleUnderline"/>
          <w:highlight w:val="green"/>
        </w:rPr>
        <w:t xml:space="preserve"> concerns.</w:t>
      </w:r>
      <w:r w:rsidRPr="007663BE">
        <w:rPr>
          <w:sz w:val="16"/>
          <w:highlight w:val="green"/>
        </w:rPr>
        <w:t xml:space="preserve"> </w:t>
      </w:r>
      <w:r w:rsidRPr="007663BE">
        <w:rPr>
          <w:rStyle w:val="StyleUnderline"/>
          <w:highlight w:val="green"/>
        </w:rPr>
        <w:t>These systems are still being worked out for the large- scale</w:t>
      </w:r>
      <w:r w:rsidRPr="007663BE">
        <w:rPr>
          <w:sz w:val="16"/>
          <w:highlight w:val="green"/>
        </w:rPr>
        <w:t xml:space="preserve"> </w:t>
      </w:r>
      <w:proofErr w:type="spellStart"/>
      <w:r w:rsidRPr="007663BE">
        <w:rPr>
          <w:sz w:val="16"/>
          <w:highlight w:val="green"/>
        </w:rPr>
        <w:t>adminis</w:t>
      </w:r>
      <w:proofErr w:type="spellEnd"/>
      <w:r w:rsidRPr="007663BE">
        <w:rPr>
          <w:sz w:val="16"/>
          <w:highlight w:val="green"/>
        </w:rPr>
        <w:t xml:space="preserve">- </w:t>
      </w:r>
      <w:proofErr w:type="spellStart"/>
      <w:r w:rsidRPr="007663BE">
        <w:rPr>
          <w:sz w:val="16"/>
          <w:highlight w:val="green"/>
        </w:rPr>
        <w:t>trative</w:t>
      </w:r>
      <w:proofErr w:type="spellEnd"/>
      <w:r w:rsidRPr="007663BE">
        <w:rPr>
          <w:sz w:val="16"/>
          <w:highlight w:val="green"/>
        </w:rPr>
        <w:t xml:space="preserve"> </w:t>
      </w:r>
      <w:r w:rsidRPr="007663BE">
        <w:rPr>
          <w:rStyle w:val="StyleUnderline"/>
          <w:highlight w:val="green"/>
        </w:rPr>
        <w:t xml:space="preserve">data </w:t>
      </w:r>
      <w:r w:rsidRPr="007663BE">
        <w:rPr>
          <w:sz w:val="16"/>
          <w:highlight w:val="green"/>
        </w:rPr>
        <w:t xml:space="preserve">that </w:t>
      </w:r>
      <w:r w:rsidRPr="007663BE">
        <w:rPr>
          <w:rStyle w:val="StyleUnderline"/>
          <w:highlight w:val="green"/>
        </w:rPr>
        <w:t>recently</w:t>
      </w:r>
      <w:r w:rsidRPr="007663BE">
        <w:rPr>
          <w:sz w:val="16"/>
          <w:highlight w:val="green"/>
        </w:rPr>
        <w:t xml:space="preserve"> has been </w:t>
      </w:r>
      <w:r w:rsidRPr="007663BE">
        <w:rPr>
          <w:rStyle w:val="StyleUnderline"/>
          <w:highlight w:val="green"/>
        </w:rPr>
        <w:t>used for economic research</w:t>
      </w:r>
      <w:r w:rsidRPr="00D86C4E">
        <w:rPr>
          <w:sz w:val="16"/>
        </w:rPr>
        <w:t xml:space="preserve"> from the IRS, Medicare, or Social Security Administration. The privacy issues associated with the increased amount of data are important, and have been already discussed in this publication just a year ago (Goldfarb and Tucker 2012). But as Card et al. (2010) point out</w:t>
      </w:r>
      <w:r w:rsidRPr="00D86C4E">
        <w:rPr>
          <w:rStyle w:val="StyleUnderline"/>
        </w:rPr>
        <w:t xml:space="preserve">, many European </w:t>
      </w:r>
      <w:proofErr w:type="spellStart"/>
      <w:r w:rsidRPr="00D86C4E">
        <w:rPr>
          <w:rStyle w:val="StyleUnderline"/>
        </w:rPr>
        <w:t>coun</w:t>
      </w:r>
      <w:proofErr w:type="spellEnd"/>
      <w:r w:rsidRPr="00D86C4E">
        <w:rPr>
          <w:rStyle w:val="StyleUnderline"/>
        </w:rPr>
        <w:t>- tries, such as Norway, Sweden, and Denmark, have gone much farther to facilitate research</w:t>
      </w:r>
      <w:r w:rsidRPr="00D86C4E">
        <w:rPr>
          <w:sz w:val="16"/>
        </w:rPr>
        <w:t>. T</w:t>
      </w:r>
      <w:r w:rsidRPr="00D86C4E">
        <w:rPr>
          <w:rStyle w:val="StyleUnderline"/>
        </w:rPr>
        <w:t>he experience in these countries suggests that broader access is possible, and that reducing barriers to data access can have a profound effect on the amount of research and the quality of what is learned.</w:t>
      </w:r>
    </w:p>
    <w:p w14:paraId="4C36FC55" w14:textId="77777777" w:rsidR="003B16FD" w:rsidRDefault="003B16FD" w:rsidP="003B16FD">
      <w:pPr>
        <w:pStyle w:val="Heading4"/>
      </w:pPr>
      <w:r>
        <w:t>Privacy constraints on government usage of data now</w:t>
      </w:r>
    </w:p>
    <w:p w14:paraId="747B276F" w14:textId="77777777" w:rsidR="003B16FD" w:rsidRPr="00D86C4E" w:rsidRDefault="003B16FD" w:rsidP="003B16FD">
      <w:proofErr w:type="spellStart"/>
      <w:r w:rsidRPr="00D86C4E">
        <w:rPr>
          <w:rStyle w:val="Style13ptBold"/>
        </w:rPr>
        <w:t>Einav</w:t>
      </w:r>
      <w:proofErr w:type="spellEnd"/>
      <w:r w:rsidRPr="00D86C4E">
        <w:rPr>
          <w:rStyle w:val="Style13ptBold"/>
        </w:rPr>
        <w:t xml:space="preserve"> and Levin 2014 </w:t>
      </w:r>
      <w:r w:rsidRPr="00D86C4E">
        <w:rPr>
          <w:sz w:val="16"/>
          <w:szCs w:val="16"/>
        </w:rPr>
        <w:t>(</w:t>
      </w:r>
      <w:proofErr w:type="spellStart"/>
      <w:r w:rsidRPr="00D86C4E">
        <w:rPr>
          <w:sz w:val="16"/>
          <w:szCs w:val="16"/>
        </w:rPr>
        <w:t>Liran</w:t>
      </w:r>
      <w:proofErr w:type="spellEnd"/>
      <w:r w:rsidRPr="00D86C4E">
        <w:rPr>
          <w:sz w:val="16"/>
          <w:szCs w:val="16"/>
        </w:rPr>
        <w:t xml:space="preserve"> </w:t>
      </w:r>
      <w:proofErr w:type="spellStart"/>
      <w:r w:rsidRPr="00D86C4E">
        <w:rPr>
          <w:sz w:val="16"/>
          <w:szCs w:val="16"/>
        </w:rPr>
        <w:t>Einav</w:t>
      </w:r>
      <w:proofErr w:type="spellEnd"/>
      <w:r w:rsidRPr="00D86C4E">
        <w:rPr>
          <w:sz w:val="16"/>
          <w:szCs w:val="16"/>
        </w:rPr>
        <w:t xml:space="preserve"> is a professor of economics at Stanford and a writer for the National Bureau of Economics. Jonathan Levin is Professor of economics at Stanford and a writer for the National Bureau of Economics. “The Data Revolution and Economic Analysis” National Bureau of Economics. </w:t>
      </w:r>
      <w:hyperlink r:id="rId84" w:history="1">
        <w:r w:rsidRPr="00D86C4E">
          <w:rPr>
            <w:rStyle w:val="Hyperlink"/>
            <w:sz w:val="16"/>
            <w:szCs w:val="16"/>
          </w:rPr>
          <w:t>http://web.stanford.edu/~jdlevin/Papers/BigData.pdf</w:t>
        </w:r>
      </w:hyperlink>
      <w:r w:rsidRPr="00D86C4E">
        <w:rPr>
          <w:sz w:val="16"/>
          <w:szCs w:val="16"/>
        </w:rPr>
        <w:t xml:space="preserve">  //HS)</w:t>
      </w:r>
      <w:r w:rsidRPr="00D86C4E">
        <w:rPr>
          <w:rStyle w:val="Style13ptBold"/>
        </w:rPr>
        <w:t xml:space="preserve"> </w:t>
      </w:r>
      <w:r w:rsidRPr="00D86C4E">
        <w:t xml:space="preserve"> </w:t>
      </w:r>
    </w:p>
    <w:p w14:paraId="33A4D65F" w14:textId="77777777" w:rsidR="003B16FD" w:rsidRDefault="003B16FD" w:rsidP="003B16FD">
      <w:pPr>
        <w:rPr>
          <w:rStyle w:val="Emphasis"/>
        </w:rPr>
      </w:pPr>
      <w:r w:rsidRPr="007663BE">
        <w:rPr>
          <w:rStyle w:val="StyleUnderline"/>
          <w:highlight w:val="green"/>
        </w:rPr>
        <w:t>The most exciting private sector application of big data that we discussed above was using predictive modeling to automate business processes</w:t>
      </w:r>
      <w:r w:rsidRPr="00794391">
        <w:rPr>
          <w:rStyle w:val="StyleUnderline"/>
        </w:rPr>
        <w:t xml:space="preserve">, </w:t>
      </w:r>
      <w:r w:rsidRPr="00794391">
        <w:t xml:space="preserve">or to improve or develop new products or services. </w:t>
      </w:r>
      <w:r w:rsidRPr="00794391">
        <w:rPr>
          <w:rStyle w:val="StyleUnderline"/>
        </w:rPr>
        <w:t xml:space="preserve">While some 12 </w:t>
      </w:r>
      <w:proofErr w:type="spellStart"/>
      <w:r w:rsidRPr="00794391">
        <w:rPr>
          <w:rStyle w:val="StyleUnderline"/>
        </w:rPr>
        <w:t>Einav</w:t>
      </w:r>
      <w:proofErr w:type="spellEnd"/>
      <w:r w:rsidRPr="00794391">
        <w:rPr>
          <w:rStyle w:val="StyleUnderline"/>
        </w:rPr>
        <w:t xml:space="preserve"> and Levin government agencies probably are engaging in this type of activity, we are not aware of very many salient examples</w:t>
      </w:r>
      <w:r w:rsidRPr="00794391">
        <w:t>. However, i</w:t>
      </w:r>
      <w:r w:rsidRPr="00794391">
        <w:rPr>
          <w:rStyle w:val="StyleUnderline"/>
        </w:rPr>
        <w:t xml:space="preserve">t is easy to think of many examples where government data sets might be used to create the types of information products that are commonly seen in the private sector. </w:t>
      </w:r>
      <w:r w:rsidRPr="00794391">
        <w:t xml:space="preserve">One area of government activity where we could imagine such products is consumer protection. The key challenge in consumer protection is to keep individuals from making decisions they will (predictably) come to regret without proscribing individual choice. Behavioral economics has emphasized that one way to strike this balance is through the framing of decisions (e.g., well- chosen defaults), and another way is through the careful presentation of information. For instance, people can end up making major financial decisions—buying a house, saving for retirement, planning health care spending—without good information about the financial consequences. </w:t>
      </w:r>
      <w:r w:rsidRPr="00794391">
        <w:rPr>
          <w:rStyle w:val="StyleUnderline"/>
        </w:rPr>
        <w:t>The types of predictive models discussed above are particularly good for creating personalized summary information.</w:t>
      </w:r>
      <w:r w:rsidRPr="00794391">
        <w:t xml:space="preserve"> How many consumers who take this type of loan with this type of financial situation ultimately default? What is the range of fees paid by a similar consumer for a particular financial prod- </w:t>
      </w:r>
      <w:proofErr w:type="spellStart"/>
      <w:r w:rsidRPr="00794391">
        <w:t>uct</w:t>
      </w:r>
      <w:proofErr w:type="spellEnd"/>
      <w:r w:rsidRPr="00794391">
        <w:t xml:space="preserve"> or service? What is the eventual cost for patients who choose this line of medical treatment? While t</w:t>
      </w:r>
      <w:r w:rsidRPr="00794391">
        <w:rPr>
          <w:rStyle w:val="StyleUnderline"/>
        </w:rPr>
        <w:t>he government might not be the right entity to create these tools, the information it collects surely would be a useful input</w:t>
      </w:r>
      <w:r w:rsidRPr="00794391">
        <w:t xml:space="preserve">. </w:t>
      </w:r>
      <w:r w:rsidRPr="007663BE">
        <w:rPr>
          <w:rStyle w:val="Emphasis"/>
          <w:highlight w:val="green"/>
        </w:rPr>
        <w:t>A far more controversial idea would be to use predictive modeling to improve the targeting of government services</w:t>
      </w:r>
      <w:r w:rsidRPr="00794391">
        <w:t xml:space="preserve">. For instance, it is possible to imagine a utilitarian argument that Medicare should score individuals based on their likely response to a treatment and cover the treatment only if the score exceeded a particular level. Similarly, a tax rebate program that aimed to provide economic “stimulus” might be most effective if it were targeted specifically to those households who were predicted to have a particularly high marginal propensity to consume. </w:t>
      </w:r>
      <w:r w:rsidRPr="00794391">
        <w:rPr>
          <w:rStyle w:val="StyleUnderline"/>
        </w:rPr>
        <w:t xml:space="preserve">These examples are useful because they correspond roughly to the sorts of things that private sector companies are now doing all the time—targeting discounts or rebates to particular consumers, or </w:t>
      </w:r>
      <w:proofErr w:type="spellStart"/>
      <w:r w:rsidRPr="00794391">
        <w:rPr>
          <w:rStyle w:val="StyleUnderline"/>
        </w:rPr>
        <w:t>ap</w:t>
      </w:r>
      <w:proofErr w:type="spellEnd"/>
      <w:r w:rsidRPr="00794391">
        <w:rPr>
          <w:rStyle w:val="StyleUnderline"/>
        </w:rPr>
        <w:t>- proving individuals for insurance or credit only if they meet certain scoring criteria</w:t>
      </w:r>
      <w:r w:rsidRPr="00794391">
        <w:t xml:space="preserve">. Of course, </w:t>
      </w:r>
      <w:r w:rsidRPr="007663BE">
        <w:rPr>
          <w:rStyle w:val="Emphasis"/>
          <w:highlight w:val="green"/>
        </w:rPr>
        <w:t>we tolerate this in the private sector</w:t>
      </w:r>
      <w:r w:rsidRPr="007663BE">
        <w:rPr>
          <w:highlight w:val="green"/>
        </w:rPr>
        <w:t>, b</w:t>
      </w:r>
      <w:r w:rsidRPr="007663BE">
        <w:rPr>
          <w:rStyle w:val="Emphasis"/>
          <w:highlight w:val="green"/>
        </w:rPr>
        <w:t>ut many people’s reaction to parallel approaches taken by the government would be horror.</w:t>
      </w:r>
      <w:r w:rsidRPr="00794391">
        <w:rPr>
          <w:rStyle w:val="Emphasis"/>
        </w:rPr>
        <w:t xml:space="preserve"> </w:t>
      </w:r>
      <w:r w:rsidRPr="00794391">
        <w:t xml:space="preserve">In this sense, </w:t>
      </w:r>
      <w:r w:rsidRPr="007663BE">
        <w:rPr>
          <w:rStyle w:val="Emphasis"/>
          <w:highlight w:val="green"/>
        </w:rPr>
        <w:t>it seems clear that there are constraints on the way that the government can target services that probably would rule out a range of “private sector- like” uses of predictive modeling.</w:t>
      </w:r>
    </w:p>
    <w:p w14:paraId="6326919C" w14:textId="77777777" w:rsidR="0098719E" w:rsidRDefault="0098719E" w:rsidP="0098719E">
      <w:pPr>
        <w:pStyle w:val="Heading3"/>
        <w:rPr>
          <w:rFonts w:cs="Times New Roman"/>
        </w:rPr>
      </w:pPr>
      <w:r w:rsidRPr="00D86C4E">
        <w:rPr>
          <w:rFonts w:cs="Times New Roman"/>
        </w:rPr>
        <w:t>FISA</w:t>
      </w:r>
      <w:r>
        <w:rPr>
          <w:rFonts w:cs="Times New Roman"/>
        </w:rPr>
        <w:t>/SSRA</w:t>
      </w:r>
    </w:p>
    <w:p w14:paraId="59AD033C" w14:textId="77777777" w:rsidR="0098719E" w:rsidRPr="005B6EB0" w:rsidRDefault="0098719E" w:rsidP="0098719E">
      <w:proofErr w:type="gramStart"/>
      <w:r>
        <w:t>makes</w:t>
      </w:r>
      <w:proofErr w:type="gramEnd"/>
      <w:r>
        <w:t xml:space="preserve"> the argument about spillover from government affirmation of privacy rights</w:t>
      </w:r>
    </w:p>
    <w:p w14:paraId="5D61EE69" w14:textId="77777777" w:rsidR="0098719E" w:rsidRDefault="0098719E" w:rsidP="0098719E">
      <w:pPr>
        <w:pStyle w:val="Heading4"/>
      </w:pPr>
      <w:r>
        <w:t>The constitution prohibits the collection of big data- the plan affirms that</w:t>
      </w:r>
    </w:p>
    <w:p w14:paraId="11041547" w14:textId="77777777" w:rsidR="0098719E" w:rsidRPr="005C7819" w:rsidRDefault="0098719E" w:rsidP="0098719E">
      <w:pPr>
        <w:rPr>
          <w:sz w:val="16"/>
        </w:rPr>
      </w:pPr>
      <w:proofErr w:type="spellStart"/>
      <w:r w:rsidRPr="005C7819">
        <w:rPr>
          <w:rStyle w:val="Style13ptBold"/>
        </w:rPr>
        <w:t>Kosner</w:t>
      </w:r>
      <w:proofErr w:type="spellEnd"/>
      <w:r w:rsidRPr="005C7819">
        <w:t xml:space="preserve"> </w:t>
      </w:r>
      <w:r w:rsidRPr="005C7819">
        <w:rPr>
          <w:rStyle w:val="Style13ptBold"/>
        </w:rPr>
        <w:t>13</w:t>
      </w:r>
      <w:r w:rsidRPr="005C7819">
        <w:t xml:space="preserve"> </w:t>
      </w:r>
      <w:r w:rsidRPr="005C7819">
        <w:rPr>
          <w:sz w:val="16"/>
        </w:rPr>
        <w:t xml:space="preserve">(Jul. 7, 2013. Anthony Wing </w:t>
      </w:r>
      <w:proofErr w:type="spellStart"/>
      <w:r w:rsidRPr="005C7819">
        <w:rPr>
          <w:sz w:val="16"/>
        </w:rPr>
        <w:t>Kosner</w:t>
      </w:r>
      <w:proofErr w:type="spellEnd"/>
      <w:r w:rsidRPr="005C7819">
        <w:rPr>
          <w:sz w:val="16"/>
        </w:rPr>
        <w:t xml:space="preserve"> is a contributor to Forbes who specializes in design and web editing, especially where technology meets the content business. “NSA's Verizon Spying Order: Fourth Amendment And Big Data On A Collision Course” </w:t>
      </w:r>
      <w:r w:rsidRPr="005C7819">
        <w:rPr>
          <w:i/>
          <w:sz w:val="16"/>
        </w:rPr>
        <w:t xml:space="preserve">Forbes </w:t>
      </w:r>
      <w:hyperlink r:id="rId85" w:history="1">
        <w:r w:rsidRPr="005C7819">
          <w:rPr>
            <w:rStyle w:val="Hyperlink"/>
            <w:sz w:val="16"/>
          </w:rPr>
          <w:t>http://www.forbes.com/sites/anthonykosner/2013/06/07/nsas-verizon-spying-order-fourth-amendment-and-big-data-on-a-collision-course/</w:t>
        </w:r>
      </w:hyperlink>
      <w:r w:rsidRPr="005C7819">
        <w:rPr>
          <w:sz w:val="16"/>
        </w:rPr>
        <w:t xml:space="preserve"> //HS)</w:t>
      </w:r>
    </w:p>
    <w:p w14:paraId="64B1042E" w14:textId="77777777" w:rsidR="0098719E" w:rsidRPr="00E33D77" w:rsidRDefault="0098719E" w:rsidP="0098719E">
      <w:pPr>
        <w:rPr>
          <w:sz w:val="16"/>
        </w:rPr>
      </w:pPr>
      <w:r w:rsidRPr="00403D8F">
        <w:rPr>
          <w:rStyle w:val="StyleUnderline"/>
        </w:rPr>
        <w:t>Beyond the scandal of why the NSA is keeping track of the telephone habits of Americans, is the larger question of what telephony big data can show</w:t>
      </w:r>
      <w:r w:rsidRPr="00E33D77">
        <w:rPr>
          <w:sz w:val="16"/>
        </w:rPr>
        <w:t>—</w:t>
      </w:r>
      <w:r w:rsidRPr="00403D8F">
        <w:rPr>
          <w:rStyle w:val="StyleUnderline"/>
        </w:rPr>
        <w:t>and whether the U.S. government has any business collecting it on a mass scale.</w:t>
      </w:r>
      <w:r w:rsidRPr="00E33D77">
        <w:rPr>
          <w:sz w:val="16"/>
        </w:rPr>
        <w:t xml:space="preserve"> </w:t>
      </w:r>
      <w:r w:rsidRPr="00403D8F">
        <w:rPr>
          <w:rStyle w:val="StyleUnderline"/>
        </w:rPr>
        <w:t>The report today by The Guardian about the secret court order</w:t>
      </w:r>
      <w:r w:rsidRPr="00E33D77">
        <w:rPr>
          <w:sz w:val="16"/>
        </w:rPr>
        <w:t xml:space="preserve"> </w:t>
      </w:r>
      <w:r w:rsidRPr="00403D8F">
        <w:rPr>
          <w:rStyle w:val="StyleUnderline"/>
        </w:rPr>
        <w:t>that commanded Verizon to release</w:t>
      </w:r>
      <w:r w:rsidRPr="00E33D77">
        <w:rPr>
          <w:sz w:val="16"/>
        </w:rPr>
        <w:t xml:space="preserve"> “telephone </w:t>
      </w:r>
      <w:r w:rsidRPr="00403D8F">
        <w:rPr>
          <w:rStyle w:val="StyleUnderline"/>
        </w:rPr>
        <w:t xml:space="preserve">metadata” about all of its domestic business customers during a three month period last year, shows just how much of a privacy </w:t>
      </w:r>
      <w:proofErr w:type="spellStart"/>
      <w:r w:rsidRPr="00403D8F">
        <w:rPr>
          <w:rStyle w:val="StyleUnderline"/>
        </w:rPr>
        <w:t>panopticon</w:t>
      </w:r>
      <w:proofErr w:type="spellEnd"/>
      <w:r w:rsidRPr="00403D8F">
        <w:rPr>
          <w:rStyle w:val="StyleUnderline"/>
        </w:rPr>
        <w:t xml:space="preserve"> the efforts to protect national security have become</w:t>
      </w:r>
      <w:r w:rsidRPr="00E33D77">
        <w:rPr>
          <w:sz w:val="16"/>
        </w:rPr>
        <w:t xml:space="preserve">. The </w:t>
      </w:r>
      <w:proofErr w:type="spellStart"/>
      <w:r w:rsidRPr="00E33D77">
        <w:rPr>
          <w:sz w:val="16"/>
        </w:rPr>
        <w:t>panopticon</w:t>
      </w:r>
      <w:proofErr w:type="spellEnd"/>
      <w:r w:rsidRPr="00E33D77">
        <w:rPr>
          <w:sz w:val="16"/>
        </w:rPr>
        <w:t xml:space="preserve"> is a prison design (see illustration above) whereby the architecture allows a small number of guards to monitor a large number of prisoners. (We didn’t think we were the prisoners!) </w:t>
      </w:r>
      <w:r w:rsidRPr="00403D8F">
        <w:rPr>
          <w:rStyle w:val="StyleUnderline"/>
        </w:rPr>
        <w:t>Why does this matter</w:t>
      </w:r>
      <w:r w:rsidRPr="00E33D77">
        <w:rPr>
          <w:sz w:val="16"/>
        </w:rPr>
        <w:t xml:space="preserve">? </w:t>
      </w:r>
      <w:r w:rsidRPr="007435CF">
        <w:rPr>
          <w:rStyle w:val="Emphasis"/>
        </w:rPr>
        <w:t xml:space="preserve">Because </w:t>
      </w:r>
      <w:r w:rsidRPr="007663BE">
        <w:rPr>
          <w:rStyle w:val="Emphasis"/>
          <w:highlight w:val="green"/>
        </w:rPr>
        <w:t>the very concept of big data is in conflict with the Fourth Amendment protection</w:t>
      </w:r>
      <w:r w:rsidRPr="00E33D77">
        <w:rPr>
          <w:sz w:val="16"/>
        </w:rPr>
        <w:t xml:space="preserve"> against “general warrants.” </w:t>
      </w:r>
      <w:r w:rsidRPr="00403D8F">
        <w:rPr>
          <w:rStyle w:val="StyleUnderline"/>
        </w:rPr>
        <w:t>When asked about the idea of the government as a “big data operation</w:t>
      </w:r>
      <w:r w:rsidRPr="00E33D77">
        <w:rPr>
          <w:sz w:val="16"/>
        </w:rPr>
        <w:t xml:space="preserve">,” </w:t>
      </w:r>
      <w:proofErr w:type="spellStart"/>
      <w:r w:rsidRPr="00E33D77">
        <w:rPr>
          <w:sz w:val="16"/>
        </w:rPr>
        <w:t>Hanni</w:t>
      </w:r>
      <w:proofErr w:type="spellEnd"/>
      <w:r w:rsidRPr="00E33D77">
        <w:rPr>
          <w:sz w:val="16"/>
        </w:rPr>
        <w:t xml:space="preserve"> </w:t>
      </w:r>
      <w:proofErr w:type="spellStart"/>
      <w:r w:rsidRPr="00403D8F">
        <w:rPr>
          <w:rStyle w:val="StyleUnderline"/>
        </w:rPr>
        <w:t>Fakhoury</w:t>
      </w:r>
      <w:proofErr w:type="spellEnd"/>
      <w:r w:rsidRPr="00403D8F">
        <w:rPr>
          <w:rStyle w:val="StyleUnderline"/>
        </w:rPr>
        <w:t>, staff attorney for the Electronic Frontier Foundation</w:t>
      </w:r>
      <w:r w:rsidRPr="00E33D77">
        <w:rPr>
          <w:sz w:val="16"/>
        </w:rPr>
        <w:t xml:space="preserve">, </w:t>
      </w:r>
      <w:r w:rsidRPr="00403D8F">
        <w:rPr>
          <w:rStyle w:val="StyleUnderline"/>
        </w:rPr>
        <w:t>responded that</w:t>
      </w:r>
      <w:r w:rsidRPr="00E33D77">
        <w:rPr>
          <w:sz w:val="16"/>
        </w:rPr>
        <w:t xml:space="preserve"> </w:t>
      </w:r>
      <w:r w:rsidRPr="00403D8F">
        <w:rPr>
          <w:rStyle w:val="Emphasis"/>
        </w:rPr>
        <w:t>the “Fourth Amendment</w:t>
      </w:r>
      <w:r w:rsidRPr="00E33D77">
        <w:rPr>
          <w:sz w:val="16"/>
        </w:rPr>
        <w:t xml:space="preserve"> (and statutes like ECPA and FISA) </w:t>
      </w:r>
      <w:r w:rsidRPr="00403D8F">
        <w:rPr>
          <w:rStyle w:val="Emphasis"/>
        </w:rPr>
        <w:t>are designed to eliminate this broad evidence gathering altogether</w:t>
      </w:r>
      <w:r w:rsidRPr="00E33D77">
        <w:rPr>
          <w:sz w:val="16"/>
        </w:rPr>
        <w:t xml:space="preserve">.” And this indiscriminate data dump is of a piece with the Supreme Court-approved DNA data swab that can now be administered during any routine arrest. The dissenting Justice Scalia quipped that, “the founding fathers would hardly have been so eager to open their mouths for royal inspection.” This is a classic case of why scale and quantity matter. The government’s case is that a phone call is like a letter you put in the mail. Your address, the sender’s and the size (and weight!) of the envelope are public knowledge, but the contents of the letter are private and secure. How is it different with a phone call? The metadata about your call (exclusive of what was actually said) can include your number, the number you called and the unique serial numbers of those phones—all of which can be traced directly to individual people. Further, in the age of mobile phones, the precise locations of the callers and the duration of the call is also recorded. This problem was discussed in terms of GPS data by an Appellate court in the U.S. v. Maynard case, “A person who knows all of another’s travels can deduce whether he is a weekly churchgoer, a heavy drinker, a regular at the gym, an unfaithful husband, an outpatient receiving medical treatment, an associate of particular individuals or political groups,… and not just one such fact about a person, but all such facts.” James Ball BLL -0.49%, of The Guardian provides a good discussion about what this kind of data can indeed show. The founding fathers would not have been so eager to have their dalliances recorded either! </w:t>
      </w:r>
      <w:r w:rsidRPr="007663BE">
        <w:rPr>
          <w:rStyle w:val="Emphasis"/>
          <w:highlight w:val="green"/>
        </w:rPr>
        <w:t>The fact is, that the U.S. government is prevented by law from becoming just such a big data operation</w:t>
      </w:r>
      <w:r w:rsidRPr="00E33D77">
        <w:rPr>
          <w:sz w:val="16"/>
        </w:rPr>
        <w:t xml:space="preserve">, but so it has become! Purely in terms of data, it might seem more problematic to ask Verizon to cherry pick through their data rather than just turn all of it over, because that would put a private company in the position of knowing specific things about specific customers. It would also put Verizon in possession of knowledge of what, specifically, the government is interested in investigating. But, </w:t>
      </w:r>
      <w:proofErr w:type="spellStart"/>
      <w:r w:rsidRPr="00E33D77">
        <w:rPr>
          <w:sz w:val="16"/>
        </w:rPr>
        <w:t>Fakhoury</w:t>
      </w:r>
      <w:proofErr w:type="spellEnd"/>
      <w:r w:rsidRPr="00E33D77">
        <w:rPr>
          <w:sz w:val="16"/>
        </w:rPr>
        <w:t xml:space="preserve"> reminds me, “</w:t>
      </w:r>
      <w:r w:rsidRPr="00E33D77">
        <w:rPr>
          <w:rStyle w:val="StyleUnderline"/>
        </w:rPr>
        <w:t>the law requires the government to do the cherry picking before going to a company like Verizon to get the records. Warrants and non-warrant orders, including FISA orders, have to be particularized and narrow and this order is anything but that.”</w:t>
      </w:r>
    </w:p>
    <w:p w14:paraId="2B732DAB" w14:textId="77777777" w:rsidR="00160EEC" w:rsidRPr="00794391" w:rsidRDefault="00160EEC" w:rsidP="00794391">
      <w:pPr>
        <w:rPr>
          <w:rStyle w:val="Emphasis"/>
        </w:rPr>
      </w:pPr>
    </w:p>
    <w:p w14:paraId="7CABBB5B" w14:textId="77777777" w:rsidR="00C517C9" w:rsidRDefault="00794391">
      <w:pPr>
        <w:pStyle w:val="Heading2"/>
      </w:pPr>
      <w:r>
        <w:t>Internal link turn</w:t>
      </w:r>
    </w:p>
    <w:p w14:paraId="74D189CA" w14:textId="259FF9CE" w:rsidR="00CF1529" w:rsidRPr="00CF1529" w:rsidRDefault="00CF1529" w:rsidP="00CF1529">
      <w:pPr>
        <w:pStyle w:val="Heading3"/>
      </w:pPr>
      <w:r>
        <w:t>2AC</w:t>
      </w:r>
    </w:p>
    <w:p w14:paraId="633F81C6" w14:textId="053F0B36" w:rsidR="00377546" w:rsidRDefault="00377546" w:rsidP="00377546">
      <w:pPr>
        <w:pStyle w:val="Heading4"/>
      </w:pPr>
      <w:r>
        <w:t>Big Data collection is too dangerous and vulnerable to theft to continue being collected</w:t>
      </w:r>
      <w:r w:rsidR="00CF1529">
        <w:t xml:space="preserve">- </w:t>
      </w:r>
      <w:proofErr w:type="spellStart"/>
      <w:r w:rsidR="00CF1529">
        <w:t>aff</w:t>
      </w:r>
      <w:proofErr w:type="spellEnd"/>
      <w:r w:rsidR="00CF1529">
        <w:t xml:space="preserve"> solves privacy</w:t>
      </w:r>
    </w:p>
    <w:p w14:paraId="1662828B" w14:textId="77777777" w:rsidR="00377546" w:rsidRPr="00377546" w:rsidRDefault="00377546" w:rsidP="00377546">
      <w:r w:rsidRPr="00377546">
        <w:rPr>
          <w:rStyle w:val="Style13ptBold"/>
        </w:rPr>
        <w:t>EFF</w:t>
      </w:r>
      <w:r>
        <w:t xml:space="preserve"> </w:t>
      </w:r>
      <w:r w:rsidRPr="00377546">
        <w:rPr>
          <w:rStyle w:val="Style13ptBold"/>
        </w:rPr>
        <w:t>14</w:t>
      </w:r>
      <w:r>
        <w:t xml:space="preserve"> </w:t>
      </w:r>
      <w:r w:rsidRPr="00377546">
        <w:rPr>
          <w:sz w:val="16"/>
        </w:rPr>
        <w:t xml:space="preserve">(Apr. 8, 2014. EFF is the Electronic Frontier Foundation. It is a non profit dedicated to defending civil liberties in the digital sphere. “Big Data in Private Sector and Public Sector Surveillance” </w:t>
      </w:r>
      <w:r w:rsidRPr="00377546">
        <w:rPr>
          <w:i/>
          <w:sz w:val="16"/>
        </w:rPr>
        <w:t xml:space="preserve">EEF </w:t>
      </w:r>
      <w:hyperlink r:id="rId86" w:history="1">
        <w:r w:rsidRPr="00377546">
          <w:rPr>
            <w:rStyle w:val="Hyperlink"/>
            <w:sz w:val="16"/>
          </w:rPr>
          <w:t>https://www.eff.org/files/2014/04/08/eff-big-data-comments.pdf</w:t>
        </w:r>
      </w:hyperlink>
      <w:r w:rsidRPr="00377546">
        <w:rPr>
          <w:sz w:val="16"/>
        </w:rPr>
        <w:t xml:space="preserve">  //HS)</w:t>
      </w:r>
    </w:p>
    <w:p w14:paraId="5C36BA67" w14:textId="77777777" w:rsidR="00C517C9" w:rsidRPr="00377546" w:rsidRDefault="00C517C9" w:rsidP="00C517C9">
      <w:pPr>
        <w:rPr>
          <w:rStyle w:val="StyleUnderline"/>
        </w:rPr>
      </w:pPr>
      <w:r w:rsidRPr="007663BE">
        <w:rPr>
          <w:rStyle w:val="StyleUnderline"/>
          <w:highlight w:val="green"/>
        </w:rPr>
        <w:t>The collection and analysis of big data, which was a niche field within computer science just two decades ago, has exploded into a $100 billion industry.</w:t>
      </w:r>
      <w:r w:rsidRPr="007663BE">
        <w:rPr>
          <w:sz w:val="16"/>
          <w:highlight w:val="green"/>
        </w:rPr>
        <w:t xml:space="preserve"> 4 </w:t>
      </w:r>
      <w:r w:rsidRPr="007663BE">
        <w:rPr>
          <w:rStyle w:val="StyleUnderline"/>
          <w:highlight w:val="green"/>
        </w:rPr>
        <w:t>Big data is now used in sectors as diverse as energy, medicine, advertis</w:t>
      </w:r>
      <w:r w:rsidR="00C07340" w:rsidRPr="007663BE">
        <w:rPr>
          <w:rStyle w:val="StyleUnderline"/>
          <w:highlight w:val="green"/>
        </w:rPr>
        <w:t>ing, and telecommunications.</w:t>
      </w:r>
      <w:r w:rsidR="00C07340" w:rsidRPr="00C07340">
        <w:rPr>
          <w:rStyle w:val="StyleUnderline"/>
        </w:rPr>
        <w:t xml:space="preserve"> Be</w:t>
      </w:r>
      <w:r w:rsidRPr="00C07340">
        <w:rPr>
          <w:rStyle w:val="StyleUnderline"/>
        </w:rPr>
        <w:t>cause of the explosive growth of this field</w:t>
      </w:r>
      <w:r w:rsidRPr="00377546">
        <w:rPr>
          <w:sz w:val="16"/>
        </w:rPr>
        <w:t>, companies ranging from startups in Silico</w:t>
      </w:r>
      <w:r w:rsidR="00C07340" w:rsidRPr="00377546">
        <w:rPr>
          <w:sz w:val="16"/>
        </w:rPr>
        <w:t xml:space="preserve">n Valley to established </w:t>
      </w:r>
      <w:r w:rsidR="00C07340" w:rsidRPr="007663BE">
        <w:rPr>
          <w:rStyle w:val="Emphasis"/>
          <w:highlight w:val="green"/>
        </w:rPr>
        <w:t>multi-</w:t>
      </w:r>
      <w:r w:rsidRPr="007663BE">
        <w:rPr>
          <w:rStyle w:val="Emphasis"/>
          <w:highlight w:val="green"/>
        </w:rPr>
        <w:t>national corporations are adopting the mantra of "collect it all,</w:t>
      </w:r>
      <w:r w:rsidRPr="00C07340">
        <w:rPr>
          <w:rStyle w:val="Emphasis"/>
        </w:rPr>
        <w:t>"</w:t>
      </w:r>
      <w:r w:rsidRPr="00377546">
        <w:rPr>
          <w:sz w:val="16"/>
        </w:rPr>
        <w:t xml:space="preserve"> in the belief that running a variety of an</w:t>
      </w:r>
      <w:r w:rsidR="00C07340" w:rsidRPr="00377546">
        <w:rPr>
          <w:sz w:val="16"/>
        </w:rPr>
        <w:t>alytics on big data will increase the value of their produc</w:t>
      </w:r>
      <w:r w:rsidRPr="00377546">
        <w:rPr>
          <w:sz w:val="16"/>
        </w:rPr>
        <w:t xml:space="preserve">ts or the companies themselves. </w:t>
      </w:r>
      <w:r w:rsidRPr="00C07340">
        <w:rPr>
          <w:rStyle w:val="StyleUnderline"/>
        </w:rPr>
        <w:t>In many cases</w:t>
      </w:r>
      <w:r w:rsidRPr="00377546">
        <w:rPr>
          <w:sz w:val="16"/>
        </w:rPr>
        <w:t xml:space="preserve"> </w:t>
      </w:r>
      <w:r w:rsidRPr="00C07340">
        <w:rPr>
          <w:rStyle w:val="StyleUnderline"/>
        </w:rPr>
        <w:t>companies outsource the use of big data to</w:t>
      </w:r>
      <w:r w:rsidRPr="00377546">
        <w:rPr>
          <w:sz w:val="16"/>
        </w:rPr>
        <w:t xml:space="preserve"> intermediary entities known as </w:t>
      </w:r>
      <w:r w:rsidRPr="00C07340">
        <w:rPr>
          <w:rStyle w:val="StyleUnderline"/>
        </w:rPr>
        <w:t>data brokers , which collect , analyze, and sell consumer information that ca</w:t>
      </w:r>
      <w:r w:rsidR="00C07340" w:rsidRPr="00C07340">
        <w:rPr>
          <w:rStyle w:val="StyleUnderline"/>
        </w:rPr>
        <w:t>n include highly personal detai</w:t>
      </w:r>
      <w:r w:rsidRPr="00C07340">
        <w:rPr>
          <w:rStyle w:val="StyleUnderline"/>
        </w:rPr>
        <w:t>ls like marital status, religion, political affiliation, tax status, and others</w:t>
      </w:r>
      <w:r w:rsidRPr="00377546">
        <w:rPr>
          <w:sz w:val="16"/>
        </w:rPr>
        <w:t xml:space="preserve">. </w:t>
      </w:r>
      <w:r w:rsidRPr="007663BE">
        <w:rPr>
          <w:rStyle w:val="StyleUnderline"/>
          <w:highlight w:val="green"/>
        </w:rPr>
        <w:t>A website may have an agreement with a data broker to better identify who their customers are so they can place more effective ad</w:t>
      </w:r>
      <w:r w:rsidRPr="007663BE">
        <w:rPr>
          <w:sz w:val="16"/>
          <w:highlight w:val="green"/>
        </w:rPr>
        <w:t xml:space="preserve">s — often </w:t>
      </w:r>
      <w:r w:rsidRPr="007663BE">
        <w:rPr>
          <w:rStyle w:val="StyleUnderline"/>
          <w:highlight w:val="green"/>
        </w:rPr>
        <w:t xml:space="preserve">in exchange for their customers' brows </w:t>
      </w:r>
      <w:proofErr w:type="spellStart"/>
      <w:r w:rsidRPr="007663BE">
        <w:rPr>
          <w:rStyle w:val="StyleUnderline"/>
          <w:highlight w:val="green"/>
        </w:rPr>
        <w:t>ing</w:t>
      </w:r>
      <w:proofErr w:type="spellEnd"/>
      <w:r w:rsidRPr="007663BE">
        <w:rPr>
          <w:rStyle w:val="StyleUnderline"/>
          <w:highlight w:val="green"/>
        </w:rPr>
        <w:t xml:space="preserve"> habits and demographic information.</w:t>
      </w:r>
      <w:r w:rsidRPr="00377546">
        <w:rPr>
          <w:sz w:val="16"/>
        </w:rPr>
        <w:t xml:space="preserve"> </w:t>
      </w:r>
      <w:r w:rsidRPr="00C07340">
        <w:rPr>
          <w:rStyle w:val="StyleUnderline"/>
        </w:rPr>
        <w:t>Data brokers</w:t>
      </w:r>
      <w:r w:rsidRPr="00377546">
        <w:rPr>
          <w:sz w:val="16"/>
        </w:rPr>
        <w:t xml:space="preserve"> receive and aggregate consumer data from a variety of sources: transactional data from retailers and stores, loyalty cards, direct responses and surveys, social media and website interactions, public rec </w:t>
      </w:r>
      <w:proofErr w:type="spellStart"/>
      <w:r w:rsidRPr="00377546">
        <w:rPr>
          <w:sz w:val="16"/>
        </w:rPr>
        <w:t>ords</w:t>
      </w:r>
      <w:proofErr w:type="spellEnd"/>
      <w:r w:rsidRPr="00377546">
        <w:rPr>
          <w:sz w:val="16"/>
        </w:rPr>
        <w:t xml:space="preserve">, and more. 5 They then </w:t>
      </w:r>
      <w:r w:rsidRPr="00C07340">
        <w:rPr>
          <w:rStyle w:val="StyleUnderline"/>
        </w:rPr>
        <w:t>aggregate this information across sources and use it to create highly detailed profiles about individuals</w:t>
      </w:r>
      <w:r w:rsidRPr="00377546">
        <w:rPr>
          <w:sz w:val="16"/>
        </w:rPr>
        <w:t xml:space="preserve"> — </w:t>
      </w:r>
      <w:r w:rsidRPr="00C07340">
        <w:rPr>
          <w:rStyle w:val="StyleUnderline"/>
        </w:rPr>
        <w:t>one</w:t>
      </w:r>
      <w:r w:rsidRPr="00377546">
        <w:rPr>
          <w:sz w:val="16"/>
        </w:rPr>
        <w:t xml:space="preserve"> 4 “Data, data everywhere.” The Economist, Feb. 25, 2010. https://web.archiv e.org/web/20131207192955/http://www.economist.com/node/15557443. Last accessed March 28, 2014. 5 See Dixon, Pam. "What Information Do Data Brokers Have on Consumers?" World Privacy Forum, December 18, 2013. Last accessed March 30, 2014. </w:t>
      </w:r>
      <w:proofErr w:type="gramStart"/>
      <w:r w:rsidRPr="00377546">
        <w:rPr>
          <w:sz w:val="16"/>
        </w:rPr>
        <w:t>particular</w:t>
      </w:r>
      <w:proofErr w:type="gramEnd"/>
      <w:r w:rsidRPr="00377546">
        <w:rPr>
          <w:sz w:val="16"/>
        </w:rPr>
        <w:t xml:space="preserve"> </w:t>
      </w:r>
      <w:r w:rsidRPr="00C07340">
        <w:rPr>
          <w:rStyle w:val="StyleUnderline"/>
        </w:rPr>
        <w:t>data broker is said to have 1,500 data points on over 700 million individuals.</w:t>
      </w:r>
      <w:r w:rsidR="00C07340" w:rsidRPr="00C07340">
        <w:rPr>
          <w:rStyle w:val="StyleUnderline"/>
        </w:rPr>
        <w:t xml:space="preserve"> 6 It's been revealed that thes</w:t>
      </w:r>
      <w:r w:rsidRPr="00C07340">
        <w:rPr>
          <w:rStyle w:val="StyleUnderline"/>
        </w:rPr>
        <w:t>e highly detailed profiles include names like "Ethnic Second - City Strugglers," "Rural and Barely Making It," and "Credit Crunched: City Families ," as well as sensitive lists such as police officers and their home addresses; l</w:t>
      </w:r>
      <w:r w:rsidR="00C07340" w:rsidRPr="00C07340">
        <w:rPr>
          <w:rStyle w:val="StyleUnderline"/>
        </w:rPr>
        <w:t>ists of rape victims; genetic d</w:t>
      </w:r>
      <w:r w:rsidRPr="00C07340">
        <w:rPr>
          <w:rStyle w:val="StyleUnderline"/>
        </w:rPr>
        <w:t>isease sufferers; and Hispanic payday loan responders.</w:t>
      </w:r>
      <w:r w:rsidRPr="00377546">
        <w:rPr>
          <w:sz w:val="16"/>
        </w:rPr>
        <w:t xml:space="preserve"> 7 The vast majority of information data brokers use to create these lists is data which consumers unintentionally expose in large part because they simply do not know how or when they are being </w:t>
      </w:r>
      <w:proofErr w:type="gramStart"/>
      <w:r w:rsidRPr="00377546">
        <w:rPr>
          <w:sz w:val="16"/>
        </w:rPr>
        <w:t>tracked ,</w:t>
      </w:r>
      <w:proofErr w:type="gramEnd"/>
      <w:r w:rsidRPr="00377546">
        <w:rPr>
          <w:sz w:val="16"/>
        </w:rPr>
        <w:t xml:space="preserve"> or what information is being collected. </w:t>
      </w:r>
      <w:r w:rsidRPr="007663BE">
        <w:rPr>
          <w:rStyle w:val="StyleUnderline"/>
          <w:highlight w:val="green"/>
        </w:rPr>
        <w:t>As a result the information</w:t>
      </w:r>
      <w:r w:rsidR="00C07340" w:rsidRPr="007663BE">
        <w:rPr>
          <w:rStyle w:val="StyleUnderline"/>
          <w:highlight w:val="green"/>
        </w:rPr>
        <w:t xml:space="preserve"> is almost perfectly asymmetric</w:t>
      </w:r>
      <w:r w:rsidRPr="007663BE">
        <w:rPr>
          <w:rStyle w:val="StyleUnderline"/>
          <w:highlight w:val="green"/>
        </w:rPr>
        <w:t>: brokers know a great deal about consumers, but most consumers have no idea these parties actually even exist</w:t>
      </w:r>
      <w:r w:rsidRPr="00F614BD">
        <w:rPr>
          <w:rStyle w:val="StyleUnderline"/>
        </w:rPr>
        <w:t>.</w:t>
      </w:r>
      <w:r w:rsidRPr="00377546">
        <w:rPr>
          <w:sz w:val="16"/>
        </w:rPr>
        <w:t xml:space="preserve"> </w:t>
      </w:r>
      <w:r w:rsidRPr="00F614BD">
        <w:rPr>
          <w:rStyle w:val="StyleUnderline"/>
        </w:rPr>
        <w:t>This</w:t>
      </w:r>
      <w:r w:rsidRPr="00377546">
        <w:rPr>
          <w:sz w:val="16"/>
        </w:rPr>
        <w:t xml:space="preserve"> asymmetry</w:t>
      </w:r>
      <w:r w:rsidR="00C07340" w:rsidRPr="00377546">
        <w:rPr>
          <w:sz w:val="16"/>
        </w:rPr>
        <w:t xml:space="preserve"> </w:t>
      </w:r>
      <w:r w:rsidR="00C07340" w:rsidRPr="00F614BD">
        <w:rPr>
          <w:rStyle w:val="StyleUnderline"/>
        </w:rPr>
        <w:t>is</w:t>
      </w:r>
      <w:r w:rsidR="00C07340" w:rsidRPr="00377546">
        <w:rPr>
          <w:sz w:val="16"/>
        </w:rPr>
        <w:t xml:space="preserve"> related to </w:t>
      </w:r>
      <w:r w:rsidR="00C07340" w:rsidRPr="00F614BD">
        <w:rPr>
          <w:rStyle w:val="StyleUnderline"/>
        </w:rPr>
        <w:t>the first harm c</w:t>
      </w:r>
      <w:r w:rsidRPr="00F614BD">
        <w:rPr>
          <w:rStyle w:val="StyleUnderline"/>
        </w:rPr>
        <w:t xml:space="preserve">onsumers are exposed to as a result of private - sector big data usage, namely </w:t>
      </w:r>
      <w:r w:rsidRPr="007663BE">
        <w:rPr>
          <w:rStyle w:val="StyleUnderline"/>
          <w:highlight w:val="green"/>
        </w:rPr>
        <w:t>the significant power imbalance between consumers and the companies wielding the data and analysis tools</w:t>
      </w:r>
      <w:r w:rsidRPr="00F614BD">
        <w:rPr>
          <w:rStyle w:val="StyleUnderline"/>
        </w:rPr>
        <w:t>.</w:t>
      </w:r>
      <w:r w:rsidRPr="00377546">
        <w:rPr>
          <w:sz w:val="16"/>
        </w:rPr>
        <w:t xml:space="preserve"> For example, if a company uses big data an</w:t>
      </w:r>
      <w:r w:rsidR="00C07340" w:rsidRPr="00377546">
        <w:rPr>
          <w:sz w:val="16"/>
        </w:rPr>
        <w:t>alysis to inform its hiring dec</w:t>
      </w:r>
      <w:r w:rsidRPr="00377546">
        <w:rPr>
          <w:sz w:val="16"/>
        </w:rPr>
        <w:t xml:space="preserve">isions (say by analyzing a database on the web browsing habits of potential employees acquired from a data broker), would a rejected prospective employee learn why she was not offered a job, be able to see the data that led to the decision or the algorithm that processed the data, or dispute the correctness of either? 8 </w:t>
      </w:r>
      <w:r w:rsidRPr="00F614BD">
        <w:rPr>
          <w:rStyle w:val="StyleUnderline"/>
        </w:rPr>
        <w:t xml:space="preserve">In general, the fact that </w:t>
      </w:r>
      <w:r w:rsidRPr="007663BE">
        <w:rPr>
          <w:rStyle w:val="StyleUnderline"/>
          <w:highlight w:val="green"/>
        </w:rPr>
        <w:t>people may be treated differently based on data and algorithms that they know little about and have no recourse for correcting creates</w:t>
      </w:r>
      <w:r w:rsidR="00C07340" w:rsidRPr="007663BE">
        <w:rPr>
          <w:rStyle w:val="StyleUnderline"/>
          <w:highlight w:val="green"/>
        </w:rPr>
        <w:t xml:space="preserve"> elementary fairness and transp</w:t>
      </w:r>
      <w:r w:rsidRPr="007663BE">
        <w:rPr>
          <w:rStyle w:val="StyleUnderline"/>
          <w:highlight w:val="green"/>
        </w:rPr>
        <w:t>arency problems</w:t>
      </w:r>
      <w:r w:rsidRPr="00377546">
        <w:rPr>
          <w:sz w:val="16"/>
        </w:rPr>
        <w:t xml:space="preserve">. 9 A related problem results from the fact that even if consumers are aware of what data they are providing about themselves and who they are providing it to, they frequently believe wrongly that the law or a company's privacy policies block certain uses of that data or its dissemination. As explained by Chris Hoofnagle and Jennifer King in their study of Californians' perceptions of online privacy: 6 See Brill, Julie. "Demanding transparency from data brokers." The Washington Post, August 15, 2013. http://www.washingtonpost.com/opinions/demanding - transparency - from - data - brokers/2013/08/15/00609680 - 0382 - 11e3 - 9259 - e2aafe5a5f84_story.html. Last accessed March 30, 2014. 7 S </w:t>
      </w:r>
      <w:proofErr w:type="spellStart"/>
      <w:r w:rsidRPr="00377546">
        <w:rPr>
          <w:sz w:val="16"/>
        </w:rPr>
        <w:t>ee</w:t>
      </w:r>
      <w:proofErr w:type="spellEnd"/>
      <w:r w:rsidRPr="00377546">
        <w:rPr>
          <w:sz w:val="16"/>
        </w:rPr>
        <w:t xml:space="preserve"> Dixon, Pam. "What Information Do Data Brokers Have on Consumers?" World Privacy Forum, December 18, 2013. Last accessed March 30, 2014. 8 One </w:t>
      </w:r>
      <w:r w:rsidRPr="00F614BD">
        <w:rPr>
          <w:rStyle w:val="StyleUnderline"/>
        </w:rPr>
        <w:t>could argue that it would be in a company's best interests to use data that is a</w:t>
      </w:r>
      <w:r w:rsidR="00C07340" w:rsidRPr="00F614BD">
        <w:rPr>
          <w:rStyle w:val="StyleUnderline"/>
        </w:rPr>
        <w:t>s accurate as possible. However</w:t>
      </w:r>
      <w:r w:rsidRPr="00F614BD">
        <w:rPr>
          <w:rStyle w:val="StyleUnderline"/>
        </w:rPr>
        <w:t xml:space="preserve">, </w:t>
      </w:r>
      <w:r w:rsidRPr="007663BE">
        <w:rPr>
          <w:rStyle w:val="StyleUnderline"/>
          <w:highlight w:val="green"/>
        </w:rPr>
        <w:t>a company's ultimate goal is to be as profitable as possible, and big data analysis is only carried out to further that goal.</w:t>
      </w:r>
      <w:r w:rsidRPr="007663BE">
        <w:rPr>
          <w:sz w:val="16"/>
          <w:highlight w:val="green"/>
        </w:rPr>
        <w:t xml:space="preserve"> </w:t>
      </w:r>
      <w:r w:rsidRPr="007663BE">
        <w:rPr>
          <w:rStyle w:val="StyleUnderline"/>
          <w:highlight w:val="green"/>
        </w:rPr>
        <w:t xml:space="preserve">No rational company would acquire better quality data when the cost of doing so would be greater </w:t>
      </w:r>
      <w:r w:rsidR="00C07340" w:rsidRPr="007663BE">
        <w:rPr>
          <w:rStyle w:val="StyleUnderline"/>
          <w:highlight w:val="green"/>
        </w:rPr>
        <w:t>than the estimated returns</w:t>
      </w:r>
      <w:r w:rsidR="00C07340" w:rsidRPr="007663BE">
        <w:rPr>
          <w:sz w:val="16"/>
          <w:highlight w:val="green"/>
        </w:rPr>
        <w:t xml:space="preserve">. </w:t>
      </w:r>
      <w:r w:rsidR="00C07340" w:rsidRPr="007663BE">
        <w:rPr>
          <w:rStyle w:val="StyleUnderline"/>
          <w:highlight w:val="green"/>
        </w:rPr>
        <w:t>Thi</w:t>
      </w:r>
      <w:r w:rsidRPr="007663BE">
        <w:rPr>
          <w:rStyle w:val="StyleUnderline"/>
          <w:highlight w:val="green"/>
        </w:rPr>
        <w:t>s exposes the fundamental mismatch in incentives between companies (whose big data will only be as accurate as profitability dictates) and individuals (who primarily care about whether the data about they themselves is accurate).</w:t>
      </w:r>
      <w:r w:rsidRPr="007663BE">
        <w:rPr>
          <w:sz w:val="16"/>
          <w:highlight w:val="green"/>
        </w:rPr>
        <w:t xml:space="preserve"> </w:t>
      </w:r>
      <w:r w:rsidRPr="007663BE">
        <w:rPr>
          <w:rStyle w:val="StyleUnderline"/>
          <w:highlight w:val="green"/>
        </w:rPr>
        <w:t>Even a competitive market might not be able to completely resolve this issue,</w:t>
      </w:r>
      <w:r w:rsidRPr="007663BE">
        <w:rPr>
          <w:sz w:val="16"/>
          <w:highlight w:val="green"/>
        </w:rPr>
        <w:t xml:space="preserve"> s</w:t>
      </w:r>
      <w:r w:rsidRPr="00377546">
        <w:rPr>
          <w:sz w:val="16"/>
        </w:rPr>
        <w:t xml:space="preserve">ince making sure all the data is accurate 100% of the time will likely require human - intensive, and therefore costly, dispute/redress processes. 9 </w:t>
      </w:r>
      <w:proofErr w:type="spellStart"/>
      <w:r w:rsidRPr="00377546">
        <w:rPr>
          <w:sz w:val="16"/>
        </w:rPr>
        <w:t>Dwork</w:t>
      </w:r>
      <w:proofErr w:type="spellEnd"/>
      <w:r w:rsidRPr="00377546">
        <w:rPr>
          <w:sz w:val="16"/>
        </w:rPr>
        <w:t xml:space="preserve"> and Mulligan, "It’s</w:t>
      </w:r>
      <w:r w:rsidR="00C07340" w:rsidRPr="00377546">
        <w:rPr>
          <w:sz w:val="16"/>
        </w:rPr>
        <w:t xml:space="preserve"> Not Privacy, and It’s Not Fair</w:t>
      </w:r>
      <w:r w:rsidRPr="00377546">
        <w:rPr>
          <w:sz w:val="16"/>
        </w:rPr>
        <w:t>," 66 STAN. L. REV. ONLINE 35 (2013). Californians who shop online believe that privacy policies prohib</w:t>
      </w:r>
      <w:r w:rsidR="00C07340" w:rsidRPr="00377546">
        <w:rPr>
          <w:sz w:val="16"/>
        </w:rPr>
        <w:t>it third - party information sh</w:t>
      </w:r>
      <w:r w:rsidRPr="00377546">
        <w:rPr>
          <w:sz w:val="16"/>
        </w:rPr>
        <w:t>aring. A majority of Californians believes that privacy policies create the right to require a website to delete personal information upon request, a general right to sue for damages, a right to be informed of security breaches, a right to assistance if id entity theft occurs, and a right to access and correct data. 10 Additionally, users may not know to what extent data is shared with unknown third - parties: an online project called "</w:t>
      </w:r>
      <w:proofErr w:type="spellStart"/>
      <w:r w:rsidRPr="00377546">
        <w:rPr>
          <w:sz w:val="16"/>
        </w:rPr>
        <w:t>theDataMap</w:t>
      </w:r>
      <w:proofErr w:type="spellEnd"/>
      <w:r w:rsidRPr="00377546">
        <w:rPr>
          <w:sz w:val="16"/>
        </w:rPr>
        <w:t>" reflects this data - sharing landscap</w:t>
      </w:r>
      <w:r w:rsidR="00C07340" w:rsidRPr="00377546">
        <w:rPr>
          <w:sz w:val="16"/>
        </w:rPr>
        <w:t xml:space="preserve">e. 11 But </w:t>
      </w:r>
      <w:r w:rsidR="00C07340" w:rsidRPr="00F614BD">
        <w:rPr>
          <w:rStyle w:val="StyleUnderline"/>
        </w:rPr>
        <w:t>even a good understa</w:t>
      </w:r>
      <w:r w:rsidRPr="00F614BD">
        <w:rPr>
          <w:rStyle w:val="StyleUnderline"/>
        </w:rPr>
        <w:t>nding of the legal and policy protections for data is insufficient to protect a consumer from harm, due in large part to the next danger: loss of privacy due to individualized analysis and tracking by private - sector use of bi</w:t>
      </w:r>
      <w:r w:rsidR="00C07340" w:rsidRPr="00F614BD">
        <w:rPr>
          <w:rStyle w:val="StyleUnderline"/>
        </w:rPr>
        <w:t>g data.</w:t>
      </w:r>
      <w:r w:rsidR="00C07340" w:rsidRPr="00377546">
        <w:rPr>
          <w:sz w:val="16"/>
        </w:rPr>
        <w:t xml:space="preserve"> </w:t>
      </w:r>
      <w:r w:rsidR="00C07340" w:rsidRPr="002C2824">
        <w:rPr>
          <w:rStyle w:val="StyleUnderline"/>
        </w:rPr>
        <w:t>By “connecting the dots</w:t>
      </w:r>
      <w:r w:rsidRPr="002C2824">
        <w:rPr>
          <w:rStyle w:val="StyleUnderline"/>
        </w:rPr>
        <w:t>” between different,</w:t>
      </w:r>
      <w:r w:rsidRPr="00377546">
        <w:rPr>
          <w:sz w:val="16"/>
        </w:rPr>
        <w:t xml:space="preserve"> disparate </w:t>
      </w:r>
      <w:r w:rsidRPr="002C2824">
        <w:rPr>
          <w:rStyle w:val="StyleUnderline"/>
        </w:rPr>
        <w:t>datasets</w:t>
      </w:r>
      <w:r w:rsidRPr="00377546">
        <w:rPr>
          <w:sz w:val="16"/>
        </w:rPr>
        <w:t xml:space="preserve">, or even by analyzing data from the same dataset that on its face does not seem to have any connection, </w:t>
      </w:r>
      <w:r w:rsidRPr="002C2824">
        <w:rPr>
          <w:rStyle w:val="StyleUnderline"/>
        </w:rPr>
        <w:t>companies can infer characteristics about people that they might not otherwise wi</w:t>
      </w:r>
      <w:r w:rsidR="00C07340" w:rsidRPr="002C2824">
        <w:rPr>
          <w:rStyle w:val="StyleUnderline"/>
        </w:rPr>
        <w:t>sh to be made public</w:t>
      </w:r>
      <w:r w:rsidR="00C07340" w:rsidRPr="00377546">
        <w:rPr>
          <w:sz w:val="16"/>
        </w:rPr>
        <w:t xml:space="preserve">, </w:t>
      </w:r>
      <w:r w:rsidR="00C07340" w:rsidRPr="002C2824">
        <w:rPr>
          <w:rStyle w:val="StyleUnderline"/>
        </w:rPr>
        <w:t>or at lea</w:t>
      </w:r>
      <w:r w:rsidRPr="002C2824">
        <w:rPr>
          <w:rStyle w:val="StyleUnderline"/>
        </w:rPr>
        <w:t>st not wish to share with certain third - parties</w:t>
      </w:r>
      <w:r w:rsidRPr="00377546">
        <w:rPr>
          <w:sz w:val="16"/>
        </w:rPr>
        <w:t xml:space="preserve"> (for example, the well - kno</w:t>
      </w:r>
      <w:r w:rsidR="00C07340" w:rsidRPr="00377546">
        <w:rPr>
          <w:sz w:val="16"/>
        </w:rPr>
        <w:t>wn Target pregnancy example). V</w:t>
      </w:r>
      <w:r w:rsidRPr="00377546">
        <w:rPr>
          <w:sz w:val="16"/>
        </w:rPr>
        <w:t xml:space="preserve">ery </w:t>
      </w:r>
      <w:r w:rsidRPr="002C3A93">
        <w:rPr>
          <w:rStyle w:val="StyleUnderline"/>
        </w:rPr>
        <w:t>few consumers realize the power of statistical analysi</w:t>
      </w:r>
      <w:r w:rsidR="00C07340" w:rsidRPr="002C3A93">
        <w:rPr>
          <w:rStyle w:val="StyleUnderline"/>
        </w:rPr>
        <w:t>s and other big data algorithms.</w:t>
      </w:r>
      <w:r w:rsidR="00C07340" w:rsidRPr="00377546">
        <w:rPr>
          <w:sz w:val="16"/>
        </w:rPr>
        <w:t xml:space="preserve"> E</w:t>
      </w:r>
      <w:r w:rsidRPr="00377546">
        <w:rPr>
          <w:sz w:val="16"/>
        </w:rPr>
        <w:t>ven if consumers are aware of what specific data they are sharing, they may not understand what inferences coul</w:t>
      </w:r>
      <w:r w:rsidR="00C07340" w:rsidRPr="00377546">
        <w:rPr>
          <w:sz w:val="16"/>
        </w:rPr>
        <w:t>d be made based on that data. T</w:t>
      </w:r>
      <w:r w:rsidRPr="00377546">
        <w:rPr>
          <w:sz w:val="16"/>
        </w:rPr>
        <w:t xml:space="preserve">he </w:t>
      </w:r>
      <w:r w:rsidRPr="002C3A93">
        <w:rPr>
          <w:rStyle w:val="StyleUnderline"/>
        </w:rPr>
        <w:t>risk of abuse of the underlying datasets remains. As the recent hack on Target's credit card systems demonstrates, even large, well - finan</w:t>
      </w:r>
      <w:r w:rsidR="00C07340" w:rsidRPr="002C3A93">
        <w:rPr>
          <w:rStyle w:val="StyleUnderline"/>
        </w:rPr>
        <w:t>ced companies can suffer from m</w:t>
      </w:r>
      <w:r w:rsidRPr="002C3A93">
        <w:rPr>
          <w:rStyle w:val="StyleUnderline"/>
        </w:rPr>
        <w:t>assive data breaches that put consumers' data in the hands of a malicious third - party</w:t>
      </w:r>
      <w:r w:rsidRPr="00377546">
        <w:rPr>
          <w:sz w:val="16"/>
        </w:rPr>
        <w:t xml:space="preserve">. 12 </w:t>
      </w:r>
      <w:r w:rsidRPr="002C3A93">
        <w:rPr>
          <w:rStyle w:val="StyleUnderline"/>
        </w:rPr>
        <w:t>This danger is especially grave when companies collect and save all data possible</w:t>
      </w:r>
      <w:r w:rsidRPr="00377546">
        <w:rPr>
          <w:sz w:val="16"/>
        </w:rPr>
        <w:t xml:space="preserve">, </w:t>
      </w:r>
      <w:r w:rsidRPr="002C3A93">
        <w:rPr>
          <w:rStyle w:val="StyleUnderline"/>
        </w:rPr>
        <w:t xml:space="preserve">regardless of its current value, with the </w:t>
      </w:r>
      <w:r w:rsidR="00C07340" w:rsidRPr="002C3A93">
        <w:rPr>
          <w:rStyle w:val="StyleUnderline"/>
        </w:rPr>
        <w:t>idea that a profitable use might later emer</w:t>
      </w:r>
      <w:r w:rsidRPr="002C3A93">
        <w:rPr>
          <w:rStyle w:val="StyleUnderline"/>
        </w:rPr>
        <w:t>ge</w:t>
      </w:r>
      <w:r w:rsidRPr="00377546">
        <w:rPr>
          <w:sz w:val="16"/>
        </w:rPr>
        <w:t xml:space="preserve">. Unfortunately, </w:t>
      </w:r>
      <w:r w:rsidRPr="002C3A93">
        <w:rPr>
          <w:rStyle w:val="StyleUnderline"/>
        </w:rPr>
        <w:t>the collection of data into more concentrated repositories creates a tempting target for malicious agents</w:t>
      </w:r>
      <w:r w:rsidRPr="00377546">
        <w:rPr>
          <w:sz w:val="16"/>
        </w:rPr>
        <w:t xml:space="preserve">. Additionally, , </w:t>
      </w:r>
      <w:r w:rsidR="002C3A93" w:rsidRPr="00377546">
        <w:rPr>
          <w:sz w:val="16"/>
        </w:rPr>
        <w:t xml:space="preserve">EFF has long been concerned that private - sector mass data accumulation strongly facilitates government data accumulation </w:t>
      </w:r>
      <w:r w:rsidRPr="00377546">
        <w:rPr>
          <w:sz w:val="16"/>
        </w:rPr>
        <w:t>given the many ways that companies can be induced or compelled to provide data to the government. Finall</w:t>
      </w:r>
      <w:r w:rsidR="00C07340" w:rsidRPr="00377546">
        <w:rPr>
          <w:sz w:val="16"/>
        </w:rPr>
        <w:t xml:space="preserve">y, </w:t>
      </w:r>
      <w:r w:rsidR="00C07340" w:rsidRPr="00377546">
        <w:rPr>
          <w:rStyle w:val="StyleUnderline"/>
        </w:rPr>
        <w:t>even if the above dangers ar</w:t>
      </w:r>
      <w:r w:rsidRPr="00377546">
        <w:rPr>
          <w:rStyle w:val="StyleUnderline"/>
        </w:rPr>
        <w:t xml:space="preserve">e avoided, we emphasize that </w:t>
      </w:r>
      <w:r w:rsidRPr="007663BE">
        <w:rPr>
          <w:rStyle w:val="StyleUnderline"/>
          <w:highlight w:val="green"/>
        </w:rPr>
        <w:t>many "common sense" approaches to preserving privacy and anonymity in big data do not actually accomplish their goals</w:t>
      </w:r>
      <w:r w:rsidRPr="007663BE">
        <w:rPr>
          <w:sz w:val="16"/>
          <w:highlight w:val="green"/>
        </w:rPr>
        <w:t xml:space="preserve">. </w:t>
      </w:r>
      <w:r w:rsidRPr="007663BE">
        <w:rPr>
          <w:rStyle w:val="StyleUnderline"/>
          <w:highlight w:val="green"/>
        </w:rPr>
        <w:t>Malicious actors could use a variety of sophisticated statistical and information</w:t>
      </w:r>
      <w:r w:rsidRPr="007663BE">
        <w:rPr>
          <w:sz w:val="16"/>
          <w:highlight w:val="green"/>
        </w:rPr>
        <w:t xml:space="preserve"> </w:t>
      </w:r>
      <w:r w:rsidRPr="007663BE">
        <w:rPr>
          <w:rStyle w:val="StyleUnderline"/>
          <w:highlight w:val="green"/>
        </w:rPr>
        <w:t>- theoretic</w:t>
      </w:r>
      <w:r w:rsidRPr="00377546">
        <w:rPr>
          <w:sz w:val="16"/>
        </w:rPr>
        <w:t xml:space="preserve"> 10 Hoofnagle, Chris Jay and King, Jennifer, " What Californians Understand about Privacy Online." (September 3, 2008). Available at SSRN: http://ssrn.com/abstract=1262130 or http://dx.doi.org/10.2139/ssrn.1262130 11 See h ttp://thedatamap.org/ 12 Elgin, Ben; Lawrence, Dune; </w:t>
      </w:r>
      <w:proofErr w:type="spellStart"/>
      <w:r w:rsidRPr="00377546">
        <w:rPr>
          <w:sz w:val="16"/>
        </w:rPr>
        <w:t>Matlack</w:t>
      </w:r>
      <w:proofErr w:type="spellEnd"/>
      <w:r w:rsidRPr="00377546">
        <w:rPr>
          <w:sz w:val="16"/>
        </w:rPr>
        <w:t xml:space="preserve">, Carol; Riley, Michael. “Missed Alarms and 40 Million Stolen Credit Card Numbers: How Target Blew It.” Bloomberg </w:t>
      </w:r>
      <w:proofErr w:type="gramStart"/>
      <w:r w:rsidRPr="00377546">
        <w:rPr>
          <w:sz w:val="16"/>
        </w:rPr>
        <w:t>BusinessWeek ,</w:t>
      </w:r>
      <w:proofErr w:type="gramEnd"/>
      <w:r w:rsidRPr="00377546">
        <w:rPr>
          <w:sz w:val="16"/>
        </w:rPr>
        <w:t xml:space="preserve"> March 13, 2014. https://web.archive.org/web/20140313132757/http://www .businessweek.com/articles/2014 - 03 - 13/target - missed - alarms - in - epic - hack - of - credit - card - data. Last accessed March 29, 2014. </w:t>
      </w:r>
      <w:proofErr w:type="gramStart"/>
      <w:r w:rsidRPr="00377546">
        <w:rPr>
          <w:rStyle w:val="StyleUnderline"/>
        </w:rPr>
        <w:t>algorithms</w:t>
      </w:r>
      <w:proofErr w:type="gramEnd"/>
      <w:r w:rsidRPr="00377546">
        <w:rPr>
          <w:rStyle w:val="StyleUnderline"/>
        </w:rPr>
        <w:t xml:space="preserve"> to extract identifiable data from what appears to be an anonymized dataset. </w:t>
      </w:r>
      <w:r w:rsidRPr="00377546">
        <w:rPr>
          <w:sz w:val="16"/>
        </w:rPr>
        <w:t xml:space="preserve">13 </w:t>
      </w:r>
      <w:r w:rsidRPr="00377546">
        <w:rPr>
          <w:rStyle w:val="StyleUnderline"/>
        </w:rPr>
        <w:t>This is esp</w:t>
      </w:r>
      <w:r w:rsidR="00377546" w:rsidRPr="00377546">
        <w:rPr>
          <w:rStyle w:val="StyleUnderline"/>
        </w:rPr>
        <w:t>ecially true if the malicious a</w:t>
      </w:r>
      <w:r w:rsidRPr="00377546">
        <w:rPr>
          <w:rStyle w:val="StyleUnderline"/>
        </w:rPr>
        <w:t>gent has access to individual datasets that might not pose a privacy risk on their own, but when combined tog ether can be used to infer private information.</w:t>
      </w:r>
    </w:p>
    <w:p w14:paraId="3A99EC31" w14:textId="77777777" w:rsidR="00C517C9" w:rsidRDefault="00C517C9" w:rsidP="00C517C9"/>
    <w:p w14:paraId="3E06E76C" w14:textId="77777777" w:rsidR="00160EEC" w:rsidRPr="0066283C" w:rsidRDefault="00160EEC" w:rsidP="00160EEC">
      <w:pPr>
        <w:pStyle w:val="Heading4"/>
      </w:pPr>
      <w:r>
        <w:t xml:space="preserve">Researchers who claim </w:t>
      </w:r>
      <w:r w:rsidRPr="0066283C">
        <w:t>Big Data has huge positive impacts ar</w:t>
      </w:r>
      <w:r>
        <w:t xml:space="preserve">e connecting meaningless data- </w:t>
      </w:r>
      <w:r w:rsidRPr="0066283C">
        <w:t>big data is a potential threat</w:t>
      </w:r>
    </w:p>
    <w:p w14:paraId="29E8E8FC" w14:textId="77777777" w:rsidR="00160EEC" w:rsidRDefault="00160EEC" w:rsidP="00160EEC">
      <w:pPr>
        <w:rPr>
          <w:rStyle w:val="StyleUnderline"/>
        </w:rPr>
      </w:pPr>
      <w:r w:rsidRPr="00682133">
        <w:t xml:space="preserve">John </w:t>
      </w:r>
      <w:r w:rsidRPr="00682133">
        <w:rPr>
          <w:rStyle w:val="Style13ptBold"/>
        </w:rPr>
        <w:t>Phillips</w:t>
      </w:r>
      <w:r w:rsidRPr="00682133">
        <w:t xml:space="preserve">, Digital Editor with CNBC.com, </w:t>
      </w:r>
      <w:r>
        <w:t xml:space="preserve">“Why analyzing Big Data can be bad for business”, </w:t>
      </w:r>
      <w:r w:rsidRPr="00682133">
        <w:rPr>
          <w:rStyle w:val="Style13ptBold"/>
        </w:rPr>
        <w:t>June</w:t>
      </w:r>
      <w:r w:rsidRPr="00682133">
        <w:t xml:space="preserve"> 4, </w:t>
      </w:r>
      <w:r w:rsidRPr="00682133">
        <w:rPr>
          <w:rStyle w:val="Style13ptBold"/>
        </w:rPr>
        <w:t>2014</w:t>
      </w:r>
      <w:r w:rsidRPr="00682133">
        <w:t>,</w:t>
      </w:r>
      <w:r>
        <w:rPr>
          <w:rStyle w:val="StyleUnderline"/>
        </w:rPr>
        <w:t xml:space="preserve"> </w:t>
      </w:r>
      <w:r w:rsidRPr="0066283C">
        <w:rPr>
          <w:rStyle w:val="StyleUnderline"/>
        </w:rPr>
        <w:t>http://www.cnbc.com/id/101644059</w:t>
      </w:r>
    </w:p>
    <w:p w14:paraId="673EE1B6" w14:textId="77777777" w:rsidR="00160EEC" w:rsidRPr="002C324A" w:rsidRDefault="00160EEC" w:rsidP="00160EEC">
      <w:pPr>
        <w:rPr>
          <w:sz w:val="16"/>
        </w:rPr>
      </w:pPr>
      <w:r w:rsidRPr="007663BE">
        <w:rPr>
          <w:rStyle w:val="StyleUnderline"/>
          <w:highlight w:val="green"/>
        </w:rPr>
        <w:t>Big data – where every aspect of your life is being quantified in every way imaginable – may be a term you are only just beginning to recognize</w:t>
      </w:r>
      <w:r w:rsidRPr="002C324A">
        <w:rPr>
          <w:sz w:val="16"/>
        </w:rPr>
        <w:t xml:space="preserve">. But get ready for another one: </w:t>
      </w:r>
      <w:proofErr w:type="spellStart"/>
      <w:r w:rsidRPr="002C324A">
        <w:rPr>
          <w:sz w:val="16"/>
        </w:rPr>
        <w:t>apophenia</w:t>
      </w:r>
      <w:proofErr w:type="spellEnd"/>
      <w:r w:rsidRPr="002C324A">
        <w:rPr>
          <w:sz w:val="16"/>
        </w:rPr>
        <w:t xml:space="preserve">. In the movie "Silver Linings Playbook," Robert </w:t>
      </w:r>
      <w:proofErr w:type="spellStart"/>
      <w:r w:rsidRPr="002C324A">
        <w:rPr>
          <w:sz w:val="16"/>
        </w:rPr>
        <w:t>DeNiro's</w:t>
      </w:r>
      <w:proofErr w:type="spellEnd"/>
      <w:r w:rsidRPr="002C324A">
        <w:rPr>
          <w:sz w:val="16"/>
        </w:rPr>
        <w:t xml:space="preserve"> character – a diehard Philadelphia Eagles fan – believes various random and unrelated factors such as the position of the TV remote controls and whether or not his son watches the game with him could factor into whether his team wins or loses. </w:t>
      </w:r>
      <w:r w:rsidRPr="007663BE">
        <w:rPr>
          <w:rStyle w:val="StyleUnderline"/>
          <w:highlight w:val="green"/>
        </w:rPr>
        <w:t xml:space="preserve">While most people would refer to this as superstition, others might call it </w:t>
      </w:r>
      <w:proofErr w:type="spellStart"/>
      <w:r w:rsidRPr="007663BE">
        <w:rPr>
          <w:rStyle w:val="StyleUnderline"/>
          <w:highlight w:val="green"/>
        </w:rPr>
        <w:t>apophenia</w:t>
      </w:r>
      <w:proofErr w:type="spellEnd"/>
      <w:r w:rsidRPr="007663BE">
        <w:rPr>
          <w:rStyle w:val="StyleUnderline"/>
          <w:highlight w:val="green"/>
        </w:rPr>
        <w:t xml:space="preserve"> – the experience of seeing meaningful patterns or connections in random or meaningless data.</w:t>
      </w:r>
      <w:r w:rsidRPr="002C324A">
        <w:rPr>
          <w:sz w:val="16"/>
        </w:rPr>
        <w:t xml:space="preserve"> The phenomenon arises from a subconscious tendency to seek out patterns – such as faces in clouds and hidden messages in music – because our brains are wired this way. </w:t>
      </w:r>
      <w:r w:rsidRPr="005775D2">
        <w:rPr>
          <w:rStyle w:val="StyleUnderline"/>
        </w:rPr>
        <w:t>And, it can be bad for business, researchers say. "Big data tempts some researchers to believe that they can see everything at a 30,000-foot view</w:t>
      </w:r>
      <w:r w:rsidRPr="002C324A">
        <w:rPr>
          <w:sz w:val="16"/>
        </w:rPr>
        <w:t xml:space="preserve">," </w:t>
      </w:r>
      <w:proofErr w:type="spellStart"/>
      <w:r w:rsidRPr="005775D2">
        <w:rPr>
          <w:rStyle w:val="StyleUnderline"/>
        </w:rPr>
        <w:t>Danah</w:t>
      </w:r>
      <w:proofErr w:type="spellEnd"/>
      <w:r w:rsidRPr="005775D2">
        <w:rPr>
          <w:rStyle w:val="StyleUnderline"/>
        </w:rPr>
        <w:t xml:space="preserve"> Boyd, principal researcher at Microsoft Research</w:t>
      </w:r>
      <w:r w:rsidRPr="002C324A">
        <w:rPr>
          <w:sz w:val="16"/>
        </w:rPr>
        <w:t xml:space="preserve"> and Kate Crawford, associate professor at the University of New South Wales </w:t>
      </w:r>
      <w:r w:rsidRPr="005775D2">
        <w:rPr>
          <w:rStyle w:val="StyleUnderline"/>
        </w:rPr>
        <w:t xml:space="preserve">wrote in a paper. "It is the kind of data that encourages the practice of </w:t>
      </w:r>
      <w:proofErr w:type="spellStart"/>
      <w:r w:rsidRPr="005775D2">
        <w:rPr>
          <w:rStyle w:val="StyleUnderline"/>
        </w:rPr>
        <w:t>apophenia</w:t>
      </w:r>
      <w:proofErr w:type="spellEnd"/>
      <w:r w:rsidRPr="005775D2">
        <w:rPr>
          <w:rStyle w:val="StyleUnderline"/>
        </w:rPr>
        <w:t>: seeing patterns where none actually exist, simply because massive quantities of data can offer connections that radiate in all directions</w:t>
      </w:r>
      <w:r w:rsidRPr="002C324A">
        <w:rPr>
          <w:sz w:val="16"/>
        </w:rPr>
        <w:t xml:space="preserve">," the paper noted. </w:t>
      </w:r>
      <w:r w:rsidRPr="007663BE">
        <w:rPr>
          <w:rStyle w:val="StyleUnderline"/>
          <w:highlight w:val="green"/>
        </w:rPr>
        <w:t>Drawing inaccurate conclusions from big data analysis could prove costly for companies in how it influences decision making from advertising to management.</w:t>
      </w:r>
      <w:r w:rsidRPr="00C45AD9">
        <w:rPr>
          <w:rStyle w:val="StyleUnderline"/>
        </w:rPr>
        <w:t xml:space="preserve"> </w:t>
      </w:r>
      <w:r w:rsidRPr="007663BE">
        <w:rPr>
          <w:rStyle w:val="StyleUnderline"/>
          <w:highlight w:val="green"/>
        </w:rPr>
        <w:t xml:space="preserve">One example of big data analysis gone awry was </w:t>
      </w:r>
      <w:hyperlink r:id="rId87" w:history="1">
        <w:r w:rsidRPr="007663BE">
          <w:rPr>
            <w:rStyle w:val="StyleUnderline"/>
            <w:highlight w:val="green"/>
          </w:rPr>
          <w:t>Google</w:t>
        </w:r>
      </w:hyperlink>
      <w:r w:rsidRPr="007663BE">
        <w:rPr>
          <w:rStyle w:val="StyleUnderline"/>
          <w:highlight w:val="green"/>
        </w:rPr>
        <w:t>, which developed Flu Trends in 2008 – a tool that geographically tracks searches for flu-related words over time.</w:t>
      </w:r>
      <w:r w:rsidRPr="00C45AD9">
        <w:rPr>
          <w:rStyle w:val="StyleUnderline"/>
        </w:rPr>
        <w:t xml:space="preserve"> The idea was that people showing flu symptoms would search specific terms on Google to help self-diagnose and that these web searches could be used to create a real-time map of flu outbreaks. While Google Flu Trends performed well for some time there was an anomaly in December 2012. According to an article in Nature magazine, Google's flu-case estimates were twice as high as those from the Center for Disease Control and Prevention. The cause? </w:t>
      </w:r>
      <w:r w:rsidRPr="007663BE">
        <w:rPr>
          <w:rStyle w:val="StyleUnderline"/>
          <w:highlight w:val="green"/>
        </w:rPr>
        <w:t>Researchers suggested that widespread media coverage of the U.S. flu season may have boosted flu-related searches, inflating the number of cases that Google's algorithm identified</w:t>
      </w:r>
      <w:r w:rsidRPr="002C324A">
        <w:rPr>
          <w:sz w:val="16"/>
        </w:rPr>
        <w:t xml:space="preserve">. A pharmacy using this data to better decide on the appropriate inventory level of flu-related drugs could have easily overstocked on such drugs. "Brands are becoming increasingly dependent upon data to manage their relationship with customers and to drive their businesses. Given this reliance, it's frankly pretty scary how data-driven decisions often seem to be arrived at and acted upon in a relatively unquestioning way," Colin Strong, managing director at </w:t>
      </w:r>
      <w:proofErr w:type="spellStart"/>
      <w:r w:rsidRPr="002C324A">
        <w:rPr>
          <w:sz w:val="16"/>
        </w:rPr>
        <w:t>GfK</w:t>
      </w:r>
      <w:proofErr w:type="spellEnd"/>
      <w:r w:rsidRPr="002C324A">
        <w:rPr>
          <w:sz w:val="16"/>
        </w:rPr>
        <w:t xml:space="preserve"> NOP business and technology told CNBC. "</w:t>
      </w:r>
      <w:r w:rsidRPr="007663BE">
        <w:rPr>
          <w:rStyle w:val="StyleUnderline"/>
          <w:highlight w:val="green"/>
        </w:rPr>
        <w:t>There will be very real commercial implications for companies that don't stop and question how these decisions are being arrived at</w:t>
      </w:r>
      <w:r w:rsidRPr="002C324A">
        <w:rPr>
          <w:sz w:val="16"/>
        </w:rPr>
        <w:t>," he added. "</w:t>
      </w:r>
      <w:r w:rsidRPr="007663BE">
        <w:rPr>
          <w:rStyle w:val="StyleUnderline"/>
          <w:highlight w:val="green"/>
        </w:rPr>
        <w:t>Working with big data is still subjective, and what it quantifies does not necessarily have a closer claim on objective trut</w:t>
      </w:r>
      <w:r w:rsidRPr="007663BE">
        <w:rPr>
          <w:sz w:val="16"/>
          <w:highlight w:val="green"/>
        </w:rPr>
        <w:t>h</w:t>
      </w:r>
      <w:r w:rsidRPr="002C324A">
        <w:rPr>
          <w:sz w:val="16"/>
        </w:rPr>
        <w:t xml:space="preserve"> – particularly when considering messages from social media sites," Boyd and Crawford added in their paper.</w:t>
      </w:r>
    </w:p>
    <w:p w14:paraId="06BBD2AA" w14:textId="6E8D71C3" w:rsidR="008E2F65" w:rsidRDefault="008E2F65">
      <w:pPr>
        <w:pStyle w:val="Heading3"/>
      </w:pPr>
      <w:r>
        <w:t>Specific threats</w:t>
      </w:r>
    </w:p>
    <w:p w14:paraId="0957D606" w14:textId="77777777" w:rsidR="008E2F65" w:rsidRDefault="008E2F65" w:rsidP="008E2F65">
      <w:pPr>
        <w:pStyle w:val="Heading4"/>
      </w:pPr>
      <w:r>
        <w:t>Big Data infringes upon the privacy of consumers</w:t>
      </w:r>
    </w:p>
    <w:p w14:paraId="09BA5782"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88" w:history="1">
        <w:r w:rsidRPr="001A13C1">
          <w:rPr>
            <w:rStyle w:val="Hyperlink"/>
            <w:sz w:val="16"/>
          </w:rPr>
          <w:t>https://www.secureworldexpo.com/10-big-data-analytics-privacy-problems</w:t>
        </w:r>
      </w:hyperlink>
      <w:r w:rsidRPr="001A13C1">
        <w:rPr>
          <w:sz w:val="16"/>
        </w:rPr>
        <w:t xml:space="preserve">  //HS)</w:t>
      </w:r>
    </w:p>
    <w:p w14:paraId="4CBBD9F6" w14:textId="77777777" w:rsidR="008E2F65" w:rsidRPr="001A13C1" w:rsidRDefault="008E2F65" w:rsidP="008E2F65">
      <w:pPr>
        <w:rPr>
          <w:sz w:val="16"/>
        </w:rPr>
      </w:pPr>
      <w:r w:rsidRPr="007663BE">
        <w:rPr>
          <w:rStyle w:val="StyleUnderline"/>
          <w:highlight w:val="green"/>
        </w:rPr>
        <w:t>Big data analytics are being used</w:t>
      </w:r>
      <w:r w:rsidRPr="006B116D">
        <w:rPr>
          <w:rStyle w:val="StyleUnderline"/>
        </w:rPr>
        <w:t xml:space="preserve"> more </w:t>
      </w:r>
      <w:r w:rsidRPr="007663BE">
        <w:rPr>
          <w:rStyle w:val="StyleUnderline"/>
          <w:highlight w:val="green"/>
        </w:rPr>
        <w:t>widely every day for an even wider number of reasons</w:t>
      </w:r>
      <w:r w:rsidRPr="001A13C1">
        <w:rPr>
          <w:sz w:val="16"/>
        </w:rPr>
        <w:t xml:space="preserve">. These new methods of applying analytics certainly can bring innovative improvements for business. For example, retail businesses are successfully using big data analytics to predict the hot items each season, and to predict geographic areas where demand will be greatest, just to name a couple of uses. </w:t>
      </w:r>
      <w:r w:rsidRPr="006B116D">
        <w:rPr>
          <w:rStyle w:val="StyleUnderline"/>
        </w:rPr>
        <w:t>The power of big data analytics is so great that in addition to all the positive business possibilities</w:t>
      </w:r>
      <w:r w:rsidRPr="001A13C1">
        <w:rPr>
          <w:sz w:val="16"/>
        </w:rPr>
        <w:t xml:space="preserve">, </w:t>
      </w:r>
      <w:r w:rsidRPr="007663BE">
        <w:rPr>
          <w:rStyle w:val="Emphasis"/>
          <w:highlight w:val="green"/>
        </w:rPr>
        <w:t>there are just as many new privacy concerns</w:t>
      </w:r>
      <w:r w:rsidRPr="001A13C1">
        <w:rPr>
          <w:sz w:val="16"/>
        </w:rPr>
        <w:t xml:space="preserve"> being created. Here are ten of the most significant privacy risks. </w:t>
      </w:r>
      <w:r w:rsidRPr="006B116D">
        <w:rPr>
          <w:rStyle w:val="Emphasis"/>
        </w:rPr>
        <w:t xml:space="preserve">1. </w:t>
      </w:r>
      <w:r w:rsidRPr="007663BE">
        <w:rPr>
          <w:rStyle w:val="Emphasis"/>
          <w:highlight w:val="green"/>
        </w:rPr>
        <w:t>Privacy breaches and embarrassments.</w:t>
      </w:r>
      <w:r w:rsidRPr="001A13C1">
        <w:rPr>
          <w:sz w:val="16"/>
        </w:rPr>
        <w:t xml:space="preserve"> The </w:t>
      </w:r>
      <w:r w:rsidRPr="006B116D">
        <w:rPr>
          <w:rStyle w:val="Emphasis"/>
        </w:rPr>
        <w:t xml:space="preserve">actions taken by </w:t>
      </w:r>
      <w:r w:rsidRPr="007663BE">
        <w:rPr>
          <w:rStyle w:val="Emphasis"/>
          <w:highlight w:val="green"/>
        </w:rPr>
        <w:t>businesses</w:t>
      </w:r>
      <w:r w:rsidRPr="001A13C1">
        <w:rPr>
          <w:sz w:val="16"/>
        </w:rPr>
        <w:t xml:space="preserve"> and other organizations </w:t>
      </w:r>
      <w:r w:rsidRPr="007663BE">
        <w:rPr>
          <w:rStyle w:val="Emphasis"/>
          <w:highlight w:val="green"/>
        </w:rPr>
        <w:t>as a result of big data</w:t>
      </w:r>
      <w:r w:rsidRPr="001A13C1">
        <w:rPr>
          <w:sz w:val="16"/>
        </w:rPr>
        <w:t xml:space="preserve"> analytics </w:t>
      </w:r>
      <w:r w:rsidRPr="007663BE">
        <w:rPr>
          <w:rStyle w:val="Emphasis"/>
          <w:highlight w:val="green"/>
        </w:rPr>
        <w:t>may breach the privacy of those involved</w:t>
      </w:r>
      <w:r w:rsidRPr="007663BE">
        <w:rPr>
          <w:sz w:val="16"/>
          <w:highlight w:val="green"/>
        </w:rPr>
        <w:t xml:space="preserve">, </w:t>
      </w:r>
      <w:r w:rsidRPr="007663BE">
        <w:rPr>
          <w:rStyle w:val="Emphasis"/>
          <w:highlight w:val="green"/>
        </w:rPr>
        <w:t>and lead to embarrassment and even lost jobs</w:t>
      </w:r>
      <w:r w:rsidRPr="001A13C1">
        <w:rPr>
          <w:sz w:val="16"/>
        </w:rPr>
        <w:t xml:space="preserve">. </w:t>
      </w:r>
      <w:r w:rsidRPr="006B116D">
        <w:rPr>
          <w:rStyle w:val="StyleUnderline"/>
        </w:rPr>
        <w:t xml:space="preserve">Consider that some </w:t>
      </w:r>
      <w:r w:rsidRPr="007663BE">
        <w:rPr>
          <w:rStyle w:val="StyleUnderline"/>
          <w:highlight w:val="green"/>
        </w:rPr>
        <w:t>retailers have used big data</w:t>
      </w:r>
      <w:r w:rsidRPr="006B116D">
        <w:rPr>
          <w:rStyle w:val="StyleUnderline"/>
        </w:rPr>
        <w:t xml:space="preserve"> analysis </w:t>
      </w:r>
      <w:r w:rsidRPr="007663BE">
        <w:rPr>
          <w:rStyle w:val="StyleUnderline"/>
          <w:highlight w:val="green"/>
        </w:rPr>
        <w:t>to predict</w:t>
      </w:r>
      <w:r w:rsidRPr="006B116D">
        <w:rPr>
          <w:rStyle w:val="StyleUnderline"/>
        </w:rPr>
        <w:t xml:space="preserve"> such intimate personal details such as the </w:t>
      </w:r>
      <w:r w:rsidRPr="007663BE">
        <w:rPr>
          <w:rStyle w:val="StyleUnderline"/>
          <w:highlight w:val="green"/>
        </w:rPr>
        <w:t>due dates of pregnant shoppers</w:t>
      </w:r>
      <w:r w:rsidRPr="006B116D">
        <w:rPr>
          <w:rStyle w:val="StyleUnderline"/>
        </w:rPr>
        <w:t xml:space="preserve">. </w:t>
      </w:r>
      <w:r w:rsidRPr="001A13C1">
        <w:rPr>
          <w:sz w:val="16"/>
        </w:rPr>
        <w:t xml:space="preserve">In </w:t>
      </w:r>
      <w:r w:rsidRPr="006B116D">
        <w:rPr>
          <w:rStyle w:val="StyleUnderline"/>
        </w:rPr>
        <w:t>such cases subsequent marketing activities resulted in having members of the household discover a family member was pregnant before she had told anyone</w:t>
      </w:r>
      <w:r w:rsidRPr="001A13C1">
        <w:rPr>
          <w:sz w:val="16"/>
        </w:rPr>
        <w:t xml:space="preserve">, </w:t>
      </w:r>
      <w:r w:rsidRPr="007663BE">
        <w:rPr>
          <w:rStyle w:val="StyleUnderline"/>
          <w:highlight w:val="green"/>
        </w:rPr>
        <w:t>resulting in an uncomfortable and damaging family situation</w:t>
      </w:r>
      <w:r w:rsidRPr="006B116D">
        <w:rPr>
          <w:rStyle w:val="StyleUnderline"/>
        </w:rPr>
        <w:t>.</w:t>
      </w:r>
      <w:r w:rsidRPr="001A13C1">
        <w:rPr>
          <w:sz w:val="16"/>
        </w:rPr>
        <w:t xml:space="preserve"> Retailers, and other types of businesses, should not take actions that result in such situations. </w:t>
      </w:r>
    </w:p>
    <w:p w14:paraId="5DA593FF" w14:textId="77777777" w:rsidR="008E2F65" w:rsidRDefault="008E2F65" w:rsidP="008E2F65">
      <w:pPr>
        <w:pStyle w:val="Heading4"/>
      </w:pPr>
      <w:r>
        <w:t xml:space="preserve">Big Data eliminates anonymity on the internet </w:t>
      </w:r>
    </w:p>
    <w:p w14:paraId="342B917A"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89" w:history="1">
        <w:r w:rsidRPr="001A13C1">
          <w:rPr>
            <w:rStyle w:val="Hyperlink"/>
            <w:sz w:val="16"/>
          </w:rPr>
          <w:t>https://www.secureworldexpo.com/10-big-data-analytics-privacy-problems</w:t>
        </w:r>
      </w:hyperlink>
      <w:r w:rsidRPr="001A13C1">
        <w:rPr>
          <w:sz w:val="16"/>
        </w:rPr>
        <w:t xml:space="preserve">  //HS)</w:t>
      </w:r>
    </w:p>
    <w:p w14:paraId="0678C81F" w14:textId="77777777" w:rsidR="008E2F65" w:rsidRPr="001A13C1" w:rsidRDefault="008E2F65" w:rsidP="008E2F65">
      <w:pPr>
        <w:rPr>
          <w:sz w:val="16"/>
        </w:rPr>
      </w:pPr>
      <w:r w:rsidRPr="001A13C1">
        <w:rPr>
          <w:sz w:val="16"/>
        </w:rPr>
        <w:t>2</w:t>
      </w:r>
      <w:r w:rsidRPr="006B116D">
        <w:rPr>
          <w:rStyle w:val="Emphasis"/>
        </w:rPr>
        <w:t xml:space="preserve">. </w:t>
      </w:r>
      <w:r w:rsidRPr="007663BE">
        <w:rPr>
          <w:rStyle w:val="Emphasis"/>
          <w:highlight w:val="green"/>
        </w:rPr>
        <w:t>Anonymization could become impossible</w:t>
      </w:r>
      <w:r w:rsidRPr="001A13C1">
        <w:rPr>
          <w:sz w:val="16"/>
        </w:rPr>
        <w:t xml:space="preserve">. </w:t>
      </w:r>
      <w:r w:rsidRPr="006B116D">
        <w:rPr>
          <w:rStyle w:val="StyleUnderline"/>
        </w:rPr>
        <w:t xml:space="preserve">With </w:t>
      </w:r>
      <w:r w:rsidRPr="007663BE">
        <w:rPr>
          <w:rStyle w:val="StyleUnderline"/>
          <w:highlight w:val="green"/>
        </w:rPr>
        <w:t>so much data</w:t>
      </w:r>
      <w:r w:rsidRPr="006B116D">
        <w:rPr>
          <w:rStyle w:val="StyleUnderline"/>
        </w:rPr>
        <w:t xml:space="preserve">, and </w:t>
      </w:r>
      <w:r w:rsidRPr="007663BE">
        <w:rPr>
          <w:rStyle w:val="StyleUnderline"/>
          <w:highlight w:val="green"/>
        </w:rPr>
        <w:t>with powerful analytics</w:t>
      </w:r>
      <w:r w:rsidRPr="006B116D">
        <w:rPr>
          <w:rStyle w:val="StyleUnderline"/>
        </w:rPr>
        <w:t>, it could become impossible to completely remove the ability to identify an individual</w:t>
      </w:r>
      <w:r w:rsidRPr="001A13C1">
        <w:rPr>
          <w:sz w:val="16"/>
        </w:rPr>
        <w:t xml:space="preserve"> if there are no rules established for the use of anonymized data files. For example, </w:t>
      </w:r>
      <w:r w:rsidRPr="007663BE">
        <w:rPr>
          <w:rStyle w:val="StyleUnderline"/>
          <w:highlight w:val="green"/>
        </w:rPr>
        <w:t>i</w:t>
      </w:r>
      <w:r w:rsidRPr="007663BE">
        <w:rPr>
          <w:rStyle w:val="Emphasis"/>
          <w:highlight w:val="green"/>
        </w:rPr>
        <w:t>f one anonymized data set was combined with another</w:t>
      </w:r>
      <w:r w:rsidRPr="006B116D">
        <w:rPr>
          <w:rStyle w:val="StyleUnderline"/>
        </w:rPr>
        <w:t xml:space="preserve"> completely separate data base, without first determining if any other data items should be removed prior to combining to protect anonymity, </w:t>
      </w:r>
      <w:r w:rsidRPr="007663BE">
        <w:rPr>
          <w:rStyle w:val="Emphasis"/>
          <w:highlight w:val="green"/>
        </w:rPr>
        <w:t>it is possible individuals could be re-identified</w:t>
      </w:r>
      <w:r w:rsidRPr="001A13C1">
        <w:rPr>
          <w:sz w:val="16"/>
        </w:rPr>
        <w:t xml:space="preserve">. The important and necessary key that is usually missing is establishing the rules and policies for how anonymized data files can be combined and used together. </w:t>
      </w:r>
    </w:p>
    <w:p w14:paraId="62A1F5B9" w14:textId="77777777" w:rsidR="008E2F65" w:rsidRDefault="008E2F65" w:rsidP="008E2F65">
      <w:pPr>
        <w:pStyle w:val="Heading4"/>
      </w:pPr>
      <w:r>
        <w:t>Big Data can reveal sensitive personal information</w:t>
      </w:r>
    </w:p>
    <w:p w14:paraId="7A5C9757"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90" w:history="1">
        <w:r w:rsidRPr="001A13C1">
          <w:rPr>
            <w:rStyle w:val="Hyperlink"/>
            <w:sz w:val="16"/>
          </w:rPr>
          <w:t>https://www.secureworldexpo.com/10-big-data-analytics-privacy-problems</w:t>
        </w:r>
      </w:hyperlink>
      <w:r w:rsidRPr="001A13C1">
        <w:rPr>
          <w:sz w:val="16"/>
        </w:rPr>
        <w:t xml:space="preserve">  //HS)</w:t>
      </w:r>
    </w:p>
    <w:p w14:paraId="4D26DC57" w14:textId="77777777" w:rsidR="008E2F65" w:rsidRPr="001A13C1" w:rsidRDefault="008E2F65" w:rsidP="008E2F65">
      <w:pPr>
        <w:rPr>
          <w:sz w:val="16"/>
        </w:rPr>
      </w:pPr>
      <w:r w:rsidRPr="001A13C1">
        <w:rPr>
          <w:sz w:val="16"/>
        </w:rPr>
        <w:t>3</w:t>
      </w:r>
      <w:r w:rsidRPr="006B116D">
        <w:rPr>
          <w:rStyle w:val="Emphasis"/>
        </w:rPr>
        <w:t xml:space="preserve">. </w:t>
      </w:r>
      <w:r w:rsidRPr="007663BE">
        <w:rPr>
          <w:rStyle w:val="Emphasis"/>
          <w:highlight w:val="green"/>
        </w:rPr>
        <w:t>Data masking could be defeated to reveal personal information</w:t>
      </w:r>
      <w:r w:rsidRPr="006B116D">
        <w:rPr>
          <w:rStyle w:val="Emphasis"/>
        </w:rPr>
        <w:t>.</w:t>
      </w:r>
      <w:r w:rsidRPr="001A13C1">
        <w:rPr>
          <w:sz w:val="16"/>
        </w:rPr>
        <w:t xml:space="preserve"> If </w:t>
      </w:r>
      <w:r w:rsidRPr="006B116D">
        <w:rPr>
          <w:rStyle w:val="StyleUnderline"/>
        </w:rPr>
        <w:t>data masking is not used appropriately</w:t>
      </w:r>
      <w:r w:rsidRPr="001A13C1">
        <w:rPr>
          <w:sz w:val="16"/>
        </w:rPr>
        <w:t xml:space="preserve">, </w:t>
      </w:r>
      <w:r w:rsidRPr="007663BE">
        <w:rPr>
          <w:rStyle w:val="Emphasis"/>
          <w:highlight w:val="green"/>
        </w:rPr>
        <w:t>big data analysis could easily reveal the</w:t>
      </w:r>
      <w:r w:rsidRPr="006B116D">
        <w:rPr>
          <w:rStyle w:val="Emphasis"/>
        </w:rPr>
        <w:t xml:space="preserve"> actual </w:t>
      </w:r>
      <w:r w:rsidRPr="007663BE">
        <w:rPr>
          <w:rStyle w:val="Emphasis"/>
          <w:highlight w:val="green"/>
        </w:rPr>
        <w:t>individuals who data has been masked</w:t>
      </w:r>
      <w:r w:rsidRPr="001A13C1">
        <w:rPr>
          <w:sz w:val="16"/>
        </w:rPr>
        <w:t xml:space="preserve">. Organizations must establish effective policies, procedures and processes for using data masking to ensure privacy is preserved. </w:t>
      </w:r>
      <w:r w:rsidRPr="006B116D">
        <w:rPr>
          <w:rStyle w:val="StyleUnderline"/>
        </w:rPr>
        <w:t xml:space="preserve">Since big data analytics is so new, most </w:t>
      </w:r>
      <w:r w:rsidRPr="007663BE">
        <w:rPr>
          <w:rStyle w:val="Emphasis"/>
          <w:highlight w:val="green"/>
        </w:rPr>
        <w:t>organizations</w:t>
      </w:r>
      <w:r w:rsidRPr="007663BE">
        <w:rPr>
          <w:rStyle w:val="StyleUnderline"/>
          <w:highlight w:val="green"/>
        </w:rPr>
        <w:t xml:space="preserve"> don’t realize there are risks</w:t>
      </w:r>
      <w:r w:rsidRPr="001A13C1">
        <w:rPr>
          <w:sz w:val="16"/>
        </w:rPr>
        <w:t xml:space="preserve">, </w:t>
      </w:r>
      <w:r w:rsidRPr="006B116D">
        <w:rPr>
          <w:rStyle w:val="StyleUnderline"/>
        </w:rPr>
        <w:t xml:space="preserve">so </w:t>
      </w:r>
      <w:r w:rsidRPr="007663BE">
        <w:rPr>
          <w:rStyle w:val="StyleUnderline"/>
          <w:highlight w:val="green"/>
        </w:rPr>
        <w:t>they</w:t>
      </w:r>
      <w:r w:rsidRPr="001A13C1">
        <w:rPr>
          <w:sz w:val="16"/>
        </w:rPr>
        <w:t xml:space="preserve"> </w:t>
      </w:r>
      <w:r w:rsidRPr="007663BE">
        <w:rPr>
          <w:rStyle w:val="Emphasis"/>
          <w:highlight w:val="green"/>
        </w:rPr>
        <w:t>use data masking in ways that could breach privacy</w:t>
      </w:r>
      <w:r w:rsidRPr="001A13C1">
        <w:rPr>
          <w:sz w:val="16"/>
        </w:rPr>
        <w:t xml:space="preserve">. Many resources are available, such as those from IBM, to provide guidance in data masking for big data analytics. </w:t>
      </w:r>
    </w:p>
    <w:p w14:paraId="66DFD9A2" w14:textId="77777777" w:rsidR="008E2F65" w:rsidRDefault="008E2F65" w:rsidP="008E2F65">
      <w:pPr>
        <w:pStyle w:val="Heading4"/>
      </w:pPr>
      <w:r>
        <w:t>Big Data incentivizes poor ethical choices</w:t>
      </w:r>
    </w:p>
    <w:p w14:paraId="34AD0880"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91" w:history="1">
        <w:r w:rsidRPr="001A13C1">
          <w:rPr>
            <w:rStyle w:val="Hyperlink"/>
            <w:sz w:val="16"/>
          </w:rPr>
          <w:t>https://www.secureworldexpo.com/10-big-data-analytics-privacy-problems</w:t>
        </w:r>
      </w:hyperlink>
      <w:r w:rsidRPr="001A13C1">
        <w:rPr>
          <w:sz w:val="16"/>
        </w:rPr>
        <w:t xml:space="preserve">  //HS)</w:t>
      </w:r>
    </w:p>
    <w:p w14:paraId="6D2BD882" w14:textId="77777777" w:rsidR="008E2F65" w:rsidRPr="001A13C1" w:rsidRDefault="008E2F65" w:rsidP="008E2F65">
      <w:pPr>
        <w:rPr>
          <w:sz w:val="16"/>
        </w:rPr>
      </w:pPr>
      <w:r w:rsidRPr="006B116D">
        <w:rPr>
          <w:rStyle w:val="Emphasis"/>
        </w:rPr>
        <w:t xml:space="preserve">4. </w:t>
      </w:r>
      <w:r w:rsidRPr="007663BE">
        <w:rPr>
          <w:rStyle w:val="Emphasis"/>
          <w:highlight w:val="green"/>
        </w:rPr>
        <w:t>Unethical actions based on interpretations</w:t>
      </w:r>
      <w:r w:rsidRPr="001A13C1">
        <w:rPr>
          <w:sz w:val="16"/>
        </w:rPr>
        <w:t xml:space="preserve">. </w:t>
      </w:r>
      <w:r w:rsidRPr="007663BE">
        <w:rPr>
          <w:rStyle w:val="Emphasis"/>
          <w:highlight w:val="green"/>
        </w:rPr>
        <w:t>Big data analytics can</w:t>
      </w:r>
      <w:r w:rsidRPr="006B116D">
        <w:rPr>
          <w:rStyle w:val="Emphasis"/>
        </w:rPr>
        <w:t xml:space="preserve"> be used to try and </w:t>
      </w:r>
      <w:r w:rsidRPr="007663BE">
        <w:rPr>
          <w:rStyle w:val="Emphasis"/>
          <w:highlight w:val="green"/>
        </w:rPr>
        <w:t>influence behaviors</w:t>
      </w:r>
      <w:r w:rsidRPr="006B116D">
        <w:rPr>
          <w:rStyle w:val="Emphasis"/>
        </w:rPr>
        <w:t>.</w:t>
      </w:r>
      <w:r w:rsidRPr="001A13C1">
        <w:rPr>
          <w:sz w:val="16"/>
        </w:rPr>
        <w:t xml:space="preserve"> </w:t>
      </w:r>
      <w:r w:rsidRPr="007663BE">
        <w:rPr>
          <w:rStyle w:val="Emphasis"/>
          <w:highlight w:val="green"/>
        </w:rPr>
        <w:t>There</w:t>
      </w:r>
      <w:r w:rsidRPr="007663BE">
        <w:rPr>
          <w:rStyle w:val="StyleUnderline"/>
          <w:highlight w:val="green"/>
        </w:rPr>
        <w:t xml:space="preserve"> </w:t>
      </w:r>
      <w:r w:rsidRPr="007663BE">
        <w:rPr>
          <w:rStyle w:val="Emphasis"/>
          <w:highlight w:val="green"/>
        </w:rPr>
        <w:t>are</w:t>
      </w:r>
      <w:r w:rsidRPr="006B116D">
        <w:rPr>
          <w:rStyle w:val="StyleUnderline"/>
        </w:rPr>
        <w:t xml:space="preserve"> my </w:t>
      </w:r>
      <w:r w:rsidRPr="007663BE">
        <w:rPr>
          <w:rStyle w:val="Emphasis"/>
          <w:highlight w:val="green"/>
        </w:rPr>
        <w:t>ethical</w:t>
      </w:r>
      <w:r w:rsidRPr="007663BE">
        <w:rPr>
          <w:rStyle w:val="StyleUnderline"/>
          <w:highlight w:val="green"/>
        </w:rPr>
        <w:t xml:space="preserve"> </w:t>
      </w:r>
      <w:r w:rsidRPr="007663BE">
        <w:rPr>
          <w:rStyle w:val="Emphasis"/>
          <w:highlight w:val="green"/>
        </w:rPr>
        <w:t>issues</w:t>
      </w:r>
      <w:r w:rsidRPr="007663BE">
        <w:rPr>
          <w:rStyle w:val="StyleUnderline"/>
          <w:highlight w:val="green"/>
        </w:rPr>
        <w:t xml:space="preserve"> with driving behavior</w:t>
      </w:r>
      <w:r w:rsidRPr="001A13C1">
        <w:rPr>
          <w:sz w:val="16"/>
        </w:rPr>
        <w:t xml:space="preserve">. Just because you CAN do something doesn’t mean you should. For example, in the movie The Fight Club, Ed Norton’s character’s job was to determine if an automobile manufacturer should do a recall based strictly on financial consideration, without taking into account the associated health risks. Or, in other words, if it is cheaper for people to be killed or injured instead of fixing the faulty equipment in the vehicles. </w:t>
      </w:r>
      <w:r w:rsidRPr="007663BE">
        <w:rPr>
          <w:rStyle w:val="StyleUnderline"/>
          <w:highlight w:val="green"/>
        </w:rPr>
        <w:t>Big data analytics can</w:t>
      </w:r>
      <w:r w:rsidRPr="00191EC2">
        <w:rPr>
          <w:rStyle w:val="StyleUnderline"/>
        </w:rPr>
        <w:t xml:space="preserve"> be used by organizations to </w:t>
      </w:r>
      <w:r w:rsidRPr="007663BE">
        <w:rPr>
          <w:rStyle w:val="StyleUnderline"/>
          <w:highlight w:val="green"/>
        </w:rPr>
        <w:t>make</w:t>
      </w:r>
      <w:r w:rsidRPr="00191EC2">
        <w:rPr>
          <w:rStyle w:val="StyleUnderline"/>
        </w:rPr>
        <w:t xml:space="preserve"> a much wider variety of business </w:t>
      </w:r>
      <w:r w:rsidRPr="007663BE">
        <w:rPr>
          <w:rStyle w:val="StyleUnderline"/>
          <w:highlight w:val="green"/>
        </w:rPr>
        <w:t>decisions that do not take into account</w:t>
      </w:r>
      <w:r w:rsidRPr="00191EC2">
        <w:rPr>
          <w:rStyle w:val="StyleUnderline"/>
        </w:rPr>
        <w:t xml:space="preserve"> the </w:t>
      </w:r>
      <w:r w:rsidRPr="007663BE">
        <w:rPr>
          <w:rStyle w:val="StyleUnderline"/>
          <w:highlight w:val="green"/>
        </w:rPr>
        <w:t>human lives</w:t>
      </w:r>
      <w:r w:rsidRPr="00191EC2">
        <w:rPr>
          <w:rStyle w:val="StyleUnderline"/>
        </w:rPr>
        <w:t xml:space="preserve"> that are involved.</w:t>
      </w:r>
      <w:r w:rsidRPr="001A13C1">
        <w:rPr>
          <w:sz w:val="16"/>
        </w:rPr>
        <w:t xml:space="preserve"> </w:t>
      </w:r>
      <w:r w:rsidRPr="007663BE">
        <w:rPr>
          <w:rStyle w:val="Emphasis"/>
          <w:highlight w:val="green"/>
        </w:rPr>
        <w:t>The potential to reveal personal information</w:t>
      </w:r>
      <w:r w:rsidRPr="00191EC2">
        <w:rPr>
          <w:rStyle w:val="Emphasis"/>
        </w:rPr>
        <w:t xml:space="preserve"> because it is not illegal, but </w:t>
      </w:r>
      <w:r w:rsidRPr="007663BE">
        <w:rPr>
          <w:rStyle w:val="Emphasis"/>
          <w:highlight w:val="green"/>
        </w:rPr>
        <w:t>can damage the lives of individuals, must be considered</w:t>
      </w:r>
      <w:r w:rsidRPr="007663BE">
        <w:rPr>
          <w:sz w:val="16"/>
          <w:highlight w:val="green"/>
        </w:rPr>
        <w:t>.</w:t>
      </w:r>
      <w:r w:rsidRPr="001A13C1">
        <w:rPr>
          <w:sz w:val="16"/>
        </w:rPr>
        <w:t xml:space="preserve"> </w:t>
      </w:r>
    </w:p>
    <w:p w14:paraId="461DF467" w14:textId="63FF4C77" w:rsidR="008E2F65" w:rsidRDefault="008E2F65" w:rsidP="008E2F65">
      <w:pPr>
        <w:pStyle w:val="Heading4"/>
      </w:pPr>
      <w:r>
        <w:t>Inconsistent Data harms consumers- turns retail internal link- big data</w:t>
      </w:r>
    </w:p>
    <w:p w14:paraId="0635F2F5"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92" w:history="1">
        <w:r w:rsidRPr="001A13C1">
          <w:rPr>
            <w:rStyle w:val="Hyperlink"/>
            <w:sz w:val="16"/>
          </w:rPr>
          <w:t>https://www.secureworldexpo.com/10-big-data-analytics-privacy-problems</w:t>
        </w:r>
      </w:hyperlink>
      <w:r w:rsidRPr="001A13C1">
        <w:rPr>
          <w:sz w:val="16"/>
        </w:rPr>
        <w:t xml:space="preserve">  //HS)</w:t>
      </w:r>
    </w:p>
    <w:p w14:paraId="5EB644D1" w14:textId="77777777" w:rsidR="008E2F65" w:rsidRPr="001A13C1" w:rsidRDefault="008E2F65" w:rsidP="008E2F65">
      <w:pPr>
        <w:rPr>
          <w:sz w:val="16"/>
        </w:rPr>
      </w:pPr>
      <w:r w:rsidRPr="00191EC2">
        <w:rPr>
          <w:rStyle w:val="Emphasis"/>
        </w:rPr>
        <w:t xml:space="preserve">5. </w:t>
      </w:r>
      <w:r w:rsidRPr="007663BE">
        <w:rPr>
          <w:rStyle w:val="Emphasis"/>
          <w:highlight w:val="green"/>
        </w:rPr>
        <w:t>Big data analytics are not 100% accurate</w:t>
      </w:r>
      <w:r w:rsidRPr="001A13C1">
        <w:rPr>
          <w:sz w:val="16"/>
        </w:rPr>
        <w:t xml:space="preserve">. </w:t>
      </w:r>
      <w:r w:rsidRPr="00191EC2">
        <w:rPr>
          <w:rStyle w:val="Emphasis"/>
        </w:rPr>
        <w:t xml:space="preserve">While big data analytics are powerful, the </w:t>
      </w:r>
      <w:r w:rsidRPr="007663BE">
        <w:rPr>
          <w:rStyle w:val="Emphasis"/>
          <w:highlight w:val="green"/>
        </w:rPr>
        <w:t>predictions and conclusions that result are not always accurate</w:t>
      </w:r>
      <w:r w:rsidRPr="00191EC2">
        <w:rPr>
          <w:rStyle w:val="Emphasis"/>
        </w:rPr>
        <w:t>.</w:t>
      </w:r>
      <w:r w:rsidRPr="001A13C1">
        <w:rPr>
          <w:sz w:val="16"/>
        </w:rPr>
        <w:t xml:space="preserve"> </w:t>
      </w:r>
      <w:r w:rsidRPr="00191EC2">
        <w:rPr>
          <w:rStyle w:val="StyleUnderline"/>
        </w:rPr>
        <w:t>The data files used</w:t>
      </w:r>
      <w:r w:rsidRPr="001A13C1">
        <w:rPr>
          <w:sz w:val="16"/>
        </w:rPr>
        <w:t xml:space="preserve"> for big data analysis </w:t>
      </w:r>
      <w:r w:rsidRPr="00191EC2">
        <w:rPr>
          <w:rStyle w:val="StyleUnderline"/>
        </w:rPr>
        <w:t>can often contain inaccurate data about individuals</w:t>
      </w:r>
      <w:r w:rsidRPr="001A13C1">
        <w:rPr>
          <w:sz w:val="16"/>
        </w:rPr>
        <w:t xml:space="preserve">, use data models that are incorrect as they relate to particular individuals, or simply be flawed algorithms (the results of big data analytics are only as good, or bad, as the computations used to get those results). </w:t>
      </w:r>
      <w:r w:rsidRPr="00191EC2">
        <w:rPr>
          <w:rStyle w:val="StyleUnderline"/>
        </w:rPr>
        <w:t>These risks increase as more data is added to data sets, and as more complex data analysis models are used without including rigorous validation within the analysis process</w:t>
      </w:r>
      <w:r w:rsidRPr="001A13C1">
        <w:rPr>
          <w:sz w:val="16"/>
        </w:rPr>
        <w:t xml:space="preserve">. As a result, </w:t>
      </w:r>
      <w:r w:rsidRPr="007663BE">
        <w:rPr>
          <w:rStyle w:val="Emphasis"/>
          <w:highlight w:val="green"/>
        </w:rPr>
        <w:t>organizations could make bad decisions and take inappropriate and damaging actions</w:t>
      </w:r>
      <w:r w:rsidRPr="00191EC2">
        <w:rPr>
          <w:rStyle w:val="Emphasis"/>
        </w:rPr>
        <w:t>.</w:t>
      </w:r>
      <w:r w:rsidRPr="001A13C1">
        <w:rPr>
          <w:sz w:val="16"/>
        </w:rPr>
        <w:t xml:space="preserve"> When decisions involving individuals are made based upon inaccurate data or flawed models</w:t>
      </w:r>
      <w:r w:rsidRPr="00191EC2">
        <w:rPr>
          <w:rStyle w:val="Emphasis"/>
        </w:rPr>
        <w:t xml:space="preserve">, as a result </w:t>
      </w:r>
      <w:r w:rsidRPr="007663BE">
        <w:rPr>
          <w:rStyle w:val="Emphasis"/>
          <w:highlight w:val="green"/>
        </w:rPr>
        <w:t>individuals can suffer harm</w:t>
      </w:r>
      <w:r w:rsidRPr="001A13C1">
        <w:rPr>
          <w:sz w:val="16"/>
        </w:rPr>
        <w:t xml:space="preserve"> </w:t>
      </w:r>
      <w:r w:rsidRPr="00191EC2">
        <w:rPr>
          <w:rStyle w:val="StyleUnderline"/>
        </w:rPr>
        <w:t xml:space="preserve">by </w:t>
      </w:r>
      <w:r w:rsidRPr="007663BE">
        <w:rPr>
          <w:rStyle w:val="StyleUnderline"/>
          <w:highlight w:val="green"/>
        </w:rPr>
        <w:t>being denied services</w:t>
      </w:r>
      <w:r w:rsidRPr="00191EC2">
        <w:rPr>
          <w:rStyle w:val="StyleUnderline"/>
        </w:rPr>
        <w:t xml:space="preserve">, being </w:t>
      </w:r>
      <w:r w:rsidRPr="007663BE">
        <w:rPr>
          <w:rStyle w:val="StyleUnderline"/>
          <w:highlight w:val="green"/>
        </w:rPr>
        <w:t>falsely accused</w:t>
      </w:r>
      <w:r w:rsidRPr="00191EC2">
        <w:rPr>
          <w:rStyle w:val="StyleUnderline"/>
        </w:rPr>
        <w:t xml:space="preserve"> or </w:t>
      </w:r>
      <w:r w:rsidRPr="007663BE">
        <w:rPr>
          <w:rStyle w:val="StyleUnderline"/>
          <w:highlight w:val="green"/>
        </w:rPr>
        <w:t>misdiagnosed, or</w:t>
      </w:r>
      <w:r w:rsidRPr="00191EC2">
        <w:rPr>
          <w:rStyle w:val="StyleUnderline"/>
        </w:rPr>
        <w:t xml:space="preserve"> otherwise be </w:t>
      </w:r>
      <w:r w:rsidRPr="008E2F65">
        <w:rPr>
          <w:rStyle w:val="StyleUnderline"/>
        </w:rPr>
        <w:t>treated inappropriately</w:t>
      </w:r>
      <w:r w:rsidRPr="008E2F65">
        <w:rPr>
          <w:sz w:val="16"/>
        </w:rPr>
        <w:t>.</w:t>
      </w:r>
      <w:r w:rsidRPr="001A13C1">
        <w:rPr>
          <w:sz w:val="16"/>
        </w:rPr>
        <w:t xml:space="preserve"> </w:t>
      </w:r>
    </w:p>
    <w:p w14:paraId="117AFF63" w14:textId="38F99DF7" w:rsidR="008E2F65" w:rsidRDefault="008E2F65" w:rsidP="008E2F65">
      <w:pPr>
        <w:pStyle w:val="Heading4"/>
      </w:pPr>
      <w:r>
        <w:t>Big Data allows for unchecked discrimination</w:t>
      </w:r>
    </w:p>
    <w:p w14:paraId="36A43D4D"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93" w:history="1">
        <w:r w:rsidRPr="001A13C1">
          <w:rPr>
            <w:rStyle w:val="Hyperlink"/>
            <w:sz w:val="16"/>
          </w:rPr>
          <w:t>https://www.secureworldexpo.com/10-big-data-analytics-privacy-problems</w:t>
        </w:r>
      </w:hyperlink>
      <w:r w:rsidRPr="001A13C1">
        <w:rPr>
          <w:sz w:val="16"/>
        </w:rPr>
        <w:t xml:space="preserve">  //HS)</w:t>
      </w:r>
    </w:p>
    <w:p w14:paraId="55D07FA0" w14:textId="77777777" w:rsidR="008E2F65" w:rsidRPr="001A13C1" w:rsidRDefault="008E2F65" w:rsidP="008E2F65">
      <w:pPr>
        <w:rPr>
          <w:sz w:val="16"/>
        </w:rPr>
      </w:pPr>
      <w:r w:rsidRPr="001A13C1">
        <w:rPr>
          <w:sz w:val="16"/>
        </w:rPr>
        <w:t xml:space="preserve">6. </w:t>
      </w:r>
      <w:r w:rsidRPr="007663BE">
        <w:rPr>
          <w:rStyle w:val="Emphasis"/>
          <w:highlight w:val="green"/>
        </w:rPr>
        <w:t>Discrimination</w:t>
      </w:r>
      <w:r w:rsidRPr="001A13C1">
        <w:rPr>
          <w:sz w:val="16"/>
        </w:rPr>
        <w:t xml:space="preserve">. </w:t>
      </w:r>
      <w:r w:rsidRPr="00191EC2">
        <w:rPr>
          <w:rStyle w:val="Emphasis"/>
        </w:rPr>
        <w:t xml:space="preserve">Using </w:t>
      </w:r>
      <w:r w:rsidRPr="007663BE">
        <w:rPr>
          <w:rStyle w:val="Emphasis"/>
          <w:highlight w:val="green"/>
        </w:rPr>
        <w:t>big data analytics</w:t>
      </w:r>
      <w:r w:rsidRPr="00191EC2">
        <w:rPr>
          <w:rStyle w:val="StyleUnderline"/>
        </w:rPr>
        <w:t xml:space="preserve"> to try and choose job candidates, give promotions, etc. </w:t>
      </w:r>
      <w:r w:rsidRPr="007663BE">
        <w:rPr>
          <w:rStyle w:val="Emphasis"/>
          <w:highlight w:val="green"/>
        </w:rPr>
        <w:t>may backfire if the analytics are not truly objective</w:t>
      </w:r>
      <w:r w:rsidRPr="00191EC2">
        <w:rPr>
          <w:rStyle w:val="Emphasis"/>
        </w:rPr>
        <w:t>.</w:t>
      </w:r>
      <w:r w:rsidRPr="001A13C1">
        <w:rPr>
          <w:sz w:val="16"/>
        </w:rPr>
        <w:t xml:space="preserve"> </w:t>
      </w:r>
      <w:r w:rsidRPr="007663BE">
        <w:rPr>
          <w:rStyle w:val="Emphasis"/>
          <w:highlight w:val="green"/>
        </w:rPr>
        <w:t>Discrimination has been a problem</w:t>
      </w:r>
      <w:r w:rsidRPr="00191EC2">
        <w:rPr>
          <w:rStyle w:val="StyleUnderline"/>
        </w:rPr>
        <w:t xml:space="preserve"> for years</w:t>
      </w:r>
      <w:r w:rsidRPr="001A13C1">
        <w:rPr>
          <w:sz w:val="16"/>
        </w:rPr>
        <w:t xml:space="preserve"> of course, </w:t>
      </w:r>
      <w:r w:rsidRPr="007663BE">
        <w:rPr>
          <w:rStyle w:val="Emphasis"/>
          <w:highlight w:val="green"/>
        </w:rPr>
        <w:t>but</w:t>
      </w:r>
      <w:r w:rsidRPr="001A13C1">
        <w:rPr>
          <w:sz w:val="16"/>
        </w:rPr>
        <w:t xml:space="preserve"> the danger is that </w:t>
      </w:r>
      <w:r w:rsidRPr="007663BE">
        <w:rPr>
          <w:rStyle w:val="Emphasis"/>
          <w:highlight w:val="green"/>
        </w:rPr>
        <w:t>big data analytics makes it more prevalent</w:t>
      </w:r>
      <w:r w:rsidRPr="001A13C1">
        <w:rPr>
          <w:sz w:val="16"/>
        </w:rPr>
        <w:t xml:space="preserve">, a kind of ‘automated’ discrimination if you will. For example, </w:t>
      </w:r>
      <w:r w:rsidRPr="007663BE">
        <w:rPr>
          <w:rStyle w:val="StyleUnderline"/>
          <w:highlight w:val="green"/>
        </w:rPr>
        <w:t>a bank</w:t>
      </w:r>
      <w:r w:rsidRPr="001A13C1">
        <w:rPr>
          <w:sz w:val="16"/>
        </w:rPr>
        <w:t xml:space="preserve"> or other type of financial organization </w:t>
      </w:r>
      <w:r w:rsidRPr="007663BE">
        <w:rPr>
          <w:rStyle w:val="StyleUnderline"/>
          <w:highlight w:val="green"/>
        </w:rPr>
        <w:t>may not be able to tell</w:t>
      </w:r>
      <w:r w:rsidRPr="00191EC2">
        <w:rPr>
          <w:rStyle w:val="StyleUnderline"/>
        </w:rPr>
        <w:t xml:space="preserve"> by </w:t>
      </w:r>
      <w:r w:rsidRPr="007663BE">
        <w:rPr>
          <w:rStyle w:val="StyleUnderline"/>
          <w:highlight w:val="green"/>
        </w:rPr>
        <w:t>a</w:t>
      </w:r>
      <w:r w:rsidRPr="00191EC2">
        <w:rPr>
          <w:rStyle w:val="StyleUnderline"/>
        </w:rPr>
        <w:t xml:space="preserve"> credit application the </w:t>
      </w:r>
      <w:r w:rsidRPr="007663BE">
        <w:rPr>
          <w:rStyle w:val="StyleUnderline"/>
          <w:highlight w:val="green"/>
        </w:rPr>
        <w:t>applicant’s race or sexual orientation</w:t>
      </w:r>
      <w:r w:rsidRPr="001A13C1">
        <w:rPr>
          <w:sz w:val="16"/>
        </w:rPr>
        <w:t xml:space="preserve"> (since it is generally illegal to base such a credit decision upon race), </w:t>
      </w:r>
      <w:r w:rsidRPr="007663BE">
        <w:rPr>
          <w:rStyle w:val="StyleUnderline"/>
          <w:highlight w:val="green"/>
        </w:rPr>
        <w:t>but could deduce race or sexual orientation based upon</w:t>
      </w:r>
      <w:r w:rsidRPr="00191EC2">
        <w:rPr>
          <w:rStyle w:val="StyleUnderline"/>
        </w:rPr>
        <w:t xml:space="preserve"> a wide variety of </w:t>
      </w:r>
      <w:r w:rsidRPr="007663BE">
        <w:rPr>
          <w:rStyle w:val="StyleUnderline"/>
          <w:highlight w:val="green"/>
        </w:rPr>
        <w:t>data</w:t>
      </w:r>
      <w:r w:rsidRPr="00191EC2">
        <w:rPr>
          <w:rStyle w:val="StyleUnderline"/>
        </w:rPr>
        <w:t xml:space="preserve">, collected online </w:t>
      </w:r>
      <w:r w:rsidRPr="001A13C1">
        <w:rPr>
          <w:sz w:val="16"/>
        </w:rPr>
        <w:t>and through the Internet of Things (</w:t>
      </w:r>
      <w:proofErr w:type="spellStart"/>
      <w:r w:rsidRPr="001A13C1">
        <w:rPr>
          <w:sz w:val="16"/>
        </w:rPr>
        <w:t>IoT</w:t>
      </w:r>
      <w:proofErr w:type="spellEnd"/>
      <w:r w:rsidRPr="001A13C1">
        <w:rPr>
          <w:sz w:val="16"/>
        </w:rPr>
        <w:t xml:space="preserve">), </w:t>
      </w:r>
      <w:r w:rsidRPr="00191EC2">
        <w:rPr>
          <w:rStyle w:val="StyleUnderline"/>
        </w:rPr>
        <w:t>using big data analytics to then turn down a loan to an individual after obtaining and learning such information</w:t>
      </w:r>
      <w:r w:rsidRPr="001A13C1">
        <w:rPr>
          <w:sz w:val="16"/>
        </w:rPr>
        <w:t xml:space="preserve">. </w:t>
      </w:r>
    </w:p>
    <w:p w14:paraId="3ABCEFFF" w14:textId="77777777" w:rsidR="008E2F65" w:rsidRDefault="008E2F65" w:rsidP="008E2F65">
      <w:pPr>
        <w:pStyle w:val="Heading4"/>
      </w:pPr>
      <w:r>
        <w:t>Consumers have no legal protections from Big Data</w:t>
      </w:r>
    </w:p>
    <w:p w14:paraId="7D4FDF6D"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94" w:history="1">
        <w:r w:rsidRPr="001A13C1">
          <w:rPr>
            <w:rStyle w:val="Hyperlink"/>
            <w:sz w:val="16"/>
          </w:rPr>
          <w:t>https://www.secureworldexpo.com/10-big-data-analytics-privacy-problems</w:t>
        </w:r>
      </w:hyperlink>
      <w:r w:rsidRPr="001A13C1">
        <w:rPr>
          <w:sz w:val="16"/>
        </w:rPr>
        <w:t xml:space="preserve">  //HS)</w:t>
      </w:r>
    </w:p>
    <w:p w14:paraId="7C3B57F9" w14:textId="77777777" w:rsidR="008E2F65" w:rsidRPr="001A13C1" w:rsidRDefault="008E2F65" w:rsidP="008E2F65">
      <w:pPr>
        <w:rPr>
          <w:sz w:val="16"/>
        </w:rPr>
      </w:pPr>
      <w:r w:rsidRPr="001A13C1">
        <w:rPr>
          <w:sz w:val="16"/>
        </w:rPr>
        <w:t xml:space="preserve">7. </w:t>
      </w:r>
      <w:r w:rsidRPr="007663BE">
        <w:rPr>
          <w:rStyle w:val="Emphasis"/>
          <w:highlight w:val="green"/>
        </w:rPr>
        <w:t>Few</w:t>
      </w:r>
      <w:r w:rsidRPr="00191EC2">
        <w:rPr>
          <w:rStyle w:val="Emphasis"/>
        </w:rPr>
        <w:t xml:space="preserve"> (if any) </w:t>
      </w:r>
      <w:r w:rsidRPr="007663BE">
        <w:rPr>
          <w:rStyle w:val="Emphasis"/>
          <w:highlight w:val="green"/>
        </w:rPr>
        <w:t>legal protections exist for</w:t>
      </w:r>
      <w:r w:rsidRPr="00191EC2">
        <w:rPr>
          <w:rStyle w:val="Emphasis"/>
        </w:rPr>
        <w:t xml:space="preserve"> the involved </w:t>
      </w:r>
      <w:r w:rsidRPr="007663BE">
        <w:rPr>
          <w:rStyle w:val="Emphasis"/>
          <w:highlight w:val="green"/>
        </w:rPr>
        <w:t>individuals</w:t>
      </w:r>
      <w:r w:rsidRPr="001A13C1">
        <w:rPr>
          <w:sz w:val="16"/>
        </w:rPr>
        <w:t xml:space="preserve">. Most organizations still only address privacy risks as explicitly required by existing data protection laws, regulations and contractual requirements. </w:t>
      </w:r>
      <w:r w:rsidRPr="00191EC2">
        <w:rPr>
          <w:rStyle w:val="StyleUnderline"/>
        </w:rPr>
        <w:t xml:space="preserve">While </w:t>
      </w:r>
      <w:r w:rsidRPr="007663BE">
        <w:rPr>
          <w:rStyle w:val="StyleUnderline"/>
          <w:highlight w:val="green"/>
        </w:rPr>
        <w:t>the</w:t>
      </w:r>
      <w:r w:rsidRPr="001A13C1">
        <w:rPr>
          <w:sz w:val="16"/>
        </w:rPr>
        <w:t xml:space="preserve"> U.S. </w:t>
      </w:r>
      <w:r w:rsidRPr="007663BE">
        <w:rPr>
          <w:rStyle w:val="StyleUnderline"/>
          <w:highlight w:val="green"/>
        </w:rPr>
        <w:t>White House</w:t>
      </w:r>
      <w:r w:rsidRPr="001A13C1">
        <w:rPr>
          <w:sz w:val="16"/>
        </w:rPr>
        <w:t xml:space="preserve">, the Federal Trade Commission, and others, </w:t>
      </w:r>
      <w:r w:rsidRPr="00191EC2">
        <w:rPr>
          <w:rStyle w:val="StyleUnderline"/>
        </w:rPr>
        <w:t xml:space="preserve">have </w:t>
      </w:r>
      <w:r w:rsidRPr="001A13C1">
        <w:rPr>
          <w:sz w:val="16"/>
        </w:rPr>
        <w:t xml:space="preserve">recently </w:t>
      </w:r>
      <w:r w:rsidRPr="007663BE">
        <w:rPr>
          <w:rStyle w:val="StyleUnderline"/>
          <w:highlight w:val="green"/>
        </w:rPr>
        <w:t>expressed concern about</w:t>
      </w:r>
      <w:r w:rsidRPr="00191EC2">
        <w:rPr>
          <w:rStyle w:val="StyleUnderline"/>
        </w:rPr>
        <w:t xml:space="preserve"> the </w:t>
      </w:r>
      <w:r w:rsidRPr="007663BE">
        <w:rPr>
          <w:rStyle w:val="StyleUnderline"/>
          <w:highlight w:val="green"/>
        </w:rPr>
        <w:t>privacy</w:t>
      </w:r>
      <w:r w:rsidRPr="00191EC2">
        <w:rPr>
          <w:rStyle w:val="StyleUnderline"/>
        </w:rPr>
        <w:t xml:space="preserve"> risks</w:t>
      </w:r>
      <w:r w:rsidRPr="001A13C1">
        <w:rPr>
          <w:sz w:val="16"/>
        </w:rPr>
        <w:t xml:space="preserve"> that are </w:t>
      </w:r>
      <w:r w:rsidRPr="00191EC2">
        <w:rPr>
          <w:rStyle w:val="StyleUnderline"/>
        </w:rPr>
        <w:t>created</w:t>
      </w:r>
      <w:r w:rsidRPr="001A13C1">
        <w:rPr>
          <w:sz w:val="16"/>
        </w:rPr>
        <w:t xml:space="preserve"> within </w:t>
      </w:r>
      <w:r w:rsidRPr="00191EC2">
        <w:rPr>
          <w:rStyle w:val="StyleUnderline"/>
        </w:rPr>
        <w:t>using big data analytics</w:t>
      </w:r>
      <w:r w:rsidRPr="001A13C1">
        <w:rPr>
          <w:sz w:val="16"/>
        </w:rPr>
        <w:t xml:space="preserve">, </w:t>
      </w:r>
      <w:r w:rsidRPr="00191EC2">
        <w:rPr>
          <w:rStyle w:val="Emphasis"/>
        </w:rPr>
        <w:t>t</w:t>
      </w:r>
      <w:r w:rsidRPr="007663BE">
        <w:rPr>
          <w:rStyle w:val="Emphasis"/>
          <w:highlight w:val="green"/>
        </w:rPr>
        <w:t>here are no legal requirements for how to protect privacy while using big data analytics.</w:t>
      </w:r>
      <w:r w:rsidRPr="001A13C1">
        <w:rPr>
          <w:sz w:val="16"/>
        </w:rPr>
        <w:t xml:space="preserve"> </w:t>
      </w:r>
    </w:p>
    <w:p w14:paraId="0BAAE392" w14:textId="77777777" w:rsidR="008E2F65" w:rsidRDefault="008E2F65" w:rsidP="008E2F65">
      <w:pPr>
        <w:pStyle w:val="Heading4"/>
      </w:pPr>
      <w:r>
        <w:t>Big Data never goes away- infringes on privacy rights</w:t>
      </w:r>
    </w:p>
    <w:p w14:paraId="35E9121C"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95" w:history="1">
        <w:r w:rsidRPr="001A13C1">
          <w:rPr>
            <w:rStyle w:val="Hyperlink"/>
            <w:sz w:val="16"/>
          </w:rPr>
          <w:t>https://www.secureworldexpo.com/10-big-data-analytics-privacy-problems</w:t>
        </w:r>
      </w:hyperlink>
      <w:r w:rsidRPr="001A13C1">
        <w:rPr>
          <w:sz w:val="16"/>
        </w:rPr>
        <w:t xml:space="preserve">  //HS)</w:t>
      </w:r>
    </w:p>
    <w:p w14:paraId="49688D3E" w14:textId="77777777" w:rsidR="008E2F65" w:rsidRPr="001A13C1" w:rsidRDefault="008E2F65" w:rsidP="008E2F65">
      <w:pPr>
        <w:rPr>
          <w:sz w:val="16"/>
        </w:rPr>
      </w:pPr>
      <w:r w:rsidRPr="001A13C1">
        <w:rPr>
          <w:sz w:val="16"/>
        </w:rPr>
        <w:t xml:space="preserve">8. </w:t>
      </w:r>
      <w:r w:rsidRPr="007663BE">
        <w:rPr>
          <w:rStyle w:val="Emphasis"/>
          <w:highlight w:val="green"/>
        </w:rPr>
        <w:t>Big data will probably exist forever</w:t>
      </w:r>
      <w:r w:rsidRPr="001A13C1">
        <w:rPr>
          <w:sz w:val="16"/>
        </w:rPr>
        <w:t xml:space="preserve">. </w:t>
      </w:r>
      <w:r w:rsidRPr="007663BE">
        <w:rPr>
          <w:rStyle w:val="StyleUnderline"/>
          <w:highlight w:val="green"/>
        </w:rPr>
        <w:t>I’ve talked with</w:t>
      </w:r>
      <w:r w:rsidRPr="00191EC2">
        <w:rPr>
          <w:rStyle w:val="StyleUnderline"/>
        </w:rPr>
        <w:t xml:space="preserve"> </w:t>
      </w:r>
      <w:r w:rsidRPr="007663BE">
        <w:rPr>
          <w:rStyle w:val="StyleUnderline"/>
          <w:highlight w:val="green"/>
        </w:rPr>
        <w:t>many organizations</w:t>
      </w:r>
      <w:r w:rsidRPr="00191EC2">
        <w:rPr>
          <w:rStyle w:val="StyleUnderline"/>
        </w:rPr>
        <w:t xml:space="preserve"> about their big data use</w:t>
      </w:r>
      <w:r w:rsidRPr="001A13C1">
        <w:rPr>
          <w:sz w:val="16"/>
        </w:rPr>
        <w:t xml:space="preserve">. I’ve read many studies and articles. </w:t>
      </w:r>
      <w:r w:rsidRPr="007663BE">
        <w:rPr>
          <w:rStyle w:val="Emphasis"/>
          <w:highlight w:val="green"/>
        </w:rPr>
        <w:t>I’ve not found any that indicate they will delete big data</w:t>
      </w:r>
      <w:r w:rsidRPr="00191EC2">
        <w:rPr>
          <w:rStyle w:val="Emphasis"/>
        </w:rPr>
        <w:t xml:space="preserve"> repositories</w:t>
      </w:r>
      <w:r w:rsidRPr="001A13C1">
        <w:rPr>
          <w:sz w:val="16"/>
        </w:rPr>
        <w:t xml:space="preserve">. In fact, all have indicated that they instead typically view them as infinitely growing repositories; the bigger the better! </w:t>
      </w:r>
      <w:r w:rsidRPr="007663BE">
        <w:rPr>
          <w:rStyle w:val="Emphasis"/>
          <w:highlight w:val="green"/>
        </w:rPr>
        <w:t>As more data is collected</w:t>
      </w:r>
      <w:r w:rsidRPr="001A13C1">
        <w:rPr>
          <w:sz w:val="16"/>
        </w:rPr>
        <w:t xml:space="preserve"> and retained, </w:t>
      </w:r>
      <w:r w:rsidRPr="00191EC2">
        <w:rPr>
          <w:rStyle w:val="Emphasis"/>
        </w:rPr>
        <w:t xml:space="preserve">the more easily </w:t>
      </w:r>
      <w:r w:rsidRPr="007663BE">
        <w:rPr>
          <w:rStyle w:val="Emphasis"/>
          <w:highlight w:val="green"/>
        </w:rPr>
        <w:t>analytics will be able to determine more insights into individuals’ lives</w:t>
      </w:r>
      <w:r w:rsidRPr="001A13C1">
        <w:rPr>
          <w:sz w:val="16"/>
        </w:rPr>
        <w:t xml:space="preserve">. </w:t>
      </w:r>
    </w:p>
    <w:p w14:paraId="4AFF71E4" w14:textId="77777777" w:rsidR="008E2F65" w:rsidRDefault="008E2F65" w:rsidP="008E2F65">
      <w:pPr>
        <w:pStyle w:val="Heading4"/>
      </w:pPr>
      <w:r>
        <w:t>Big Data makes patents irrelevant- kills innovation</w:t>
      </w:r>
    </w:p>
    <w:p w14:paraId="44C12706" w14:textId="77777777" w:rsidR="008E2F65" w:rsidRPr="001A13C1" w:rsidRDefault="008E2F65" w:rsidP="008E2F65">
      <w:pPr>
        <w:rPr>
          <w:sz w:val="16"/>
        </w:rPr>
      </w:pPr>
      <w:r w:rsidRPr="001A13C1">
        <w:rPr>
          <w:rStyle w:val="Style13ptBold"/>
        </w:rPr>
        <w:t>Herold</w:t>
      </w:r>
      <w:r>
        <w:t xml:space="preserve"> </w:t>
      </w:r>
      <w:r w:rsidRPr="001A13C1">
        <w:rPr>
          <w:rStyle w:val="Style13ptBold"/>
        </w:rPr>
        <w:t>no</w:t>
      </w:r>
      <w:r>
        <w:t xml:space="preserve"> </w:t>
      </w:r>
      <w:r w:rsidRPr="001A13C1">
        <w:rPr>
          <w:rStyle w:val="Style13ptBold"/>
        </w:rPr>
        <w:t>date</w:t>
      </w:r>
      <w:r>
        <w:t xml:space="preserve"> </w:t>
      </w:r>
      <w:r w:rsidRPr="001A13C1">
        <w:rPr>
          <w:sz w:val="16"/>
        </w:rPr>
        <w:t xml:space="preserve">(Rebecca Herold is a privacy advocate and consultant. She has extensive experience in online security and privacy rights. She has been named the best Privacy advocate in the world numerous times by </w:t>
      </w:r>
      <w:r w:rsidRPr="001A13C1">
        <w:rPr>
          <w:i/>
          <w:sz w:val="16"/>
        </w:rPr>
        <w:t xml:space="preserve">Computerworld Magazine. </w:t>
      </w:r>
      <w:r w:rsidRPr="001A13C1">
        <w:rPr>
          <w:sz w:val="16"/>
        </w:rPr>
        <w:t xml:space="preserve">“10 Big Data Analytics Privacy Problems” </w:t>
      </w:r>
      <w:hyperlink r:id="rId96" w:history="1">
        <w:r w:rsidRPr="001A13C1">
          <w:rPr>
            <w:rStyle w:val="Hyperlink"/>
            <w:sz w:val="16"/>
          </w:rPr>
          <w:t>https://www.secureworldexpo.com/10-big-data-analytics-privacy-problems</w:t>
        </w:r>
      </w:hyperlink>
      <w:r w:rsidRPr="001A13C1">
        <w:rPr>
          <w:sz w:val="16"/>
        </w:rPr>
        <w:t xml:space="preserve">  //HS)</w:t>
      </w:r>
    </w:p>
    <w:p w14:paraId="4102D9EF" w14:textId="77777777" w:rsidR="008E2F65" w:rsidRPr="001A13C1" w:rsidRDefault="008E2F65" w:rsidP="008E2F65">
      <w:pPr>
        <w:rPr>
          <w:sz w:val="16"/>
        </w:rPr>
      </w:pPr>
      <w:r w:rsidRPr="00191EC2">
        <w:rPr>
          <w:rStyle w:val="Emphasis"/>
        </w:rPr>
        <w:t>10</w:t>
      </w:r>
      <w:r w:rsidRPr="007663BE">
        <w:rPr>
          <w:rStyle w:val="Emphasis"/>
          <w:highlight w:val="green"/>
        </w:rPr>
        <w:t>. Making patents and copyrights irrelevant</w:t>
      </w:r>
      <w:r w:rsidRPr="001A13C1">
        <w:rPr>
          <w:sz w:val="16"/>
        </w:rPr>
        <w:t xml:space="preserve">. There is concern that </w:t>
      </w:r>
      <w:r w:rsidRPr="007663BE">
        <w:rPr>
          <w:rStyle w:val="StyleUnderline"/>
          <w:highlight w:val="green"/>
        </w:rPr>
        <w:t>big data could make patents harder to obtain</w:t>
      </w:r>
      <w:r w:rsidRPr="00191EC2">
        <w:rPr>
          <w:rStyle w:val="StyleUnderline"/>
        </w:rPr>
        <w:t xml:space="preserve"> because patent offices will not be able to verify if a submitted patent is unique </w:t>
      </w:r>
      <w:r w:rsidRPr="007663BE">
        <w:rPr>
          <w:rStyle w:val="StyleUnderline"/>
          <w:highlight w:val="green"/>
        </w:rPr>
        <w:t>since there will be too much data to check through</w:t>
      </w:r>
      <w:r w:rsidRPr="00191EC2">
        <w:rPr>
          <w:rStyle w:val="StyleUnderline"/>
        </w:rPr>
        <w:t xml:space="preserve"> </w:t>
      </w:r>
      <w:r w:rsidRPr="001A13C1">
        <w:rPr>
          <w:sz w:val="16"/>
        </w:rPr>
        <w:t xml:space="preserve">within all the growing numbers of big data repositories. </w:t>
      </w:r>
      <w:r w:rsidRPr="00191EC2">
        <w:rPr>
          <w:rStyle w:val="Emphasis"/>
        </w:rPr>
        <w:t xml:space="preserve">Big </w:t>
      </w:r>
      <w:r w:rsidRPr="007663BE">
        <w:rPr>
          <w:rStyle w:val="Emphasis"/>
          <w:highlight w:val="green"/>
        </w:rPr>
        <w:t>data could make copyrights a thing of the past</w:t>
      </w:r>
      <w:r w:rsidRPr="001A13C1">
        <w:rPr>
          <w:sz w:val="16"/>
        </w:rPr>
        <w:t xml:space="preserve"> because it will be too hard to control information that can be hidden or propagated infinitely within big data repositories. </w:t>
      </w:r>
      <w:r w:rsidRPr="00191EC2">
        <w:rPr>
          <w:rStyle w:val="StyleUnderline"/>
        </w:rPr>
        <w:t xml:space="preserve">As an associated effect, </w:t>
      </w:r>
      <w:r w:rsidRPr="001A13C1">
        <w:rPr>
          <w:sz w:val="16"/>
        </w:rPr>
        <w:t xml:space="preserve">the </w:t>
      </w:r>
      <w:r w:rsidRPr="007663BE">
        <w:rPr>
          <w:rStyle w:val="Emphasis"/>
          <w:highlight w:val="green"/>
        </w:rPr>
        <w:t>royalties</w:t>
      </w:r>
      <w:r w:rsidRPr="007663BE">
        <w:rPr>
          <w:sz w:val="16"/>
          <w:highlight w:val="green"/>
        </w:rPr>
        <w:t xml:space="preserve"> </w:t>
      </w:r>
      <w:r w:rsidRPr="007663BE">
        <w:rPr>
          <w:rStyle w:val="Emphasis"/>
          <w:highlight w:val="green"/>
        </w:rPr>
        <w:t>associated</w:t>
      </w:r>
      <w:r w:rsidRPr="007663BE">
        <w:rPr>
          <w:sz w:val="16"/>
          <w:highlight w:val="green"/>
        </w:rPr>
        <w:t xml:space="preserve"> </w:t>
      </w:r>
      <w:r w:rsidRPr="007663BE">
        <w:rPr>
          <w:rStyle w:val="Emphasis"/>
          <w:highlight w:val="green"/>
        </w:rPr>
        <w:t>with copyright</w:t>
      </w:r>
      <w:r w:rsidRPr="00191EC2">
        <w:rPr>
          <w:rStyle w:val="Emphasis"/>
        </w:rPr>
        <w:t xml:space="preserve">ed information </w:t>
      </w:r>
      <w:r w:rsidRPr="007663BE">
        <w:rPr>
          <w:rStyle w:val="Emphasis"/>
          <w:highlight w:val="green"/>
        </w:rPr>
        <w:t>are expected to decrease or</w:t>
      </w:r>
      <w:r w:rsidRPr="001A13C1">
        <w:rPr>
          <w:sz w:val="16"/>
        </w:rPr>
        <w:t xml:space="preserve"> possibly </w:t>
      </w:r>
      <w:r w:rsidRPr="007663BE">
        <w:rPr>
          <w:rStyle w:val="Emphasis"/>
          <w:highlight w:val="green"/>
        </w:rPr>
        <w:t>disappear</w:t>
      </w:r>
      <w:r w:rsidRPr="00191EC2">
        <w:rPr>
          <w:rStyle w:val="Emphasis"/>
        </w:rPr>
        <w:t xml:space="preserve"> altogether</w:t>
      </w:r>
      <w:r w:rsidRPr="001A13C1">
        <w:rPr>
          <w:sz w:val="16"/>
        </w:rPr>
        <w:t>.</w:t>
      </w:r>
    </w:p>
    <w:p w14:paraId="0A6CC1EA" w14:textId="77777777" w:rsidR="008E2F65" w:rsidRPr="008E2F65" w:rsidRDefault="008E2F65" w:rsidP="008E2F65"/>
    <w:sectPr w:rsidR="008E2F65" w:rsidRPr="008E2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C932024"/>
    <w:multiLevelType w:val="hybridMultilevel"/>
    <w:tmpl w:val="18DCFBAC"/>
    <w:lvl w:ilvl="0" w:tplc="DB04D0DC">
      <w:start w:val="1"/>
      <w:numFmt w:val="bullet"/>
      <w:lvlText w:val=""/>
      <w:lvlJc w:val="left"/>
      <w:pPr>
        <w:ind w:left="16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A425738"/>
    <w:multiLevelType w:val="hybridMultilevel"/>
    <w:tmpl w:val="ED1E2A9E"/>
    <w:lvl w:ilvl="0" w:tplc="0B3416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1434044"/>
    <w:docVar w:name="VerbatimVersion" w:val="5.1"/>
  </w:docVars>
  <w:rsids>
    <w:rsidRoot w:val="00C7163B"/>
    <w:rsid w:val="000003EA"/>
    <w:rsid w:val="0000550E"/>
    <w:rsid w:val="000139A3"/>
    <w:rsid w:val="00017152"/>
    <w:rsid w:val="000221D1"/>
    <w:rsid w:val="00025A29"/>
    <w:rsid w:val="00033612"/>
    <w:rsid w:val="00035015"/>
    <w:rsid w:val="00036D15"/>
    <w:rsid w:val="00042A09"/>
    <w:rsid w:val="00053BC3"/>
    <w:rsid w:val="000866F1"/>
    <w:rsid w:val="00093255"/>
    <w:rsid w:val="000B4523"/>
    <w:rsid w:val="000C41B7"/>
    <w:rsid w:val="000D14CD"/>
    <w:rsid w:val="000D4D9C"/>
    <w:rsid w:val="000F6431"/>
    <w:rsid w:val="000F6766"/>
    <w:rsid w:val="00100833"/>
    <w:rsid w:val="001032E9"/>
    <w:rsid w:val="00104529"/>
    <w:rsid w:val="00105942"/>
    <w:rsid w:val="00107396"/>
    <w:rsid w:val="00124473"/>
    <w:rsid w:val="0012646D"/>
    <w:rsid w:val="00144A4C"/>
    <w:rsid w:val="001526C9"/>
    <w:rsid w:val="00160EEC"/>
    <w:rsid w:val="0016795E"/>
    <w:rsid w:val="00170029"/>
    <w:rsid w:val="00176AB0"/>
    <w:rsid w:val="00177B7D"/>
    <w:rsid w:val="0018322D"/>
    <w:rsid w:val="001B5776"/>
    <w:rsid w:val="001D080A"/>
    <w:rsid w:val="001E133A"/>
    <w:rsid w:val="001E527A"/>
    <w:rsid w:val="001F2F27"/>
    <w:rsid w:val="001F78CE"/>
    <w:rsid w:val="002108ED"/>
    <w:rsid w:val="002134DC"/>
    <w:rsid w:val="00251FC7"/>
    <w:rsid w:val="00252AAE"/>
    <w:rsid w:val="00266425"/>
    <w:rsid w:val="0028492F"/>
    <w:rsid w:val="002855A7"/>
    <w:rsid w:val="0028785C"/>
    <w:rsid w:val="00287C8B"/>
    <w:rsid w:val="002B146A"/>
    <w:rsid w:val="002B5E17"/>
    <w:rsid w:val="002C2824"/>
    <w:rsid w:val="002C324A"/>
    <w:rsid w:val="002C3A93"/>
    <w:rsid w:val="002D5D1B"/>
    <w:rsid w:val="002F1AFC"/>
    <w:rsid w:val="002F761F"/>
    <w:rsid w:val="003035A7"/>
    <w:rsid w:val="00314758"/>
    <w:rsid w:val="00315690"/>
    <w:rsid w:val="00316B75"/>
    <w:rsid w:val="00325646"/>
    <w:rsid w:val="003460F2"/>
    <w:rsid w:val="00346C08"/>
    <w:rsid w:val="00377546"/>
    <w:rsid w:val="0038158C"/>
    <w:rsid w:val="00381A88"/>
    <w:rsid w:val="0038754C"/>
    <w:rsid w:val="003902BA"/>
    <w:rsid w:val="003A09E2"/>
    <w:rsid w:val="003A427F"/>
    <w:rsid w:val="003B16FD"/>
    <w:rsid w:val="003D6956"/>
    <w:rsid w:val="00403D8F"/>
    <w:rsid w:val="00406B85"/>
    <w:rsid w:val="00407037"/>
    <w:rsid w:val="00407809"/>
    <w:rsid w:val="00414C50"/>
    <w:rsid w:val="00457129"/>
    <w:rsid w:val="004605D6"/>
    <w:rsid w:val="004A2B38"/>
    <w:rsid w:val="004C60E8"/>
    <w:rsid w:val="004D3BC1"/>
    <w:rsid w:val="004E3579"/>
    <w:rsid w:val="004E728B"/>
    <w:rsid w:val="004F39E0"/>
    <w:rsid w:val="00501634"/>
    <w:rsid w:val="005169A5"/>
    <w:rsid w:val="00527581"/>
    <w:rsid w:val="005315F6"/>
    <w:rsid w:val="00534F38"/>
    <w:rsid w:val="00537BD5"/>
    <w:rsid w:val="0057268A"/>
    <w:rsid w:val="0058405D"/>
    <w:rsid w:val="005A7109"/>
    <w:rsid w:val="005B6C2F"/>
    <w:rsid w:val="005B6EB0"/>
    <w:rsid w:val="005C7819"/>
    <w:rsid w:val="005D2912"/>
    <w:rsid w:val="006065BD"/>
    <w:rsid w:val="0061608A"/>
    <w:rsid w:val="00645B01"/>
    <w:rsid w:val="00645FA9"/>
    <w:rsid w:val="00647866"/>
    <w:rsid w:val="006537B0"/>
    <w:rsid w:val="00660937"/>
    <w:rsid w:val="00665003"/>
    <w:rsid w:val="00670232"/>
    <w:rsid w:val="0069062A"/>
    <w:rsid w:val="006A03FE"/>
    <w:rsid w:val="006A25A4"/>
    <w:rsid w:val="006A2AD0"/>
    <w:rsid w:val="006A4481"/>
    <w:rsid w:val="006B2D66"/>
    <w:rsid w:val="006B7EE5"/>
    <w:rsid w:val="006C2375"/>
    <w:rsid w:val="006C570A"/>
    <w:rsid w:val="006C5F66"/>
    <w:rsid w:val="006D4ECC"/>
    <w:rsid w:val="0070144F"/>
    <w:rsid w:val="00722258"/>
    <w:rsid w:val="007243E5"/>
    <w:rsid w:val="007435CF"/>
    <w:rsid w:val="0075076B"/>
    <w:rsid w:val="00751E0A"/>
    <w:rsid w:val="007663BE"/>
    <w:rsid w:val="00766891"/>
    <w:rsid w:val="00766EA0"/>
    <w:rsid w:val="00794391"/>
    <w:rsid w:val="007944E3"/>
    <w:rsid w:val="007A0D83"/>
    <w:rsid w:val="007A2226"/>
    <w:rsid w:val="007F4FE6"/>
    <w:rsid w:val="007F5B66"/>
    <w:rsid w:val="0080755E"/>
    <w:rsid w:val="0081505F"/>
    <w:rsid w:val="00820616"/>
    <w:rsid w:val="008215C4"/>
    <w:rsid w:val="00823A1C"/>
    <w:rsid w:val="00831AC7"/>
    <w:rsid w:val="00844548"/>
    <w:rsid w:val="00845B9D"/>
    <w:rsid w:val="008503AD"/>
    <w:rsid w:val="00860984"/>
    <w:rsid w:val="00863468"/>
    <w:rsid w:val="00893025"/>
    <w:rsid w:val="008A3272"/>
    <w:rsid w:val="008B3ECB"/>
    <w:rsid w:val="008B4E85"/>
    <w:rsid w:val="008B70A3"/>
    <w:rsid w:val="008C1B2E"/>
    <w:rsid w:val="008D2FE1"/>
    <w:rsid w:val="008E2F65"/>
    <w:rsid w:val="008F14A7"/>
    <w:rsid w:val="0091627E"/>
    <w:rsid w:val="00923A6D"/>
    <w:rsid w:val="0092413B"/>
    <w:rsid w:val="00931972"/>
    <w:rsid w:val="00955156"/>
    <w:rsid w:val="0097032B"/>
    <w:rsid w:val="0098062D"/>
    <w:rsid w:val="00982DE1"/>
    <w:rsid w:val="0098719E"/>
    <w:rsid w:val="009A725C"/>
    <w:rsid w:val="009B4EB7"/>
    <w:rsid w:val="009C714C"/>
    <w:rsid w:val="009C7A9E"/>
    <w:rsid w:val="009D2EAD"/>
    <w:rsid w:val="009D54B2"/>
    <w:rsid w:val="009E1922"/>
    <w:rsid w:val="009F3914"/>
    <w:rsid w:val="009F7ED2"/>
    <w:rsid w:val="00A02179"/>
    <w:rsid w:val="00A116DC"/>
    <w:rsid w:val="00A24303"/>
    <w:rsid w:val="00A2578B"/>
    <w:rsid w:val="00A5031B"/>
    <w:rsid w:val="00A60FA7"/>
    <w:rsid w:val="00A65E78"/>
    <w:rsid w:val="00A671B0"/>
    <w:rsid w:val="00A674C0"/>
    <w:rsid w:val="00A87EF6"/>
    <w:rsid w:val="00A93661"/>
    <w:rsid w:val="00A95652"/>
    <w:rsid w:val="00AB6C41"/>
    <w:rsid w:val="00AC0AB8"/>
    <w:rsid w:val="00AD4E59"/>
    <w:rsid w:val="00AE0269"/>
    <w:rsid w:val="00AE0C01"/>
    <w:rsid w:val="00AE45B3"/>
    <w:rsid w:val="00AF00A2"/>
    <w:rsid w:val="00AF0117"/>
    <w:rsid w:val="00AF4D4A"/>
    <w:rsid w:val="00B00678"/>
    <w:rsid w:val="00B06FA9"/>
    <w:rsid w:val="00B20A1F"/>
    <w:rsid w:val="00B33C6D"/>
    <w:rsid w:val="00B41C79"/>
    <w:rsid w:val="00B4256E"/>
    <w:rsid w:val="00B4508F"/>
    <w:rsid w:val="00B55AD5"/>
    <w:rsid w:val="00B674B8"/>
    <w:rsid w:val="00B8057C"/>
    <w:rsid w:val="00BB2FE6"/>
    <w:rsid w:val="00BD18C7"/>
    <w:rsid w:val="00BD6238"/>
    <w:rsid w:val="00BE1E59"/>
    <w:rsid w:val="00BF593B"/>
    <w:rsid w:val="00BF6A5B"/>
    <w:rsid w:val="00BF773A"/>
    <w:rsid w:val="00BF7E81"/>
    <w:rsid w:val="00C07340"/>
    <w:rsid w:val="00C13773"/>
    <w:rsid w:val="00C17CC8"/>
    <w:rsid w:val="00C2008B"/>
    <w:rsid w:val="00C22DD0"/>
    <w:rsid w:val="00C517C9"/>
    <w:rsid w:val="00C70A13"/>
    <w:rsid w:val="00C7163B"/>
    <w:rsid w:val="00C76456"/>
    <w:rsid w:val="00C83417"/>
    <w:rsid w:val="00C857A0"/>
    <w:rsid w:val="00C90299"/>
    <w:rsid w:val="00C92A02"/>
    <w:rsid w:val="00C9604F"/>
    <w:rsid w:val="00CA19AA"/>
    <w:rsid w:val="00CA5A37"/>
    <w:rsid w:val="00CC5298"/>
    <w:rsid w:val="00CD736E"/>
    <w:rsid w:val="00CD798D"/>
    <w:rsid w:val="00CE161E"/>
    <w:rsid w:val="00CF1529"/>
    <w:rsid w:val="00CF59A8"/>
    <w:rsid w:val="00D04CA1"/>
    <w:rsid w:val="00D10E6E"/>
    <w:rsid w:val="00D1784D"/>
    <w:rsid w:val="00D263D0"/>
    <w:rsid w:val="00D30893"/>
    <w:rsid w:val="00D325A9"/>
    <w:rsid w:val="00D35396"/>
    <w:rsid w:val="00D36A8A"/>
    <w:rsid w:val="00D54B4C"/>
    <w:rsid w:val="00D61409"/>
    <w:rsid w:val="00D6691E"/>
    <w:rsid w:val="00D71170"/>
    <w:rsid w:val="00D723E6"/>
    <w:rsid w:val="00D80246"/>
    <w:rsid w:val="00D83BBC"/>
    <w:rsid w:val="00D86C4E"/>
    <w:rsid w:val="00D87B14"/>
    <w:rsid w:val="00D914E3"/>
    <w:rsid w:val="00DA1C92"/>
    <w:rsid w:val="00DA25D4"/>
    <w:rsid w:val="00DA6538"/>
    <w:rsid w:val="00DA6618"/>
    <w:rsid w:val="00DB23B2"/>
    <w:rsid w:val="00DB49B7"/>
    <w:rsid w:val="00DB4F7A"/>
    <w:rsid w:val="00DB7ADA"/>
    <w:rsid w:val="00DD48CD"/>
    <w:rsid w:val="00DF13C3"/>
    <w:rsid w:val="00E02D14"/>
    <w:rsid w:val="00E05DC2"/>
    <w:rsid w:val="00E15E75"/>
    <w:rsid w:val="00E15FFD"/>
    <w:rsid w:val="00E33D77"/>
    <w:rsid w:val="00E45C18"/>
    <w:rsid w:val="00E5262C"/>
    <w:rsid w:val="00E56684"/>
    <w:rsid w:val="00E6529E"/>
    <w:rsid w:val="00E86C2A"/>
    <w:rsid w:val="00E86ED1"/>
    <w:rsid w:val="00E93103"/>
    <w:rsid w:val="00EA31D7"/>
    <w:rsid w:val="00EC7DC4"/>
    <w:rsid w:val="00ED30CF"/>
    <w:rsid w:val="00EE1DA3"/>
    <w:rsid w:val="00EE3CDF"/>
    <w:rsid w:val="00EF05BF"/>
    <w:rsid w:val="00EF4627"/>
    <w:rsid w:val="00F01F72"/>
    <w:rsid w:val="00F176EF"/>
    <w:rsid w:val="00F2058C"/>
    <w:rsid w:val="00F27219"/>
    <w:rsid w:val="00F31FFB"/>
    <w:rsid w:val="00F3685F"/>
    <w:rsid w:val="00F45E10"/>
    <w:rsid w:val="00F614BD"/>
    <w:rsid w:val="00F6364A"/>
    <w:rsid w:val="00F749A9"/>
    <w:rsid w:val="00F85A41"/>
    <w:rsid w:val="00F9113A"/>
    <w:rsid w:val="00F91E48"/>
    <w:rsid w:val="00F921C5"/>
    <w:rsid w:val="00F93DA1"/>
    <w:rsid w:val="00FB7E37"/>
    <w:rsid w:val="00FD0747"/>
    <w:rsid w:val="00FE2546"/>
    <w:rsid w:val="00FF3B5E"/>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19674"/>
  <w15:docId w15:val="{5E3047E4-E0C0-4D63-908A-F8616CE58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F4FE6"/>
    <w:rPr>
      <w:rFonts w:ascii="Times New Roman" w:hAnsi="Times New Roman" w:cs="Times New Roman"/>
    </w:rPr>
  </w:style>
  <w:style w:type="paragraph" w:styleId="Heading1">
    <w:name w:val="heading 1"/>
    <w:aliases w:val="Pocket"/>
    <w:basedOn w:val="Normal"/>
    <w:next w:val="Normal"/>
    <w:link w:val="Heading1Char"/>
    <w:qFormat/>
    <w:rsid w:val="007F4F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F4F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F4F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F4FE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7F4FE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F4FE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F4FE6"/>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7F4FE6"/>
    <w:rPr>
      <w:rFonts w:ascii="Times New Roman" w:eastAsiaTheme="majorEastAsia" w:hAnsi="Times New Roman" w:cstheme="majorBidi"/>
      <w:b/>
      <w:iCs/>
      <w:sz w:val="26"/>
    </w:rPr>
  </w:style>
  <w:style w:type="character" w:styleId="Emphasis">
    <w:name w:val="Emphasis"/>
    <w:basedOn w:val="DefaultParagraphFont"/>
    <w:uiPriority w:val="7"/>
    <w:qFormat/>
    <w:rsid w:val="007F4FE6"/>
    <w:rPr>
      <w:rFonts w:ascii="Times New Roman" w:hAnsi="Times New Roman" w:cs="Times New Roman"/>
      <w:b/>
      <w:i w:val="0"/>
      <w:iCs/>
      <w:sz w:val="22"/>
      <w:u w:val="single"/>
      <w:bdr w:val="none" w:sz="0" w:space="0" w:color="auto"/>
    </w:rPr>
  </w:style>
  <w:style w:type="character" w:customStyle="1" w:styleId="Style13ptBold">
    <w:name w:val="Style 13 pt Bold"/>
    <w:aliases w:val="Cite"/>
    <w:basedOn w:val="DefaultParagraphFont"/>
    <w:uiPriority w:val="5"/>
    <w:qFormat/>
    <w:rsid w:val="007F4FE6"/>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7F4FE6"/>
    <w:rPr>
      <w:b w:val="0"/>
      <w:sz w:val="22"/>
      <w:u w:val="single"/>
    </w:rPr>
  </w:style>
  <w:style w:type="character" w:styleId="Hyperlink">
    <w:name w:val="Hyperlink"/>
    <w:aliases w:val="Read,Important,heading 1 (block title),Card Text,Internet Link,Analytic Text"/>
    <w:basedOn w:val="DefaultParagraphFont"/>
    <w:uiPriority w:val="99"/>
    <w:unhideWhenUsed/>
    <w:rsid w:val="007F4FE6"/>
    <w:rPr>
      <w:color w:val="auto"/>
      <w:u w:val="none"/>
    </w:rPr>
  </w:style>
  <w:style w:type="character" w:styleId="FollowedHyperlink">
    <w:name w:val="FollowedHyperlink"/>
    <w:basedOn w:val="DefaultParagraphFont"/>
    <w:uiPriority w:val="99"/>
    <w:semiHidden/>
    <w:unhideWhenUsed/>
    <w:rsid w:val="007F4FE6"/>
    <w:rPr>
      <w:color w:val="auto"/>
      <w:u w:val="none"/>
    </w:rPr>
  </w:style>
  <w:style w:type="paragraph" w:styleId="ListParagraph">
    <w:name w:val="List Paragraph"/>
    <w:basedOn w:val="Normal"/>
    <w:uiPriority w:val="99"/>
    <w:unhideWhenUsed/>
    <w:qFormat/>
    <w:rsid w:val="000221D1"/>
    <w:pPr>
      <w:ind w:left="720"/>
      <w:contextualSpacing/>
    </w:pPr>
  </w:style>
  <w:style w:type="paragraph" w:styleId="BodyText">
    <w:name w:val="Body Text"/>
    <w:basedOn w:val="Normal"/>
    <w:link w:val="BodyTextChar"/>
    <w:uiPriority w:val="1"/>
    <w:qFormat/>
    <w:rsid w:val="000221D1"/>
    <w:pPr>
      <w:widowControl w:val="0"/>
      <w:autoSpaceDE w:val="0"/>
      <w:autoSpaceDN w:val="0"/>
      <w:adjustRightInd w:val="0"/>
      <w:spacing w:before="1" w:after="0" w:line="240" w:lineRule="auto"/>
      <w:ind w:left="940" w:firstLine="216"/>
    </w:pPr>
    <w:rPr>
      <w:rFonts w:eastAsia="Times New Roman"/>
      <w:sz w:val="18"/>
      <w:szCs w:val="18"/>
    </w:rPr>
  </w:style>
  <w:style w:type="character" w:customStyle="1" w:styleId="BodyTextChar">
    <w:name w:val="Body Text Char"/>
    <w:basedOn w:val="DefaultParagraphFont"/>
    <w:link w:val="BodyText"/>
    <w:uiPriority w:val="1"/>
    <w:rsid w:val="000221D1"/>
    <w:rPr>
      <w:rFonts w:ascii="Times New Roman" w:eastAsia="Times New Roman" w:hAnsi="Times New Roman" w:cs="Times New Roman"/>
      <w:sz w:val="18"/>
      <w:szCs w:val="18"/>
    </w:rPr>
  </w:style>
  <w:style w:type="paragraph" w:styleId="DocumentMap">
    <w:name w:val="Document Map"/>
    <w:basedOn w:val="Normal"/>
    <w:link w:val="DocumentMapChar"/>
    <w:uiPriority w:val="99"/>
    <w:semiHidden/>
    <w:unhideWhenUsed/>
    <w:rsid w:val="00160EEC"/>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60EEC"/>
    <w:rPr>
      <w:rFonts w:ascii="Lucida Grande" w:hAnsi="Lucida Grande" w:cs="Lucida Grande"/>
      <w:sz w:val="24"/>
      <w:szCs w:val="24"/>
    </w:rPr>
  </w:style>
  <w:style w:type="character" w:styleId="Strong">
    <w:name w:val="Strong"/>
    <w:basedOn w:val="DefaultParagraphFont"/>
    <w:uiPriority w:val="99"/>
    <w:semiHidden/>
    <w:unhideWhenUsed/>
    <w:qFormat/>
    <w:rsid w:val="00AF4D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224017">
      <w:bodyDiv w:val="1"/>
      <w:marLeft w:val="0"/>
      <w:marRight w:val="0"/>
      <w:marTop w:val="0"/>
      <w:marBottom w:val="0"/>
      <w:divBdr>
        <w:top w:val="none" w:sz="0" w:space="0" w:color="auto"/>
        <w:left w:val="none" w:sz="0" w:space="0" w:color="auto"/>
        <w:bottom w:val="none" w:sz="0" w:space="0" w:color="auto"/>
        <w:right w:val="none" w:sz="0" w:space="0" w:color="auto"/>
      </w:divBdr>
      <w:divsChild>
        <w:div w:id="1337923836">
          <w:marLeft w:val="0"/>
          <w:marRight w:val="0"/>
          <w:marTop w:val="0"/>
          <w:marBottom w:val="0"/>
          <w:divBdr>
            <w:top w:val="none" w:sz="0" w:space="0" w:color="auto"/>
            <w:left w:val="none" w:sz="0" w:space="0" w:color="auto"/>
            <w:bottom w:val="none" w:sz="0" w:space="0" w:color="auto"/>
            <w:right w:val="none" w:sz="0" w:space="0" w:color="auto"/>
          </w:divBdr>
          <w:divsChild>
            <w:div w:id="1691448581">
              <w:marLeft w:val="0"/>
              <w:marRight w:val="0"/>
              <w:marTop w:val="0"/>
              <w:marBottom w:val="0"/>
              <w:divBdr>
                <w:top w:val="none" w:sz="0" w:space="0" w:color="auto"/>
                <w:left w:val="none" w:sz="0" w:space="0" w:color="auto"/>
                <w:bottom w:val="none" w:sz="0" w:space="0" w:color="auto"/>
                <w:right w:val="none" w:sz="0" w:space="0" w:color="auto"/>
              </w:divBdr>
            </w:div>
            <w:div w:id="1886719265">
              <w:marLeft w:val="0"/>
              <w:marRight w:val="0"/>
              <w:marTop w:val="0"/>
              <w:marBottom w:val="0"/>
              <w:divBdr>
                <w:top w:val="none" w:sz="0" w:space="0" w:color="auto"/>
                <w:left w:val="none" w:sz="0" w:space="0" w:color="auto"/>
                <w:bottom w:val="none" w:sz="0" w:space="0" w:color="auto"/>
                <w:right w:val="none" w:sz="0" w:space="0" w:color="auto"/>
              </w:divBdr>
            </w:div>
            <w:div w:id="644968121">
              <w:marLeft w:val="0"/>
              <w:marRight w:val="0"/>
              <w:marTop w:val="0"/>
              <w:marBottom w:val="0"/>
              <w:divBdr>
                <w:top w:val="none" w:sz="0" w:space="0" w:color="auto"/>
                <w:left w:val="none" w:sz="0" w:space="0" w:color="auto"/>
                <w:bottom w:val="none" w:sz="0" w:space="0" w:color="auto"/>
                <w:right w:val="none" w:sz="0" w:space="0" w:color="auto"/>
              </w:divBdr>
            </w:div>
            <w:div w:id="1677730427">
              <w:marLeft w:val="0"/>
              <w:marRight w:val="0"/>
              <w:marTop w:val="0"/>
              <w:marBottom w:val="0"/>
              <w:divBdr>
                <w:top w:val="none" w:sz="0" w:space="0" w:color="auto"/>
                <w:left w:val="none" w:sz="0" w:space="0" w:color="auto"/>
                <w:bottom w:val="none" w:sz="0" w:space="0" w:color="auto"/>
                <w:right w:val="none" w:sz="0" w:space="0" w:color="auto"/>
              </w:divBdr>
            </w:div>
            <w:div w:id="1827745259">
              <w:marLeft w:val="0"/>
              <w:marRight w:val="0"/>
              <w:marTop w:val="0"/>
              <w:marBottom w:val="0"/>
              <w:divBdr>
                <w:top w:val="none" w:sz="0" w:space="0" w:color="auto"/>
                <w:left w:val="none" w:sz="0" w:space="0" w:color="auto"/>
                <w:bottom w:val="none" w:sz="0" w:space="0" w:color="auto"/>
                <w:right w:val="none" w:sz="0" w:space="0" w:color="auto"/>
              </w:divBdr>
            </w:div>
            <w:div w:id="881750945">
              <w:marLeft w:val="0"/>
              <w:marRight w:val="0"/>
              <w:marTop w:val="0"/>
              <w:marBottom w:val="0"/>
              <w:divBdr>
                <w:top w:val="none" w:sz="0" w:space="0" w:color="auto"/>
                <w:left w:val="none" w:sz="0" w:space="0" w:color="auto"/>
                <w:bottom w:val="none" w:sz="0" w:space="0" w:color="auto"/>
                <w:right w:val="none" w:sz="0" w:space="0" w:color="auto"/>
              </w:divBdr>
            </w:div>
            <w:div w:id="178742441">
              <w:marLeft w:val="0"/>
              <w:marRight w:val="0"/>
              <w:marTop w:val="0"/>
              <w:marBottom w:val="0"/>
              <w:divBdr>
                <w:top w:val="none" w:sz="0" w:space="0" w:color="auto"/>
                <w:left w:val="none" w:sz="0" w:space="0" w:color="auto"/>
                <w:bottom w:val="none" w:sz="0" w:space="0" w:color="auto"/>
                <w:right w:val="none" w:sz="0" w:space="0" w:color="auto"/>
              </w:divBdr>
            </w:div>
            <w:div w:id="1107575840">
              <w:marLeft w:val="0"/>
              <w:marRight w:val="0"/>
              <w:marTop w:val="0"/>
              <w:marBottom w:val="0"/>
              <w:divBdr>
                <w:top w:val="none" w:sz="0" w:space="0" w:color="auto"/>
                <w:left w:val="none" w:sz="0" w:space="0" w:color="auto"/>
                <w:bottom w:val="none" w:sz="0" w:space="0" w:color="auto"/>
                <w:right w:val="none" w:sz="0" w:space="0" w:color="auto"/>
              </w:divBdr>
            </w:div>
            <w:div w:id="688602211">
              <w:marLeft w:val="0"/>
              <w:marRight w:val="0"/>
              <w:marTop w:val="0"/>
              <w:marBottom w:val="0"/>
              <w:divBdr>
                <w:top w:val="none" w:sz="0" w:space="0" w:color="auto"/>
                <w:left w:val="none" w:sz="0" w:space="0" w:color="auto"/>
                <w:bottom w:val="none" w:sz="0" w:space="0" w:color="auto"/>
                <w:right w:val="none" w:sz="0" w:space="0" w:color="auto"/>
              </w:divBdr>
            </w:div>
            <w:div w:id="1037781425">
              <w:marLeft w:val="0"/>
              <w:marRight w:val="0"/>
              <w:marTop w:val="0"/>
              <w:marBottom w:val="0"/>
              <w:divBdr>
                <w:top w:val="none" w:sz="0" w:space="0" w:color="auto"/>
                <w:left w:val="none" w:sz="0" w:space="0" w:color="auto"/>
                <w:bottom w:val="none" w:sz="0" w:space="0" w:color="auto"/>
                <w:right w:val="none" w:sz="0" w:space="0" w:color="auto"/>
              </w:divBdr>
            </w:div>
            <w:div w:id="1000936805">
              <w:marLeft w:val="0"/>
              <w:marRight w:val="0"/>
              <w:marTop w:val="0"/>
              <w:marBottom w:val="0"/>
              <w:divBdr>
                <w:top w:val="none" w:sz="0" w:space="0" w:color="auto"/>
                <w:left w:val="none" w:sz="0" w:space="0" w:color="auto"/>
                <w:bottom w:val="none" w:sz="0" w:space="0" w:color="auto"/>
                <w:right w:val="none" w:sz="0" w:space="0" w:color="auto"/>
              </w:divBdr>
            </w:div>
            <w:div w:id="1535540022">
              <w:marLeft w:val="0"/>
              <w:marRight w:val="0"/>
              <w:marTop w:val="0"/>
              <w:marBottom w:val="0"/>
              <w:divBdr>
                <w:top w:val="none" w:sz="0" w:space="0" w:color="auto"/>
                <w:left w:val="none" w:sz="0" w:space="0" w:color="auto"/>
                <w:bottom w:val="none" w:sz="0" w:space="0" w:color="auto"/>
                <w:right w:val="none" w:sz="0" w:space="0" w:color="auto"/>
              </w:divBdr>
            </w:div>
            <w:div w:id="1630161814">
              <w:marLeft w:val="0"/>
              <w:marRight w:val="0"/>
              <w:marTop w:val="0"/>
              <w:marBottom w:val="0"/>
              <w:divBdr>
                <w:top w:val="none" w:sz="0" w:space="0" w:color="auto"/>
                <w:left w:val="none" w:sz="0" w:space="0" w:color="auto"/>
                <w:bottom w:val="none" w:sz="0" w:space="0" w:color="auto"/>
                <w:right w:val="none" w:sz="0" w:space="0" w:color="auto"/>
              </w:divBdr>
            </w:div>
            <w:div w:id="1469666076">
              <w:marLeft w:val="0"/>
              <w:marRight w:val="0"/>
              <w:marTop w:val="0"/>
              <w:marBottom w:val="0"/>
              <w:divBdr>
                <w:top w:val="none" w:sz="0" w:space="0" w:color="auto"/>
                <w:left w:val="none" w:sz="0" w:space="0" w:color="auto"/>
                <w:bottom w:val="none" w:sz="0" w:space="0" w:color="auto"/>
                <w:right w:val="none" w:sz="0" w:space="0" w:color="auto"/>
              </w:divBdr>
            </w:div>
            <w:div w:id="1868445537">
              <w:marLeft w:val="0"/>
              <w:marRight w:val="0"/>
              <w:marTop w:val="0"/>
              <w:marBottom w:val="0"/>
              <w:divBdr>
                <w:top w:val="none" w:sz="0" w:space="0" w:color="auto"/>
                <w:left w:val="none" w:sz="0" w:space="0" w:color="auto"/>
                <w:bottom w:val="none" w:sz="0" w:space="0" w:color="auto"/>
                <w:right w:val="none" w:sz="0" w:space="0" w:color="auto"/>
              </w:divBdr>
            </w:div>
            <w:div w:id="265887502">
              <w:marLeft w:val="0"/>
              <w:marRight w:val="0"/>
              <w:marTop w:val="0"/>
              <w:marBottom w:val="0"/>
              <w:divBdr>
                <w:top w:val="none" w:sz="0" w:space="0" w:color="auto"/>
                <w:left w:val="none" w:sz="0" w:space="0" w:color="auto"/>
                <w:bottom w:val="none" w:sz="0" w:space="0" w:color="auto"/>
                <w:right w:val="none" w:sz="0" w:space="0" w:color="auto"/>
              </w:divBdr>
            </w:div>
            <w:div w:id="1628511972">
              <w:marLeft w:val="0"/>
              <w:marRight w:val="0"/>
              <w:marTop w:val="0"/>
              <w:marBottom w:val="0"/>
              <w:divBdr>
                <w:top w:val="none" w:sz="0" w:space="0" w:color="auto"/>
                <w:left w:val="none" w:sz="0" w:space="0" w:color="auto"/>
                <w:bottom w:val="none" w:sz="0" w:space="0" w:color="auto"/>
                <w:right w:val="none" w:sz="0" w:space="0" w:color="auto"/>
              </w:divBdr>
            </w:div>
            <w:div w:id="798576224">
              <w:marLeft w:val="0"/>
              <w:marRight w:val="0"/>
              <w:marTop w:val="0"/>
              <w:marBottom w:val="0"/>
              <w:divBdr>
                <w:top w:val="none" w:sz="0" w:space="0" w:color="auto"/>
                <w:left w:val="none" w:sz="0" w:space="0" w:color="auto"/>
                <w:bottom w:val="none" w:sz="0" w:space="0" w:color="auto"/>
                <w:right w:val="none" w:sz="0" w:space="0" w:color="auto"/>
              </w:divBdr>
            </w:div>
            <w:div w:id="1525363749">
              <w:marLeft w:val="0"/>
              <w:marRight w:val="0"/>
              <w:marTop w:val="0"/>
              <w:marBottom w:val="0"/>
              <w:divBdr>
                <w:top w:val="none" w:sz="0" w:space="0" w:color="auto"/>
                <w:left w:val="none" w:sz="0" w:space="0" w:color="auto"/>
                <w:bottom w:val="none" w:sz="0" w:space="0" w:color="auto"/>
                <w:right w:val="none" w:sz="0" w:space="0" w:color="auto"/>
              </w:divBdr>
            </w:div>
            <w:div w:id="2120248354">
              <w:marLeft w:val="0"/>
              <w:marRight w:val="0"/>
              <w:marTop w:val="0"/>
              <w:marBottom w:val="0"/>
              <w:divBdr>
                <w:top w:val="none" w:sz="0" w:space="0" w:color="auto"/>
                <w:left w:val="none" w:sz="0" w:space="0" w:color="auto"/>
                <w:bottom w:val="none" w:sz="0" w:space="0" w:color="auto"/>
                <w:right w:val="none" w:sz="0" w:space="0" w:color="auto"/>
              </w:divBdr>
            </w:div>
            <w:div w:id="2088649109">
              <w:marLeft w:val="0"/>
              <w:marRight w:val="0"/>
              <w:marTop w:val="0"/>
              <w:marBottom w:val="0"/>
              <w:divBdr>
                <w:top w:val="none" w:sz="0" w:space="0" w:color="auto"/>
                <w:left w:val="none" w:sz="0" w:space="0" w:color="auto"/>
                <w:bottom w:val="none" w:sz="0" w:space="0" w:color="auto"/>
                <w:right w:val="none" w:sz="0" w:space="0" w:color="auto"/>
              </w:divBdr>
            </w:div>
            <w:div w:id="364721143">
              <w:marLeft w:val="0"/>
              <w:marRight w:val="0"/>
              <w:marTop w:val="0"/>
              <w:marBottom w:val="0"/>
              <w:divBdr>
                <w:top w:val="none" w:sz="0" w:space="0" w:color="auto"/>
                <w:left w:val="none" w:sz="0" w:space="0" w:color="auto"/>
                <w:bottom w:val="none" w:sz="0" w:space="0" w:color="auto"/>
                <w:right w:val="none" w:sz="0" w:space="0" w:color="auto"/>
              </w:divBdr>
            </w:div>
            <w:div w:id="264653244">
              <w:marLeft w:val="0"/>
              <w:marRight w:val="0"/>
              <w:marTop w:val="0"/>
              <w:marBottom w:val="0"/>
              <w:divBdr>
                <w:top w:val="none" w:sz="0" w:space="0" w:color="auto"/>
                <w:left w:val="none" w:sz="0" w:space="0" w:color="auto"/>
                <w:bottom w:val="none" w:sz="0" w:space="0" w:color="auto"/>
                <w:right w:val="none" w:sz="0" w:space="0" w:color="auto"/>
              </w:divBdr>
            </w:div>
            <w:div w:id="1224026146">
              <w:marLeft w:val="0"/>
              <w:marRight w:val="0"/>
              <w:marTop w:val="0"/>
              <w:marBottom w:val="0"/>
              <w:divBdr>
                <w:top w:val="none" w:sz="0" w:space="0" w:color="auto"/>
                <w:left w:val="none" w:sz="0" w:space="0" w:color="auto"/>
                <w:bottom w:val="none" w:sz="0" w:space="0" w:color="auto"/>
                <w:right w:val="none" w:sz="0" w:space="0" w:color="auto"/>
              </w:divBdr>
            </w:div>
            <w:div w:id="1127695606">
              <w:marLeft w:val="0"/>
              <w:marRight w:val="0"/>
              <w:marTop w:val="0"/>
              <w:marBottom w:val="0"/>
              <w:divBdr>
                <w:top w:val="none" w:sz="0" w:space="0" w:color="auto"/>
                <w:left w:val="none" w:sz="0" w:space="0" w:color="auto"/>
                <w:bottom w:val="none" w:sz="0" w:space="0" w:color="auto"/>
                <w:right w:val="none" w:sz="0" w:space="0" w:color="auto"/>
              </w:divBdr>
            </w:div>
            <w:div w:id="700516344">
              <w:marLeft w:val="0"/>
              <w:marRight w:val="0"/>
              <w:marTop w:val="0"/>
              <w:marBottom w:val="0"/>
              <w:divBdr>
                <w:top w:val="none" w:sz="0" w:space="0" w:color="auto"/>
                <w:left w:val="none" w:sz="0" w:space="0" w:color="auto"/>
                <w:bottom w:val="none" w:sz="0" w:space="0" w:color="auto"/>
                <w:right w:val="none" w:sz="0" w:space="0" w:color="auto"/>
              </w:divBdr>
            </w:div>
            <w:div w:id="1016879671">
              <w:marLeft w:val="0"/>
              <w:marRight w:val="0"/>
              <w:marTop w:val="0"/>
              <w:marBottom w:val="0"/>
              <w:divBdr>
                <w:top w:val="none" w:sz="0" w:space="0" w:color="auto"/>
                <w:left w:val="none" w:sz="0" w:space="0" w:color="auto"/>
                <w:bottom w:val="none" w:sz="0" w:space="0" w:color="auto"/>
                <w:right w:val="none" w:sz="0" w:space="0" w:color="auto"/>
              </w:divBdr>
            </w:div>
            <w:div w:id="335307095">
              <w:marLeft w:val="0"/>
              <w:marRight w:val="0"/>
              <w:marTop w:val="0"/>
              <w:marBottom w:val="0"/>
              <w:divBdr>
                <w:top w:val="none" w:sz="0" w:space="0" w:color="auto"/>
                <w:left w:val="none" w:sz="0" w:space="0" w:color="auto"/>
                <w:bottom w:val="none" w:sz="0" w:space="0" w:color="auto"/>
                <w:right w:val="none" w:sz="0" w:space="0" w:color="auto"/>
              </w:divBdr>
            </w:div>
            <w:div w:id="1563365998">
              <w:marLeft w:val="0"/>
              <w:marRight w:val="0"/>
              <w:marTop w:val="0"/>
              <w:marBottom w:val="0"/>
              <w:divBdr>
                <w:top w:val="none" w:sz="0" w:space="0" w:color="auto"/>
                <w:left w:val="none" w:sz="0" w:space="0" w:color="auto"/>
                <w:bottom w:val="none" w:sz="0" w:space="0" w:color="auto"/>
                <w:right w:val="none" w:sz="0" w:space="0" w:color="auto"/>
              </w:divBdr>
            </w:div>
            <w:div w:id="257255225">
              <w:marLeft w:val="0"/>
              <w:marRight w:val="0"/>
              <w:marTop w:val="0"/>
              <w:marBottom w:val="0"/>
              <w:divBdr>
                <w:top w:val="none" w:sz="0" w:space="0" w:color="auto"/>
                <w:left w:val="none" w:sz="0" w:space="0" w:color="auto"/>
                <w:bottom w:val="none" w:sz="0" w:space="0" w:color="auto"/>
                <w:right w:val="none" w:sz="0" w:space="0" w:color="auto"/>
              </w:divBdr>
            </w:div>
            <w:div w:id="406460412">
              <w:marLeft w:val="0"/>
              <w:marRight w:val="0"/>
              <w:marTop w:val="0"/>
              <w:marBottom w:val="0"/>
              <w:divBdr>
                <w:top w:val="none" w:sz="0" w:space="0" w:color="auto"/>
                <w:left w:val="none" w:sz="0" w:space="0" w:color="auto"/>
                <w:bottom w:val="none" w:sz="0" w:space="0" w:color="auto"/>
                <w:right w:val="none" w:sz="0" w:space="0" w:color="auto"/>
              </w:divBdr>
            </w:div>
            <w:div w:id="558438334">
              <w:marLeft w:val="0"/>
              <w:marRight w:val="0"/>
              <w:marTop w:val="0"/>
              <w:marBottom w:val="0"/>
              <w:divBdr>
                <w:top w:val="none" w:sz="0" w:space="0" w:color="auto"/>
                <w:left w:val="none" w:sz="0" w:space="0" w:color="auto"/>
                <w:bottom w:val="none" w:sz="0" w:space="0" w:color="auto"/>
                <w:right w:val="none" w:sz="0" w:space="0" w:color="auto"/>
              </w:divBdr>
            </w:div>
            <w:div w:id="1879656435">
              <w:marLeft w:val="0"/>
              <w:marRight w:val="0"/>
              <w:marTop w:val="0"/>
              <w:marBottom w:val="0"/>
              <w:divBdr>
                <w:top w:val="none" w:sz="0" w:space="0" w:color="auto"/>
                <w:left w:val="none" w:sz="0" w:space="0" w:color="auto"/>
                <w:bottom w:val="none" w:sz="0" w:space="0" w:color="auto"/>
                <w:right w:val="none" w:sz="0" w:space="0" w:color="auto"/>
              </w:divBdr>
            </w:div>
            <w:div w:id="1132096207">
              <w:marLeft w:val="0"/>
              <w:marRight w:val="0"/>
              <w:marTop w:val="0"/>
              <w:marBottom w:val="0"/>
              <w:divBdr>
                <w:top w:val="none" w:sz="0" w:space="0" w:color="auto"/>
                <w:left w:val="none" w:sz="0" w:space="0" w:color="auto"/>
                <w:bottom w:val="none" w:sz="0" w:space="0" w:color="auto"/>
                <w:right w:val="none" w:sz="0" w:space="0" w:color="auto"/>
              </w:divBdr>
            </w:div>
            <w:div w:id="547691041">
              <w:marLeft w:val="0"/>
              <w:marRight w:val="0"/>
              <w:marTop w:val="0"/>
              <w:marBottom w:val="0"/>
              <w:divBdr>
                <w:top w:val="none" w:sz="0" w:space="0" w:color="auto"/>
                <w:left w:val="none" w:sz="0" w:space="0" w:color="auto"/>
                <w:bottom w:val="none" w:sz="0" w:space="0" w:color="auto"/>
                <w:right w:val="none" w:sz="0" w:space="0" w:color="auto"/>
              </w:divBdr>
            </w:div>
            <w:div w:id="33045696">
              <w:marLeft w:val="0"/>
              <w:marRight w:val="0"/>
              <w:marTop w:val="0"/>
              <w:marBottom w:val="0"/>
              <w:divBdr>
                <w:top w:val="none" w:sz="0" w:space="0" w:color="auto"/>
                <w:left w:val="none" w:sz="0" w:space="0" w:color="auto"/>
                <w:bottom w:val="none" w:sz="0" w:space="0" w:color="auto"/>
                <w:right w:val="none" w:sz="0" w:space="0" w:color="auto"/>
              </w:divBdr>
            </w:div>
            <w:div w:id="619268161">
              <w:marLeft w:val="0"/>
              <w:marRight w:val="0"/>
              <w:marTop w:val="0"/>
              <w:marBottom w:val="0"/>
              <w:divBdr>
                <w:top w:val="none" w:sz="0" w:space="0" w:color="auto"/>
                <w:left w:val="none" w:sz="0" w:space="0" w:color="auto"/>
                <w:bottom w:val="none" w:sz="0" w:space="0" w:color="auto"/>
                <w:right w:val="none" w:sz="0" w:space="0" w:color="auto"/>
              </w:divBdr>
            </w:div>
            <w:div w:id="1993558343">
              <w:marLeft w:val="0"/>
              <w:marRight w:val="0"/>
              <w:marTop w:val="0"/>
              <w:marBottom w:val="0"/>
              <w:divBdr>
                <w:top w:val="none" w:sz="0" w:space="0" w:color="auto"/>
                <w:left w:val="none" w:sz="0" w:space="0" w:color="auto"/>
                <w:bottom w:val="none" w:sz="0" w:space="0" w:color="auto"/>
                <w:right w:val="none" w:sz="0" w:space="0" w:color="auto"/>
              </w:divBdr>
            </w:div>
            <w:div w:id="922448254">
              <w:marLeft w:val="0"/>
              <w:marRight w:val="0"/>
              <w:marTop w:val="0"/>
              <w:marBottom w:val="0"/>
              <w:divBdr>
                <w:top w:val="none" w:sz="0" w:space="0" w:color="auto"/>
                <w:left w:val="none" w:sz="0" w:space="0" w:color="auto"/>
                <w:bottom w:val="none" w:sz="0" w:space="0" w:color="auto"/>
                <w:right w:val="none" w:sz="0" w:space="0" w:color="auto"/>
              </w:divBdr>
            </w:div>
            <w:div w:id="222110203">
              <w:marLeft w:val="0"/>
              <w:marRight w:val="0"/>
              <w:marTop w:val="0"/>
              <w:marBottom w:val="0"/>
              <w:divBdr>
                <w:top w:val="none" w:sz="0" w:space="0" w:color="auto"/>
                <w:left w:val="none" w:sz="0" w:space="0" w:color="auto"/>
                <w:bottom w:val="none" w:sz="0" w:space="0" w:color="auto"/>
                <w:right w:val="none" w:sz="0" w:space="0" w:color="auto"/>
              </w:divBdr>
            </w:div>
            <w:div w:id="869953056">
              <w:marLeft w:val="0"/>
              <w:marRight w:val="0"/>
              <w:marTop w:val="0"/>
              <w:marBottom w:val="0"/>
              <w:divBdr>
                <w:top w:val="none" w:sz="0" w:space="0" w:color="auto"/>
                <w:left w:val="none" w:sz="0" w:space="0" w:color="auto"/>
                <w:bottom w:val="none" w:sz="0" w:space="0" w:color="auto"/>
                <w:right w:val="none" w:sz="0" w:space="0" w:color="auto"/>
              </w:divBdr>
            </w:div>
            <w:div w:id="1561861879">
              <w:marLeft w:val="0"/>
              <w:marRight w:val="0"/>
              <w:marTop w:val="0"/>
              <w:marBottom w:val="0"/>
              <w:divBdr>
                <w:top w:val="none" w:sz="0" w:space="0" w:color="auto"/>
                <w:left w:val="none" w:sz="0" w:space="0" w:color="auto"/>
                <w:bottom w:val="none" w:sz="0" w:space="0" w:color="auto"/>
                <w:right w:val="none" w:sz="0" w:space="0" w:color="auto"/>
              </w:divBdr>
            </w:div>
            <w:div w:id="92095233">
              <w:marLeft w:val="0"/>
              <w:marRight w:val="0"/>
              <w:marTop w:val="0"/>
              <w:marBottom w:val="0"/>
              <w:divBdr>
                <w:top w:val="none" w:sz="0" w:space="0" w:color="auto"/>
                <w:left w:val="none" w:sz="0" w:space="0" w:color="auto"/>
                <w:bottom w:val="none" w:sz="0" w:space="0" w:color="auto"/>
                <w:right w:val="none" w:sz="0" w:space="0" w:color="auto"/>
              </w:divBdr>
            </w:div>
            <w:div w:id="469787195">
              <w:marLeft w:val="0"/>
              <w:marRight w:val="0"/>
              <w:marTop w:val="0"/>
              <w:marBottom w:val="0"/>
              <w:divBdr>
                <w:top w:val="none" w:sz="0" w:space="0" w:color="auto"/>
                <w:left w:val="none" w:sz="0" w:space="0" w:color="auto"/>
                <w:bottom w:val="none" w:sz="0" w:space="0" w:color="auto"/>
                <w:right w:val="none" w:sz="0" w:space="0" w:color="auto"/>
              </w:divBdr>
            </w:div>
            <w:div w:id="81608643">
              <w:marLeft w:val="0"/>
              <w:marRight w:val="0"/>
              <w:marTop w:val="0"/>
              <w:marBottom w:val="0"/>
              <w:divBdr>
                <w:top w:val="none" w:sz="0" w:space="0" w:color="auto"/>
                <w:left w:val="none" w:sz="0" w:space="0" w:color="auto"/>
                <w:bottom w:val="none" w:sz="0" w:space="0" w:color="auto"/>
                <w:right w:val="none" w:sz="0" w:space="0" w:color="auto"/>
              </w:divBdr>
            </w:div>
            <w:div w:id="808714705">
              <w:marLeft w:val="0"/>
              <w:marRight w:val="0"/>
              <w:marTop w:val="0"/>
              <w:marBottom w:val="0"/>
              <w:divBdr>
                <w:top w:val="none" w:sz="0" w:space="0" w:color="auto"/>
                <w:left w:val="none" w:sz="0" w:space="0" w:color="auto"/>
                <w:bottom w:val="none" w:sz="0" w:space="0" w:color="auto"/>
                <w:right w:val="none" w:sz="0" w:space="0" w:color="auto"/>
              </w:divBdr>
            </w:div>
            <w:div w:id="1188251975">
              <w:marLeft w:val="0"/>
              <w:marRight w:val="0"/>
              <w:marTop w:val="0"/>
              <w:marBottom w:val="0"/>
              <w:divBdr>
                <w:top w:val="none" w:sz="0" w:space="0" w:color="auto"/>
                <w:left w:val="none" w:sz="0" w:space="0" w:color="auto"/>
                <w:bottom w:val="none" w:sz="0" w:space="0" w:color="auto"/>
                <w:right w:val="none" w:sz="0" w:space="0" w:color="auto"/>
              </w:divBdr>
            </w:div>
            <w:div w:id="1206137123">
              <w:marLeft w:val="0"/>
              <w:marRight w:val="0"/>
              <w:marTop w:val="0"/>
              <w:marBottom w:val="0"/>
              <w:divBdr>
                <w:top w:val="none" w:sz="0" w:space="0" w:color="auto"/>
                <w:left w:val="none" w:sz="0" w:space="0" w:color="auto"/>
                <w:bottom w:val="none" w:sz="0" w:space="0" w:color="auto"/>
                <w:right w:val="none" w:sz="0" w:space="0" w:color="auto"/>
              </w:divBdr>
            </w:div>
            <w:div w:id="348214749">
              <w:marLeft w:val="0"/>
              <w:marRight w:val="0"/>
              <w:marTop w:val="0"/>
              <w:marBottom w:val="0"/>
              <w:divBdr>
                <w:top w:val="none" w:sz="0" w:space="0" w:color="auto"/>
                <w:left w:val="none" w:sz="0" w:space="0" w:color="auto"/>
                <w:bottom w:val="none" w:sz="0" w:space="0" w:color="auto"/>
                <w:right w:val="none" w:sz="0" w:space="0" w:color="auto"/>
              </w:divBdr>
            </w:div>
            <w:div w:id="407003254">
              <w:marLeft w:val="0"/>
              <w:marRight w:val="0"/>
              <w:marTop w:val="0"/>
              <w:marBottom w:val="0"/>
              <w:divBdr>
                <w:top w:val="none" w:sz="0" w:space="0" w:color="auto"/>
                <w:left w:val="none" w:sz="0" w:space="0" w:color="auto"/>
                <w:bottom w:val="none" w:sz="0" w:space="0" w:color="auto"/>
                <w:right w:val="none" w:sz="0" w:space="0" w:color="auto"/>
              </w:divBdr>
            </w:div>
            <w:div w:id="689258074">
              <w:marLeft w:val="0"/>
              <w:marRight w:val="0"/>
              <w:marTop w:val="0"/>
              <w:marBottom w:val="0"/>
              <w:divBdr>
                <w:top w:val="none" w:sz="0" w:space="0" w:color="auto"/>
                <w:left w:val="none" w:sz="0" w:space="0" w:color="auto"/>
                <w:bottom w:val="none" w:sz="0" w:space="0" w:color="auto"/>
                <w:right w:val="none" w:sz="0" w:space="0" w:color="auto"/>
              </w:divBdr>
            </w:div>
            <w:div w:id="251857737">
              <w:marLeft w:val="0"/>
              <w:marRight w:val="0"/>
              <w:marTop w:val="0"/>
              <w:marBottom w:val="0"/>
              <w:divBdr>
                <w:top w:val="none" w:sz="0" w:space="0" w:color="auto"/>
                <w:left w:val="none" w:sz="0" w:space="0" w:color="auto"/>
                <w:bottom w:val="none" w:sz="0" w:space="0" w:color="auto"/>
                <w:right w:val="none" w:sz="0" w:space="0" w:color="auto"/>
              </w:divBdr>
            </w:div>
            <w:div w:id="1752576770">
              <w:marLeft w:val="0"/>
              <w:marRight w:val="0"/>
              <w:marTop w:val="0"/>
              <w:marBottom w:val="0"/>
              <w:divBdr>
                <w:top w:val="none" w:sz="0" w:space="0" w:color="auto"/>
                <w:left w:val="none" w:sz="0" w:space="0" w:color="auto"/>
                <w:bottom w:val="none" w:sz="0" w:space="0" w:color="auto"/>
                <w:right w:val="none" w:sz="0" w:space="0" w:color="auto"/>
              </w:divBdr>
            </w:div>
            <w:div w:id="1707439992">
              <w:marLeft w:val="0"/>
              <w:marRight w:val="0"/>
              <w:marTop w:val="0"/>
              <w:marBottom w:val="0"/>
              <w:divBdr>
                <w:top w:val="none" w:sz="0" w:space="0" w:color="auto"/>
                <w:left w:val="none" w:sz="0" w:space="0" w:color="auto"/>
                <w:bottom w:val="none" w:sz="0" w:space="0" w:color="auto"/>
                <w:right w:val="none" w:sz="0" w:space="0" w:color="auto"/>
              </w:divBdr>
            </w:div>
            <w:div w:id="1405181452">
              <w:marLeft w:val="0"/>
              <w:marRight w:val="0"/>
              <w:marTop w:val="0"/>
              <w:marBottom w:val="0"/>
              <w:divBdr>
                <w:top w:val="none" w:sz="0" w:space="0" w:color="auto"/>
                <w:left w:val="none" w:sz="0" w:space="0" w:color="auto"/>
                <w:bottom w:val="none" w:sz="0" w:space="0" w:color="auto"/>
                <w:right w:val="none" w:sz="0" w:space="0" w:color="auto"/>
              </w:divBdr>
            </w:div>
            <w:div w:id="335303101">
              <w:marLeft w:val="0"/>
              <w:marRight w:val="0"/>
              <w:marTop w:val="0"/>
              <w:marBottom w:val="0"/>
              <w:divBdr>
                <w:top w:val="none" w:sz="0" w:space="0" w:color="auto"/>
                <w:left w:val="none" w:sz="0" w:space="0" w:color="auto"/>
                <w:bottom w:val="none" w:sz="0" w:space="0" w:color="auto"/>
                <w:right w:val="none" w:sz="0" w:space="0" w:color="auto"/>
              </w:divBdr>
            </w:div>
            <w:div w:id="1580748317">
              <w:marLeft w:val="0"/>
              <w:marRight w:val="0"/>
              <w:marTop w:val="0"/>
              <w:marBottom w:val="0"/>
              <w:divBdr>
                <w:top w:val="none" w:sz="0" w:space="0" w:color="auto"/>
                <w:left w:val="none" w:sz="0" w:space="0" w:color="auto"/>
                <w:bottom w:val="none" w:sz="0" w:space="0" w:color="auto"/>
                <w:right w:val="none" w:sz="0" w:space="0" w:color="auto"/>
              </w:divBdr>
            </w:div>
            <w:div w:id="1531911953">
              <w:marLeft w:val="0"/>
              <w:marRight w:val="0"/>
              <w:marTop w:val="0"/>
              <w:marBottom w:val="0"/>
              <w:divBdr>
                <w:top w:val="none" w:sz="0" w:space="0" w:color="auto"/>
                <w:left w:val="none" w:sz="0" w:space="0" w:color="auto"/>
                <w:bottom w:val="none" w:sz="0" w:space="0" w:color="auto"/>
                <w:right w:val="none" w:sz="0" w:space="0" w:color="auto"/>
              </w:divBdr>
            </w:div>
            <w:div w:id="1642611745">
              <w:marLeft w:val="0"/>
              <w:marRight w:val="0"/>
              <w:marTop w:val="0"/>
              <w:marBottom w:val="0"/>
              <w:divBdr>
                <w:top w:val="none" w:sz="0" w:space="0" w:color="auto"/>
                <w:left w:val="none" w:sz="0" w:space="0" w:color="auto"/>
                <w:bottom w:val="none" w:sz="0" w:space="0" w:color="auto"/>
                <w:right w:val="none" w:sz="0" w:space="0" w:color="auto"/>
              </w:divBdr>
            </w:div>
            <w:div w:id="1295404347">
              <w:marLeft w:val="0"/>
              <w:marRight w:val="0"/>
              <w:marTop w:val="0"/>
              <w:marBottom w:val="0"/>
              <w:divBdr>
                <w:top w:val="none" w:sz="0" w:space="0" w:color="auto"/>
                <w:left w:val="none" w:sz="0" w:space="0" w:color="auto"/>
                <w:bottom w:val="none" w:sz="0" w:space="0" w:color="auto"/>
                <w:right w:val="none" w:sz="0" w:space="0" w:color="auto"/>
              </w:divBdr>
            </w:div>
            <w:div w:id="1659382059">
              <w:marLeft w:val="0"/>
              <w:marRight w:val="0"/>
              <w:marTop w:val="0"/>
              <w:marBottom w:val="0"/>
              <w:divBdr>
                <w:top w:val="none" w:sz="0" w:space="0" w:color="auto"/>
                <w:left w:val="none" w:sz="0" w:space="0" w:color="auto"/>
                <w:bottom w:val="none" w:sz="0" w:space="0" w:color="auto"/>
                <w:right w:val="none" w:sz="0" w:space="0" w:color="auto"/>
              </w:divBdr>
            </w:div>
            <w:div w:id="1502544095">
              <w:marLeft w:val="0"/>
              <w:marRight w:val="0"/>
              <w:marTop w:val="0"/>
              <w:marBottom w:val="0"/>
              <w:divBdr>
                <w:top w:val="none" w:sz="0" w:space="0" w:color="auto"/>
                <w:left w:val="none" w:sz="0" w:space="0" w:color="auto"/>
                <w:bottom w:val="none" w:sz="0" w:space="0" w:color="auto"/>
                <w:right w:val="none" w:sz="0" w:space="0" w:color="auto"/>
              </w:divBdr>
            </w:div>
            <w:div w:id="94055682">
              <w:marLeft w:val="0"/>
              <w:marRight w:val="0"/>
              <w:marTop w:val="0"/>
              <w:marBottom w:val="0"/>
              <w:divBdr>
                <w:top w:val="none" w:sz="0" w:space="0" w:color="auto"/>
                <w:left w:val="none" w:sz="0" w:space="0" w:color="auto"/>
                <w:bottom w:val="none" w:sz="0" w:space="0" w:color="auto"/>
                <w:right w:val="none" w:sz="0" w:space="0" w:color="auto"/>
              </w:divBdr>
            </w:div>
            <w:div w:id="687944500">
              <w:marLeft w:val="0"/>
              <w:marRight w:val="0"/>
              <w:marTop w:val="0"/>
              <w:marBottom w:val="0"/>
              <w:divBdr>
                <w:top w:val="none" w:sz="0" w:space="0" w:color="auto"/>
                <w:left w:val="none" w:sz="0" w:space="0" w:color="auto"/>
                <w:bottom w:val="none" w:sz="0" w:space="0" w:color="auto"/>
                <w:right w:val="none" w:sz="0" w:space="0" w:color="auto"/>
              </w:divBdr>
            </w:div>
            <w:div w:id="1475490309">
              <w:marLeft w:val="0"/>
              <w:marRight w:val="0"/>
              <w:marTop w:val="0"/>
              <w:marBottom w:val="0"/>
              <w:divBdr>
                <w:top w:val="none" w:sz="0" w:space="0" w:color="auto"/>
                <w:left w:val="none" w:sz="0" w:space="0" w:color="auto"/>
                <w:bottom w:val="none" w:sz="0" w:space="0" w:color="auto"/>
                <w:right w:val="none" w:sz="0" w:space="0" w:color="auto"/>
              </w:divBdr>
            </w:div>
            <w:div w:id="1909417675">
              <w:marLeft w:val="0"/>
              <w:marRight w:val="0"/>
              <w:marTop w:val="0"/>
              <w:marBottom w:val="0"/>
              <w:divBdr>
                <w:top w:val="none" w:sz="0" w:space="0" w:color="auto"/>
                <w:left w:val="none" w:sz="0" w:space="0" w:color="auto"/>
                <w:bottom w:val="none" w:sz="0" w:space="0" w:color="auto"/>
                <w:right w:val="none" w:sz="0" w:space="0" w:color="auto"/>
              </w:divBdr>
            </w:div>
            <w:div w:id="368265672">
              <w:marLeft w:val="0"/>
              <w:marRight w:val="0"/>
              <w:marTop w:val="0"/>
              <w:marBottom w:val="0"/>
              <w:divBdr>
                <w:top w:val="none" w:sz="0" w:space="0" w:color="auto"/>
                <w:left w:val="none" w:sz="0" w:space="0" w:color="auto"/>
                <w:bottom w:val="none" w:sz="0" w:space="0" w:color="auto"/>
                <w:right w:val="none" w:sz="0" w:space="0" w:color="auto"/>
              </w:divBdr>
            </w:div>
            <w:div w:id="639192720">
              <w:marLeft w:val="0"/>
              <w:marRight w:val="0"/>
              <w:marTop w:val="0"/>
              <w:marBottom w:val="0"/>
              <w:divBdr>
                <w:top w:val="none" w:sz="0" w:space="0" w:color="auto"/>
                <w:left w:val="none" w:sz="0" w:space="0" w:color="auto"/>
                <w:bottom w:val="none" w:sz="0" w:space="0" w:color="auto"/>
                <w:right w:val="none" w:sz="0" w:space="0" w:color="auto"/>
              </w:divBdr>
            </w:div>
            <w:div w:id="361514736">
              <w:marLeft w:val="0"/>
              <w:marRight w:val="0"/>
              <w:marTop w:val="0"/>
              <w:marBottom w:val="0"/>
              <w:divBdr>
                <w:top w:val="none" w:sz="0" w:space="0" w:color="auto"/>
                <w:left w:val="none" w:sz="0" w:space="0" w:color="auto"/>
                <w:bottom w:val="none" w:sz="0" w:space="0" w:color="auto"/>
                <w:right w:val="none" w:sz="0" w:space="0" w:color="auto"/>
              </w:divBdr>
            </w:div>
            <w:div w:id="63990226">
              <w:marLeft w:val="0"/>
              <w:marRight w:val="0"/>
              <w:marTop w:val="0"/>
              <w:marBottom w:val="0"/>
              <w:divBdr>
                <w:top w:val="none" w:sz="0" w:space="0" w:color="auto"/>
                <w:left w:val="none" w:sz="0" w:space="0" w:color="auto"/>
                <w:bottom w:val="none" w:sz="0" w:space="0" w:color="auto"/>
                <w:right w:val="none" w:sz="0" w:space="0" w:color="auto"/>
              </w:divBdr>
            </w:div>
            <w:div w:id="1284924673">
              <w:marLeft w:val="0"/>
              <w:marRight w:val="0"/>
              <w:marTop w:val="0"/>
              <w:marBottom w:val="0"/>
              <w:divBdr>
                <w:top w:val="none" w:sz="0" w:space="0" w:color="auto"/>
                <w:left w:val="none" w:sz="0" w:space="0" w:color="auto"/>
                <w:bottom w:val="none" w:sz="0" w:space="0" w:color="auto"/>
                <w:right w:val="none" w:sz="0" w:space="0" w:color="auto"/>
              </w:divBdr>
            </w:div>
            <w:div w:id="1896237371">
              <w:marLeft w:val="0"/>
              <w:marRight w:val="0"/>
              <w:marTop w:val="0"/>
              <w:marBottom w:val="0"/>
              <w:divBdr>
                <w:top w:val="none" w:sz="0" w:space="0" w:color="auto"/>
                <w:left w:val="none" w:sz="0" w:space="0" w:color="auto"/>
                <w:bottom w:val="none" w:sz="0" w:space="0" w:color="auto"/>
                <w:right w:val="none" w:sz="0" w:space="0" w:color="auto"/>
              </w:divBdr>
            </w:div>
            <w:div w:id="1787506773">
              <w:marLeft w:val="0"/>
              <w:marRight w:val="0"/>
              <w:marTop w:val="0"/>
              <w:marBottom w:val="0"/>
              <w:divBdr>
                <w:top w:val="none" w:sz="0" w:space="0" w:color="auto"/>
                <w:left w:val="none" w:sz="0" w:space="0" w:color="auto"/>
                <w:bottom w:val="none" w:sz="0" w:space="0" w:color="auto"/>
                <w:right w:val="none" w:sz="0" w:space="0" w:color="auto"/>
              </w:divBdr>
            </w:div>
            <w:div w:id="1213542830">
              <w:marLeft w:val="0"/>
              <w:marRight w:val="0"/>
              <w:marTop w:val="0"/>
              <w:marBottom w:val="0"/>
              <w:divBdr>
                <w:top w:val="none" w:sz="0" w:space="0" w:color="auto"/>
                <w:left w:val="none" w:sz="0" w:space="0" w:color="auto"/>
                <w:bottom w:val="none" w:sz="0" w:space="0" w:color="auto"/>
                <w:right w:val="none" w:sz="0" w:space="0" w:color="auto"/>
              </w:divBdr>
            </w:div>
            <w:div w:id="143855302">
              <w:marLeft w:val="0"/>
              <w:marRight w:val="0"/>
              <w:marTop w:val="0"/>
              <w:marBottom w:val="0"/>
              <w:divBdr>
                <w:top w:val="none" w:sz="0" w:space="0" w:color="auto"/>
                <w:left w:val="none" w:sz="0" w:space="0" w:color="auto"/>
                <w:bottom w:val="none" w:sz="0" w:space="0" w:color="auto"/>
                <w:right w:val="none" w:sz="0" w:space="0" w:color="auto"/>
              </w:divBdr>
            </w:div>
            <w:div w:id="1383869031">
              <w:marLeft w:val="0"/>
              <w:marRight w:val="0"/>
              <w:marTop w:val="0"/>
              <w:marBottom w:val="0"/>
              <w:divBdr>
                <w:top w:val="none" w:sz="0" w:space="0" w:color="auto"/>
                <w:left w:val="none" w:sz="0" w:space="0" w:color="auto"/>
                <w:bottom w:val="none" w:sz="0" w:space="0" w:color="auto"/>
                <w:right w:val="none" w:sz="0" w:space="0" w:color="auto"/>
              </w:divBdr>
            </w:div>
            <w:div w:id="921911792">
              <w:marLeft w:val="0"/>
              <w:marRight w:val="0"/>
              <w:marTop w:val="0"/>
              <w:marBottom w:val="0"/>
              <w:divBdr>
                <w:top w:val="none" w:sz="0" w:space="0" w:color="auto"/>
                <w:left w:val="none" w:sz="0" w:space="0" w:color="auto"/>
                <w:bottom w:val="none" w:sz="0" w:space="0" w:color="auto"/>
                <w:right w:val="none" w:sz="0" w:space="0" w:color="auto"/>
              </w:divBdr>
            </w:div>
            <w:div w:id="627707008">
              <w:marLeft w:val="0"/>
              <w:marRight w:val="0"/>
              <w:marTop w:val="0"/>
              <w:marBottom w:val="0"/>
              <w:divBdr>
                <w:top w:val="none" w:sz="0" w:space="0" w:color="auto"/>
                <w:left w:val="none" w:sz="0" w:space="0" w:color="auto"/>
                <w:bottom w:val="none" w:sz="0" w:space="0" w:color="auto"/>
                <w:right w:val="none" w:sz="0" w:space="0" w:color="auto"/>
              </w:divBdr>
            </w:div>
            <w:div w:id="561790229">
              <w:marLeft w:val="0"/>
              <w:marRight w:val="0"/>
              <w:marTop w:val="0"/>
              <w:marBottom w:val="0"/>
              <w:divBdr>
                <w:top w:val="none" w:sz="0" w:space="0" w:color="auto"/>
                <w:left w:val="none" w:sz="0" w:space="0" w:color="auto"/>
                <w:bottom w:val="none" w:sz="0" w:space="0" w:color="auto"/>
                <w:right w:val="none" w:sz="0" w:space="0" w:color="auto"/>
              </w:divBdr>
            </w:div>
            <w:div w:id="1872574008">
              <w:marLeft w:val="0"/>
              <w:marRight w:val="0"/>
              <w:marTop w:val="0"/>
              <w:marBottom w:val="0"/>
              <w:divBdr>
                <w:top w:val="none" w:sz="0" w:space="0" w:color="auto"/>
                <w:left w:val="none" w:sz="0" w:space="0" w:color="auto"/>
                <w:bottom w:val="none" w:sz="0" w:space="0" w:color="auto"/>
                <w:right w:val="none" w:sz="0" w:space="0" w:color="auto"/>
              </w:divBdr>
            </w:div>
            <w:div w:id="586813921">
              <w:marLeft w:val="0"/>
              <w:marRight w:val="0"/>
              <w:marTop w:val="0"/>
              <w:marBottom w:val="0"/>
              <w:divBdr>
                <w:top w:val="none" w:sz="0" w:space="0" w:color="auto"/>
                <w:left w:val="none" w:sz="0" w:space="0" w:color="auto"/>
                <w:bottom w:val="none" w:sz="0" w:space="0" w:color="auto"/>
                <w:right w:val="none" w:sz="0" w:space="0" w:color="auto"/>
              </w:divBdr>
            </w:div>
            <w:div w:id="1793551015">
              <w:marLeft w:val="0"/>
              <w:marRight w:val="0"/>
              <w:marTop w:val="0"/>
              <w:marBottom w:val="0"/>
              <w:divBdr>
                <w:top w:val="none" w:sz="0" w:space="0" w:color="auto"/>
                <w:left w:val="none" w:sz="0" w:space="0" w:color="auto"/>
                <w:bottom w:val="none" w:sz="0" w:space="0" w:color="auto"/>
                <w:right w:val="none" w:sz="0" w:space="0" w:color="auto"/>
              </w:divBdr>
            </w:div>
            <w:div w:id="672951018">
              <w:marLeft w:val="0"/>
              <w:marRight w:val="0"/>
              <w:marTop w:val="0"/>
              <w:marBottom w:val="0"/>
              <w:divBdr>
                <w:top w:val="none" w:sz="0" w:space="0" w:color="auto"/>
                <w:left w:val="none" w:sz="0" w:space="0" w:color="auto"/>
                <w:bottom w:val="none" w:sz="0" w:space="0" w:color="auto"/>
                <w:right w:val="none" w:sz="0" w:space="0" w:color="auto"/>
              </w:divBdr>
            </w:div>
            <w:div w:id="848760681">
              <w:marLeft w:val="0"/>
              <w:marRight w:val="0"/>
              <w:marTop w:val="0"/>
              <w:marBottom w:val="0"/>
              <w:divBdr>
                <w:top w:val="none" w:sz="0" w:space="0" w:color="auto"/>
                <w:left w:val="none" w:sz="0" w:space="0" w:color="auto"/>
                <w:bottom w:val="none" w:sz="0" w:space="0" w:color="auto"/>
                <w:right w:val="none" w:sz="0" w:space="0" w:color="auto"/>
              </w:divBdr>
            </w:div>
            <w:div w:id="1142652617">
              <w:marLeft w:val="0"/>
              <w:marRight w:val="0"/>
              <w:marTop w:val="0"/>
              <w:marBottom w:val="0"/>
              <w:divBdr>
                <w:top w:val="none" w:sz="0" w:space="0" w:color="auto"/>
                <w:left w:val="none" w:sz="0" w:space="0" w:color="auto"/>
                <w:bottom w:val="none" w:sz="0" w:space="0" w:color="auto"/>
                <w:right w:val="none" w:sz="0" w:space="0" w:color="auto"/>
              </w:divBdr>
            </w:div>
            <w:div w:id="128715498">
              <w:marLeft w:val="0"/>
              <w:marRight w:val="0"/>
              <w:marTop w:val="0"/>
              <w:marBottom w:val="0"/>
              <w:divBdr>
                <w:top w:val="none" w:sz="0" w:space="0" w:color="auto"/>
                <w:left w:val="none" w:sz="0" w:space="0" w:color="auto"/>
                <w:bottom w:val="none" w:sz="0" w:space="0" w:color="auto"/>
                <w:right w:val="none" w:sz="0" w:space="0" w:color="auto"/>
              </w:divBdr>
            </w:div>
            <w:div w:id="1042367366">
              <w:marLeft w:val="0"/>
              <w:marRight w:val="0"/>
              <w:marTop w:val="0"/>
              <w:marBottom w:val="0"/>
              <w:divBdr>
                <w:top w:val="none" w:sz="0" w:space="0" w:color="auto"/>
                <w:left w:val="none" w:sz="0" w:space="0" w:color="auto"/>
                <w:bottom w:val="none" w:sz="0" w:space="0" w:color="auto"/>
                <w:right w:val="none" w:sz="0" w:space="0" w:color="auto"/>
              </w:divBdr>
            </w:div>
            <w:div w:id="2044986176">
              <w:marLeft w:val="0"/>
              <w:marRight w:val="0"/>
              <w:marTop w:val="0"/>
              <w:marBottom w:val="0"/>
              <w:divBdr>
                <w:top w:val="none" w:sz="0" w:space="0" w:color="auto"/>
                <w:left w:val="none" w:sz="0" w:space="0" w:color="auto"/>
                <w:bottom w:val="none" w:sz="0" w:space="0" w:color="auto"/>
                <w:right w:val="none" w:sz="0" w:space="0" w:color="auto"/>
              </w:divBdr>
            </w:div>
            <w:div w:id="636691434">
              <w:marLeft w:val="0"/>
              <w:marRight w:val="0"/>
              <w:marTop w:val="0"/>
              <w:marBottom w:val="0"/>
              <w:divBdr>
                <w:top w:val="none" w:sz="0" w:space="0" w:color="auto"/>
                <w:left w:val="none" w:sz="0" w:space="0" w:color="auto"/>
                <w:bottom w:val="none" w:sz="0" w:space="0" w:color="auto"/>
                <w:right w:val="none" w:sz="0" w:space="0" w:color="auto"/>
              </w:divBdr>
            </w:div>
            <w:div w:id="1545752645">
              <w:marLeft w:val="0"/>
              <w:marRight w:val="0"/>
              <w:marTop w:val="0"/>
              <w:marBottom w:val="0"/>
              <w:divBdr>
                <w:top w:val="none" w:sz="0" w:space="0" w:color="auto"/>
                <w:left w:val="none" w:sz="0" w:space="0" w:color="auto"/>
                <w:bottom w:val="none" w:sz="0" w:space="0" w:color="auto"/>
                <w:right w:val="none" w:sz="0" w:space="0" w:color="auto"/>
              </w:divBdr>
            </w:div>
            <w:div w:id="21984027">
              <w:marLeft w:val="0"/>
              <w:marRight w:val="0"/>
              <w:marTop w:val="0"/>
              <w:marBottom w:val="0"/>
              <w:divBdr>
                <w:top w:val="none" w:sz="0" w:space="0" w:color="auto"/>
                <w:left w:val="none" w:sz="0" w:space="0" w:color="auto"/>
                <w:bottom w:val="none" w:sz="0" w:space="0" w:color="auto"/>
                <w:right w:val="none" w:sz="0" w:space="0" w:color="auto"/>
              </w:divBdr>
            </w:div>
            <w:div w:id="2089689838">
              <w:marLeft w:val="0"/>
              <w:marRight w:val="0"/>
              <w:marTop w:val="0"/>
              <w:marBottom w:val="0"/>
              <w:divBdr>
                <w:top w:val="none" w:sz="0" w:space="0" w:color="auto"/>
                <w:left w:val="none" w:sz="0" w:space="0" w:color="auto"/>
                <w:bottom w:val="none" w:sz="0" w:space="0" w:color="auto"/>
                <w:right w:val="none" w:sz="0" w:space="0" w:color="auto"/>
              </w:divBdr>
            </w:div>
            <w:div w:id="519585248">
              <w:marLeft w:val="0"/>
              <w:marRight w:val="0"/>
              <w:marTop w:val="0"/>
              <w:marBottom w:val="0"/>
              <w:divBdr>
                <w:top w:val="none" w:sz="0" w:space="0" w:color="auto"/>
                <w:left w:val="none" w:sz="0" w:space="0" w:color="auto"/>
                <w:bottom w:val="none" w:sz="0" w:space="0" w:color="auto"/>
                <w:right w:val="none" w:sz="0" w:space="0" w:color="auto"/>
              </w:divBdr>
            </w:div>
            <w:div w:id="1390348258">
              <w:marLeft w:val="0"/>
              <w:marRight w:val="0"/>
              <w:marTop w:val="0"/>
              <w:marBottom w:val="0"/>
              <w:divBdr>
                <w:top w:val="none" w:sz="0" w:space="0" w:color="auto"/>
                <w:left w:val="none" w:sz="0" w:space="0" w:color="auto"/>
                <w:bottom w:val="none" w:sz="0" w:space="0" w:color="auto"/>
                <w:right w:val="none" w:sz="0" w:space="0" w:color="auto"/>
              </w:divBdr>
            </w:div>
            <w:div w:id="6837410">
              <w:marLeft w:val="0"/>
              <w:marRight w:val="0"/>
              <w:marTop w:val="0"/>
              <w:marBottom w:val="0"/>
              <w:divBdr>
                <w:top w:val="none" w:sz="0" w:space="0" w:color="auto"/>
                <w:left w:val="none" w:sz="0" w:space="0" w:color="auto"/>
                <w:bottom w:val="none" w:sz="0" w:space="0" w:color="auto"/>
                <w:right w:val="none" w:sz="0" w:space="0" w:color="auto"/>
              </w:divBdr>
            </w:div>
            <w:div w:id="1697807111">
              <w:marLeft w:val="0"/>
              <w:marRight w:val="0"/>
              <w:marTop w:val="0"/>
              <w:marBottom w:val="0"/>
              <w:divBdr>
                <w:top w:val="none" w:sz="0" w:space="0" w:color="auto"/>
                <w:left w:val="none" w:sz="0" w:space="0" w:color="auto"/>
                <w:bottom w:val="none" w:sz="0" w:space="0" w:color="auto"/>
                <w:right w:val="none" w:sz="0" w:space="0" w:color="auto"/>
              </w:divBdr>
            </w:div>
            <w:div w:id="1696075001">
              <w:marLeft w:val="0"/>
              <w:marRight w:val="0"/>
              <w:marTop w:val="0"/>
              <w:marBottom w:val="0"/>
              <w:divBdr>
                <w:top w:val="none" w:sz="0" w:space="0" w:color="auto"/>
                <w:left w:val="none" w:sz="0" w:space="0" w:color="auto"/>
                <w:bottom w:val="none" w:sz="0" w:space="0" w:color="auto"/>
                <w:right w:val="none" w:sz="0" w:space="0" w:color="auto"/>
              </w:divBdr>
            </w:div>
            <w:div w:id="658967343">
              <w:marLeft w:val="0"/>
              <w:marRight w:val="0"/>
              <w:marTop w:val="0"/>
              <w:marBottom w:val="0"/>
              <w:divBdr>
                <w:top w:val="none" w:sz="0" w:space="0" w:color="auto"/>
                <w:left w:val="none" w:sz="0" w:space="0" w:color="auto"/>
                <w:bottom w:val="none" w:sz="0" w:space="0" w:color="auto"/>
                <w:right w:val="none" w:sz="0" w:space="0" w:color="auto"/>
              </w:divBdr>
            </w:div>
            <w:div w:id="41389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81275">
      <w:bodyDiv w:val="1"/>
      <w:marLeft w:val="0"/>
      <w:marRight w:val="0"/>
      <w:marTop w:val="0"/>
      <w:marBottom w:val="0"/>
      <w:divBdr>
        <w:top w:val="none" w:sz="0" w:space="0" w:color="auto"/>
        <w:left w:val="none" w:sz="0" w:space="0" w:color="auto"/>
        <w:bottom w:val="none" w:sz="0" w:space="0" w:color="auto"/>
        <w:right w:val="none" w:sz="0" w:space="0" w:color="auto"/>
      </w:divBdr>
    </w:div>
    <w:div w:id="1614819769">
      <w:bodyDiv w:val="1"/>
      <w:marLeft w:val="0"/>
      <w:marRight w:val="0"/>
      <w:marTop w:val="0"/>
      <w:marBottom w:val="0"/>
      <w:divBdr>
        <w:top w:val="none" w:sz="0" w:space="0" w:color="auto"/>
        <w:left w:val="none" w:sz="0" w:space="0" w:color="auto"/>
        <w:bottom w:val="none" w:sz="0" w:space="0" w:color="auto"/>
        <w:right w:val="none" w:sz="0" w:space="0" w:color="auto"/>
      </w:divBdr>
    </w:div>
    <w:div w:id="1643390417">
      <w:bodyDiv w:val="1"/>
      <w:marLeft w:val="0"/>
      <w:marRight w:val="0"/>
      <w:marTop w:val="0"/>
      <w:marBottom w:val="0"/>
      <w:divBdr>
        <w:top w:val="none" w:sz="0" w:space="0" w:color="auto"/>
        <w:left w:val="none" w:sz="0" w:space="0" w:color="auto"/>
        <w:bottom w:val="none" w:sz="0" w:space="0" w:color="auto"/>
        <w:right w:val="none" w:sz="0" w:space="0" w:color="auto"/>
      </w:divBdr>
      <w:divsChild>
        <w:div w:id="1591506037">
          <w:marLeft w:val="0"/>
          <w:marRight w:val="0"/>
          <w:marTop w:val="0"/>
          <w:marBottom w:val="0"/>
          <w:divBdr>
            <w:top w:val="none" w:sz="0" w:space="0" w:color="auto"/>
            <w:left w:val="none" w:sz="0" w:space="0" w:color="auto"/>
            <w:bottom w:val="none" w:sz="0" w:space="0" w:color="auto"/>
            <w:right w:val="none" w:sz="0" w:space="0" w:color="auto"/>
          </w:divBdr>
          <w:divsChild>
            <w:div w:id="13478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5193">
      <w:bodyDiv w:val="1"/>
      <w:marLeft w:val="0"/>
      <w:marRight w:val="0"/>
      <w:marTop w:val="0"/>
      <w:marBottom w:val="0"/>
      <w:divBdr>
        <w:top w:val="none" w:sz="0" w:space="0" w:color="auto"/>
        <w:left w:val="none" w:sz="0" w:space="0" w:color="auto"/>
        <w:bottom w:val="none" w:sz="0" w:space="0" w:color="auto"/>
        <w:right w:val="none" w:sz="0" w:space="0" w:color="auto"/>
      </w:divBdr>
      <w:divsChild>
        <w:div w:id="1579175241">
          <w:marLeft w:val="0"/>
          <w:marRight w:val="0"/>
          <w:marTop w:val="0"/>
          <w:marBottom w:val="0"/>
          <w:divBdr>
            <w:top w:val="none" w:sz="0" w:space="0" w:color="auto"/>
            <w:left w:val="none" w:sz="0" w:space="0" w:color="auto"/>
            <w:bottom w:val="none" w:sz="0" w:space="0" w:color="auto"/>
            <w:right w:val="none" w:sz="0" w:space="0" w:color="auto"/>
          </w:divBdr>
          <w:divsChild>
            <w:div w:id="1956401410">
              <w:marLeft w:val="0"/>
              <w:marRight w:val="0"/>
              <w:marTop w:val="0"/>
              <w:marBottom w:val="0"/>
              <w:divBdr>
                <w:top w:val="none" w:sz="0" w:space="0" w:color="auto"/>
                <w:left w:val="none" w:sz="0" w:space="0" w:color="auto"/>
                <w:bottom w:val="none" w:sz="0" w:space="0" w:color="auto"/>
                <w:right w:val="none" w:sz="0" w:space="0" w:color="auto"/>
              </w:divBdr>
              <w:divsChild>
                <w:div w:id="1589802349">
                  <w:marLeft w:val="0"/>
                  <w:marRight w:val="0"/>
                  <w:marTop w:val="0"/>
                  <w:marBottom w:val="0"/>
                  <w:divBdr>
                    <w:top w:val="none" w:sz="0" w:space="0" w:color="auto"/>
                    <w:left w:val="none" w:sz="0" w:space="0" w:color="auto"/>
                    <w:bottom w:val="none" w:sz="0" w:space="0" w:color="auto"/>
                    <w:right w:val="none" w:sz="0" w:space="0" w:color="auto"/>
                  </w:divBdr>
                </w:div>
                <w:div w:id="112947114">
                  <w:marLeft w:val="0"/>
                  <w:marRight w:val="0"/>
                  <w:marTop w:val="0"/>
                  <w:marBottom w:val="0"/>
                  <w:divBdr>
                    <w:top w:val="none" w:sz="0" w:space="0" w:color="auto"/>
                    <w:left w:val="none" w:sz="0" w:space="0" w:color="auto"/>
                    <w:bottom w:val="none" w:sz="0" w:space="0" w:color="auto"/>
                    <w:right w:val="none" w:sz="0" w:space="0" w:color="auto"/>
                  </w:divBdr>
                </w:div>
                <w:div w:id="2028672809">
                  <w:marLeft w:val="0"/>
                  <w:marRight w:val="0"/>
                  <w:marTop w:val="0"/>
                  <w:marBottom w:val="0"/>
                  <w:divBdr>
                    <w:top w:val="none" w:sz="0" w:space="0" w:color="auto"/>
                    <w:left w:val="none" w:sz="0" w:space="0" w:color="auto"/>
                    <w:bottom w:val="none" w:sz="0" w:space="0" w:color="auto"/>
                    <w:right w:val="none" w:sz="0" w:space="0" w:color="auto"/>
                  </w:divBdr>
                </w:div>
                <w:div w:id="44182165">
                  <w:marLeft w:val="0"/>
                  <w:marRight w:val="0"/>
                  <w:marTop w:val="0"/>
                  <w:marBottom w:val="0"/>
                  <w:divBdr>
                    <w:top w:val="none" w:sz="0" w:space="0" w:color="auto"/>
                    <w:left w:val="none" w:sz="0" w:space="0" w:color="auto"/>
                    <w:bottom w:val="none" w:sz="0" w:space="0" w:color="auto"/>
                    <w:right w:val="none" w:sz="0" w:space="0" w:color="auto"/>
                  </w:divBdr>
                </w:div>
                <w:div w:id="533734802">
                  <w:marLeft w:val="0"/>
                  <w:marRight w:val="0"/>
                  <w:marTop w:val="0"/>
                  <w:marBottom w:val="0"/>
                  <w:divBdr>
                    <w:top w:val="none" w:sz="0" w:space="0" w:color="auto"/>
                    <w:left w:val="none" w:sz="0" w:space="0" w:color="auto"/>
                    <w:bottom w:val="none" w:sz="0" w:space="0" w:color="auto"/>
                    <w:right w:val="none" w:sz="0" w:space="0" w:color="auto"/>
                  </w:divBdr>
                </w:div>
                <w:div w:id="1810903826">
                  <w:marLeft w:val="0"/>
                  <w:marRight w:val="0"/>
                  <w:marTop w:val="0"/>
                  <w:marBottom w:val="0"/>
                  <w:divBdr>
                    <w:top w:val="none" w:sz="0" w:space="0" w:color="auto"/>
                    <w:left w:val="none" w:sz="0" w:space="0" w:color="auto"/>
                    <w:bottom w:val="none" w:sz="0" w:space="0" w:color="auto"/>
                    <w:right w:val="none" w:sz="0" w:space="0" w:color="auto"/>
                  </w:divBdr>
                </w:div>
                <w:div w:id="1061755298">
                  <w:marLeft w:val="0"/>
                  <w:marRight w:val="0"/>
                  <w:marTop w:val="0"/>
                  <w:marBottom w:val="0"/>
                  <w:divBdr>
                    <w:top w:val="none" w:sz="0" w:space="0" w:color="auto"/>
                    <w:left w:val="none" w:sz="0" w:space="0" w:color="auto"/>
                    <w:bottom w:val="none" w:sz="0" w:space="0" w:color="auto"/>
                    <w:right w:val="none" w:sz="0" w:space="0" w:color="auto"/>
                  </w:divBdr>
                </w:div>
                <w:div w:id="1675567702">
                  <w:marLeft w:val="0"/>
                  <w:marRight w:val="0"/>
                  <w:marTop w:val="0"/>
                  <w:marBottom w:val="0"/>
                  <w:divBdr>
                    <w:top w:val="none" w:sz="0" w:space="0" w:color="auto"/>
                    <w:left w:val="none" w:sz="0" w:space="0" w:color="auto"/>
                    <w:bottom w:val="none" w:sz="0" w:space="0" w:color="auto"/>
                    <w:right w:val="none" w:sz="0" w:space="0" w:color="auto"/>
                  </w:divBdr>
                </w:div>
                <w:div w:id="1471703093">
                  <w:marLeft w:val="0"/>
                  <w:marRight w:val="0"/>
                  <w:marTop w:val="0"/>
                  <w:marBottom w:val="0"/>
                  <w:divBdr>
                    <w:top w:val="none" w:sz="0" w:space="0" w:color="auto"/>
                    <w:left w:val="none" w:sz="0" w:space="0" w:color="auto"/>
                    <w:bottom w:val="none" w:sz="0" w:space="0" w:color="auto"/>
                    <w:right w:val="none" w:sz="0" w:space="0" w:color="auto"/>
                  </w:divBdr>
                </w:div>
                <w:div w:id="1848979974">
                  <w:marLeft w:val="0"/>
                  <w:marRight w:val="0"/>
                  <w:marTop w:val="0"/>
                  <w:marBottom w:val="0"/>
                  <w:divBdr>
                    <w:top w:val="none" w:sz="0" w:space="0" w:color="auto"/>
                    <w:left w:val="none" w:sz="0" w:space="0" w:color="auto"/>
                    <w:bottom w:val="none" w:sz="0" w:space="0" w:color="auto"/>
                    <w:right w:val="none" w:sz="0" w:space="0" w:color="auto"/>
                  </w:divBdr>
                </w:div>
                <w:div w:id="65511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4033">
          <w:marLeft w:val="0"/>
          <w:marRight w:val="0"/>
          <w:marTop w:val="0"/>
          <w:marBottom w:val="0"/>
          <w:divBdr>
            <w:top w:val="none" w:sz="0" w:space="0" w:color="auto"/>
            <w:left w:val="none" w:sz="0" w:space="0" w:color="auto"/>
            <w:bottom w:val="none" w:sz="0" w:space="0" w:color="auto"/>
            <w:right w:val="none" w:sz="0" w:space="0" w:color="auto"/>
          </w:divBdr>
          <w:divsChild>
            <w:div w:id="109862417">
              <w:marLeft w:val="0"/>
              <w:marRight w:val="0"/>
              <w:marTop w:val="0"/>
              <w:marBottom w:val="0"/>
              <w:divBdr>
                <w:top w:val="none" w:sz="0" w:space="0" w:color="auto"/>
                <w:left w:val="none" w:sz="0" w:space="0" w:color="auto"/>
                <w:bottom w:val="none" w:sz="0" w:space="0" w:color="auto"/>
                <w:right w:val="none" w:sz="0" w:space="0" w:color="auto"/>
              </w:divBdr>
              <w:divsChild>
                <w:div w:id="11811035">
                  <w:marLeft w:val="0"/>
                  <w:marRight w:val="0"/>
                  <w:marTop w:val="0"/>
                  <w:marBottom w:val="0"/>
                  <w:divBdr>
                    <w:top w:val="none" w:sz="0" w:space="0" w:color="auto"/>
                    <w:left w:val="none" w:sz="0" w:space="0" w:color="auto"/>
                    <w:bottom w:val="none" w:sz="0" w:space="0" w:color="auto"/>
                    <w:right w:val="none" w:sz="0" w:space="0" w:color="auto"/>
                  </w:divBdr>
                </w:div>
                <w:div w:id="1125270625">
                  <w:marLeft w:val="0"/>
                  <w:marRight w:val="0"/>
                  <w:marTop w:val="0"/>
                  <w:marBottom w:val="0"/>
                  <w:divBdr>
                    <w:top w:val="none" w:sz="0" w:space="0" w:color="auto"/>
                    <w:left w:val="none" w:sz="0" w:space="0" w:color="auto"/>
                    <w:bottom w:val="none" w:sz="0" w:space="0" w:color="auto"/>
                    <w:right w:val="none" w:sz="0" w:space="0" w:color="auto"/>
                  </w:divBdr>
                </w:div>
                <w:div w:id="1654679714">
                  <w:marLeft w:val="0"/>
                  <w:marRight w:val="0"/>
                  <w:marTop w:val="0"/>
                  <w:marBottom w:val="0"/>
                  <w:divBdr>
                    <w:top w:val="none" w:sz="0" w:space="0" w:color="auto"/>
                    <w:left w:val="none" w:sz="0" w:space="0" w:color="auto"/>
                    <w:bottom w:val="none" w:sz="0" w:space="0" w:color="auto"/>
                    <w:right w:val="none" w:sz="0" w:space="0" w:color="auto"/>
                  </w:divBdr>
                </w:div>
                <w:div w:id="811870752">
                  <w:marLeft w:val="0"/>
                  <w:marRight w:val="0"/>
                  <w:marTop w:val="0"/>
                  <w:marBottom w:val="0"/>
                  <w:divBdr>
                    <w:top w:val="none" w:sz="0" w:space="0" w:color="auto"/>
                    <w:left w:val="none" w:sz="0" w:space="0" w:color="auto"/>
                    <w:bottom w:val="none" w:sz="0" w:space="0" w:color="auto"/>
                    <w:right w:val="none" w:sz="0" w:space="0" w:color="auto"/>
                  </w:divBdr>
                </w:div>
                <w:div w:id="712269325">
                  <w:marLeft w:val="0"/>
                  <w:marRight w:val="0"/>
                  <w:marTop w:val="0"/>
                  <w:marBottom w:val="0"/>
                  <w:divBdr>
                    <w:top w:val="none" w:sz="0" w:space="0" w:color="auto"/>
                    <w:left w:val="none" w:sz="0" w:space="0" w:color="auto"/>
                    <w:bottom w:val="none" w:sz="0" w:space="0" w:color="auto"/>
                    <w:right w:val="none" w:sz="0" w:space="0" w:color="auto"/>
                  </w:divBdr>
                </w:div>
                <w:div w:id="1204249224">
                  <w:marLeft w:val="0"/>
                  <w:marRight w:val="0"/>
                  <w:marTop w:val="0"/>
                  <w:marBottom w:val="0"/>
                  <w:divBdr>
                    <w:top w:val="none" w:sz="0" w:space="0" w:color="auto"/>
                    <w:left w:val="none" w:sz="0" w:space="0" w:color="auto"/>
                    <w:bottom w:val="none" w:sz="0" w:space="0" w:color="auto"/>
                    <w:right w:val="none" w:sz="0" w:space="0" w:color="auto"/>
                  </w:divBdr>
                </w:div>
                <w:div w:id="549076275">
                  <w:marLeft w:val="0"/>
                  <w:marRight w:val="0"/>
                  <w:marTop w:val="0"/>
                  <w:marBottom w:val="0"/>
                  <w:divBdr>
                    <w:top w:val="none" w:sz="0" w:space="0" w:color="auto"/>
                    <w:left w:val="none" w:sz="0" w:space="0" w:color="auto"/>
                    <w:bottom w:val="none" w:sz="0" w:space="0" w:color="auto"/>
                    <w:right w:val="none" w:sz="0" w:space="0" w:color="auto"/>
                  </w:divBdr>
                </w:div>
                <w:div w:id="1458794308">
                  <w:marLeft w:val="0"/>
                  <w:marRight w:val="0"/>
                  <w:marTop w:val="0"/>
                  <w:marBottom w:val="0"/>
                  <w:divBdr>
                    <w:top w:val="none" w:sz="0" w:space="0" w:color="auto"/>
                    <w:left w:val="none" w:sz="0" w:space="0" w:color="auto"/>
                    <w:bottom w:val="none" w:sz="0" w:space="0" w:color="auto"/>
                    <w:right w:val="none" w:sz="0" w:space="0" w:color="auto"/>
                  </w:divBdr>
                </w:div>
                <w:div w:id="469594220">
                  <w:marLeft w:val="0"/>
                  <w:marRight w:val="0"/>
                  <w:marTop w:val="0"/>
                  <w:marBottom w:val="0"/>
                  <w:divBdr>
                    <w:top w:val="none" w:sz="0" w:space="0" w:color="auto"/>
                    <w:left w:val="none" w:sz="0" w:space="0" w:color="auto"/>
                    <w:bottom w:val="none" w:sz="0" w:space="0" w:color="auto"/>
                    <w:right w:val="none" w:sz="0" w:space="0" w:color="auto"/>
                  </w:divBdr>
                </w:div>
                <w:div w:id="2027517010">
                  <w:marLeft w:val="0"/>
                  <w:marRight w:val="0"/>
                  <w:marTop w:val="0"/>
                  <w:marBottom w:val="0"/>
                  <w:divBdr>
                    <w:top w:val="none" w:sz="0" w:space="0" w:color="auto"/>
                    <w:left w:val="none" w:sz="0" w:space="0" w:color="auto"/>
                    <w:bottom w:val="none" w:sz="0" w:space="0" w:color="auto"/>
                    <w:right w:val="none" w:sz="0" w:space="0" w:color="auto"/>
                  </w:divBdr>
                </w:div>
                <w:div w:id="267739047">
                  <w:marLeft w:val="0"/>
                  <w:marRight w:val="0"/>
                  <w:marTop w:val="0"/>
                  <w:marBottom w:val="0"/>
                  <w:divBdr>
                    <w:top w:val="none" w:sz="0" w:space="0" w:color="auto"/>
                    <w:left w:val="none" w:sz="0" w:space="0" w:color="auto"/>
                    <w:bottom w:val="none" w:sz="0" w:space="0" w:color="auto"/>
                    <w:right w:val="none" w:sz="0" w:space="0" w:color="auto"/>
                  </w:divBdr>
                </w:div>
                <w:div w:id="714506161">
                  <w:marLeft w:val="0"/>
                  <w:marRight w:val="0"/>
                  <w:marTop w:val="0"/>
                  <w:marBottom w:val="0"/>
                  <w:divBdr>
                    <w:top w:val="none" w:sz="0" w:space="0" w:color="auto"/>
                    <w:left w:val="none" w:sz="0" w:space="0" w:color="auto"/>
                    <w:bottom w:val="none" w:sz="0" w:space="0" w:color="auto"/>
                    <w:right w:val="none" w:sz="0" w:space="0" w:color="auto"/>
                  </w:divBdr>
                </w:div>
                <w:div w:id="1781601953">
                  <w:marLeft w:val="0"/>
                  <w:marRight w:val="0"/>
                  <w:marTop w:val="0"/>
                  <w:marBottom w:val="0"/>
                  <w:divBdr>
                    <w:top w:val="none" w:sz="0" w:space="0" w:color="auto"/>
                    <w:left w:val="none" w:sz="0" w:space="0" w:color="auto"/>
                    <w:bottom w:val="none" w:sz="0" w:space="0" w:color="auto"/>
                    <w:right w:val="none" w:sz="0" w:space="0" w:color="auto"/>
                  </w:divBdr>
                </w:div>
                <w:div w:id="805468357">
                  <w:marLeft w:val="0"/>
                  <w:marRight w:val="0"/>
                  <w:marTop w:val="0"/>
                  <w:marBottom w:val="0"/>
                  <w:divBdr>
                    <w:top w:val="none" w:sz="0" w:space="0" w:color="auto"/>
                    <w:left w:val="none" w:sz="0" w:space="0" w:color="auto"/>
                    <w:bottom w:val="none" w:sz="0" w:space="0" w:color="auto"/>
                    <w:right w:val="none" w:sz="0" w:space="0" w:color="auto"/>
                  </w:divBdr>
                </w:div>
                <w:div w:id="1388796671">
                  <w:marLeft w:val="0"/>
                  <w:marRight w:val="0"/>
                  <w:marTop w:val="0"/>
                  <w:marBottom w:val="0"/>
                  <w:divBdr>
                    <w:top w:val="none" w:sz="0" w:space="0" w:color="auto"/>
                    <w:left w:val="none" w:sz="0" w:space="0" w:color="auto"/>
                    <w:bottom w:val="none" w:sz="0" w:space="0" w:color="auto"/>
                    <w:right w:val="none" w:sz="0" w:space="0" w:color="auto"/>
                  </w:divBdr>
                </w:div>
                <w:div w:id="2140567392">
                  <w:marLeft w:val="0"/>
                  <w:marRight w:val="0"/>
                  <w:marTop w:val="0"/>
                  <w:marBottom w:val="0"/>
                  <w:divBdr>
                    <w:top w:val="none" w:sz="0" w:space="0" w:color="auto"/>
                    <w:left w:val="none" w:sz="0" w:space="0" w:color="auto"/>
                    <w:bottom w:val="none" w:sz="0" w:space="0" w:color="auto"/>
                    <w:right w:val="none" w:sz="0" w:space="0" w:color="auto"/>
                  </w:divBdr>
                </w:div>
                <w:div w:id="1409384279">
                  <w:marLeft w:val="0"/>
                  <w:marRight w:val="0"/>
                  <w:marTop w:val="0"/>
                  <w:marBottom w:val="0"/>
                  <w:divBdr>
                    <w:top w:val="none" w:sz="0" w:space="0" w:color="auto"/>
                    <w:left w:val="none" w:sz="0" w:space="0" w:color="auto"/>
                    <w:bottom w:val="none" w:sz="0" w:space="0" w:color="auto"/>
                    <w:right w:val="none" w:sz="0" w:space="0" w:color="auto"/>
                  </w:divBdr>
                </w:div>
                <w:div w:id="1625234802">
                  <w:marLeft w:val="0"/>
                  <w:marRight w:val="0"/>
                  <w:marTop w:val="0"/>
                  <w:marBottom w:val="0"/>
                  <w:divBdr>
                    <w:top w:val="none" w:sz="0" w:space="0" w:color="auto"/>
                    <w:left w:val="none" w:sz="0" w:space="0" w:color="auto"/>
                    <w:bottom w:val="none" w:sz="0" w:space="0" w:color="auto"/>
                    <w:right w:val="none" w:sz="0" w:space="0" w:color="auto"/>
                  </w:divBdr>
                </w:div>
                <w:div w:id="1090464046">
                  <w:marLeft w:val="0"/>
                  <w:marRight w:val="0"/>
                  <w:marTop w:val="0"/>
                  <w:marBottom w:val="0"/>
                  <w:divBdr>
                    <w:top w:val="none" w:sz="0" w:space="0" w:color="auto"/>
                    <w:left w:val="none" w:sz="0" w:space="0" w:color="auto"/>
                    <w:bottom w:val="none" w:sz="0" w:space="0" w:color="auto"/>
                    <w:right w:val="none" w:sz="0" w:space="0" w:color="auto"/>
                  </w:divBdr>
                </w:div>
                <w:div w:id="1666005615">
                  <w:marLeft w:val="0"/>
                  <w:marRight w:val="0"/>
                  <w:marTop w:val="0"/>
                  <w:marBottom w:val="0"/>
                  <w:divBdr>
                    <w:top w:val="none" w:sz="0" w:space="0" w:color="auto"/>
                    <w:left w:val="none" w:sz="0" w:space="0" w:color="auto"/>
                    <w:bottom w:val="none" w:sz="0" w:space="0" w:color="auto"/>
                    <w:right w:val="none" w:sz="0" w:space="0" w:color="auto"/>
                  </w:divBdr>
                </w:div>
                <w:div w:id="1101224277">
                  <w:marLeft w:val="0"/>
                  <w:marRight w:val="0"/>
                  <w:marTop w:val="0"/>
                  <w:marBottom w:val="0"/>
                  <w:divBdr>
                    <w:top w:val="none" w:sz="0" w:space="0" w:color="auto"/>
                    <w:left w:val="none" w:sz="0" w:space="0" w:color="auto"/>
                    <w:bottom w:val="none" w:sz="0" w:space="0" w:color="auto"/>
                    <w:right w:val="none" w:sz="0" w:space="0" w:color="auto"/>
                  </w:divBdr>
                </w:div>
                <w:div w:id="895898307">
                  <w:marLeft w:val="0"/>
                  <w:marRight w:val="0"/>
                  <w:marTop w:val="0"/>
                  <w:marBottom w:val="0"/>
                  <w:divBdr>
                    <w:top w:val="none" w:sz="0" w:space="0" w:color="auto"/>
                    <w:left w:val="none" w:sz="0" w:space="0" w:color="auto"/>
                    <w:bottom w:val="none" w:sz="0" w:space="0" w:color="auto"/>
                    <w:right w:val="none" w:sz="0" w:space="0" w:color="auto"/>
                  </w:divBdr>
                </w:div>
                <w:div w:id="485975666">
                  <w:marLeft w:val="0"/>
                  <w:marRight w:val="0"/>
                  <w:marTop w:val="0"/>
                  <w:marBottom w:val="0"/>
                  <w:divBdr>
                    <w:top w:val="none" w:sz="0" w:space="0" w:color="auto"/>
                    <w:left w:val="none" w:sz="0" w:space="0" w:color="auto"/>
                    <w:bottom w:val="none" w:sz="0" w:space="0" w:color="auto"/>
                    <w:right w:val="none" w:sz="0" w:space="0" w:color="auto"/>
                  </w:divBdr>
                </w:div>
                <w:div w:id="1404527753">
                  <w:marLeft w:val="0"/>
                  <w:marRight w:val="0"/>
                  <w:marTop w:val="0"/>
                  <w:marBottom w:val="0"/>
                  <w:divBdr>
                    <w:top w:val="none" w:sz="0" w:space="0" w:color="auto"/>
                    <w:left w:val="none" w:sz="0" w:space="0" w:color="auto"/>
                    <w:bottom w:val="none" w:sz="0" w:space="0" w:color="auto"/>
                    <w:right w:val="none" w:sz="0" w:space="0" w:color="auto"/>
                  </w:divBdr>
                </w:div>
                <w:div w:id="260186353">
                  <w:marLeft w:val="0"/>
                  <w:marRight w:val="0"/>
                  <w:marTop w:val="0"/>
                  <w:marBottom w:val="0"/>
                  <w:divBdr>
                    <w:top w:val="none" w:sz="0" w:space="0" w:color="auto"/>
                    <w:left w:val="none" w:sz="0" w:space="0" w:color="auto"/>
                    <w:bottom w:val="none" w:sz="0" w:space="0" w:color="auto"/>
                    <w:right w:val="none" w:sz="0" w:space="0" w:color="auto"/>
                  </w:divBdr>
                </w:div>
                <w:div w:id="1411005820">
                  <w:marLeft w:val="0"/>
                  <w:marRight w:val="0"/>
                  <w:marTop w:val="0"/>
                  <w:marBottom w:val="0"/>
                  <w:divBdr>
                    <w:top w:val="none" w:sz="0" w:space="0" w:color="auto"/>
                    <w:left w:val="none" w:sz="0" w:space="0" w:color="auto"/>
                    <w:bottom w:val="none" w:sz="0" w:space="0" w:color="auto"/>
                    <w:right w:val="none" w:sz="0" w:space="0" w:color="auto"/>
                  </w:divBdr>
                </w:div>
                <w:div w:id="1347095872">
                  <w:marLeft w:val="0"/>
                  <w:marRight w:val="0"/>
                  <w:marTop w:val="0"/>
                  <w:marBottom w:val="0"/>
                  <w:divBdr>
                    <w:top w:val="none" w:sz="0" w:space="0" w:color="auto"/>
                    <w:left w:val="none" w:sz="0" w:space="0" w:color="auto"/>
                    <w:bottom w:val="none" w:sz="0" w:space="0" w:color="auto"/>
                    <w:right w:val="none" w:sz="0" w:space="0" w:color="auto"/>
                  </w:divBdr>
                </w:div>
                <w:div w:id="1458329581">
                  <w:marLeft w:val="0"/>
                  <w:marRight w:val="0"/>
                  <w:marTop w:val="0"/>
                  <w:marBottom w:val="0"/>
                  <w:divBdr>
                    <w:top w:val="none" w:sz="0" w:space="0" w:color="auto"/>
                    <w:left w:val="none" w:sz="0" w:space="0" w:color="auto"/>
                    <w:bottom w:val="none" w:sz="0" w:space="0" w:color="auto"/>
                    <w:right w:val="none" w:sz="0" w:space="0" w:color="auto"/>
                  </w:divBdr>
                </w:div>
                <w:div w:id="1306548838">
                  <w:marLeft w:val="0"/>
                  <w:marRight w:val="0"/>
                  <w:marTop w:val="0"/>
                  <w:marBottom w:val="0"/>
                  <w:divBdr>
                    <w:top w:val="none" w:sz="0" w:space="0" w:color="auto"/>
                    <w:left w:val="none" w:sz="0" w:space="0" w:color="auto"/>
                    <w:bottom w:val="none" w:sz="0" w:space="0" w:color="auto"/>
                    <w:right w:val="none" w:sz="0" w:space="0" w:color="auto"/>
                  </w:divBdr>
                </w:div>
                <w:div w:id="742919434">
                  <w:marLeft w:val="0"/>
                  <w:marRight w:val="0"/>
                  <w:marTop w:val="0"/>
                  <w:marBottom w:val="0"/>
                  <w:divBdr>
                    <w:top w:val="none" w:sz="0" w:space="0" w:color="auto"/>
                    <w:left w:val="none" w:sz="0" w:space="0" w:color="auto"/>
                    <w:bottom w:val="none" w:sz="0" w:space="0" w:color="auto"/>
                    <w:right w:val="none" w:sz="0" w:space="0" w:color="auto"/>
                  </w:divBdr>
                </w:div>
                <w:div w:id="1108165068">
                  <w:marLeft w:val="0"/>
                  <w:marRight w:val="0"/>
                  <w:marTop w:val="0"/>
                  <w:marBottom w:val="0"/>
                  <w:divBdr>
                    <w:top w:val="none" w:sz="0" w:space="0" w:color="auto"/>
                    <w:left w:val="none" w:sz="0" w:space="0" w:color="auto"/>
                    <w:bottom w:val="none" w:sz="0" w:space="0" w:color="auto"/>
                    <w:right w:val="none" w:sz="0" w:space="0" w:color="auto"/>
                  </w:divBdr>
                </w:div>
                <w:div w:id="1418020214">
                  <w:marLeft w:val="0"/>
                  <w:marRight w:val="0"/>
                  <w:marTop w:val="0"/>
                  <w:marBottom w:val="0"/>
                  <w:divBdr>
                    <w:top w:val="none" w:sz="0" w:space="0" w:color="auto"/>
                    <w:left w:val="none" w:sz="0" w:space="0" w:color="auto"/>
                    <w:bottom w:val="none" w:sz="0" w:space="0" w:color="auto"/>
                    <w:right w:val="none" w:sz="0" w:space="0" w:color="auto"/>
                  </w:divBdr>
                </w:div>
                <w:div w:id="1283728420">
                  <w:marLeft w:val="0"/>
                  <w:marRight w:val="0"/>
                  <w:marTop w:val="0"/>
                  <w:marBottom w:val="0"/>
                  <w:divBdr>
                    <w:top w:val="none" w:sz="0" w:space="0" w:color="auto"/>
                    <w:left w:val="none" w:sz="0" w:space="0" w:color="auto"/>
                    <w:bottom w:val="none" w:sz="0" w:space="0" w:color="auto"/>
                    <w:right w:val="none" w:sz="0" w:space="0" w:color="auto"/>
                  </w:divBdr>
                </w:div>
                <w:div w:id="2042243499">
                  <w:marLeft w:val="0"/>
                  <w:marRight w:val="0"/>
                  <w:marTop w:val="0"/>
                  <w:marBottom w:val="0"/>
                  <w:divBdr>
                    <w:top w:val="none" w:sz="0" w:space="0" w:color="auto"/>
                    <w:left w:val="none" w:sz="0" w:space="0" w:color="auto"/>
                    <w:bottom w:val="none" w:sz="0" w:space="0" w:color="auto"/>
                    <w:right w:val="none" w:sz="0" w:space="0" w:color="auto"/>
                  </w:divBdr>
                </w:div>
                <w:div w:id="139856034">
                  <w:marLeft w:val="0"/>
                  <w:marRight w:val="0"/>
                  <w:marTop w:val="0"/>
                  <w:marBottom w:val="0"/>
                  <w:divBdr>
                    <w:top w:val="none" w:sz="0" w:space="0" w:color="auto"/>
                    <w:left w:val="none" w:sz="0" w:space="0" w:color="auto"/>
                    <w:bottom w:val="none" w:sz="0" w:space="0" w:color="auto"/>
                    <w:right w:val="none" w:sz="0" w:space="0" w:color="auto"/>
                  </w:divBdr>
                </w:div>
                <w:div w:id="655108277">
                  <w:marLeft w:val="0"/>
                  <w:marRight w:val="0"/>
                  <w:marTop w:val="0"/>
                  <w:marBottom w:val="0"/>
                  <w:divBdr>
                    <w:top w:val="none" w:sz="0" w:space="0" w:color="auto"/>
                    <w:left w:val="none" w:sz="0" w:space="0" w:color="auto"/>
                    <w:bottom w:val="none" w:sz="0" w:space="0" w:color="auto"/>
                    <w:right w:val="none" w:sz="0" w:space="0" w:color="auto"/>
                  </w:divBdr>
                </w:div>
                <w:div w:id="744883975">
                  <w:marLeft w:val="0"/>
                  <w:marRight w:val="0"/>
                  <w:marTop w:val="0"/>
                  <w:marBottom w:val="0"/>
                  <w:divBdr>
                    <w:top w:val="none" w:sz="0" w:space="0" w:color="auto"/>
                    <w:left w:val="none" w:sz="0" w:space="0" w:color="auto"/>
                    <w:bottom w:val="none" w:sz="0" w:space="0" w:color="auto"/>
                    <w:right w:val="none" w:sz="0" w:space="0" w:color="auto"/>
                  </w:divBdr>
                </w:div>
                <w:div w:id="637028578">
                  <w:marLeft w:val="0"/>
                  <w:marRight w:val="0"/>
                  <w:marTop w:val="0"/>
                  <w:marBottom w:val="0"/>
                  <w:divBdr>
                    <w:top w:val="none" w:sz="0" w:space="0" w:color="auto"/>
                    <w:left w:val="none" w:sz="0" w:space="0" w:color="auto"/>
                    <w:bottom w:val="none" w:sz="0" w:space="0" w:color="auto"/>
                    <w:right w:val="none" w:sz="0" w:space="0" w:color="auto"/>
                  </w:divBdr>
                </w:div>
                <w:div w:id="837159716">
                  <w:marLeft w:val="0"/>
                  <w:marRight w:val="0"/>
                  <w:marTop w:val="0"/>
                  <w:marBottom w:val="0"/>
                  <w:divBdr>
                    <w:top w:val="none" w:sz="0" w:space="0" w:color="auto"/>
                    <w:left w:val="none" w:sz="0" w:space="0" w:color="auto"/>
                    <w:bottom w:val="none" w:sz="0" w:space="0" w:color="auto"/>
                    <w:right w:val="none" w:sz="0" w:space="0" w:color="auto"/>
                  </w:divBdr>
                </w:div>
                <w:div w:id="1690254525">
                  <w:marLeft w:val="0"/>
                  <w:marRight w:val="0"/>
                  <w:marTop w:val="0"/>
                  <w:marBottom w:val="0"/>
                  <w:divBdr>
                    <w:top w:val="none" w:sz="0" w:space="0" w:color="auto"/>
                    <w:left w:val="none" w:sz="0" w:space="0" w:color="auto"/>
                    <w:bottom w:val="none" w:sz="0" w:space="0" w:color="auto"/>
                    <w:right w:val="none" w:sz="0" w:space="0" w:color="auto"/>
                  </w:divBdr>
                </w:div>
                <w:div w:id="744373051">
                  <w:marLeft w:val="0"/>
                  <w:marRight w:val="0"/>
                  <w:marTop w:val="0"/>
                  <w:marBottom w:val="0"/>
                  <w:divBdr>
                    <w:top w:val="none" w:sz="0" w:space="0" w:color="auto"/>
                    <w:left w:val="none" w:sz="0" w:space="0" w:color="auto"/>
                    <w:bottom w:val="none" w:sz="0" w:space="0" w:color="auto"/>
                    <w:right w:val="none" w:sz="0" w:space="0" w:color="auto"/>
                  </w:divBdr>
                </w:div>
                <w:div w:id="1301881478">
                  <w:marLeft w:val="0"/>
                  <w:marRight w:val="0"/>
                  <w:marTop w:val="0"/>
                  <w:marBottom w:val="0"/>
                  <w:divBdr>
                    <w:top w:val="none" w:sz="0" w:space="0" w:color="auto"/>
                    <w:left w:val="none" w:sz="0" w:space="0" w:color="auto"/>
                    <w:bottom w:val="none" w:sz="0" w:space="0" w:color="auto"/>
                    <w:right w:val="none" w:sz="0" w:space="0" w:color="auto"/>
                  </w:divBdr>
                </w:div>
                <w:div w:id="1940796060">
                  <w:marLeft w:val="0"/>
                  <w:marRight w:val="0"/>
                  <w:marTop w:val="0"/>
                  <w:marBottom w:val="0"/>
                  <w:divBdr>
                    <w:top w:val="none" w:sz="0" w:space="0" w:color="auto"/>
                    <w:left w:val="none" w:sz="0" w:space="0" w:color="auto"/>
                    <w:bottom w:val="none" w:sz="0" w:space="0" w:color="auto"/>
                    <w:right w:val="none" w:sz="0" w:space="0" w:color="auto"/>
                  </w:divBdr>
                </w:div>
                <w:div w:id="694818057">
                  <w:marLeft w:val="0"/>
                  <w:marRight w:val="0"/>
                  <w:marTop w:val="0"/>
                  <w:marBottom w:val="0"/>
                  <w:divBdr>
                    <w:top w:val="none" w:sz="0" w:space="0" w:color="auto"/>
                    <w:left w:val="none" w:sz="0" w:space="0" w:color="auto"/>
                    <w:bottom w:val="none" w:sz="0" w:space="0" w:color="auto"/>
                    <w:right w:val="none" w:sz="0" w:space="0" w:color="auto"/>
                  </w:divBdr>
                </w:div>
                <w:div w:id="21373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6319">
          <w:marLeft w:val="0"/>
          <w:marRight w:val="0"/>
          <w:marTop w:val="0"/>
          <w:marBottom w:val="0"/>
          <w:divBdr>
            <w:top w:val="none" w:sz="0" w:space="0" w:color="auto"/>
            <w:left w:val="none" w:sz="0" w:space="0" w:color="auto"/>
            <w:bottom w:val="none" w:sz="0" w:space="0" w:color="auto"/>
            <w:right w:val="none" w:sz="0" w:space="0" w:color="auto"/>
          </w:divBdr>
        </w:div>
        <w:div w:id="884635299">
          <w:marLeft w:val="0"/>
          <w:marRight w:val="0"/>
          <w:marTop w:val="0"/>
          <w:marBottom w:val="0"/>
          <w:divBdr>
            <w:top w:val="none" w:sz="0" w:space="0" w:color="auto"/>
            <w:left w:val="none" w:sz="0" w:space="0" w:color="auto"/>
            <w:bottom w:val="none" w:sz="0" w:space="0" w:color="auto"/>
            <w:right w:val="none" w:sz="0" w:space="0" w:color="auto"/>
          </w:divBdr>
        </w:div>
        <w:div w:id="1888880609">
          <w:marLeft w:val="0"/>
          <w:marRight w:val="0"/>
          <w:marTop w:val="0"/>
          <w:marBottom w:val="0"/>
          <w:divBdr>
            <w:top w:val="none" w:sz="0" w:space="0" w:color="auto"/>
            <w:left w:val="none" w:sz="0" w:space="0" w:color="auto"/>
            <w:bottom w:val="none" w:sz="0" w:space="0" w:color="auto"/>
            <w:right w:val="none" w:sz="0" w:space="0" w:color="auto"/>
          </w:divBdr>
        </w:div>
        <w:div w:id="1042168384">
          <w:marLeft w:val="0"/>
          <w:marRight w:val="0"/>
          <w:marTop w:val="0"/>
          <w:marBottom w:val="0"/>
          <w:divBdr>
            <w:top w:val="none" w:sz="0" w:space="0" w:color="auto"/>
            <w:left w:val="none" w:sz="0" w:space="0" w:color="auto"/>
            <w:bottom w:val="none" w:sz="0" w:space="0" w:color="auto"/>
            <w:right w:val="none" w:sz="0" w:space="0" w:color="auto"/>
          </w:divBdr>
        </w:div>
        <w:div w:id="1016889248">
          <w:marLeft w:val="0"/>
          <w:marRight w:val="0"/>
          <w:marTop w:val="0"/>
          <w:marBottom w:val="0"/>
          <w:divBdr>
            <w:top w:val="none" w:sz="0" w:space="0" w:color="auto"/>
            <w:left w:val="none" w:sz="0" w:space="0" w:color="auto"/>
            <w:bottom w:val="none" w:sz="0" w:space="0" w:color="auto"/>
            <w:right w:val="none" w:sz="0" w:space="0" w:color="auto"/>
          </w:divBdr>
        </w:div>
        <w:div w:id="1156453421">
          <w:marLeft w:val="0"/>
          <w:marRight w:val="0"/>
          <w:marTop w:val="0"/>
          <w:marBottom w:val="0"/>
          <w:divBdr>
            <w:top w:val="none" w:sz="0" w:space="0" w:color="auto"/>
            <w:left w:val="none" w:sz="0" w:space="0" w:color="auto"/>
            <w:bottom w:val="none" w:sz="0" w:space="0" w:color="auto"/>
            <w:right w:val="none" w:sz="0" w:space="0" w:color="auto"/>
          </w:divBdr>
        </w:div>
        <w:div w:id="196433700">
          <w:marLeft w:val="0"/>
          <w:marRight w:val="0"/>
          <w:marTop w:val="0"/>
          <w:marBottom w:val="0"/>
          <w:divBdr>
            <w:top w:val="none" w:sz="0" w:space="0" w:color="auto"/>
            <w:left w:val="none" w:sz="0" w:space="0" w:color="auto"/>
            <w:bottom w:val="none" w:sz="0" w:space="0" w:color="auto"/>
            <w:right w:val="none" w:sz="0" w:space="0" w:color="auto"/>
          </w:divBdr>
        </w:div>
        <w:div w:id="423494433">
          <w:marLeft w:val="0"/>
          <w:marRight w:val="0"/>
          <w:marTop w:val="0"/>
          <w:marBottom w:val="0"/>
          <w:divBdr>
            <w:top w:val="none" w:sz="0" w:space="0" w:color="auto"/>
            <w:left w:val="none" w:sz="0" w:space="0" w:color="auto"/>
            <w:bottom w:val="none" w:sz="0" w:space="0" w:color="auto"/>
            <w:right w:val="none" w:sz="0" w:space="0" w:color="auto"/>
          </w:divBdr>
        </w:div>
        <w:div w:id="127627800">
          <w:marLeft w:val="0"/>
          <w:marRight w:val="0"/>
          <w:marTop w:val="0"/>
          <w:marBottom w:val="0"/>
          <w:divBdr>
            <w:top w:val="none" w:sz="0" w:space="0" w:color="auto"/>
            <w:left w:val="none" w:sz="0" w:space="0" w:color="auto"/>
            <w:bottom w:val="none" w:sz="0" w:space="0" w:color="auto"/>
            <w:right w:val="none" w:sz="0" w:space="0" w:color="auto"/>
          </w:divBdr>
        </w:div>
        <w:div w:id="795373460">
          <w:marLeft w:val="0"/>
          <w:marRight w:val="0"/>
          <w:marTop w:val="0"/>
          <w:marBottom w:val="0"/>
          <w:divBdr>
            <w:top w:val="none" w:sz="0" w:space="0" w:color="auto"/>
            <w:left w:val="none" w:sz="0" w:space="0" w:color="auto"/>
            <w:bottom w:val="none" w:sz="0" w:space="0" w:color="auto"/>
            <w:right w:val="none" w:sz="0" w:space="0" w:color="auto"/>
          </w:divBdr>
        </w:div>
        <w:div w:id="413016189">
          <w:marLeft w:val="0"/>
          <w:marRight w:val="0"/>
          <w:marTop w:val="0"/>
          <w:marBottom w:val="0"/>
          <w:divBdr>
            <w:top w:val="none" w:sz="0" w:space="0" w:color="auto"/>
            <w:left w:val="none" w:sz="0" w:space="0" w:color="auto"/>
            <w:bottom w:val="none" w:sz="0" w:space="0" w:color="auto"/>
            <w:right w:val="none" w:sz="0" w:space="0" w:color="auto"/>
          </w:divBdr>
        </w:div>
        <w:div w:id="1914774745">
          <w:marLeft w:val="0"/>
          <w:marRight w:val="0"/>
          <w:marTop w:val="0"/>
          <w:marBottom w:val="0"/>
          <w:divBdr>
            <w:top w:val="none" w:sz="0" w:space="0" w:color="auto"/>
            <w:left w:val="none" w:sz="0" w:space="0" w:color="auto"/>
            <w:bottom w:val="none" w:sz="0" w:space="0" w:color="auto"/>
            <w:right w:val="none" w:sz="0" w:space="0" w:color="auto"/>
          </w:divBdr>
        </w:div>
        <w:div w:id="423650953">
          <w:marLeft w:val="0"/>
          <w:marRight w:val="0"/>
          <w:marTop w:val="0"/>
          <w:marBottom w:val="0"/>
          <w:divBdr>
            <w:top w:val="none" w:sz="0" w:space="0" w:color="auto"/>
            <w:left w:val="none" w:sz="0" w:space="0" w:color="auto"/>
            <w:bottom w:val="none" w:sz="0" w:space="0" w:color="auto"/>
            <w:right w:val="none" w:sz="0" w:space="0" w:color="auto"/>
          </w:divBdr>
        </w:div>
        <w:div w:id="1008021522">
          <w:marLeft w:val="0"/>
          <w:marRight w:val="0"/>
          <w:marTop w:val="0"/>
          <w:marBottom w:val="0"/>
          <w:divBdr>
            <w:top w:val="none" w:sz="0" w:space="0" w:color="auto"/>
            <w:left w:val="none" w:sz="0" w:space="0" w:color="auto"/>
            <w:bottom w:val="none" w:sz="0" w:space="0" w:color="auto"/>
            <w:right w:val="none" w:sz="0" w:space="0" w:color="auto"/>
          </w:divBdr>
        </w:div>
        <w:div w:id="1017924288">
          <w:marLeft w:val="0"/>
          <w:marRight w:val="0"/>
          <w:marTop w:val="0"/>
          <w:marBottom w:val="0"/>
          <w:divBdr>
            <w:top w:val="none" w:sz="0" w:space="0" w:color="auto"/>
            <w:left w:val="none" w:sz="0" w:space="0" w:color="auto"/>
            <w:bottom w:val="none" w:sz="0" w:space="0" w:color="auto"/>
            <w:right w:val="none" w:sz="0" w:space="0" w:color="auto"/>
          </w:divBdr>
        </w:div>
        <w:div w:id="900213269">
          <w:marLeft w:val="0"/>
          <w:marRight w:val="0"/>
          <w:marTop w:val="0"/>
          <w:marBottom w:val="0"/>
          <w:divBdr>
            <w:top w:val="none" w:sz="0" w:space="0" w:color="auto"/>
            <w:left w:val="none" w:sz="0" w:space="0" w:color="auto"/>
            <w:bottom w:val="none" w:sz="0" w:space="0" w:color="auto"/>
            <w:right w:val="none" w:sz="0" w:space="0" w:color="auto"/>
          </w:divBdr>
        </w:div>
        <w:div w:id="1936549447">
          <w:marLeft w:val="0"/>
          <w:marRight w:val="0"/>
          <w:marTop w:val="0"/>
          <w:marBottom w:val="0"/>
          <w:divBdr>
            <w:top w:val="none" w:sz="0" w:space="0" w:color="auto"/>
            <w:left w:val="none" w:sz="0" w:space="0" w:color="auto"/>
            <w:bottom w:val="none" w:sz="0" w:space="0" w:color="auto"/>
            <w:right w:val="none" w:sz="0" w:space="0" w:color="auto"/>
          </w:divBdr>
        </w:div>
        <w:div w:id="1789003781">
          <w:marLeft w:val="0"/>
          <w:marRight w:val="0"/>
          <w:marTop w:val="0"/>
          <w:marBottom w:val="0"/>
          <w:divBdr>
            <w:top w:val="none" w:sz="0" w:space="0" w:color="auto"/>
            <w:left w:val="none" w:sz="0" w:space="0" w:color="auto"/>
            <w:bottom w:val="none" w:sz="0" w:space="0" w:color="auto"/>
            <w:right w:val="none" w:sz="0" w:space="0" w:color="auto"/>
          </w:divBdr>
        </w:div>
        <w:div w:id="830751199">
          <w:marLeft w:val="0"/>
          <w:marRight w:val="0"/>
          <w:marTop w:val="0"/>
          <w:marBottom w:val="0"/>
          <w:divBdr>
            <w:top w:val="none" w:sz="0" w:space="0" w:color="auto"/>
            <w:left w:val="none" w:sz="0" w:space="0" w:color="auto"/>
            <w:bottom w:val="none" w:sz="0" w:space="0" w:color="auto"/>
            <w:right w:val="none" w:sz="0" w:space="0" w:color="auto"/>
          </w:divBdr>
        </w:div>
        <w:div w:id="865094448">
          <w:marLeft w:val="0"/>
          <w:marRight w:val="0"/>
          <w:marTop w:val="0"/>
          <w:marBottom w:val="0"/>
          <w:divBdr>
            <w:top w:val="none" w:sz="0" w:space="0" w:color="auto"/>
            <w:left w:val="none" w:sz="0" w:space="0" w:color="auto"/>
            <w:bottom w:val="none" w:sz="0" w:space="0" w:color="auto"/>
            <w:right w:val="none" w:sz="0" w:space="0" w:color="auto"/>
          </w:divBdr>
        </w:div>
        <w:div w:id="560673525">
          <w:marLeft w:val="0"/>
          <w:marRight w:val="0"/>
          <w:marTop w:val="0"/>
          <w:marBottom w:val="0"/>
          <w:divBdr>
            <w:top w:val="none" w:sz="0" w:space="0" w:color="auto"/>
            <w:left w:val="none" w:sz="0" w:space="0" w:color="auto"/>
            <w:bottom w:val="none" w:sz="0" w:space="0" w:color="auto"/>
            <w:right w:val="none" w:sz="0" w:space="0" w:color="auto"/>
          </w:divBdr>
        </w:div>
        <w:div w:id="135689831">
          <w:marLeft w:val="0"/>
          <w:marRight w:val="0"/>
          <w:marTop w:val="0"/>
          <w:marBottom w:val="0"/>
          <w:divBdr>
            <w:top w:val="none" w:sz="0" w:space="0" w:color="auto"/>
            <w:left w:val="none" w:sz="0" w:space="0" w:color="auto"/>
            <w:bottom w:val="none" w:sz="0" w:space="0" w:color="auto"/>
            <w:right w:val="none" w:sz="0" w:space="0" w:color="auto"/>
          </w:divBdr>
        </w:div>
        <w:div w:id="104889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jobbertechtalk.com/three-ways-dod-technology-may-light-the-way-to-actionable-big-data-in-the-private-sector-jay-jesse/" TargetMode="External"/><Relationship Id="rId21" Type="http://schemas.openxmlformats.org/officeDocument/2006/relationships/hyperlink" Target="http://www.lifelinedatacenters.com/data-center/sarbanes-oxley-act-sox-impacts-data-centers/" TargetMode="External"/><Relationship Id="rId34" Type="http://schemas.openxmlformats.org/officeDocument/2006/relationships/hyperlink" Target="http://www.mckinsey.com/insights/business_technology/big_data_the_next_frontier_for_innovation" TargetMode="External"/><Relationship Id="rId42" Type="http://schemas.openxmlformats.org/officeDocument/2006/relationships/hyperlink" Target="http://techcrunch.com/2015/01/02/the-year-of-big-data-is-upon-us/" TargetMode="External"/><Relationship Id="rId47" Type="http://schemas.openxmlformats.org/officeDocument/2006/relationships/hyperlink" Target="http://www.mckinsey.com/insights/business_technology/big_data_the_next_frontier_for_innovation" TargetMode="External"/><Relationship Id="rId50" Type="http://schemas.openxmlformats.org/officeDocument/2006/relationships/hyperlink" Target="http://www.mckinsey.com/insights/business_technology/big_data_the_next_frontier_for_innovation" TargetMode="External"/><Relationship Id="rId55" Type="http://schemas.openxmlformats.org/officeDocument/2006/relationships/hyperlink" Target="http://oncampus.osu.edu/economic-impact-of-research/" TargetMode="External"/><Relationship Id="rId63" Type="http://schemas.openxmlformats.org/officeDocument/2006/relationships/hyperlink" Target="http://arxiv.org/abs/1309.7804" TargetMode="External"/><Relationship Id="rId68" Type="http://schemas.openxmlformats.org/officeDocument/2006/relationships/hyperlink" Target="http://www.marketwatch.com/story/us-manufacturing-sector-said-to-be-technical-recession-2015-06-15" TargetMode="External"/><Relationship Id="rId76" Type="http://schemas.openxmlformats.org/officeDocument/2006/relationships/hyperlink" Target="http://www.bizjournals.com/seattle/search/results?q=Alex%20Pietsch" TargetMode="External"/><Relationship Id="rId84" Type="http://schemas.openxmlformats.org/officeDocument/2006/relationships/hyperlink" Target="http://web.stanford.edu/~jdlevin/Papers/BigData.pdf" TargetMode="External"/><Relationship Id="rId89" Type="http://schemas.openxmlformats.org/officeDocument/2006/relationships/hyperlink" Target="https://www.secureworldexpo.com/10-big-data-analytics-privacy-problems" TargetMode="External"/><Relationship Id="rId97" Type="http://schemas.openxmlformats.org/officeDocument/2006/relationships/fontTable" Target="fontTable.xml"/><Relationship Id="rId7" Type="http://schemas.openxmlformats.org/officeDocument/2006/relationships/hyperlink" Target="http://gking.harvard.edu/" TargetMode="External"/><Relationship Id="rId71" Type="http://schemas.openxmlformats.org/officeDocument/2006/relationships/hyperlink" Target="http://www.tala.aero/" TargetMode="External"/><Relationship Id="rId92" Type="http://schemas.openxmlformats.org/officeDocument/2006/relationships/hyperlink" Target="https://www.secureworldexpo.com/10-big-data-analytics-privacy-problems" TargetMode="External"/><Relationship Id="rId2" Type="http://schemas.openxmlformats.org/officeDocument/2006/relationships/numbering" Target="numbering.xml"/><Relationship Id="rId16" Type="http://schemas.openxmlformats.org/officeDocument/2006/relationships/hyperlink" Target="http://www.isaca.org/groups/professional-english/big-data/groupdocuments/big_data_top_ten_v1.pdf" TargetMode="External"/><Relationship Id="rId29" Type="http://schemas.openxmlformats.org/officeDocument/2006/relationships/hyperlink" Target="http://search.ebscohost.com/login.aspx?direct=true&amp;db=buh&amp;AN=90337034&amp;site=ehost-live" TargetMode="External"/><Relationship Id="rId11" Type="http://schemas.openxmlformats.org/officeDocument/2006/relationships/hyperlink" Target="https://www.linkedin.com/pulse/20131113065157-64875646-the-awesome-ways-big-data-is-used-today-to-change-our-world" TargetMode="External"/><Relationship Id="rId24" Type="http://schemas.openxmlformats.org/officeDocument/2006/relationships/hyperlink" Target="https://privacyassociation.org/news/a/fisa-rulings-put-tech-biz-between-rock-and-hard-place-revelations-continue" TargetMode="External"/><Relationship Id="rId32" Type="http://schemas.openxmlformats.org/officeDocument/2006/relationships/hyperlink" Target="http://www.voxeu.org/article/economic-and-fiscal-consequences-financial-crises" TargetMode="External"/><Relationship Id="rId37" Type="http://schemas.openxmlformats.org/officeDocument/2006/relationships/hyperlink" Target="http://aerospaceengineeringblog.com/big-data-in-aerospace/" TargetMode="External"/><Relationship Id="rId40" Type="http://schemas.openxmlformats.org/officeDocument/2006/relationships/hyperlink" Target="http://www.voxeu.org/article/economic-and-fiscal-consequences-financial-crises" TargetMode="External"/><Relationship Id="rId45" Type="http://schemas.openxmlformats.org/officeDocument/2006/relationships/hyperlink" Target="http://www.mckinsey.com/insights/business_technology/big_data_the_next_frontier_for_innovation" TargetMode="External"/><Relationship Id="rId53" Type="http://schemas.openxmlformats.org/officeDocument/2006/relationships/hyperlink" Target="http://www.humanbrainproject.eu/vision.html)" TargetMode="External"/><Relationship Id="rId58" Type="http://schemas.openxmlformats.org/officeDocument/2006/relationships/hyperlink" Target="http://www.bbc.com/future/story/20130711-what-if-a-pandemic-strikes" TargetMode="External"/><Relationship Id="rId66" Type="http://schemas.openxmlformats.org/officeDocument/2006/relationships/hyperlink" Target="http://www.mckinsey.com/insights/business_technology/big_data_the_next_frontier_for_innovation" TargetMode="External"/><Relationship Id="rId74" Type="http://schemas.openxmlformats.org/officeDocument/2006/relationships/hyperlink" Target="http://www.bizjournals.com/profiles/company/us/ny/new_york/pricewaterhousecoopers_llp/115057" TargetMode="External"/><Relationship Id="rId79" Type="http://schemas.openxmlformats.org/officeDocument/2006/relationships/hyperlink" Target="http://thehill.com/policy/defense/194286-study-predicts-5-percent-defense-and-aerospace-growth//jweideman" TargetMode="External"/><Relationship Id="rId87" Type="http://schemas.openxmlformats.org/officeDocument/2006/relationships/hyperlink" Target="http://data.cnbc.com/quotes/GOOGL" TargetMode="External"/><Relationship Id="rId5" Type="http://schemas.openxmlformats.org/officeDocument/2006/relationships/webSettings" Target="webSettings.xml"/><Relationship Id="rId61" Type="http://schemas.openxmlformats.org/officeDocument/2006/relationships/hyperlink" Target="http://arxiv.org/abs/1308.1479" TargetMode="External"/><Relationship Id="rId82" Type="http://schemas.openxmlformats.org/officeDocument/2006/relationships/hyperlink" Target="http://radar.oreilly.com/2013/01/market-forecast-fisa-big-data-daily-life.html" TargetMode="External"/><Relationship Id="rId90" Type="http://schemas.openxmlformats.org/officeDocument/2006/relationships/hyperlink" Target="https://www.secureworldexpo.com/10-big-data-analytics-privacy-problems" TargetMode="External"/><Relationship Id="rId95" Type="http://schemas.openxmlformats.org/officeDocument/2006/relationships/hyperlink" Target="https://www.secureworldexpo.com/10-big-data-analytics-privacy-problems" TargetMode="External"/><Relationship Id="rId19" Type="http://schemas.openxmlformats.org/officeDocument/2006/relationships/hyperlink" Target="http://www.tcs.com/SiteCollectionDocuments/White%20Papers/Changing-face-trade-surveillance-role-analytics-0315-1.pdf" TargetMode="External"/><Relationship Id="rId14" Type="http://schemas.openxmlformats.org/officeDocument/2006/relationships/hyperlink" Target="https://www.linkedin.com/pulse/20131113065157-64875646-the-awesome-ways-big-data-is-used-today-to-change-our-world" TargetMode="External"/><Relationship Id="rId22" Type="http://schemas.openxmlformats.org/officeDocument/2006/relationships/hyperlink" Target="http://www.vormetric.com/compliance/sarbanes-oxley" TargetMode="External"/><Relationship Id="rId27" Type="http://schemas.openxmlformats.org/officeDocument/2006/relationships/hyperlink" Target="http://search.ebscohost.com/login.aspx?direct=true&amp;db=buh&amp;AN=90337034&amp;site=ehost-live" TargetMode="External"/><Relationship Id="rId30" Type="http://schemas.openxmlformats.org/officeDocument/2006/relationships/hyperlink" Target="http://www.csoonline.com/article/2855641/big-data-security/the-5-worst-big-data-privacy-risks-and-how-to-guard-against-them.html" TargetMode="External"/><Relationship Id="rId35" Type="http://schemas.openxmlformats.org/officeDocument/2006/relationships/hyperlink" Target="http://www.mckinsey.com/insights/business_technology/big_data_the_next_frontier_for_innovation" TargetMode="External"/><Relationship Id="rId43" Type="http://schemas.openxmlformats.org/officeDocument/2006/relationships/hyperlink" Target="http://web.stanford.edu/~jdlevin/Papers/BigData.pdf" TargetMode="External"/><Relationship Id="rId48" Type="http://schemas.openxmlformats.org/officeDocument/2006/relationships/hyperlink" Target="http://www.mckinsey.com/insights/business_technology/big_data_the_next_frontier_for_innovation" TargetMode="External"/><Relationship Id="rId56" Type="http://schemas.openxmlformats.org/officeDocument/2006/relationships/hyperlink" Target="http://techcrunch.com/2015/01/02/the-year-of-big-data-is-upon-us/" TargetMode="External"/><Relationship Id="rId64" Type="http://schemas.openxmlformats.org/officeDocument/2006/relationships/hyperlink" Target="http://www.cs.berkeley.edu/~jordan/" TargetMode="External"/><Relationship Id="rId69" Type="http://schemas.openxmlformats.org/officeDocument/2006/relationships/hyperlink" Target="http://www.airbus.com/" TargetMode="External"/><Relationship Id="rId77" Type="http://schemas.openxmlformats.org/officeDocument/2006/relationships/hyperlink" Target="http://www.bizjournals.com/seattle/search/results?q=Part" TargetMode="External"/><Relationship Id="rId8" Type="http://schemas.openxmlformats.org/officeDocument/2006/relationships/hyperlink" Target="http://Match.com" TargetMode="External"/><Relationship Id="rId51" Type="http://schemas.openxmlformats.org/officeDocument/2006/relationships/hyperlink" Target="http://www.cbronline.com/news/big-data/analytics/aerospace-manufacturer-uses-ibm-big-data-tech-to-improve-aircraft-engine-performance-4321454" TargetMode="External"/><Relationship Id="rId72" Type="http://schemas.openxmlformats.org/officeDocument/2006/relationships/hyperlink" Target="http://www.kn-portal.com/" TargetMode="External"/><Relationship Id="rId80" Type="http://schemas.openxmlformats.org/officeDocument/2006/relationships/hyperlink" Target="http://defensesystems.com/articles/2015/01/27/air-force-rockwell-mgue-m-code-gps-recdeivers.aspx//jweideman" TargetMode="External"/><Relationship Id="rId85" Type="http://schemas.openxmlformats.org/officeDocument/2006/relationships/hyperlink" Target="http://www.forbes.com/sites/anthonykosner/2013/06/07/nsas-verizon-spying-order-fourth-amendment-and-big-data-on-a-collision-course/" TargetMode="External"/><Relationship Id="rId93" Type="http://schemas.openxmlformats.org/officeDocument/2006/relationships/hyperlink" Target="https://www.secureworldexpo.com/10-big-data-analytics-privacy-problems"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linkedin.com/pulse/20131113065157-64875646-the-awesome-ways-big-data-is-used-today-to-change-our-world" TargetMode="External"/><Relationship Id="rId17" Type="http://schemas.openxmlformats.org/officeDocument/2006/relationships/hyperlink" Target="http://www.cognizant.com/InsightsWhitepapers/Trade-Surveillance-with-Big-Data-codex1096.pdf" TargetMode="External"/><Relationship Id="rId25" Type="http://schemas.openxmlformats.org/officeDocument/2006/relationships/hyperlink" Target="http://www.eureporter.co/magazine/2014/03/26/privacy-and-competitiveness-in-the-age-of-big-data/" TargetMode="External"/><Relationship Id="rId33" Type="http://schemas.openxmlformats.org/officeDocument/2006/relationships/hyperlink" Target="http://www.mckinsey.com/insights/business_technology/big_data_the_next_frontier_for_innovation" TargetMode="External"/><Relationship Id="rId38" Type="http://schemas.openxmlformats.org/officeDocument/2006/relationships/hyperlink" Target="http://www.aia-aerospace.org/assets/speech_042711_albaugh.pdf" TargetMode="External"/><Relationship Id="rId46" Type="http://schemas.openxmlformats.org/officeDocument/2006/relationships/hyperlink" Target="http://www.mckinsey.com/insights/business_technology/big_data_the_next_frontier_for_innovation" TargetMode="External"/><Relationship Id="rId59" Type="http://schemas.openxmlformats.org/officeDocument/2006/relationships/hyperlink" Target="http://www.voxeu.org/article/economic-and-fiscal-consequences-financial-crises" TargetMode="External"/><Relationship Id="rId67" Type="http://schemas.openxmlformats.org/officeDocument/2006/relationships/hyperlink" Target="http://www.mckinsey.com/insights/business_technology/big_data_the_next_frontier_for_innovation" TargetMode="External"/><Relationship Id="rId20" Type="http://schemas.openxmlformats.org/officeDocument/2006/relationships/hyperlink" Target="http://www.arcplan.com/en/blog/2012/08/invest-in-good-data-before-big-data/" TargetMode="External"/><Relationship Id="rId41" Type="http://schemas.openxmlformats.org/officeDocument/2006/relationships/hyperlink" Target="http://web.stanford.edu/~jdlevin/Papers/BigData.pdf" TargetMode="External"/><Relationship Id="rId54" Type="http://schemas.openxmlformats.org/officeDocument/2006/relationships/hyperlink" Target="http://www.whitehouse.gov/the-" TargetMode="External"/><Relationship Id="rId62" Type="http://schemas.openxmlformats.org/officeDocument/2006/relationships/hyperlink" Target="http://orfe.princeton.edu/~jqfan/" TargetMode="External"/><Relationship Id="rId70" Type="http://schemas.openxmlformats.org/officeDocument/2006/relationships/hyperlink" Target="http://www.airbus.com/company/market/forecast/?eID=dam_frontend_push&amp;docID=33752" TargetMode="External"/><Relationship Id="rId75" Type="http://schemas.openxmlformats.org/officeDocument/2006/relationships/hyperlink" Target="http://www.pwc.com/en_US/us/industrial-products/publications/assets/aerospace-manufacturing-attractiveness-rankings-2015.pdf" TargetMode="External"/><Relationship Id="rId83" Type="http://schemas.openxmlformats.org/officeDocument/2006/relationships/hyperlink" Target="http://web.stanford.edu/~jdlevin/Papers/BigData.pdf" TargetMode="External"/><Relationship Id="rId88" Type="http://schemas.openxmlformats.org/officeDocument/2006/relationships/hyperlink" Target="https://www.secureworldexpo.com/10-big-data-analytics-privacy-problems" TargetMode="External"/><Relationship Id="rId91" Type="http://schemas.openxmlformats.org/officeDocument/2006/relationships/hyperlink" Target="https://www.secureworldexpo.com/10-big-data-analytics-privacy-problems" TargetMode="External"/><Relationship Id="rId96" Type="http://schemas.openxmlformats.org/officeDocument/2006/relationships/hyperlink" Target="https://www.secureworldexpo.com/10-big-data-analytics-privacy-problems" TargetMode="External"/><Relationship Id="rId1" Type="http://schemas.openxmlformats.org/officeDocument/2006/relationships/customXml" Target="../customXml/item1.xml"/><Relationship Id="rId6" Type="http://schemas.openxmlformats.org/officeDocument/2006/relationships/hyperlink" Target="http://harvardmagazine.com/2014/03/why-big-data-is-a-big-deal" TargetMode="External"/><Relationship Id="rId15" Type="http://schemas.openxmlformats.org/officeDocument/2006/relationships/hyperlink" Target="https://www.linkedin.com/pulse/20131113065157-64875646-the-awesome-ways-big-data-is-used-today-to-change-our-world" TargetMode="External"/><Relationship Id="rId23" Type="http://schemas.openxmlformats.org/officeDocument/2006/relationships/hyperlink" Target="http://www.dbta.com/Editorial/Trends-and-Applications/Sarbanes-Oxley-7-Years-of-Shaping-Compliance-and-Technology-56608.aspx" TargetMode="External"/><Relationship Id="rId28" Type="http://schemas.openxmlformats.org/officeDocument/2006/relationships/hyperlink" Target="http://web.stanford.edu/~jdlevin/Papers/BigData.pdf" TargetMode="External"/><Relationship Id="rId36" Type="http://schemas.openxmlformats.org/officeDocument/2006/relationships/hyperlink" Target="http://www.economist.com/blogs/freeexchange/2015/03/american-manufacturing-0" TargetMode="External"/><Relationship Id="rId49" Type="http://schemas.openxmlformats.org/officeDocument/2006/relationships/hyperlink" Target="http://www.rooseveltinstitute.org/new-roosevelt/six-reasons-manufacturing-central-economy" TargetMode="External"/><Relationship Id="rId57" Type="http://schemas.openxmlformats.org/officeDocument/2006/relationships/hyperlink" Target="http://www.theworldcounts.com/stories/consequences_of_depletion_of_natural_resources" TargetMode="External"/><Relationship Id="rId10" Type="http://schemas.openxmlformats.org/officeDocument/2006/relationships/hyperlink" Target="https://www.linkedin.com/pulse/20131113065157-64875646-the-awesome-ways-big-data-is-used-today-to-change-our-world" TargetMode="External"/><Relationship Id="rId31" Type="http://schemas.openxmlformats.org/officeDocument/2006/relationships/hyperlink" Target="https://www.ced.org/blog/entry/big-datas-economic-impact" TargetMode="External"/><Relationship Id="rId44" Type="http://schemas.openxmlformats.org/officeDocument/2006/relationships/hyperlink" Target="http://bds.sagepub.com/content/spbds/1/2/2053951714536877.full.pdf" TargetMode="External"/><Relationship Id="rId52" Type="http://schemas.openxmlformats.org/officeDocument/2006/relationships/hyperlink" Target="http://nationalaerospaceweek.org/wp-content/uploads/2010/04/whitepaper.pdf//jweideman" TargetMode="External"/><Relationship Id="rId60" Type="http://schemas.openxmlformats.org/officeDocument/2006/relationships/hyperlink" Target="http://www.imdb.com/title/tt0092455/" TargetMode="External"/><Relationship Id="rId65" Type="http://schemas.openxmlformats.org/officeDocument/2006/relationships/hyperlink" Target="http://www.mckinsey.com/insights/business_technology/big_data_the_next_frontier_for_innovation" TargetMode="External"/><Relationship Id="rId73" Type="http://schemas.openxmlformats.org/officeDocument/2006/relationships/hyperlink" Target="http://www.bizjournals.com/profiles/company/us/il/chicago/boeing_co/1325088" TargetMode="External"/><Relationship Id="rId78" Type="http://schemas.openxmlformats.org/officeDocument/2006/relationships/hyperlink" Target="https://www.faa.gov/about/office_org/headquarters_offices/apl/aviation_forecasts/aerospace_forecasts/2014-2034/media/2014_FAA_Aerospace_Forecast.pdf//jweideman" TargetMode="External"/><Relationship Id="rId81" Type="http://schemas.openxmlformats.org/officeDocument/2006/relationships/hyperlink" Target="http://www.cfr.org/defense-and-security/charting-future-us-air-power/p36292//jweideman" TargetMode="External"/><Relationship Id="rId86" Type="http://schemas.openxmlformats.org/officeDocument/2006/relationships/hyperlink" Target="https://www.eff.org/files/2014/04/08/eff-big-data-comments.pdf" TargetMode="External"/><Relationship Id="rId94" Type="http://schemas.openxmlformats.org/officeDocument/2006/relationships/hyperlink" Target="https://www.secureworldexpo.com/10-big-data-analytics-privacy-problems" TargetMode="External"/><Relationship Id="rId4" Type="http://schemas.openxmlformats.org/officeDocument/2006/relationships/settings" Target="settings.xml"/><Relationship Id="rId9" Type="http://schemas.openxmlformats.org/officeDocument/2006/relationships/hyperlink" Target="https://www.linkedin.com/pulse/20131113065157-64875646-the-awesome-ways-big-data-is-used-today-to-change-our-world" TargetMode="External"/><Relationship Id="rId13" Type="http://schemas.openxmlformats.org/officeDocument/2006/relationships/hyperlink" Target="https://www.linkedin.com/pulse/20131113065157-64875646-the-awesome-ways-big-data-is-used-today-to-change-our-world" TargetMode="External"/><Relationship Id="rId18" Type="http://schemas.openxmlformats.org/officeDocument/2006/relationships/hyperlink" Target="http://www.cognizant.com/InsightsWhitepapers/Trade-Surveillance-with-Big-Data-codex1096.pdf" TargetMode="External"/><Relationship Id="rId39" Type="http://schemas.openxmlformats.org/officeDocument/2006/relationships/hyperlink" Target="http://search.ebscohost.com/login.aspx?direct=true&amp;db=buh&amp;AN=90337034&amp;site=ehost-liv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belk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32C7B3-9A50-4758-95FB-F37C0D638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44728</Words>
  <Characters>254954</Characters>
  <Application>Microsoft Office Word</Application>
  <DocSecurity>0</DocSecurity>
  <Lines>2124</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Smith</dc:creator>
  <cp:keywords>5.1.1</cp:keywords>
  <dc:description/>
  <cp:lastModifiedBy>Abelkop, Garrett</cp:lastModifiedBy>
  <cp:revision>2</cp:revision>
  <dcterms:created xsi:type="dcterms:W3CDTF">2015-07-10T16:14:00Z</dcterms:created>
  <dcterms:modified xsi:type="dcterms:W3CDTF">2015-07-10T16:14:00Z</dcterms:modified>
</cp:coreProperties>
</file>