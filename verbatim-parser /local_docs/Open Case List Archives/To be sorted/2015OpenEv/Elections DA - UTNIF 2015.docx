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0093" w:rsidRDefault="005A0093" w:rsidP="005A0093">
      <w:pPr>
        <w:pStyle w:val="Heading1"/>
      </w:pPr>
      <w:r>
        <w:t>NEG</w:t>
      </w:r>
    </w:p>
    <w:p w:rsidR="00AE1271" w:rsidRDefault="00AE1271" w:rsidP="005A0093">
      <w:pPr>
        <w:pStyle w:val="Heading2"/>
      </w:pPr>
      <w:r>
        <w:t>1NC</w:t>
      </w:r>
    </w:p>
    <w:p w:rsidR="00B75262" w:rsidRDefault="00B75262" w:rsidP="00B75262"/>
    <w:p w:rsidR="0047486D" w:rsidRDefault="0047486D" w:rsidP="0047486D">
      <w:pPr>
        <w:pStyle w:val="Heading4"/>
      </w:pPr>
      <w:r>
        <w:t xml:space="preserve">Clinton wins 2016 but it will be tight- She controls key swing states right now- Republicans are undecided </w:t>
      </w:r>
    </w:p>
    <w:p w:rsidR="0047486D" w:rsidRPr="00540728" w:rsidRDefault="0047486D" w:rsidP="0047486D">
      <w:pPr>
        <w:rPr>
          <w:rStyle w:val="Style13ptBold"/>
        </w:rPr>
      </w:pPr>
      <w:r>
        <w:rPr>
          <w:rStyle w:val="Style13ptBold"/>
        </w:rPr>
        <w:t xml:space="preserve">MG 7/7 </w:t>
      </w:r>
      <w:r w:rsidRPr="00E7505F">
        <w:t xml:space="preserve">(Medina Gazette, “John Kasich, Hillary Clinton top presidential candidates in Ohio,” July 7th Medina Gazette </w:t>
      </w:r>
      <w:hyperlink r:id="rId8" w:history="1">
        <w:r w:rsidRPr="00E7505F">
          <w:rPr>
            <w:rStyle w:val="Hyperlink"/>
          </w:rPr>
          <w:t>http://medinagazette.northcoastnow.com/2015/07/07/kasich-clinton-top-presidential-election-poll-ohio/</w:t>
        </w:r>
      </w:hyperlink>
      <w:r w:rsidRPr="00E7505F">
        <w:t>)</w:t>
      </w:r>
    </w:p>
    <w:p w:rsidR="0047486D" w:rsidRPr="00B26B8F" w:rsidRDefault="0047486D" w:rsidP="0047486D">
      <w:pPr>
        <w:rPr>
          <w:sz w:val="16"/>
        </w:rPr>
      </w:pPr>
      <w:r w:rsidRPr="00B26B8F">
        <w:rPr>
          <w:sz w:val="16"/>
        </w:rPr>
        <w:t xml:space="preserve">If it were Ohio’s choice, the </w:t>
      </w:r>
      <w:r w:rsidRPr="00E7505F">
        <w:rPr>
          <w:rStyle w:val="StyleUnderline"/>
        </w:rPr>
        <w:t>2016 presidential election</w:t>
      </w:r>
      <w:r w:rsidRPr="00B26B8F">
        <w:rPr>
          <w:sz w:val="16"/>
        </w:rPr>
        <w:t xml:space="preserve"> would pit Republican Gov. John Kasich against former Secretary of State Hillary </w:t>
      </w:r>
      <w:r w:rsidRPr="00E7505F">
        <w:rPr>
          <w:rStyle w:val="StyleUnderline"/>
        </w:rPr>
        <w:t>Clinton,</w:t>
      </w:r>
      <w:r w:rsidRPr="00B26B8F">
        <w:rPr>
          <w:sz w:val="16"/>
        </w:rPr>
        <w:t xml:space="preserve"> according to a recent study by Quinnipiac University. Hillary Clinton Gov. John Kasich </w:t>
      </w:r>
      <w:r w:rsidRPr="00E7505F">
        <w:rPr>
          <w:rStyle w:val="Emphasis"/>
        </w:rPr>
        <w:t>Clinton was the clear choice for the Democratic ticket</w:t>
      </w:r>
      <w:r w:rsidRPr="00E7505F">
        <w:rPr>
          <w:rStyle w:val="StyleUnderline"/>
        </w:rPr>
        <w:t xml:space="preserve"> </w:t>
      </w:r>
      <w:r w:rsidRPr="00AA7586">
        <w:rPr>
          <w:rStyle w:val="Emphasis"/>
        </w:rPr>
        <w:t>in Florida, Ohio and Pennsylvania,</w:t>
      </w:r>
      <w:r w:rsidRPr="00B26B8F">
        <w:rPr>
          <w:sz w:val="16"/>
        </w:rPr>
        <w:t xml:space="preserve"> the three swing states polled by the university’s study released June 18. </w:t>
      </w:r>
      <w:r w:rsidRPr="00E7505F">
        <w:rPr>
          <w:rStyle w:val="Emphasis"/>
        </w:rPr>
        <w:t>Clinton gathered up to 64 percent of the vote in all three states,</w:t>
      </w:r>
      <w:r w:rsidRPr="00B26B8F">
        <w:rPr>
          <w:sz w:val="16"/>
        </w:rPr>
        <w:t xml:space="preserve"> with Vice President Joe Biden — who has not announced plans to run — taking second with up to 15 percent in each state and Sen. Bernie Sanders (Vermont) with up to 10 percent. </w:t>
      </w:r>
      <w:r w:rsidRPr="00E7505F">
        <w:rPr>
          <w:rStyle w:val="Emphasis"/>
        </w:rPr>
        <w:t>The Republican candidates were less clear.</w:t>
      </w:r>
      <w:r w:rsidRPr="00B26B8F">
        <w:rPr>
          <w:sz w:val="16"/>
        </w:rPr>
        <w:t xml:space="preserve"> With 16 GOP options included in the study compared with just six Democratic options, </w:t>
      </w:r>
      <w:r w:rsidRPr="00E7505F">
        <w:rPr>
          <w:rStyle w:val="StyleUnderline"/>
        </w:rPr>
        <w:t>Republican favorites varied vastly by state. Kasich and former Florida Gov. Jeb Bush led in their home states only, with 19 and 20 percent of the votes. But where Bush gathered a minimum of 9 percent in the other two swing states that were polled, Kasich gathered just 1 percent in them.</w:t>
      </w:r>
      <w:r w:rsidRPr="00B26B8F">
        <w:rPr>
          <w:sz w:val="16"/>
        </w:rPr>
        <w:t xml:space="preserve"> In </w:t>
      </w:r>
      <w:r w:rsidRPr="00E7505F">
        <w:rPr>
          <w:rStyle w:val="StyleUnderline"/>
        </w:rPr>
        <w:t>Pennsylvania, the nomination is a five-way race between</w:t>
      </w:r>
      <w:r w:rsidRPr="00B26B8F">
        <w:rPr>
          <w:sz w:val="16"/>
        </w:rPr>
        <w:t xml:space="preserve"> Sen. </w:t>
      </w:r>
      <w:r w:rsidRPr="00E7505F">
        <w:rPr>
          <w:rStyle w:val="StyleUnderline"/>
        </w:rPr>
        <w:t>Marco Rubio</w:t>
      </w:r>
      <w:r w:rsidRPr="00B26B8F">
        <w:rPr>
          <w:sz w:val="16"/>
        </w:rPr>
        <w:t xml:space="preserve"> (Florida), </w:t>
      </w:r>
      <w:r w:rsidRPr="00E7505F">
        <w:rPr>
          <w:rStyle w:val="StyleUnderline"/>
        </w:rPr>
        <w:t>with 12 percent</w:t>
      </w:r>
      <w:r w:rsidRPr="00B26B8F">
        <w:rPr>
          <w:sz w:val="16"/>
        </w:rPr>
        <w:t xml:space="preserve">; Sen. </w:t>
      </w:r>
      <w:r w:rsidRPr="00E7505F">
        <w:rPr>
          <w:rStyle w:val="StyleUnderline"/>
        </w:rPr>
        <w:t>Rand Paul</w:t>
      </w:r>
      <w:r w:rsidRPr="00B26B8F">
        <w:rPr>
          <w:sz w:val="16"/>
        </w:rPr>
        <w:t xml:space="preserve"> (Kentucky), </w:t>
      </w:r>
      <w:r w:rsidRPr="00E7505F">
        <w:rPr>
          <w:rStyle w:val="StyleUnderline"/>
        </w:rPr>
        <w:t>with 11 percent</w:t>
      </w:r>
      <w:r w:rsidRPr="00B26B8F">
        <w:rPr>
          <w:sz w:val="16"/>
        </w:rPr>
        <w:t xml:space="preserve">; </w:t>
      </w:r>
      <w:r w:rsidRPr="00E7505F">
        <w:rPr>
          <w:rStyle w:val="StyleUnderline"/>
        </w:rPr>
        <w:t>Bush and Maryland neurosurgeon Ben Carson, who each scored 10 percent</w:t>
      </w:r>
      <w:r w:rsidRPr="00B26B8F">
        <w:rPr>
          <w:sz w:val="16"/>
        </w:rPr>
        <w:t xml:space="preserve">; </w:t>
      </w:r>
      <w:r w:rsidRPr="00E7505F">
        <w:rPr>
          <w:rStyle w:val="StyleUnderline"/>
        </w:rPr>
        <w:t>and</w:t>
      </w:r>
      <w:r w:rsidRPr="00B26B8F">
        <w:rPr>
          <w:sz w:val="16"/>
        </w:rPr>
        <w:t xml:space="preserve"> Wisconsin Gov. </w:t>
      </w:r>
      <w:r w:rsidRPr="00E7505F">
        <w:rPr>
          <w:rStyle w:val="StyleUnderline"/>
        </w:rPr>
        <w:t>Scott Walker, with 9 percent.</w:t>
      </w:r>
      <w:r w:rsidRPr="00B26B8F">
        <w:rPr>
          <w:sz w:val="16"/>
        </w:rPr>
        <w:t xml:space="preserve"> Other candidates took as much as 7 percent of the vote in each state. According to the study, the most unpopular candidate is Democrat Lincoln Chafee, the former governor of Rhode Island, who gathered little or no votes in all three swing states.</w:t>
      </w:r>
    </w:p>
    <w:p w:rsidR="005D3CDF" w:rsidRDefault="005D3CDF" w:rsidP="00B75262">
      <w:bookmarkStart w:id="0" w:name="_GoBack"/>
      <w:bookmarkEnd w:id="0"/>
    </w:p>
    <w:p w:rsidR="00220016" w:rsidRDefault="00220016" w:rsidP="00220016">
      <w:pPr>
        <w:pStyle w:val="Heading4"/>
      </w:pPr>
      <w:r>
        <w:t>Clinton is irrevocably tied to Obama’s popularity—it’s on the brink now</w:t>
      </w:r>
    </w:p>
    <w:p w:rsidR="00220016" w:rsidRPr="008A2210" w:rsidRDefault="00220016" w:rsidP="00220016">
      <w:r w:rsidRPr="00B17C1C">
        <w:rPr>
          <w:rStyle w:val="StyleUnderline"/>
        </w:rPr>
        <w:t>Enten, 04/15</w:t>
      </w:r>
      <w:r>
        <w:t xml:space="preserve"> (Harry, “For Better Or Worse, Clinton Is Likely Stuck Running For Obama’s Third Term,” FiveThirtyEight, April 15, http://fivethirtyeight.com/datalab/for-better-or-worse-clinton-is-likely-stuck-running-for-obamas-third-term/)</w:t>
      </w:r>
    </w:p>
    <w:p w:rsidR="00220016" w:rsidRPr="00B75262" w:rsidRDefault="00220016" w:rsidP="00220016">
      <w:pPr>
        <w:rPr>
          <w:sz w:val="16"/>
        </w:rPr>
      </w:pPr>
      <w:r w:rsidRPr="00B75262">
        <w:rPr>
          <w:sz w:val="16"/>
        </w:rPr>
        <w:t xml:space="preserve">But all that debate and posturing are largely academic. </w:t>
      </w:r>
      <w:r w:rsidRPr="003456F4">
        <w:rPr>
          <w:rStyle w:val="StyleUnderline"/>
        </w:rPr>
        <w:t>Clinton is</w:t>
      </w:r>
      <w:r w:rsidRPr="00B75262">
        <w:rPr>
          <w:sz w:val="16"/>
        </w:rPr>
        <w:t xml:space="preserve"> already </w:t>
      </w:r>
      <w:r w:rsidRPr="003456F4">
        <w:rPr>
          <w:rStyle w:val="StyleUnderline"/>
        </w:rPr>
        <w:t>tied to Obama and is likely to remain so.</w:t>
      </w:r>
      <w:r w:rsidRPr="00B75262">
        <w:rPr>
          <w:sz w:val="16"/>
        </w:rPr>
        <w:t xml:space="preserve"> Remember when Clinton was Obama’s secretary of state and her favorable ratings ran well ahead of his? That isn’t the case anymore. Check out this chart of YouGov data since the beginning of 2013: [Graph omitted.] </w:t>
      </w:r>
      <w:r w:rsidRPr="003456F4">
        <w:rPr>
          <w:rStyle w:val="StyleUnderline"/>
        </w:rPr>
        <w:t xml:space="preserve">Clinton’s favorable rating has fallen into line with </w:t>
      </w:r>
      <w:r w:rsidRPr="00C35BE0">
        <w:rPr>
          <w:rStyle w:val="StyleUnderline"/>
        </w:rPr>
        <w:t>Obama’s. The latest local regression estimate puts Clinton’s favorable rating at 48.9 percent and Obama’s at 48.5 percent. And that understates the relationship. Even</w:t>
      </w:r>
      <w:r w:rsidRPr="003456F4">
        <w:rPr>
          <w:rStyle w:val="StyleUnderline"/>
        </w:rPr>
        <w:t xml:space="preserve"> when Clinton’s favorable rating was stronger than Obama’s, the two generally fell and rose at the same time. The correlation between the two has been 0.79. Now the relationship is even stronger.</w:t>
      </w:r>
      <w:r w:rsidRPr="00B75262">
        <w:rPr>
          <w:sz w:val="16"/>
        </w:rPr>
        <w:t xml:space="preserve"> YouGov breaks down the favorability ratings </w:t>
      </w:r>
      <w:r w:rsidRPr="003456F4">
        <w:rPr>
          <w:rStyle w:val="StyleUnderline"/>
        </w:rPr>
        <w:t>by age, gender, income, ideology, party identification, race and region</w:t>
      </w:r>
      <w:r w:rsidRPr="00B75262">
        <w:rPr>
          <w:sz w:val="16"/>
        </w:rPr>
        <w:t xml:space="preserve">. Over the past two weeks, </w:t>
      </w:r>
      <w:r w:rsidRPr="003456F4">
        <w:rPr>
          <w:rStyle w:val="StyleUnderline"/>
        </w:rPr>
        <w:t>Clinton’s favorable rating in each of these groups mirrors Obama’s.</w:t>
      </w:r>
      <w:r w:rsidRPr="00B75262">
        <w:rPr>
          <w:sz w:val="16"/>
        </w:rPr>
        <w:t xml:space="preserve"> [Graph omitted.] The average absolute difference between Clinton’s and Obama’s favorable ratings for the groups is just 2.6 percentage points; the median is just 2 percentage points. Keep in mind, all these differences are within the margin of error. The correlation between Clinton’s and Obama’s favorable rating in these 23 demographic groups is 0.99. Clinton simply doesn’t seem to have a different base of support from Obama. And that’s par for the course historically. It’s difficult for a nominee of the same party as the sitting president to run away from that president. The favorability ratings of the nominee and the incumbent president rarely differ by more than a few percentage points. Let’s go through all the elections in which a sitting president didn’t run for re-election. We’ll start with 1960, the first year for which we have favorability ratings. On the eve of the 1960 presidential election, Gallup found that President Dwight Eisenhower and Vice President Richard Nixon (the GOP’s nominee that year) — two very different politicians — had nearly equal favorability ratings: 83 percent of Americans gave Eisenhower a positive score on a 10-point scale, compared with 79 percent for Nixon. Eight years later, in 1968, President Lyndon Johnson’s approval ratings were so low that he decided not to run for re-election, although he still did fairly well on personal popularity. By the end of the campaign, Vice President Hubert Humphrey, the Democratic nominee, earned a 61 on the thermometer test, a favorability scale from 0 to 100 in the American National Elections Studies. Johnson was nearby with a 58. In 1988, Republican nominee and Vice President George H.W. Bush was trying to take over for President Ronald Reagan. Reagan was fairly popular, and the economy was doing well. Both earned a 60 on the thermometer test. The 2000 election is perhaps the most interesting because Vice President Al Gore, the Democratic nominee, was critiqued for not embracing President Bill Clinton’s legacy. Clinton, of course, was still dealing with the fallout from certain dalliances. For all of Gore’s running away, his thermometer rating of 57 was just 1 point above Clinton’s 56. Republican John McCain in 2008 is the lone exception. His thermometer score was 52. President George W. Bush’s was 40. Could Hillary Clinton pull off what McCain did? It’s possible. Clinton had a well-formed public profile before Obama came on the scene; she’s not running in Obama’s shadow. In addition, we don’t have a ton of data points here — just a handful of elections. So we can’t make any hard and fast rules. That said, McCain was an unusual case. He, unlike Clinton and everyone else on this list, did not serve in the incumbent president’s administration. McCain also had a considerably different ideological profile from Bush. Obama’s and Clinton’s are similar. Chances are that the current polling will hold. </w:t>
      </w:r>
      <w:r w:rsidRPr="003456F4">
        <w:rPr>
          <w:rStyle w:val="StyleUnderline"/>
        </w:rPr>
        <w:t>Clinton’s fate will more or less be tied to Obama’s popularity and the factors that determine it. Any difference will be small, though in a very close election perhaps a small difference is all she’ll need.</w:t>
      </w:r>
    </w:p>
    <w:p w:rsidR="00220016" w:rsidRPr="00AE1271" w:rsidRDefault="00220016" w:rsidP="00220016"/>
    <w:p w:rsidR="00AF7897" w:rsidRDefault="00AF7897" w:rsidP="00AF7897">
      <w:pPr>
        <w:pStyle w:val="Heading4"/>
      </w:pPr>
      <w:r>
        <w:t>Most voters support metadata collection – NSA reform would be unpopular</w:t>
      </w:r>
    </w:p>
    <w:p w:rsidR="00AF7897" w:rsidRDefault="00AF7897" w:rsidP="00B75262">
      <w:r w:rsidRPr="00B874D6">
        <w:rPr>
          <w:rStyle w:val="Style13ptBold"/>
        </w:rPr>
        <w:t>Agiesta, 6/1</w:t>
      </w:r>
      <w:r>
        <w:t xml:space="preserve"> (Jennifer, “Poll: 6 in 10 back renewal of NSA data collection,” CNN, 2015, http://www.cnn.com/2015/06/01/politics/poll-nsa-data-collection-cnn-orc/)</w:t>
      </w:r>
    </w:p>
    <w:p w:rsidR="00AF7897" w:rsidRPr="00DB4FAA" w:rsidRDefault="00AF7897" w:rsidP="00B75262">
      <w:pPr>
        <w:rPr>
          <w:sz w:val="16"/>
        </w:rPr>
      </w:pPr>
      <w:r w:rsidRPr="00DB4FAA">
        <w:rPr>
          <w:sz w:val="16"/>
        </w:rPr>
        <w:t xml:space="preserve">Washington (CNN) </w:t>
      </w:r>
      <w:r w:rsidRPr="00AF7897">
        <w:rPr>
          <w:rStyle w:val="StyleUnderline"/>
        </w:rPr>
        <w:t>Americans overwhelmingly want to see Congress renew the law enabling the government to collect data on the public's telephone calls in bulk</w:t>
      </w:r>
      <w:r w:rsidRPr="00DB4FAA">
        <w:rPr>
          <w:sz w:val="16"/>
        </w:rPr>
        <w:t xml:space="preserve">, though they are split on whether allowing that law to expire increases the risk of terrorism in the U.S. </w:t>
      </w:r>
      <w:r w:rsidRPr="00AF7897">
        <w:rPr>
          <w:rStyle w:val="StyleUnderline"/>
        </w:rPr>
        <w:t>With the provisions of the Patriot Act which allow the National Security Administration to collect data on Americans' phone calls newly expired, a new</w:t>
      </w:r>
      <w:r w:rsidRPr="00DB4FAA">
        <w:rPr>
          <w:sz w:val="16"/>
        </w:rPr>
        <w:t xml:space="preserve"> CNN/ORC </w:t>
      </w:r>
      <w:r w:rsidRPr="00AF7897">
        <w:rPr>
          <w:rStyle w:val="StyleUnderline"/>
        </w:rPr>
        <w:t>poll finds 61% of Americans think the law ought to be renewed, including majorities across party lines</w:t>
      </w:r>
      <w:r w:rsidRPr="00DB4FAA">
        <w:rPr>
          <w:sz w:val="16"/>
        </w:rPr>
        <w:t xml:space="preserve">, while 36% say it should not be reinstated. Republican leaders in the Senate are working to pass a bill to reinstate the law, after delays led by Sen. Rand Paul (R-Kentucky), whose presidential campaign has been noted for its appeal to independent voters and younger Republicans, and other surveillance opponents led to the law's expiration at 12:01 a.m. Monday. But Paul's stance on the issue is unlikely to bring him many fans within his own party. Support for renewal peaks among Republicans, 73% of whom back the law. Democrats largely agree, with 63% saying the law should be renewed. Independents are least apt to back it, with 55% saying renew it and 42% let it expire. Liberals, regardless of partisan affiliation, are most likely to say the law should not be renewed, 50% say so while 48% want to see it renewed. About half of Americans, 52%, say that if the law is not renewed, the risk of terrorism here in the U.S. would remain about the same. Still, </w:t>
      </w:r>
      <w:r w:rsidRPr="00AF7897">
        <w:rPr>
          <w:rStyle w:val="StyleUnderline"/>
        </w:rPr>
        <w:t>a sizable 44%</w:t>
      </w:r>
      <w:r w:rsidRPr="00DB4FAA">
        <w:rPr>
          <w:sz w:val="16"/>
        </w:rPr>
        <w:t xml:space="preserve"> minority </w:t>
      </w:r>
      <w:r w:rsidRPr="00AF7897">
        <w:rPr>
          <w:rStyle w:val="StyleUnderline"/>
        </w:rPr>
        <w:t>feel that without the law, the risk of terrorism will rise</w:t>
      </w:r>
      <w:r w:rsidRPr="00DB4FAA">
        <w:rPr>
          <w:sz w:val="16"/>
        </w:rPr>
        <w:t xml:space="preserve">. Just 3% feel it would decrease. </w:t>
      </w:r>
      <w:r w:rsidRPr="00AF7897">
        <w:rPr>
          <w:rStyle w:val="StyleUnderline"/>
        </w:rPr>
        <w:t>The sense that the risk will rise is greatest among Republicans, 61% of whom say the risk of terrorism will climb if the NSA is unable to collect this data.</w:t>
      </w:r>
      <w:r w:rsidRPr="00DB4FAA">
        <w:rPr>
          <w:sz w:val="16"/>
        </w:rPr>
        <w:t xml:space="preserve"> Among Democrats and independents, less than half feel the risk of terrorism would increase if the program ended. The poll reveals a steep generational divide on the data collection program. Among those under age 35, just 25% say the risk of terrorism would increase without NSA data collection. That more than doubles to 60% among those age 65 or older. Those under age 35 are also split on whether the law should be renewed at all, 50% say it should be renewed while 49% say it should not. </w:t>
      </w:r>
      <w:r w:rsidRPr="00AF7897">
        <w:rPr>
          <w:rStyle w:val="Style13ptBold"/>
        </w:rPr>
        <w:t>Among those age 35 or older, 65% back renewal of the law.</w:t>
      </w:r>
    </w:p>
    <w:p w:rsidR="00AF7897" w:rsidRDefault="00AF7897" w:rsidP="00B75262"/>
    <w:p w:rsidR="00585F8A" w:rsidRPr="000E1FD2" w:rsidRDefault="004B7014" w:rsidP="00585F8A">
      <w:pPr>
        <w:pStyle w:val="Heading4"/>
      </w:pPr>
      <w:r>
        <w:t>Republican in 2016 causes extinction</w:t>
      </w:r>
      <w:r w:rsidR="0063301C">
        <w:t>—warming and great power wars</w:t>
      </w:r>
    </w:p>
    <w:p w:rsidR="00585F8A" w:rsidRPr="000E1FD2" w:rsidRDefault="00585F8A" w:rsidP="00585F8A">
      <w:r w:rsidRPr="000E1FD2">
        <w:rPr>
          <w:rStyle w:val="Style13ptBold"/>
        </w:rPr>
        <w:t>Klare,</w:t>
      </w:r>
      <w:r w:rsidRPr="000E1FD2">
        <w:t xml:space="preserve"> Five Colleges Prof of Peace and World Security Studies @ Hampshire College, 2/13/</w:t>
      </w:r>
      <w:r w:rsidRPr="000E1FD2">
        <w:rPr>
          <w:rStyle w:val="Style13ptBold"/>
        </w:rPr>
        <w:t>2015</w:t>
      </w:r>
      <w:r w:rsidRPr="000E1FD2">
        <w:t xml:space="preserve"> Michael, “A Republican Neo-Imperial Vision for 2016” http://www.truthdig.com/report/item/keystone_xl_cold_war_20_and_the_gop_vision_for_2016_20150213</w:t>
      </w:r>
    </w:p>
    <w:p w:rsidR="00585F8A" w:rsidRPr="00B75262" w:rsidRDefault="00585F8A" w:rsidP="00585F8A">
      <w:pPr>
        <w:rPr>
          <w:sz w:val="16"/>
        </w:rPr>
      </w:pPr>
      <w:r w:rsidRPr="00B75262">
        <w:rPr>
          <w:sz w:val="16"/>
        </w:rPr>
        <w:t xml:space="preserve">This approach has been embraced by other senior Republican figures who see increased North American hydrocarbon output as the ideal response to Russian assertiveness. In other words, the two pillars of a new energy North Americanism—enhanced </w:t>
      </w:r>
      <w:r w:rsidRPr="000E1FD2">
        <w:rPr>
          <w:rStyle w:val="StyleUnderline"/>
        </w:rPr>
        <w:t>collaboration with</w:t>
      </w:r>
      <w:r w:rsidRPr="00B75262">
        <w:rPr>
          <w:sz w:val="16"/>
        </w:rPr>
        <w:t xml:space="preserve"> the </w:t>
      </w:r>
      <w:r w:rsidRPr="000E1FD2">
        <w:rPr>
          <w:rStyle w:val="StyleUnderline"/>
        </w:rPr>
        <w:t>big oil</w:t>
      </w:r>
      <w:r w:rsidRPr="00B75262">
        <w:rPr>
          <w:sz w:val="16"/>
        </w:rPr>
        <w:t xml:space="preserve"> companies across the continent </w:t>
      </w:r>
      <w:r w:rsidRPr="000E1FD2">
        <w:rPr>
          <w:rStyle w:val="StyleUnderline"/>
        </w:rPr>
        <w:t>and reinvigorated Cold Warism</w:t>
      </w:r>
      <w:r w:rsidRPr="00B75262">
        <w:rPr>
          <w:sz w:val="16"/>
        </w:rPr>
        <w:t>—</w:t>
      </w:r>
      <w:r w:rsidRPr="000E1FD2">
        <w:rPr>
          <w:rStyle w:val="StyleUnderline"/>
        </w:rPr>
        <w:t>are now being folded into a single Republican grand strategy.</w:t>
      </w:r>
      <w:r w:rsidRPr="00B75262">
        <w:rPr>
          <w:sz w:val="16"/>
        </w:rPr>
        <w:t xml:space="preserve"> Nothing will prepare the West better to fight Russia or just about any other hostile power on the planet than the conversion of North America into a bastion of fossil fuel abundance. This strange, chilling vision of an American (and global) future was succinctly described by former Secretary of State Condoleezza Rice in a remarkable Washington Post op-ed in March 2014. She essentially called for North America to flood the global energy market, causing a plunge in oil prices and bankrupting the Russians. “Putin is playing for the long haul, cleverly exploiting every opening he sees,” she wrote, but “Moscow is not immune from pressure.” Putin and Co. require high oil and gas prices to finance their aggressive activities, “and soon, North America’s bounty of oil and gas will swamp Moscow’s capacity.” By “authorizing the Keystone XL pipeline and championing natural gas exports,” she asserted, Washington would signal “that we intend to do exactly that.” So now you know: approval of the Keystone XL pipeline isn’t actually about jobs and the economy; it’s about battling Vladimir Putin, the Iranian mullahs, and America’s other adversaries. “One of the ways we fight back, one of the ways we push back is we take control of our own energy destiny,” said Senator Hoeven on January 7th, when introducing legislation to authorize construction of that pipeline. And that, it turns out, is just the beginning of the “benefits” that North Americanism will supposedly bring. Ultimately, the goals of this strategy are to perpetuate the dominance of fossil fuels in North America’s energy mix and to enlist Canada and Mexico in a U.S.-led drive to ensure the continued dominance of the West in key regions of the world. Stay tuned: </w:t>
      </w:r>
      <w:r w:rsidRPr="000E1FD2">
        <w:rPr>
          <w:rStyle w:val="StyleUnderline"/>
        </w:rPr>
        <w:t>you’ll be hearing a lot more about this ambitious strategy as the Republican presidential hopefuls begin making their campaign rounds.</w:t>
      </w:r>
      <w:r w:rsidRPr="00B75262">
        <w:rPr>
          <w:sz w:val="16"/>
        </w:rPr>
        <w:t xml:space="preserve"> Keep in mind, though, that </w:t>
      </w:r>
      <w:r w:rsidRPr="000E1FD2">
        <w:rPr>
          <w:rStyle w:val="StyleUnderline"/>
        </w:rPr>
        <w:t>this is</w:t>
      </w:r>
      <w:r w:rsidRPr="00B75262">
        <w:rPr>
          <w:sz w:val="16"/>
        </w:rPr>
        <w:t xml:space="preserve"> potentially </w:t>
      </w:r>
      <w:r w:rsidRPr="000E1FD2">
        <w:rPr>
          <w:rStyle w:val="StyleUnderline"/>
        </w:rPr>
        <w:t>dangerous</w:t>
      </w:r>
      <w:r w:rsidRPr="00B75262">
        <w:rPr>
          <w:sz w:val="16"/>
        </w:rPr>
        <w:t xml:space="preserve"> stuff </w:t>
      </w:r>
      <w:r w:rsidRPr="000E1FD2">
        <w:rPr>
          <w:rStyle w:val="StyleUnderline"/>
        </w:rPr>
        <w:t>at every level—from the urge to ratchet up a conflict with Russia to the desire to produce and consume ever more North American fossil fuels</w:t>
      </w:r>
      <w:r w:rsidRPr="00B75262">
        <w:rPr>
          <w:sz w:val="16"/>
        </w:rPr>
        <w:t xml:space="preserve"> (not exactly a surprising impulse given the Republicans’ heavy reliance on campaign contributions from Big Energy). In the coming months, the Obama administration and Hillary </w:t>
      </w:r>
      <w:r w:rsidRPr="000E1FD2">
        <w:rPr>
          <w:rStyle w:val="StyleUnderline"/>
        </w:rPr>
        <w:t>Clinton’s camp will</w:t>
      </w:r>
      <w:r w:rsidRPr="00B75262">
        <w:rPr>
          <w:sz w:val="16"/>
        </w:rPr>
        <w:t xml:space="preserve">, of course, </w:t>
      </w:r>
      <w:r w:rsidRPr="000E1FD2">
        <w:rPr>
          <w:rStyle w:val="StyleUnderline"/>
        </w:rPr>
        <w:t>attempt to counter this drive.</w:t>
      </w:r>
      <w:r w:rsidRPr="00B75262">
        <w:rPr>
          <w:sz w:val="16"/>
        </w:rPr>
        <w:t xml:space="preserve"> Their efforts will, however, be undermined by their sympathy for many of its components. Obama, for instance, has boasted more than once of his success in increasing U.S. oil and gas production, while Clinton has repeatedly called for a more combative foreign policy. Nor has either of them yet come up with a grand strategy as seemingly broad and attractive as Republican North Americanism. If that plan is to be taken on seriously as the dangerous contrivance it is, it evidently will fall to others to do so. </w:t>
      </w:r>
      <w:r w:rsidRPr="000E1FD2">
        <w:rPr>
          <w:rStyle w:val="StyleUnderline"/>
        </w:rPr>
        <w:t>This Republican vision</w:t>
      </w:r>
      <w:r w:rsidRPr="00B75262">
        <w:rPr>
          <w:sz w:val="16"/>
        </w:rPr>
        <w:t xml:space="preserve">, after all, </w:t>
      </w:r>
      <w:r w:rsidRPr="000E1FD2">
        <w:rPr>
          <w:rStyle w:val="StyleUnderline"/>
        </w:rPr>
        <w:t>rests on the desire of giant oil companies to eliminate government regulation and bring the energy industries</w:t>
      </w:r>
      <w:r w:rsidRPr="00B75262">
        <w:rPr>
          <w:sz w:val="16"/>
        </w:rPr>
        <w:t xml:space="preserve"> of Canada and Mexico </w:t>
      </w:r>
      <w:r w:rsidRPr="000E1FD2">
        <w:rPr>
          <w:rStyle w:val="StyleUnderline"/>
        </w:rPr>
        <w:t>under their</w:t>
      </w:r>
      <w:r w:rsidRPr="00B75262">
        <w:rPr>
          <w:sz w:val="16"/>
        </w:rPr>
        <w:t xml:space="preserve"> corporate </w:t>
      </w:r>
      <w:r w:rsidRPr="000E1FD2">
        <w:rPr>
          <w:rStyle w:val="StyleUnderline"/>
        </w:rPr>
        <w:t>sway.</w:t>
      </w:r>
      <w:r w:rsidRPr="00B75262">
        <w:rPr>
          <w:sz w:val="16"/>
        </w:rPr>
        <w:t xml:space="preserve"> Were </w:t>
      </w:r>
      <w:r w:rsidRPr="000E1FD2">
        <w:rPr>
          <w:rStyle w:val="StyleUnderline"/>
        </w:rPr>
        <w:t>this</w:t>
      </w:r>
      <w:r w:rsidRPr="00B75262">
        <w:rPr>
          <w:sz w:val="16"/>
        </w:rPr>
        <w:t xml:space="preserve"> to happen, it </w:t>
      </w:r>
      <w:r w:rsidRPr="000E1FD2">
        <w:rPr>
          <w:rStyle w:val="StyleUnderline"/>
        </w:rPr>
        <w:t>would sabotage efforts to curb</w:t>
      </w:r>
      <w:r w:rsidRPr="00B75262">
        <w:rPr>
          <w:sz w:val="16"/>
        </w:rPr>
        <w:t xml:space="preserve"> carbon </w:t>
      </w:r>
      <w:r w:rsidRPr="000E1FD2">
        <w:rPr>
          <w:rStyle w:val="StyleUnderline"/>
        </w:rPr>
        <w:t>emissions</w:t>
      </w:r>
      <w:r w:rsidRPr="00B75262">
        <w:rPr>
          <w:sz w:val="16"/>
        </w:rPr>
        <w:t xml:space="preserve"> from fossil fuels in a major way, while undermining the sovereignty of Canada and Mexico. In the process, </w:t>
      </w:r>
      <w:r w:rsidRPr="000E1FD2">
        <w:rPr>
          <w:rStyle w:val="StyleUnderline"/>
        </w:rPr>
        <w:t>the</w:t>
      </w:r>
      <w:r w:rsidRPr="00B75262">
        <w:rPr>
          <w:sz w:val="16"/>
        </w:rPr>
        <w:t xml:space="preserve"> natural </w:t>
      </w:r>
      <w:r w:rsidRPr="000E1FD2">
        <w:rPr>
          <w:rStyle w:val="StyleUnderline"/>
        </w:rPr>
        <w:t>environment would suffer</w:t>
      </w:r>
      <w:r w:rsidRPr="00B75262">
        <w:rPr>
          <w:sz w:val="16"/>
        </w:rPr>
        <w:t xml:space="preserve"> horribly </w:t>
      </w:r>
      <w:r w:rsidRPr="000E1FD2">
        <w:rPr>
          <w:rStyle w:val="StyleUnderline"/>
        </w:rPr>
        <w:t>as</w:t>
      </w:r>
      <w:r w:rsidRPr="00B75262">
        <w:rPr>
          <w:sz w:val="16"/>
        </w:rPr>
        <w:t xml:space="preserve"> regulatory </w:t>
      </w:r>
      <w:r w:rsidRPr="000E1FD2">
        <w:rPr>
          <w:rStyle w:val="StyleUnderline"/>
        </w:rPr>
        <w:t>constraints against</w:t>
      </w:r>
      <w:r w:rsidRPr="00B75262">
        <w:rPr>
          <w:sz w:val="16"/>
        </w:rPr>
        <w:t xml:space="preserve"> hazardous </w:t>
      </w:r>
      <w:r w:rsidRPr="000E1FD2">
        <w:rPr>
          <w:rStyle w:val="StyleUnderline"/>
        </w:rPr>
        <w:t>drilling</w:t>
      </w:r>
      <w:r w:rsidRPr="00B75262">
        <w:rPr>
          <w:sz w:val="16"/>
        </w:rPr>
        <w:t xml:space="preserve"> practices </w:t>
      </w:r>
      <w:r w:rsidRPr="000E1FD2">
        <w:rPr>
          <w:rStyle w:val="StyleUnderline"/>
        </w:rPr>
        <w:t>would be eroded</w:t>
      </w:r>
      <w:r w:rsidRPr="00B75262">
        <w:rPr>
          <w:sz w:val="16"/>
        </w:rPr>
        <w:t xml:space="preserve"> in all three countries. Stepped-up drilling, hydrofracking, and tar sands production would also result in the increased diversion of water to energy production, reducing supplies for farming while increasing the risk that leaking drilling fluids will contaminate drinking water and aquifers. No less worrisome, </w:t>
      </w:r>
      <w:r w:rsidRPr="000E1FD2">
        <w:rPr>
          <w:rStyle w:val="StyleUnderline"/>
        </w:rPr>
        <w:t>the Republican strategy would result in a far more polarized and dangerous international environment, in which hopes for achieving any kind of peace in Ukraine, Syria, or elsewhere would disappear. The urge to convert North America into a unified garrison state under U.S. (energy) command would</w:t>
      </w:r>
      <w:r w:rsidRPr="00B75262">
        <w:rPr>
          <w:sz w:val="16"/>
        </w:rPr>
        <w:t xml:space="preserve"> undoubtedly </w:t>
      </w:r>
      <w:r w:rsidRPr="000E1FD2">
        <w:rPr>
          <w:rStyle w:val="StyleUnderline"/>
        </w:rPr>
        <w:t>prompt similar initiatives abroad, with China moving ever closer to Russia and other blocs</w:t>
      </w:r>
      <w:r w:rsidRPr="00B75262">
        <w:rPr>
          <w:sz w:val="16"/>
        </w:rPr>
        <w:t xml:space="preserve"> forming elsewhere. In addition, </w:t>
      </w:r>
      <w:r w:rsidRPr="000E1FD2">
        <w:rPr>
          <w:rStyle w:val="StyleUnderline"/>
        </w:rPr>
        <w:t>those</w:t>
      </w:r>
      <w:r w:rsidRPr="00B75262">
        <w:rPr>
          <w:sz w:val="16"/>
        </w:rPr>
        <w:t xml:space="preserve"> who seek </w:t>
      </w:r>
      <w:r w:rsidRPr="000E1FD2">
        <w:rPr>
          <w:rStyle w:val="Style13ptBold"/>
        </w:rPr>
        <w:t xml:space="preserve">to use energy as </w:t>
      </w:r>
      <w:r w:rsidRPr="000E1FD2">
        <w:rPr>
          <w:rStyle w:val="StyleUnderline"/>
        </w:rPr>
        <w:t>a tool of coercion</w:t>
      </w:r>
      <w:r w:rsidRPr="00B75262">
        <w:rPr>
          <w:sz w:val="16"/>
        </w:rPr>
        <w:t xml:space="preserve"> should not be surprised to discover that they </w:t>
      </w:r>
      <w:r w:rsidRPr="000E1FD2">
        <w:rPr>
          <w:rStyle w:val="StyleUnderline"/>
        </w:rPr>
        <w:t>are inviting its use by hostile parties</w:t>
      </w:r>
      <w:r w:rsidRPr="00B75262">
        <w:rPr>
          <w:sz w:val="16"/>
        </w:rPr>
        <w:t xml:space="preserve">—and </w:t>
      </w:r>
      <w:r w:rsidRPr="000E1FD2">
        <w:rPr>
          <w:rStyle w:val="StyleUnderline"/>
        </w:rPr>
        <w:t>in such conflicts the U.S. and its allies would not emerge unscathed</w:t>
      </w:r>
      <w:r w:rsidRPr="00B75262">
        <w:rPr>
          <w:sz w:val="16"/>
        </w:rPr>
        <w:t xml:space="preserve">. In other words, </w:t>
      </w:r>
      <w:r w:rsidRPr="000E1FD2">
        <w:rPr>
          <w:rStyle w:val="StyleUnderline"/>
        </w:rPr>
        <w:t>the shining Republican vision</w:t>
      </w:r>
      <w:r w:rsidRPr="00B75262">
        <w:rPr>
          <w:sz w:val="16"/>
        </w:rPr>
        <w:t xml:space="preserve"> of a North American energy fortress </w:t>
      </w:r>
      <w:r w:rsidRPr="000E1FD2">
        <w:rPr>
          <w:rStyle w:val="StyleUnderline"/>
        </w:rPr>
        <w:t>will</w:t>
      </w:r>
      <w:r w:rsidRPr="00B75262">
        <w:rPr>
          <w:sz w:val="16"/>
        </w:rPr>
        <w:t xml:space="preserve">, in reality, </w:t>
      </w:r>
      <w:r w:rsidRPr="000E1FD2">
        <w:rPr>
          <w:rStyle w:val="StyleUnderline"/>
        </w:rPr>
        <w:t>prove to be a nightmare of environmental degradation and global conflict</w:t>
      </w:r>
      <w:r w:rsidRPr="00B75262">
        <w:rPr>
          <w:sz w:val="16"/>
        </w:rPr>
        <w:t xml:space="preserve">. Unfortunately, this may not be obvious </w:t>
      </w:r>
      <w:r w:rsidRPr="000E1FD2">
        <w:rPr>
          <w:rStyle w:val="StyleUnderline"/>
        </w:rPr>
        <w:t>by election season 2016</w:t>
      </w:r>
      <w:r w:rsidRPr="00B75262">
        <w:rPr>
          <w:sz w:val="16"/>
        </w:rPr>
        <w:t>, so watch out.</w:t>
      </w:r>
    </w:p>
    <w:p w:rsidR="00585F8A" w:rsidRDefault="00585F8A" w:rsidP="00585F8A"/>
    <w:p w:rsidR="005A0093" w:rsidRDefault="005A0093" w:rsidP="005A0093">
      <w:pPr>
        <w:pStyle w:val="Heading2"/>
      </w:pPr>
      <w:r>
        <w:t>Uniqueness</w:t>
      </w:r>
    </w:p>
    <w:p w:rsidR="005A0093" w:rsidRDefault="005A0093" w:rsidP="005A0093"/>
    <w:p w:rsidR="0047486D" w:rsidRDefault="0047486D" w:rsidP="0047486D">
      <w:pPr>
        <w:pStyle w:val="Heading3"/>
      </w:pPr>
      <w:r>
        <w:t>Clinton Wins – Swing States</w:t>
      </w:r>
    </w:p>
    <w:p w:rsidR="0047486D" w:rsidRDefault="0047486D" w:rsidP="0047486D"/>
    <w:p w:rsidR="0047486D" w:rsidRDefault="0047486D" w:rsidP="0047486D">
      <w:pPr>
        <w:pStyle w:val="Heading4"/>
      </w:pPr>
      <w:r>
        <w:t>Clinton winning Iowa now but Sanders is catching up</w:t>
      </w:r>
    </w:p>
    <w:p w:rsidR="0047486D" w:rsidRPr="00CE0006" w:rsidRDefault="0047486D" w:rsidP="0047486D">
      <w:pPr>
        <w:rPr>
          <w:rStyle w:val="Style13ptBold"/>
        </w:rPr>
      </w:pPr>
      <w:r>
        <w:rPr>
          <w:rStyle w:val="Style13ptBold"/>
        </w:rPr>
        <w:t xml:space="preserve">Lynch 7/8 </w:t>
      </w:r>
      <w:r w:rsidRPr="00CE0006">
        <w:t xml:space="preserve">(James, staff writer at The Gazette, “Polls confirm Walker, Clinton leading 2016 races in Iowa,” July 8th The Gazette </w:t>
      </w:r>
      <w:hyperlink r:id="rId9" w:history="1">
        <w:r w:rsidRPr="00CE0006">
          <w:rPr>
            <w:rStyle w:val="Hyperlink"/>
          </w:rPr>
          <w:t>http://thegazette.com/subject/news/polls-confirm-walker-clinton-leading-2016-races-in-iowa-20150708</w:t>
        </w:r>
      </w:hyperlink>
      <w:r w:rsidRPr="00CE0006">
        <w:t>)</w:t>
      </w:r>
    </w:p>
    <w:p w:rsidR="0047486D" w:rsidRPr="00B26B8F" w:rsidRDefault="0047486D" w:rsidP="0047486D">
      <w:pPr>
        <w:rPr>
          <w:sz w:val="16"/>
        </w:rPr>
      </w:pPr>
      <w:r w:rsidRPr="00B26B8F">
        <w:rPr>
          <w:sz w:val="16"/>
        </w:rPr>
        <w:t xml:space="preserve">CEDAR RAPIDS — Two more polls confirm that Hillary Clinton and Wisconsin Gov. Scott Walker are leading their parties’ races for the 2016 presidential nomination. Former Secretary of State Hilary </w:t>
      </w:r>
      <w:r w:rsidRPr="00CE0006">
        <w:rPr>
          <w:rStyle w:val="StyleUnderline"/>
        </w:rPr>
        <w:t>Clinton leads</w:t>
      </w:r>
      <w:r w:rsidRPr="00B26B8F">
        <w:rPr>
          <w:sz w:val="16"/>
        </w:rPr>
        <w:t xml:space="preserve"> her closest competitor, Vermont Sen. Bernie </w:t>
      </w:r>
      <w:r w:rsidRPr="00CE0006">
        <w:rPr>
          <w:rStyle w:val="StyleUnderline"/>
        </w:rPr>
        <w:t>Sanders,</w:t>
      </w:r>
      <w:r w:rsidRPr="00CE0006">
        <w:rPr>
          <w:rStyle w:val="Emphasis"/>
        </w:rPr>
        <w:t xml:space="preserve"> by more than 3-to-1</w:t>
      </w:r>
      <w:r w:rsidRPr="00B26B8F">
        <w:rPr>
          <w:sz w:val="16"/>
        </w:rPr>
        <w:t xml:space="preserve"> advantage in a KBUR-AM and Monmouth College Midwest Matters poll of 1,000 likely Democratic caucusgoers. </w:t>
      </w:r>
      <w:r w:rsidRPr="00CE0006">
        <w:rPr>
          <w:rStyle w:val="StyleUnderline"/>
        </w:rPr>
        <w:t>Clinton has</w:t>
      </w:r>
      <w:r w:rsidRPr="00B26B8F">
        <w:rPr>
          <w:sz w:val="16"/>
        </w:rPr>
        <w:t xml:space="preserve"> the support of </w:t>
      </w:r>
      <w:r w:rsidRPr="00CE0006">
        <w:rPr>
          <w:rStyle w:val="StyleUnderline"/>
        </w:rPr>
        <w:t>63 percent of Democrats in Iowa compared with 20 percent for Sanders.</w:t>
      </w:r>
      <w:r w:rsidRPr="00B26B8F">
        <w:rPr>
          <w:sz w:val="16"/>
        </w:rPr>
        <w:t xml:space="preserve"> Former Maryland Gov. Martin O’Malley is at 5 percent, former Virginia Sen. Jim Webb is at 3 percent and former Rhode Island Gov. Lincoln Chaffee at 1 percent. Eight percent were undecided. “</w:t>
      </w:r>
      <w:r w:rsidRPr="00CE0006">
        <w:rPr>
          <w:rStyle w:val="StyleUnderline"/>
        </w:rPr>
        <w:t>The results of the poll fit in pretty well with what the rest of the polls are showing,”</w:t>
      </w:r>
      <w:r w:rsidRPr="00B26B8F">
        <w:rPr>
          <w:sz w:val="16"/>
        </w:rPr>
        <w:t xml:space="preserve"> said Robin Johnson, host of “Talking Politics” on KBUR in Burlington and part-time lecturer at Monmouth College. “Hillary </w:t>
      </w:r>
      <w:r w:rsidRPr="00CE0006">
        <w:rPr>
          <w:rStyle w:val="Emphasis"/>
        </w:rPr>
        <w:t>Clinton has a sizable lead in Iowa.</w:t>
      </w:r>
      <w:r w:rsidRPr="00B26B8F">
        <w:rPr>
          <w:sz w:val="16"/>
        </w:rPr>
        <w:t xml:space="preserve"> Bernie </w:t>
      </w:r>
      <w:r w:rsidRPr="004D32AA">
        <w:rPr>
          <w:rStyle w:val="StyleUnderline"/>
        </w:rPr>
        <w:t xml:space="preserve">Sanders is the main competition, and he’s </w:t>
      </w:r>
      <w:r w:rsidRPr="004D32AA">
        <w:rPr>
          <w:rStyle w:val="Emphasis"/>
        </w:rPr>
        <w:t>risen to 20 percent of the vote so far.”</w:t>
      </w:r>
      <w:r w:rsidRPr="004D32AA">
        <w:rPr>
          <w:rStyle w:val="StyleUnderline"/>
        </w:rPr>
        <w:t xml:space="preserve"> On the Republican side, Walker,</w:t>
      </w:r>
      <w:r w:rsidRPr="00B26B8F">
        <w:rPr>
          <w:sz w:val="16"/>
        </w:rPr>
        <w:t xml:space="preserve"> who will officially enter the race July 13, </w:t>
      </w:r>
      <w:r w:rsidRPr="004D32AA">
        <w:rPr>
          <w:rStyle w:val="StyleUnderline"/>
        </w:rPr>
        <w:t>maintains a lead among likely Iowa caucus attendees. Walker polled 18 percent,</w:t>
      </w:r>
      <w:r w:rsidRPr="00B26B8F">
        <w:rPr>
          <w:sz w:val="16"/>
        </w:rPr>
        <w:t xml:space="preserve"> former Florida Gov. Jeb Bush, 12 percent, Kentucky Sen. Rand Paul and former Arkansas Gov. Mike Huckabee all at 10 percent, Florida Sen. Marco Rubio, 9 percent, and Texas Sen. Ted Cruz, 8 percent. Billionaire businessman Donald Trump was next at 7 percent. Retired physician Ben Carson and New Jersey Gov. Chris Christie, former Texas Gov. Rick Perry, former Pennsylvania Sen. Rick Santorum, businesswoman Carly Fiorina, Louisiana Gov. Bobby Jindal and Ohio Gov. John Kasich were at 5 percent or less. If there was a surprise in the results, Johnson said it was Trump, who is running second to Walker among men and leads among voters age 35-44. “I still think he faces long odds in getting the nomination,” Johnson said, “but he could be very important in driving the conversation as this campaign takes shape.” Other findings of the Midwest Matters Poll included: • Bush received 16 percent of the female vote, but only 6 percent of the male vote. Walker did far better among men than women — 21 percent to 15 percent. Fiorina, the only woman in the GOP race, polls equally among men and women. • Clinton leads Sanders among women by 69 percent to 14 percent. while her lead among men is at 52 percent to 31 percent. • </w:t>
      </w:r>
      <w:r w:rsidRPr="00CE0006">
        <w:rPr>
          <w:rStyle w:val="StyleUnderline"/>
        </w:rPr>
        <w:t>Clinton</w:t>
      </w:r>
      <w:r w:rsidRPr="00B26B8F">
        <w:rPr>
          <w:sz w:val="16"/>
        </w:rPr>
        <w:t xml:space="preserve"> also </w:t>
      </w:r>
      <w:r w:rsidRPr="00CE0006">
        <w:rPr>
          <w:rStyle w:val="StyleUnderline"/>
        </w:rPr>
        <w:t>leads among all age groups except 18-24</w:t>
      </w:r>
      <w:r w:rsidRPr="00B26B8F">
        <w:rPr>
          <w:sz w:val="16"/>
        </w:rPr>
        <w:t xml:space="preserve"> year olds, where Sanders leads 52 percent to 42 percent. Sanders generally performed better among voters under 45, while </w:t>
      </w:r>
      <w:r w:rsidRPr="00CE0006">
        <w:rPr>
          <w:rStyle w:val="StyleUnderline"/>
        </w:rPr>
        <w:t>Clinton performs better among Iowa Democrats</w:t>
      </w:r>
      <w:r w:rsidRPr="00B26B8F">
        <w:rPr>
          <w:sz w:val="16"/>
        </w:rPr>
        <w:t xml:space="preserve"> older than 45. • Bush leads among the youngest and oldest age categories in the poll — 18-24 and 65-plus. Paul leads among voters 25-34, Trump among voters 35-44 and Walker among voters 45-64. • </w:t>
      </w:r>
      <w:r w:rsidRPr="004D32AA">
        <w:rPr>
          <w:rStyle w:val="Emphasis"/>
        </w:rPr>
        <w:t>Clinton leads in all regions of the state</w:t>
      </w:r>
      <w:r w:rsidRPr="00B26B8F">
        <w:rPr>
          <w:sz w:val="16"/>
        </w:rPr>
        <w:t xml:space="preserve"> and does best in southwest and south central Iowa. </w:t>
      </w:r>
      <w:r w:rsidRPr="004D32AA">
        <w:rPr>
          <w:rStyle w:val="StyleUnderline"/>
        </w:rPr>
        <w:t xml:space="preserve">Sanders comes closest in northwest Iowa, where Clinton’s lead is 44 to 25 percent. Sanders does slightly better in central and Eastern Iowa, but Clinton still enjoys a </w:t>
      </w:r>
      <w:r w:rsidRPr="004D32AA">
        <w:rPr>
          <w:rStyle w:val="Emphasis"/>
        </w:rPr>
        <w:t>wide lead.</w:t>
      </w:r>
      <w:r w:rsidRPr="00B26B8F">
        <w:rPr>
          <w:sz w:val="16"/>
        </w:rPr>
        <w:t xml:space="preserve"> • Walker leads in five of nine regions and is first or second in all regions. Huckabee leads in three and Bush in one. Walker did best in the region abutting his state, with 25 percent in northeastern Iowa.</w:t>
      </w:r>
    </w:p>
    <w:p w:rsidR="0047486D" w:rsidRDefault="0047486D" w:rsidP="0047486D">
      <w:pPr>
        <w:pStyle w:val="Heading3"/>
      </w:pPr>
      <w:r>
        <w:t>Clinton Wins – Polls</w:t>
      </w:r>
    </w:p>
    <w:p w:rsidR="0047486D" w:rsidRDefault="0047486D" w:rsidP="0047486D">
      <w:pPr>
        <w:pStyle w:val="Heading4"/>
      </w:pPr>
      <w:r>
        <w:t>Polls prove Clinton will dominate democratic side and crushes republicans on head-to-head comparisons</w:t>
      </w:r>
    </w:p>
    <w:p w:rsidR="0047486D" w:rsidRPr="00AA7586" w:rsidRDefault="0047486D" w:rsidP="0047486D">
      <w:pPr>
        <w:rPr>
          <w:rStyle w:val="Style13ptBold"/>
        </w:rPr>
      </w:pPr>
      <w:r>
        <w:rPr>
          <w:rStyle w:val="Style13ptBold"/>
        </w:rPr>
        <w:t xml:space="preserve">Kleefield 7/3 </w:t>
      </w:r>
      <w:r w:rsidRPr="00AA7586">
        <w:t>(Eric, reporter for National memo, “The Week In Polls: Obama Up After Big Wins — And More In The Presidential Race,” July 3rd National memo http://www.nationalmemo.com/the-week-in-polls-obama-up-after-big-wins-and-more-in-the-presidential-race/)</w:t>
      </w:r>
    </w:p>
    <w:p w:rsidR="0047486D" w:rsidRPr="00B26B8F" w:rsidRDefault="0047486D" w:rsidP="0047486D">
      <w:pPr>
        <w:rPr>
          <w:sz w:val="16"/>
        </w:rPr>
      </w:pPr>
      <w:r w:rsidRPr="00B26B8F">
        <w:rPr>
          <w:sz w:val="16"/>
        </w:rPr>
        <w:t xml:space="preserve">In the presidential race, CNN found Jeb Bush leading nationally among Republicans with 19 percent — with Donald Trump in second place at 12 percent. Rounding out the top five are Mike Huckabee with 8 percent, and Ben Carson and Rand Paul at 7 percent each. On the Democratic side, Hillary </w:t>
      </w:r>
      <w:r w:rsidRPr="00AA7586">
        <w:rPr>
          <w:rStyle w:val="StyleUnderline"/>
        </w:rPr>
        <w:t>Clinton dominates the field with 57 percent, followed way back by</w:t>
      </w:r>
      <w:r w:rsidRPr="00B26B8F">
        <w:rPr>
          <w:sz w:val="16"/>
        </w:rPr>
        <w:t xml:space="preserve"> Vice President Joe </w:t>
      </w:r>
      <w:r w:rsidRPr="00AA7586">
        <w:rPr>
          <w:rStyle w:val="StyleUnderline"/>
        </w:rPr>
        <w:t>Biden with 16 percent,</w:t>
      </w:r>
      <w:r w:rsidRPr="00B26B8F">
        <w:rPr>
          <w:sz w:val="16"/>
        </w:rPr>
        <w:t xml:space="preserve"> Bernie Sanders at 14 percent, Jim Webb at 2 percent, and less than 1 percent each for Martin O’Malley and Lincoln Chafee. (Note: Biden is not currently in the race, but was tested in the poll.) The poll also tested </w:t>
      </w:r>
      <w:r w:rsidRPr="00AA7586">
        <w:rPr>
          <w:rStyle w:val="StyleUnderline"/>
        </w:rPr>
        <w:t>Clinton against</w:t>
      </w:r>
      <w:r w:rsidRPr="00B26B8F">
        <w:rPr>
          <w:sz w:val="16"/>
        </w:rPr>
        <w:t xml:space="preserve"> a number of possible </w:t>
      </w:r>
      <w:r w:rsidRPr="00AA7586">
        <w:rPr>
          <w:rStyle w:val="StyleUnderline"/>
        </w:rPr>
        <w:t>Republican opponents</w:t>
      </w:r>
      <w:r w:rsidRPr="00B26B8F">
        <w:rPr>
          <w:sz w:val="16"/>
        </w:rPr>
        <w:t xml:space="preserve"> — and found v</w:t>
      </w:r>
      <w:r w:rsidRPr="00AA7586">
        <w:rPr>
          <w:rStyle w:val="Emphasis"/>
        </w:rPr>
        <w:t xml:space="preserve">ery significant leads in all match-ups: </w:t>
      </w:r>
      <w:r w:rsidRPr="00AA7586">
        <w:rPr>
          <w:rStyle w:val="StyleUnderline"/>
        </w:rPr>
        <w:t>Clinton 54 percent, Bush 41 percent Clinton 56 percent, Marco Rubio 39 percent Clinton 56 percent, Chris Christie 37 percent. Clinton 59 percent, Trump 34 percent Clinton 57 percent, Scott Walker 38 percent</w:t>
      </w:r>
      <w:r>
        <w:rPr>
          <w:rStyle w:val="StyleUnderline"/>
        </w:rPr>
        <w:t>.</w:t>
      </w:r>
      <w:r w:rsidRPr="00B26B8F">
        <w:rPr>
          <w:sz w:val="16"/>
        </w:rPr>
        <w:t xml:space="preserve"> Meanwhile, the Quinnipiac poll of </w:t>
      </w:r>
      <w:r w:rsidRPr="00AA7586">
        <w:rPr>
          <w:rStyle w:val="StyleUnderline"/>
        </w:rPr>
        <w:t>Iowa’s</w:t>
      </w:r>
      <w:r w:rsidRPr="00B26B8F">
        <w:rPr>
          <w:sz w:val="16"/>
        </w:rPr>
        <w:t xml:space="preserve"> Democratic </w:t>
      </w:r>
      <w:r w:rsidRPr="00AA7586">
        <w:rPr>
          <w:rStyle w:val="StyleUnderline"/>
        </w:rPr>
        <w:t>caucuses found Clinton leading Sanders, 52 percent to 33 percent</w:t>
      </w:r>
      <w:r w:rsidRPr="00B26B8F">
        <w:rPr>
          <w:sz w:val="16"/>
        </w:rPr>
        <w:t xml:space="preserve"> — which is in fact huge growth for Sanders, after Clinton had previously led 60 percent to 15 percent just two months ago. Also in the poll, Biden was at 7 percent, O’Malley at 3 percent, Webb at 1 percent, and Chafee at less than 1 percent. On the Republican side in Iowa, Walker from nearby Wisconsin leads with 18 percent, followed by Trump and Carson at 10 percent each, with Ted Cruz and Paul at 9 percent each.</w:t>
      </w:r>
    </w:p>
    <w:p w:rsidR="0047486D" w:rsidRDefault="0047486D" w:rsidP="0047486D">
      <w:pPr>
        <w:pStyle w:val="Heading4"/>
      </w:pPr>
      <w:r>
        <w:t>She wins 2016- Their ev is media hype</w:t>
      </w:r>
    </w:p>
    <w:p w:rsidR="0047486D" w:rsidRPr="004E3061" w:rsidRDefault="0047486D" w:rsidP="0047486D">
      <w:pPr>
        <w:rPr>
          <w:rStyle w:val="Style13ptBold"/>
        </w:rPr>
      </w:pPr>
      <w:r>
        <w:rPr>
          <w:rStyle w:val="Style13ptBold"/>
        </w:rPr>
        <w:t xml:space="preserve">Rasmussen 7/7 </w:t>
      </w:r>
      <w:r w:rsidRPr="004E3061">
        <w:t>(Rasmussen reports, “Clinton Still Far Outpaces Her Democratic Rivals,” July 7th Rasmussen reports http://www.rasmussenreports.com/public_content/politics/elections/election_2016/clinton_still_far_outpaces_her_democratic_rivals)</w:t>
      </w:r>
    </w:p>
    <w:p w:rsidR="0047486D" w:rsidRPr="00B26B8F" w:rsidRDefault="0047486D" w:rsidP="0047486D">
      <w:pPr>
        <w:rPr>
          <w:sz w:val="16"/>
        </w:rPr>
      </w:pPr>
      <w:r w:rsidRPr="00963087">
        <w:rPr>
          <w:rStyle w:val="StyleUnderline"/>
        </w:rPr>
        <w:t>Despite</w:t>
      </w:r>
      <w:r w:rsidRPr="00B26B8F">
        <w:rPr>
          <w:sz w:val="16"/>
        </w:rPr>
        <w:t xml:space="preserve"> the </w:t>
      </w:r>
      <w:r w:rsidRPr="00963087">
        <w:rPr>
          <w:rStyle w:val="StyleUnderline"/>
        </w:rPr>
        <w:t>increasing media coverage going to some</w:t>
      </w:r>
      <w:r w:rsidRPr="00B26B8F">
        <w:rPr>
          <w:sz w:val="16"/>
        </w:rPr>
        <w:t xml:space="preserve"> of her </w:t>
      </w:r>
      <w:r w:rsidRPr="00963087">
        <w:rPr>
          <w:rStyle w:val="StyleUnderline"/>
        </w:rPr>
        <w:t>rivals for the 2016 Democratic presidential nomination,</w:t>
      </w:r>
      <w:r w:rsidRPr="00B26B8F">
        <w:rPr>
          <w:sz w:val="16"/>
        </w:rPr>
        <w:t xml:space="preserve"> Hillary </w:t>
      </w:r>
      <w:r w:rsidRPr="00963087">
        <w:rPr>
          <w:rStyle w:val="Emphasis"/>
        </w:rPr>
        <w:t>Clinton remains hugely ahead</w:t>
      </w:r>
      <w:r w:rsidRPr="00B26B8F">
        <w:rPr>
          <w:sz w:val="16"/>
        </w:rPr>
        <w:t xml:space="preserve"> as far as the party’s voters are concerned. </w:t>
      </w:r>
      <w:r w:rsidRPr="00963087">
        <w:rPr>
          <w:rStyle w:val="StyleUnderline"/>
        </w:rPr>
        <w:t>Ninety-three percent</w:t>
      </w:r>
      <w:r w:rsidRPr="00B26B8F">
        <w:rPr>
          <w:sz w:val="16"/>
        </w:rPr>
        <w:t xml:space="preserve"> (93%) </w:t>
      </w:r>
      <w:r w:rsidRPr="00963087">
        <w:rPr>
          <w:rStyle w:val="StyleUnderline"/>
        </w:rPr>
        <w:t>of</w:t>
      </w:r>
      <w:r w:rsidRPr="00B26B8F">
        <w:rPr>
          <w:sz w:val="16"/>
        </w:rPr>
        <w:t xml:space="preserve"> Likely </w:t>
      </w:r>
      <w:r w:rsidRPr="00963087">
        <w:rPr>
          <w:rStyle w:val="StyleUnderline"/>
        </w:rPr>
        <w:t>Democratic Voters believe Clinton is</w:t>
      </w:r>
      <w:r w:rsidRPr="00B26B8F">
        <w:rPr>
          <w:sz w:val="16"/>
        </w:rPr>
        <w:t xml:space="preserve"> likely </w:t>
      </w:r>
      <w:r w:rsidRPr="00963087">
        <w:rPr>
          <w:rStyle w:val="StyleUnderline"/>
        </w:rPr>
        <w:t>to end up being their party’s nominee</w:t>
      </w:r>
      <w:r w:rsidRPr="00B26B8F">
        <w:rPr>
          <w:sz w:val="16"/>
        </w:rPr>
        <w:t xml:space="preserve"> next year, according to a new Rasmussen Reports national telephone survey. That includes </w:t>
      </w:r>
      <w:r w:rsidRPr="00963087">
        <w:rPr>
          <w:rStyle w:val="Emphasis"/>
        </w:rPr>
        <w:t>60% who say it is Very Likely.</w:t>
      </w:r>
      <w:r w:rsidRPr="00B26B8F">
        <w:rPr>
          <w:sz w:val="16"/>
        </w:rPr>
        <w:t xml:space="preserve"> Just five percent (5%) disagree, with only one percent (1%) who think a Clinton nomination is Not At All Likely. (To see survey question wording, click here.)</w:t>
      </w:r>
    </w:p>
    <w:p w:rsidR="0047486D" w:rsidRDefault="0047486D" w:rsidP="0047486D">
      <w:pPr>
        <w:pStyle w:val="Heading3"/>
      </w:pPr>
      <w:r>
        <w:t>Clinton Wins – Other</w:t>
      </w:r>
    </w:p>
    <w:p w:rsidR="0047486D" w:rsidRDefault="0047486D" w:rsidP="0047486D">
      <w:pPr>
        <w:pStyle w:val="Heading4"/>
      </w:pPr>
      <w:r>
        <w:t>Hillary has the minority vote locked down. Empirically, they are key to winning the elections</w:t>
      </w:r>
    </w:p>
    <w:p w:rsidR="0047486D" w:rsidRPr="00642824" w:rsidRDefault="0047486D" w:rsidP="0047486D">
      <w:pPr>
        <w:rPr>
          <w:rStyle w:val="Style13ptBold"/>
        </w:rPr>
      </w:pPr>
      <w:r>
        <w:rPr>
          <w:rStyle w:val="Style13ptBold"/>
        </w:rPr>
        <w:t xml:space="preserve">Kraushaar 7/5 </w:t>
      </w:r>
      <w:r w:rsidRPr="00642824">
        <w:t>(Josh, political editor for National Journal, “Here’s the Real Reason Hillary Clinton Has a Lock on the Democratic Nomination,” July 5th National Journal http://www.nationaljournal.com/hillary-clinton-2016-democratic-nomination-20150705)</w:t>
      </w:r>
    </w:p>
    <w:p w:rsidR="0047486D" w:rsidRPr="00B26B8F" w:rsidRDefault="0047486D" w:rsidP="0047486D">
      <w:pPr>
        <w:rPr>
          <w:sz w:val="16"/>
        </w:rPr>
      </w:pPr>
      <w:r w:rsidRPr="00B26B8F">
        <w:rPr>
          <w:sz w:val="16"/>
        </w:rPr>
        <w:t xml:space="preserve">Hillary </w:t>
      </w:r>
      <w:r w:rsidRPr="00963087">
        <w:rPr>
          <w:rStyle w:val="Emphasis"/>
        </w:rPr>
        <w:t>Clinton is a near-lock for the Democratic nomination</w:t>
      </w:r>
      <w:r w:rsidRPr="00B26B8F">
        <w:rPr>
          <w:sz w:val="16"/>
        </w:rPr>
        <w:t xml:space="preserve"> for many reasons, but among the most significant is that </w:t>
      </w:r>
      <w:r w:rsidRPr="00963087">
        <w:rPr>
          <w:rStyle w:val="StyleUnderline"/>
        </w:rPr>
        <w:t>her challengers have minimal appeal to the party's base of African-American voters.</w:t>
      </w:r>
      <w:r w:rsidRPr="00B26B8F">
        <w:rPr>
          <w:sz w:val="16"/>
        </w:rPr>
        <w:t xml:space="preserve"> </w:t>
      </w:r>
      <w:r w:rsidRPr="00963087">
        <w:rPr>
          <w:rStyle w:val="StyleUnderline"/>
        </w:rPr>
        <w:t>Clinton learned firsthand the importance of their support in</w:t>
      </w:r>
      <w:r w:rsidRPr="00B26B8F">
        <w:rPr>
          <w:sz w:val="16"/>
        </w:rPr>
        <w:t xml:space="preserve"> 20</w:t>
      </w:r>
      <w:r w:rsidRPr="00963087">
        <w:rPr>
          <w:rStyle w:val="StyleUnderline"/>
        </w:rPr>
        <w:t>08, when many of them abandoned her presidential campaign to get behind the first viable African-American presidential candidate. This time, she should have little concern about that:</w:t>
      </w:r>
      <w:r w:rsidRPr="00B26B8F">
        <w:rPr>
          <w:sz w:val="16"/>
        </w:rPr>
        <w:t xml:space="preserve"> Barack </w:t>
      </w:r>
      <w:r w:rsidRPr="00963087">
        <w:rPr>
          <w:rStyle w:val="StyleUnderline"/>
        </w:rPr>
        <w:t>Obama can't run again, and the candidates who are running haven't done much to rally African-American support.</w:t>
      </w:r>
      <w:r w:rsidRPr="00B26B8F">
        <w:rPr>
          <w:sz w:val="16"/>
        </w:rPr>
        <w:t xml:space="preserve"> Vermont Sen. Bernie </w:t>
      </w:r>
      <w:r w:rsidRPr="00963087">
        <w:rPr>
          <w:rStyle w:val="StyleUnderline"/>
        </w:rPr>
        <w:t>Sanders,</w:t>
      </w:r>
      <w:r w:rsidRPr="00B26B8F">
        <w:rPr>
          <w:sz w:val="16"/>
        </w:rPr>
        <w:t xml:space="preserve"> the challenger with the most momentum, </w:t>
      </w:r>
      <w:r w:rsidRPr="00963087">
        <w:rPr>
          <w:rStyle w:val="StyleUnderline"/>
        </w:rPr>
        <w:t>represents a state that's 95 percent white, where Asian-Americans and multi-racial voters outnumber blacks.</w:t>
      </w:r>
      <w:r w:rsidRPr="00B26B8F">
        <w:rPr>
          <w:sz w:val="16"/>
        </w:rPr>
        <w:t xml:space="preserve"> He's focused most of his campaign message on income inequality, constraining Wall Street excess, and campaign finance reform, while avoiding discussions on race relations, urban policing, or gun control. </w:t>
      </w:r>
      <w:r w:rsidRPr="00963087">
        <w:rPr>
          <w:rStyle w:val="Emphasis"/>
        </w:rPr>
        <w:t>Only 25 percent of non-white Democratic voters said they'd even consider backing the senator's presidential bid,</w:t>
      </w:r>
      <w:r w:rsidRPr="00B26B8F">
        <w:rPr>
          <w:sz w:val="16"/>
        </w:rPr>
        <w:t xml:space="preserve"> according to last month's NBC/Wall Street Journal survey. Former Maryland Gov. Martin </w:t>
      </w:r>
      <w:r w:rsidRPr="00963087">
        <w:rPr>
          <w:rStyle w:val="StyleUnderline"/>
        </w:rPr>
        <w:t>O'Malley, despite representing a state where nearly half of Democratic voters are black, has been unable to make inroads with his onetime political base.</w:t>
      </w:r>
      <w:r w:rsidRPr="00B26B8F">
        <w:rPr>
          <w:sz w:val="16"/>
        </w:rPr>
        <w:t xml:space="preserve"> In fact, he drew some jeers when he returned to Baltimore in the wake of violent rioting that tore apart the city. As mayor, </w:t>
      </w:r>
      <w:r w:rsidRPr="00963087">
        <w:rPr>
          <w:rStyle w:val="StyleUnderline"/>
        </w:rPr>
        <w:t>his tough-on-crime measures were popular with Maryland voters, but the no-tolerance approach alienated many African-American voters in the state's largest city. Even some of his base-pleasing accomplishments as governor</w:t>
      </w:r>
      <w:r w:rsidRPr="00B26B8F">
        <w:rPr>
          <w:sz w:val="16"/>
        </w:rPr>
        <w:t>—such as his early support for gay marriage—</w:t>
      </w:r>
      <w:r w:rsidRPr="00963087">
        <w:rPr>
          <w:rStyle w:val="StyleUnderline"/>
        </w:rPr>
        <w:t>hold limited appeal with black voters.</w:t>
      </w:r>
      <w:r w:rsidRPr="00B26B8F">
        <w:rPr>
          <w:sz w:val="16"/>
        </w:rPr>
        <w:t xml:space="preserve"> In a recent speech, he awkwardly compared his experience as a "minority white candidate" for mayor to the broader African-American experience. Meanwhile, Clinton's other rival is more conservative than the entire Republican presidential field when it comes to the Confederate flag. Former Sen. Jim </w:t>
      </w:r>
      <w:r w:rsidRPr="00963087">
        <w:rPr>
          <w:rStyle w:val="StyleUnderline"/>
        </w:rPr>
        <w:t>Webb,</w:t>
      </w:r>
      <w:r w:rsidRPr="00B26B8F">
        <w:rPr>
          <w:sz w:val="16"/>
        </w:rPr>
        <w:t xml:space="preserve"> who was the Democrats' Senate majority-maker less than a decade ago, now finds himself badly out of step with his party on civil rights issues. On Facebook, he called for "mutual respect" when considering the Confederate flag in a way that "respects the complicated history of the Civil War." He </w:t>
      </w:r>
      <w:r w:rsidRPr="00963087">
        <w:rPr>
          <w:rStyle w:val="StyleUnderline"/>
        </w:rPr>
        <w:t>will struggle to make inroads with minorities, given how out of step he is with an increasingly progressive Democratic base.</w:t>
      </w:r>
      <w:r w:rsidRPr="00B26B8F">
        <w:rPr>
          <w:sz w:val="16"/>
        </w:rPr>
        <w:t xml:space="preserve"> Polls in Iowa and New Hampshire may show </w:t>
      </w:r>
      <w:r w:rsidRPr="00963087">
        <w:rPr>
          <w:rStyle w:val="StyleUnderline"/>
        </w:rPr>
        <w:t>Clinton with less-than-commanding leads over Sanders and everyone else,</w:t>
      </w:r>
      <w:r w:rsidRPr="00B26B8F">
        <w:rPr>
          <w:sz w:val="16"/>
        </w:rPr>
        <w:t xml:space="preserve"> but take those results with a grain of salt; they don't mean much going forward. Iowa and New Hampshire have among the most homogeneous Democratic electorates in the country, demographically disconnected from the party's base in most other states. Even a best-case scenario for </w:t>
      </w:r>
      <w:r w:rsidRPr="00963087">
        <w:rPr>
          <w:rStyle w:val="Emphasis"/>
        </w:rPr>
        <w:t>Clinton's challengers wouldn't yield any long-term success.</w:t>
      </w:r>
      <w:r w:rsidRPr="00B26B8F">
        <w:rPr>
          <w:sz w:val="16"/>
        </w:rPr>
        <w:t xml:space="preserve"> If, say, Sanders carried New Hampshire, he'd immediately need to translate that momentum to South Carolina, where African-Americans make up a majority of the Democratic primary vote. </w:t>
      </w:r>
      <w:r w:rsidRPr="00963087">
        <w:rPr>
          <w:rStyle w:val="StyleUnderline"/>
        </w:rPr>
        <w:t>It's almost impossible to see Sanders's support</w:t>
      </w:r>
      <w:r w:rsidRPr="00B26B8F">
        <w:rPr>
          <w:sz w:val="16"/>
        </w:rPr>
        <w:t>—what political analyst Michael Barone calls his "Birkenstock constituency"—</w:t>
      </w:r>
      <w:r w:rsidRPr="00963087">
        <w:rPr>
          <w:rStyle w:val="StyleUnderline"/>
        </w:rPr>
        <w:t>translating down South.</w:t>
      </w:r>
      <w:r w:rsidRPr="00B26B8F">
        <w:rPr>
          <w:sz w:val="16"/>
        </w:rPr>
        <w:t xml:space="preserve"> Meanwhile </w:t>
      </w:r>
      <w:r w:rsidRPr="00963087">
        <w:rPr>
          <w:rStyle w:val="StyleUnderline"/>
        </w:rPr>
        <w:t>in Nevada, where immigration is the dominant issue among Democratic activists, Sanders's relative silence on the subject makes him a poor fit.</w:t>
      </w:r>
      <w:r w:rsidRPr="00B26B8F">
        <w:rPr>
          <w:sz w:val="16"/>
        </w:rPr>
        <w:t xml:space="preserve"> (Sanders helped scuttle George W. Bush's efforts for comprehensive immigration reform in 2007, attacking the bipartisan legislation for driving down wages for working-class Americans.) The biggest question is whether Clinton's unimpeded path to the nomination is a product of her political strength, or a sign that Democrats don't have any other candidates who can appeal to their diverse constituency. If a candidate with stronger appeal to minority voters challenged her, would he or she experience an Obama-style wave of support? Are Clinton's favorable ratings so solid because of her lack of competition, or is her political standing dissuading others from running against her? It's the political version of the chicken-and-egg argument. The answer is crucial to her strategy in the general election, where </w:t>
      </w:r>
      <w:r w:rsidRPr="00963087">
        <w:rPr>
          <w:rStyle w:val="StyleUnderline"/>
        </w:rPr>
        <w:t xml:space="preserve">she's seeking to recreate Obama's old coalition by trying to connect to every one of his core constituencies. If African-American enthusiasm for Clinton comes close to matching Obama's, then </w:t>
      </w:r>
      <w:r w:rsidRPr="00963087">
        <w:rPr>
          <w:rStyle w:val="Emphasis"/>
        </w:rPr>
        <w:t>the base-first approach will pay dividends down the road.</w:t>
      </w:r>
      <w:r w:rsidRPr="00B26B8F">
        <w:rPr>
          <w:sz w:val="16"/>
        </w:rPr>
        <w:t xml:space="preserve"> But if she's winning non-white voters in the primary by default—running against old white men with limited ties to the rising Democratic electorate—she could face a rude awakening next November.</w:t>
      </w:r>
    </w:p>
    <w:p w:rsidR="0047486D" w:rsidRDefault="0047486D" w:rsidP="0047486D"/>
    <w:p w:rsidR="008B4465" w:rsidRDefault="008B4465" w:rsidP="008B4465"/>
    <w:p w:rsidR="008B4465" w:rsidRPr="00C94980" w:rsidRDefault="008B4465" w:rsidP="008B4465"/>
    <w:p w:rsidR="007635CB" w:rsidRDefault="007635CB" w:rsidP="001900EC">
      <w:pPr>
        <w:pStyle w:val="Heading3"/>
      </w:pPr>
      <w:r>
        <w:t>A2: Jeb</w:t>
      </w:r>
    </w:p>
    <w:p w:rsidR="007635CB" w:rsidRDefault="007635CB" w:rsidP="007635CB">
      <w:pPr>
        <w:pStyle w:val="Heading4"/>
      </w:pPr>
      <w:r>
        <w:t>Jeb loses to Hillary---too much a part of the establishment</w:t>
      </w:r>
    </w:p>
    <w:p w:rsidR="007635CB" w:rsidRPr="00E45332" w:rsidRDefault="007635CB" w:rsidP="007635CB">
      <w:r>
        <w:t xml:space="preserve">Chuck </w:t>
      </w:r>
      <w:r w:rsidRPr="00E45332">
        <w:rPr>
          <w:rStyle w:val="Style13ptBold"/>
        </w:rPr>
        <w:t>Todd 3/10</w:t>
      </w:r>
      <w:r>
        <w:t>, moderator of "Meet The Press" and NBC News' political director, “Why Hillary Clinton Needs Jeb Bush,” 3/10/15, http://www.nbcnews.com/politics/first-read/why-hillary-clinton-needs-jeb-bush-n320646</w:t>
      </w:r>
    </w:p>
    <w:p w:rsidR="007635CB" w:rsidRPr="00DB4FAA" w:rsidRDefault="007635CB" w:rsidP="007635CB">
      <w:pPr>
        <w:rPr>
          <w:sz w:val="16"/>
        </w:rPr>
      </w:pPr>
      <w:r w:rsidRPr="00DB4FAA">
        <w:rPr>
          <w:sz w:val="16"/>
        </w:rPr>
        <w:t xml:space="preserve">Why Hillary needs Jeb: Our new NBC/WSJ poll is the latest evidence to show that the </w:t>
      </w:r>
      <w:r w:rsidRPr="00FC35D6">
        <w:rPr>
          <w:rStyle w:val="StyleUnderline"/>
        </w:rPr>
        <w:t>controversy</w:t>
      </w:r>
      <w:r w:rsidRPr="00DB4FAA">
        <w:rPr>
          <w:sz w:val="16"/>
        </w:rPr>
        <w:t xml:space="preserve"> surrounding Hillary Clinton's use of personal email </w:t>
      </w:r>
      <w:r w:rsidRPr="00FC35D6">
        <w:rPr>
          <w:rStyle w:val="StyleUnderline"/>
        </w:rPr>
        <w:t>isn't going to keep her from winning the Democratic nomination.</w:t>
      </w:r>
      <w:r w:rsidRPr="00DB4FAA">
        <w:rPr>
          <w:sz w:val="16"/>
        </w:rPr>
        <w:t xml:space="preserve"> A whopping </w:t>
      </w:r>
      <w:r w:rsidRPr="00FC35D6">
        <w:rPr>
          <w:rStyle w:val="StyleUnderline"/>
        </w:rPr>
        <w:t>86% of potential Democratic primary voters say that they could see themselves supporting her</w:t>
      </w:r>
      <w:r w:rsidRPr="00DB4FAA">
        <w:rPr>
          <w:sz w:val="16"/>
        </w:rPr>
        <w:t>, versus just 13% who couldn't, per poll that was conducted during the time the story began to grab headlines. Her overall fav/unfav hasn't changed, either -- 44% positive, 36% negative, compared with 45%-37% in January. But if there's a vulnerability for Clinton in our new poll, it's this: The country is clamoring for "change" in 2016, even more so than it was in 2008. In the poll, 59% prefer a candidate who will bring greater changes to current policies, even if he or she is less experienced and tested. That's up from the 55% who said this in July 2008 during the general-election contest between Barack Obama and John McCain. Given this desire for change, you can make the case why Hillary wants to run against -- and maybe even needs to face -- Jeb Bush.</w:t>
      </w:r>
      <w:r w:rsidR="00DB4FAA" w:rsidRPr="00DB4FAA">
        <w:rPr>
          <w:sz w:val="12"/>
        </w:rPr>
        <w:t>¶</w:t>
      </w:r>
      <w:r w:rsidRPr="00DB4FAA">
        <w:rPr>
          <w:sz w:val="16"/>
        </w:rPr>
        <w:t xml:space="preserve"> </w:t>
      </w:r>
      <w:r w:rsidRPr="00FC35D6">
        <w:rPr>
          <w:rStyle w:val="StyleUnderline"/>
        </w:rPr>
        <w:t>Jeb's viewed as less of a change candidate than Clinton is</w:t>
      </w:r>
      <w:r w:rsidRPr="00DB4FAA">
        <w:rPr>
          <w:sz w:val="16"/>
        </w:rPr>
        <w:t xml:space="preserve">: The reason: Jeb is viewed as less of a change candidate than Clinton is, especially within his/her own party. Per the poll, </w:t>
      </w:r>
      <w:r w:rsidRPr="00FC35D6">
        <w:rPr>
          <w:rStyle w:val="StyleUnderline"/>
        </w:rPr>
        <w:t>60%</w:t>
      </w:r>
      <w:r w:rsidRPr="00DB4FAA">
        <w:rPr>
          <w:sz w:val="16"/>
        </w:rPr>
        <w:t xml:space="preserve"> of all registered voters (including 42% of Republican voters) </w:t>
      </w:r>
      <w:r w:rsidRPr="00FC35D6">
        <w:rPr>
          <w:rStyle w:val="StyleUnderline"/>
        </w:rPr>
        <w:t>say that Bush represents a return to the policies of the past</w:t>
      </w:r>
      <w:r w:rsidRPr="00DB4FAA">
        <w:rPr>
          <w:sz w:val="16"/>
        </w:rPr>
        <w:t xml:space="preserve">, versus 27% (and 49% of GOP voters) who say he will provide new ideas and a vision for the future. By comparison, 51% of all voters (but just 24% of Democrats) think Clinton represents a return to the policies of the past, and 44% (including 73% of Democrats) say she'll provide new ideas for the future. What's more, </w:t>
      </w:r>
      <w:r w:rsidRPr="00FC35D6">
        <w:rPr>
          <w:rStyle w:val="StyleUnderline"/>
        </w:rPr>
        <w:t>in a contest reduced to the popularity of last names, the Clintons are going to win</w:t>
      </w:r>
      <w:r w:rsidRPr="00DB4FAA">
        <w:rPr>
          <w:sz w:val="16"/>
        </w:rPr>
        <w:t xml:space="preserve">: Bill Clinton has a 56%-26% fav/unfav in the NBC/WSJ poll, versus 35%-39% for Jeb's brother, former President George W. Bush. Bottom line: Both Hillary and Jeb have a problem -- </w:t>
      </w:r>
      <w:r w:rsidRPr="00FC35D6">
        <w:rPr>
          <w:rStyle w:val="StyleUnderline"/>
        </w:rPr>
        <w:t>this is a change election</w:t>
      </w:r>
      <w:r w:rsidRPr="00DB4FAA">
        <w:rPr>
          <w:sz w:val="16"/>
        </w:rPr>
        <w:t xml:space="preserve">, and neither are really viewed as "change" candidates. But </w:t>
      </w:r>
      <w:r w:rsidRPr="00FC35D6">
        <w:rPr>
          <w:rStyle w:val="StyleUnderline"/>
        </w:rPr>
        <w:t>one is seen as representing LESS change than the other.</w:t>
      </w:r>
      <w:r w:rsidRPr="00DB4FAA">
        <w:rPr>
          <w:sz w:val="16"/>
        </w:rPr>
        <w:t xml:space="preserve"> We know that the Clinton folks view Jeb as their strongest opponent. But is that right from this poll?</w:t>
      </w:r>
    </w:p>
    <w:p w:rsidR="007635CB" w:rsidRPr="002424CD" w:rsidRDefault="007635CB" w:rsidP="007635CB">
      <w:pPr>
        <w:rPr>
          <w:sz w:val="16"/>
        </w:rPr>
      </w:pPr>
    </w:p>
    <w:p w:rsidR="001900EC" w:rsidRDefault="001900EC" w:rsidP="001900EC">
      <w:pPr>
        <w:pStyle w:val="Heading3"/>
      </w:pPr>
      <w:r w:rsidRPr="001900EC">
        <w:t>A</w:t>
      </w:r>
      <w:r>
        <w:t xml:space="preserve">2: </w:t>
      </w:r>
      <w:r w:rsidR="00992EEE">
        <w:t>Primary</w:t>
      </w:r>
    </w:p>
    <w:p w:rsidR="001900EC" w:rsidRPr="001900EC" w:rsidRDefault="001900EC" w:rsidP="001900EC"/>
    <w:p w:rsidR="00843B47" w:rsidRDefault="00843B47" w:rsidP="00843B47">
      <w:pPr>
        <w:pStyle w:val="Heading4"/>
      </w:pPr>
      <w:r>
        <w:t>Clinton dominates 2016 Democratic primary</w:t>
      </w:r>
    </w:p>
    <w:p w:rsidR="00843B47" w:rsidRPr="001900EC" w:rsidRDefault="00843B47" w:rsidP="00843B47">
      <w:r w:rsidRPr="0056440A">
        <w:rPr>
          <w:rStyle w:val="StyleUnderline"/>
        </w:rPr>
        <w:t>Enton, 2015</w:t>
      </w:r>
      <w:r>
        <w:t xml:space="preserve"> (Harry, “The Hillary Clinton Steamroller Rumbles To Life,” FiveThirtyEight, April 10, http://fivethirtyeight.com/features/the-hillary-clinton-steamroller-rumbles-to-life/)</w:t>
      </w:r>
    </w:p>
    <w:p w:rsidR="00843B47" w:rsidRPr="00581B3C" w:rsidRDefault="00843B47" w:rsidP="00843B47">
      <w:pPr>
        <w:rPr>
          <w:sz w:val="16"/>
        </w:rPr>
      </w:pPr>
      <w:r w:rsidRPr="00CA7D99">
        <w:rPr>
          <w:rStyle w:val="StyleUnderline"/>
        </w:rPr>
        <w:t xml:space="preserve">Clinton’s primary campaign is by far the most dominant for a non-incumbent president since nominations began to be determined </w:t>
      </w:r>
      <w:r w:rsidRPr="00340B6B">
        <w:rPr>
          <w:rStyle w:val="StyleUnderline"/>
        </w:rPr>
        <w:t>by caucuses and primaries</w:t>
      </w:r>
      <w:r w:rsidRPr="00CA7D99">
        <w:rPr>
          <w:rStyle w:val="StyleUnderline"/>
        </w:rPr>
        <w:t xml:space="preserve"> in 1972. The best predictors</w:t>
      </w:r>
      <w:r w:rsidRPr="00581B3C">
        <w:rPr>
          <w:sz w:val="16"/>
        </w:rPr>
        <w:t xml:space="preserve"> we have </w:t>
      </w:r>
      <w:r w:rsidRPr="00CA7D99">
        <w:rPr>
          <w:rStyle w:val="StyleUnderline"/>
        </w:rPr>
        <w:t>all say Clinton is going to be the Democrats’ 2016 presidential nominee.</w:t>
      </w:r>
      <w:r w:rsidRPr="00581B3C">
        <w:rPr>
          <w:sz w:val="16"/>
        </w:rPr>
        <w:t xml:space="preserve">1 Endorsements </w:t>
      </w:r>
      <w:r w:rsidRPr="00CA7D99">
        <w:rPr>
          <w:rStyle w:val="StyleUnderline"/>
        </w:rPr>
        <w:t>Clinton has pretty much already won the endorsement primary, the all-important pre-voting race to lock up party establishment support.</w:t>
      </w:r>
      <w:r w:rsidRPr="00581B3C">
        <w:rPr>
          <w:sz w:val="16"/>
        </w:rPr>
        <w:t xml:space="preserve">2 Last time she ran for president, Clinton lost the endorsement primary. By this point in the 2008 campaign, she had only one senator endorse her publicly. According to a CNN count in February, Clinton has already secured endorsements from </w:t>
      </w:r>
      <w:r w:rsidRPr="00CA7D99">
        <w:rPr>
          <w:rStyle w:val="Style13ptBold"/>
        </w:rPr>
        <w:t>27 of 46 Democratic senators.</w:t>
      </w:r>
      <w:r w:rsidRPr="00581B3C">
        <w:rPr>
          <w:sz w:val="16"/>
        </w:rPr>
        <w:t xml:space="preserve"> </w:t>
      </w:r>
      <w:r w:rsidRPr="00CA7D99">
        <w:rPr>
          <w:rStyle w:val="StyleUnderline"/>
        </w:rPr>
        <w:t>That’s a ton of support so early</w:t>
      </w:r>
      <w:r w:rsidRPr="00581B3C">
        <w:rPr>
          <w:sz w:val="16"/>
        </w:rPr>
        <w:t xml:space="preserve"> in the campaign. [Graph omitted.] </w:t>
      </w:r>
      <w:r w:rsidRPr="00CA7D99">
        <w:rPr>
          <w:rStyle w:val="StyleUnderline"/>
        </w:rPr>
        <w:t>Clinton’s strength is unique.</w:t>
      </w:r>
      <w:r w:rsidRPr="00581B3C">
        <w:rPr>
          <w:sz w:val="16"/>
        </w:rPr>
        <w:t xml:space="preserve"> Most years, the campaign is barely underway in early April. And in the years in which endorsements come quickly, elected officials usually wait at least until a candidate formally declares. But here’s the more amazing thing about those 27 endorsements: That total would still be impressive even if no one else were to endorse Clinton. Only George W. Bush’s 2000 machine picked up more senator endorsements (33), and it took him the entire primary campaign. He didn’t reach 27 until November 1999. The only other two campaigns to come close to 27 were Bob Dole’s in 1996 and Al Gore’s in 2000; each picked up 26. Like Bush, Dole and Gore rolled over the competition. Just as important as the number of endorsements is where they are coming from on the ideological spectrum. Clinton is earning endorsements from the left, center and right of the Democratic caucus. In this kernel density function of endorsers plotted against their congressional voting record, we see that the senators who have endorsed Clinton look ideologically very similar to those who haven’t (more negative scores are more liberal): [Graph omitted.] </w:t>
      </w:r>
      <w:r w:rsidRPr="00CA7D99">
        <w:rPr>
          <w:rStyle w:val="StyleUnderline"/>
        </w:rPr>
        <w:t>Unlike in 2008, Clinton has her left flank well-covered. She has the endorsement of liberal stalwarts such as Sens. Tammy Baldwin and Elizabeth Warren.</w:t>
      </w:r>
      <w:r w:rsidRPr="00581B3C">
        <w:rPr>
          <w:sz w:val="16"/>
        </w:rPr>
        <w:t xml:space="preserve"> Clinton also has the endorsement of moderate senators such as Joe Manchin and Claire McCaskill. Polling Clinton also has the most dominant poll numbers of any candidate at this point in the election cycle in the modern era. Early primary polling is not the be-all and end-all, but </w:t>
      </w:r>
      <w:r w:rsidRPr="00CA7D99">
        <w:rPr>
          <w:rStyle w:val="StyleUnderline"/>
        </w:rPr>
        <w:t>candidates who are polling very well across the board early tend to win their nominations.</w:t>
      </w:r>
      <w:r w:rsidRPr="00581B3C">
        <w:rPr>
          <w:sz w:val="16"/>
        </w:rPr>
        <w:t xml:space="preserve"> In an average of polls taken since the beginning of the year, </w:t>
      </w:r>
      <w:r w:rsidRPr="00CA7D99">
        <w:rPr>
          <w:rStyle w:val="StyleUnderline"/>
        </w:rPr>
        <w:t>Clinton is above 50 percent in Iowa, New Hampshire and nationally. No other non-incumbent in the modern era has done that</w:t>
      </w:r>
      <w:r w:rsidRPr="00581B3C">
        <w:rPr>
          <w:sz w:val="16"/>
        </w:rPr>
        <w:t xml:space="preserve"> in the first half of the year before the primaries began. [Graph omitted.] It’s only in Iowa where Clinton doesn’t have an outright claim to the strongest polling average in recent history. But she’s still in a strong position at 62 percent — about where Gore was in early 1999. Gore went on to win Iowa with 63 percent of the vote and every single primary after that. Dole was the only candidate besides Clinton and Gore to hit at least 40 percent in early Iowa, New Hampshire and national polling. He won 44 states and easily took the 1996 GOP nomination. Clinton is in a far stronger position than she was last time around. Back in 2008, she was trailing in early Iowa polls. She earned only a third of the vote in early New Hampshire polls and was below 40 percent nationally. Nor are there any real holes in her support. According to YouGov polling conducted in March, 68 percent of Democrats believe she is “about right” ideologically.3 Only 12 percent of Democrats would not consider voting for her, according to a February CBS News survey. In the latest Marist College survey, she earns more than 60 percent among liberal,4 moderate and conservative Democratic primary voters. Clinton’s early polling tells the same story as the endorsements: </w:t>
      </w:r>
      <w:r w:rsidRPr="00CA7D99">
        <w:rPr>
          <w:rStyle w:val="StyleUnderline"/>
        </w:rPr>
        <w:t>Democrats don’t seem open to other options.</w:t>
      </w:r>
      <w:r w:rsidRPr="00581B3C">
        <w:rPr>
          <w:sz w:val="16"/>
        </w:rPr>
        <w:t xml:space="preserve"> It’s not a situation likely to tempt a formidable Democrat to jump into the race. Which brings us to the third point … The (lack of) competition </w:t>
      </w:r>
      <w:r w:rsidRPr="00CA7D99">
        <w:rPr>
          <w:rStyle w:val="StyleUnderline"/>
        </w:rPr>
        <w:t>Clinton looks like she’ll have perhaps four competitors</w:t>
      </w:r>
      <w:r w:rsidRPr="00581B3C">
        <w:rPr>
          <w:sz w:val="16"/>
        </w:rPr>
        <w:t xml:space="preserve"> for the nomination: O’Malley, Lincoln Chafee, Bernie Sanders and Jim Webb. Sanders is the only one who currently holds elected office. </w:t>
      </w:r>
      <w:r w:rsidRPr="00CA7D99">
        <w:rPr>
          <w:rStyle w:val="StyleUnderline"/>
        </w:rPr>
        <w:t>Only O’Malley has ever been elected as a Democrat to any office for more than one term.</w:t>
      </w:r>
      <w:r w:rsidRPr="00581B3C">
        <w:rPr>
          <w:sz w:val="16"/>
        </w:rPr>
        <w:t xml:space="preserve"> Chafee, who is from Rhode Island, has never won a Democratic primary for any office. He served in the U.S. Senate as a Republican and was an independent governor. The only time he could have won a Democratic primary (for governor), he bowed out because he faced a bruising campaign. He frequently had an approval rating of around 30 percent in blue Rhode Island. </w:t>
      </w:r>
      <w:r w:rsidRPr="00CA7D99">
        <w:rPr>
          <w:rStyle w:val="StyleUnderline"/>
        </w:rPr>
        <w:t>O’Malley’s turn as governor of deep-blue Maryland went so far south that a Republican succeeded him</w:t>
      </w:r>
      <w:r w:rsidRPr="00581B3C">
        <w:rPr>
          <w:sz w:val="16"/>
        </w:rPr>
        <w:t xml:space="preserve">, which is a fate that didn’t even befall Chafee. As I’ve written previously, O’Malley’s ideological record and donor base do not suggest that he can successfully challenge Clinton from the left. </w:t>
      </w:r>
      <w:r w:rsidRPr="00CA7D99">
        <w:rPr>
          <w:rStyle w:val="StyleUnderline"/>
        </w:rPr>
        <w:t>Although Sanders caucuses with Democrats in the Senate, he’s a self-described socialist.</w:t>
      </w:r>
      <w:r w:rsidRPr="00581B3C">
        <w:rPr>
          <w:sz w:val="16"/>
        </w:rPr>
        <w:t xml:space="preserve"> If he ends up running, he’ll win some plaudits on the left, but that’s about it. </w:t>
      </w:r>
      <w:r w:rsidRPr="00CA7D99">
        <w:rPr>
          <w:rStyle w:val="StyleUnderline"/>
        </w:rPr>
        <w:t>Webb, like Chafee, is a former Republican with little history with the Democratic Party.</w:t>
      </w:r>
      <w:r w:rsidRPr="00581B3C">
        <w:rPr>
          <w:sz w:val="16"/>
        </w:rPr>
        <w:t xml:space="preserve"> That might be forgivable if he were actually a mainstream Democrat, but he was the fourth-most-conservative Democratic senator during his final term in Congress. When you look at the board, </w:t>
      </w:r>
      <w:r w:rsidRPr="00CA7D99">
        <w:rPr>
          <w:rStyle w:val="StyleUnderline"/>
        </w:rPr>
        <w:t>there is no Barack Obama waiting in the wings.</w:t>
      </w:r>
      <w:r w:rsidRPr="00581B3C">
        <w:rPr>
          <w:sz w:val="16"/>
        </w:rPr>
        <w:t xml:space="preserve"> Warren has endorsed Clinton and has given every indication that she is not going to run. </w:t>
      </w:r>
      <w:r w:rsidRPr="00CA7D99">
        <w:rPr>
          <w:rStyle w:val="Style13ptBold"/>
        </w:rPr>
        <w:t>At this point, Clinton’s path to the nomination looks easier than anything we’ve seen before.</w:t>
      </w:r>
    </w:p>
    <w:p w:rsidR="00843B47" w:rsidRDefault="00843B47" w:rsidP="00843B47"/>
    <w:p w:rsidR="00475F57" w:rsidRDefault="00475F57" w:rsidP="00475F57">
      <w:pPr>
        <w:pStyle w:val="Heading4"/>
      </w:pPr>
      <w:r w:rsidRPr="00C136A7">
        <w:t xml:space="preserve">Clinton is </w:t>
      </w:r>
      <w:r w:rsidRPr="00A208FF">
        <w:rPr>
          <w:u w:val="single"/>
        </w:rPr>
        <w:t xml:space="preserve">virtually certain </w:t>
      </w:r>
      <w:r w:rsidRPr="00C136A7">
        <w:t>to</w:t>
      </w:r>
      <w:r>
        <w:t xml:space="preserve"> win the Democratic primary—there are no potential challengers—conventional wisdom </w:t>
      </w:r>
      <w:r w:rsidRPr="007C7E27">
        <w:rPr>
          <w:u w:val="single"/>
        </w:rPr>
        <w:t>underestimates</w:t>
      </w:r>
      <w:r>
        <w:t xml:space="preserve"> her chances</w:t>
      </w:r>
    </w:p>
    <w:p w:rsidR="00475F57" w:rsidRDefault="00475F57" w:rsidP="00475F57">
      <w:r w:rsidRPr="00805BD1">
        <w:rPr>
          <w:rStyle w:val="Style13ptBold"/>
        </w:rPr>
        <w:t>Cohn 15</w:t>
      </w:r>
      <w:r w:rsidRPr="00805BD1">
        <w:t xml:space="preserve"> (Nate, </w:t>
      </w:r>
      <w:r>
        <w:t xml:space="preserve">politics guru and general badass, </w:t>
      </w:r>
      <w:r w:rsidRPr="00805BD1">
        <w:t xml:space="preserve">2-19-15, "Hillary Clinton and Inevitability: This Times is Different" New York Times) </w:t>
      </w:r>
      <w:r w:rsidRPr="00D263B2">
        <w:t>www.nytimes.com/2015/02/22/upshot/hillary-clinton-and-inevitability-this-time-is-different.html?abt=0002&amp;abg=0</w:t>
      </w:r>
    </w:p>
    <w:p w:rsidR="00475F57" w:rsidRPr="00DB4FAA" w:rsidRDefault="00475F57" w:rsidP="00475F57">
      <w:pPr>
        <w:rPr>
          <w:sz w:val="16"/>
        </w:rPr>
      </w:pPr>
      <w:r w:rsidRPr="00DB4FAA">
        <w:rPr>
          <w:sz w:val="16"/>
        </w:rPr>
        <w:t xml:space="preserve">Whenever I mention that Hillary </w:t>
      </w:r>
      <w:r w:rsidRPr="00372BF8">
        <w:rPr>
          <w:rStyle w:val="StyleUnderline"/>
        </w:rPr>
        <w:t>Clinton is an overwhelming favorite for the Democratic nomination</w:t>
      </w:r>
      <w:r w:rsidRPr="00DB4FAA">
        <w:rPr>
          <w:sz w:val="16"/>
        </w:rPr>
        <w:t xml:space="preserve"> — and would be even if Senator Elizabeth Warren ran — the conversation usually comes back to 2008. “She was supposed to be inevitable last time,” the refrain goes, “and she lost.” I get it. I remember that Mrs. Clinton was “inevitable,” and I see why today’s discussions of Mrs. Clinton’s strength sound familiar. But there is no equivalence between Mrs. Clinton’s strength then and now. She was never inevitable eight years ago. </w:t>
      </w:r>
      <w:r w:rsidRPr="00372BF8">
        <w:rPr>
          <w:rStyle w:val="StyleUnderline"/>
        </w:rPr>
        <w:t>If a candidate has ever been inevitable — for the nomination — it is</w:t>
      </w:r>
      <w:r w:rsidRPr="00DB4FAA">
        <w:rPr>
          <w:sz w:val="16"/>
        </w:rPr>
        <w:t xml:space="preserve"> Mrs. </w:t>
      </w:r>
      <w:r w:rsidRPr="00372BF8">
        <w:rPr>
          <w:rStyle w:val="StyleUnderline"/>
        </w:rPr>
        <w:t>Clinton today.</w:t>
      </w:r>
      <w:r w:rsidRPr="00DB4FAA">
        <w:rPr>
          <w:sz w:val="16"/>
        </w:rPr>
        <w:t xml:space="preserve"> She was certainly a strong candidate in 2008. But by this time in that cycle, it was already clear that she would not cruise to the nomination. Yes, she held an impressive 40 percent or so of the Democratic vote in national polls, leading Senator Barack Obama by 15 points. That, however, is not inevitability. Candidates with a case for inevitability — the ones who started as big favorites and won the nomination without a long fight, like Al Gore and George W. Bush in 2000 and Bob Dole in 1996 — all held at least 50 percent of the vote in early polls, and led their opposition by enormous margins. The record of candidates with similar standing to Mrs. Clinton, like Gerald Ford in 1976 or Ted Kennedy in 1980, is not at all perfect. Kennedy lost, and Ford faced a protracted contest. Photo Supporters of Hillary Clinton had their picture taken with a cardboard cutout of her at the 37th Harkin Steak Fry in Indianola, Iowa, last September. Mrs. Clinton is in far better position now than she was eight years ago in her run for the Democratic nomination. Credit Jim Young/Reuters Flash-forward to 2015. </w:t>
      </w:r>
      <w:r w:rsidRPr="00372BF8">
        <w:rPr>
          <w:rStyle w:val="StyleUnderline"/>
        </w:rPr>
        <w:t>No candidate</w:t>
      </w:r>
      <w:r w:rsidRPr="00DB4FAA">
        <w:rPr>
          <w:sz w:val="16"/>
        </w:rPr>
        <w:t xml:space="preserve">, excluding incumbent presidents, </w:t>
      </w:r>
      <w:r w:rsidRPr="00372BF8">
        <w:rPr>
          <w:rStyle w:val="Style13ptBold"/>
        </w:rPr>
        <w:t>has ever fared so well in the early primary polls as Mrs. Clinton. She holds</w:t>
      </w:r>
      <w:r w:rsidRPr="00DB4FAA">
        <w:rPr>
          <w:sz w:val="16"/>
        </w:rPr>
        <w:t xml:space="preserve"> about </w:t>
      </w:r>
      <w:r w:rsidRPr="00372BF8">
        <w:rPr>
          <w:rStyle w:val="Style13ptBold"/>
        </w:rPr>
        <w:t>60 percent of the vote</w:t>
      </w:r>
      <w:r w:rsidRPr="00DB4FAA">
        <w:rPr>
          <w:sz w:val="16"/>
        </w:rPr>
        <w:t xml:space="preserve"> of Democratic voters, </w:t>
      </w:r>
      <w:r w:rsidRPr="00372BF8">
        <w:rPr>
          <w:rStyle w:val="Style13ptBold"/>
        </w:rPr>
        <w:t>a tally dwarfing the 40 percent she held this time in the last election cycle.</w:t>
      </w:r>
      <w:r w:rsidRPr="00DB4FAA">
        <w:rPr>
          <w:sz w:val="16"/>
        </w:rPr>
        <w:t xml:space="preserve"> If anything, </w:t>
      </w:r>
      <w:r w:rsidRPr="00372BF8">
        <w:rPr>
          <w:rStyle w:val="StyleUnderline"/>
        </w:rPr>
        <w:t>in the 2008 cycle</w:t>
      </w:r>
      <w:r w:rsidRPr="00DB4FAA">
        <w:rPr>
          <w:sz w:val="16"/>
        </w:rPr>
        <w:t xml:space="preserve"> the national polls overstated Mrs. Clinton’s strength. She trailed in Iowa polls from the very start. She led in New Hampshire and South Carolina only by single digits, making it easy to imagine how the winner of Iowa could gain momentum and go on to defeat her in following contests. </w:t>
      </w:r>
      <w:r w:rsidRPr="00372BF8">
        <w:rPr>
          <w:rStyle w:val="StyleUnderline"/>
        </w:rPr>
        <w:t>Her vulnerabilities were obvious</w:t>
      </w:r>
      <w:r w:rsidRPr="00DB4FAA">
        <w:rPr>
          <w:sz w:val="16"/>
        </w:rPr>
        <w:t xml:space="preserve">. Her vote to authorize the war in Iraq was a serious liability; so were reservations about another Clinton in the White House. Unlike Mr. Bush, Mr. Gore or Mr. Dole, Mrs. Clinton faced two top-tier challengers, the former vice-presidential nominee John Edwards and Mr. Obama, a rising star thanks in part to his speech at the 2004 Democratic National Convention. Mr. Obama had already declared his candidacy by this time in 2007. He had surged to 25 percent in the polls. Enthusiastic crowds showed up to early rallies in Austin, Tex., and Oakland, Calif. He matched Mrs. Clinton in fund-raising in the first quarter, demonstrating strong support in the so-called invisible primary — the behind-the-scenes competition for the resources and credibility necessary to win the nomination. She was also running against a bevy of competent, second-tier candidates like Gov. Bill Richardson of New Mexico, Senator Christopher Dodd of Connecticut and the current vice president, Joe Biden, then a Delaware senator. The decision of these candidates to run was a telling indication that they considered Mrs. Clinton to be far more vulnerable than the inevitability narrative suggested. This analysis is not just based on the benefit of hindsight. The betting markets concurred at the time, with Intrade giving Mrs. Clinton just a 49 percent chance of winning the nomination on Feb. 14, 2007. Mr. Obama had a 20 percent chance of winning the nomination, according to Intrade, or about the same as Jeb Bush today. Writing for the Week in Review section of The New York Times in April 2007, Adam Nagourney argued that “any hope she had of Democrats embracing her candidacy as inevitable has been dashed” by the strength of Mr. Obama and Mr. Edwards, and “obvious discomfort in some Democratic quarters of putting another Clinton in the White House.” </w:t>
      </w:r>
      <w:r w:rsidRPr="00372BF8">
        <w:rPr>
          <w:rStyle w:val="StyleUnderline"/>
        </w:rPr>
        <w:t>Eight years later,</w:t>
      </w:r>
      <w:r w:rsidRPr="00DB4FAA">
        <w:rPr>
          <w:sz w:val="16"/>
        </w:rPr>
        <w:t xml:space="preserve"> though, </w:t>
      </w:r>
      <w:r w:rsidRPr="00372BF8">
        <w:rPr>
          <w:rStyle w:val="StyleUnderline"/>
        </w:rPr>
        <w:t>it’s clear that it’s still possible for a candidate to approach inevitability, and it is Mrs. Clinton who</w:t>
      </w:r>
      <w:r w:rsidRPr="00DB4FAA">
        <w:rPr>
          <w:sz w:val="16"/>
        </w:rPr>
        <w:t xml:space="preserve">, in a twist, </w:t>
      </w:r>
      <w:r w:rsidRPr="00372BF8">
        <w:rPr>
          <w:rStyle w:val="StyleUnderline"/>
        </w:rPr>
        <w:t>deserves the distinction.</w:t>
      </w:r>
      <w:r w:rsidRPr="00DB4FAA">
        <w:rPr>
          <w:sz w:val="16"/>
        </w:rPr>
        <w:t xml:space="preserve"> Her nearest historical rival, Al Gore in 2000, was a sitting vice president serving under a popular incumbent in a booming economy. Mrs. </w:t>
      </w:r>
      <w:r w:rsidRPr="00372BF8">
        <w:rPr>
          <w:rStyle w:val="StyleUnderline"/>
        </w:rPr>
        <w:t>Clinton’s lead comes despite the fact that the sitting vice president is one of the potential candidates</w:t>
      </w:r>
      <w:r w:rsidRPr="00DB4FAA">
        <w:rPr>
          <w:sz w:val="16"/>
        </w:rPr>
        <w:t xml:space="preserve"> who is </w:t>
      </w:r>
      <w:r w:rsidRPr="00372BF8">
        <w:rPr>
          <w:rStyle w:val="StyleUnderline"/>
        </w:rPr>
        <w:t>included in the polls. She leads</w:t>
      </w:r>
      <w:r w:rsidRPr="00DB4FAA">
        <w:rPr>
          <w:sz w:val="16"/>
        </w:rPr>
        <w:t xml:space="preserve"> the person in second place in those polls, Ms. </w:t>
      </w:r>
      <w:r w:rsidRPr="00372BF8">
        <w:rPr>
          <w:rStyle w:val="StyleUnderline"/>
        </w:rPr>
        <w:t>Warren, by more than 40 points</w:t>
      </w:r>
      <w:r w:rsidRPr="00DB4FAA">
        <w:rPr>
          <w:sz w:val="16"/>
        </w:rPr>
        <w:t xml:space="preserve">, not 15 points. Just as important, </w:t>
      </w:r>
      <w:r w:rsidRPr="00372BF8">
        <w:rPr>
          <w:rStyle w:val="StyleUnderline"/>
        </w:rPr>
        <w:t>her leads in the early states</w:t>
      </w:r>
      <w:r w:rsidRPr="00DB4FAA">
        <w:rPr>
          <w:sz w:val="16"/>
        </w:rPr>
        <w:t xml:space="preserve">, like Iowa, South Carolina and New Hampshire, </w:t>
      </w:r>
      <w:r w:rsidRPr="00372BF8">
        <w:rPr>
          <w:rStyle w:val="StyleUnderline"/>
        </w:rPr>
        <w:t>are similar in size.</w:t>
      </w:r>
      <w:r w:rsidRPr="00DB4FAA">
        <w:rPr>
          <w:sz w:val="16"/>
        </w:rPr>
        <w:t xml:space="preserve"> Even as Mrs. Clinton enters the season in a far better position than eight years ago, </w:t>
      </w:r>
      <w:r w:rsidRPr="00372BF8">
        <w:rPr>
          <w:rStyle w:val="StyleUnderline"/>
        </w:rPr>
        <w:t>her potential opposition is</w:t>
      </w:r>
      <w:r w:rsidRPr="00DB4FAA">
        <w:rPr>
          <w:sz w:val="16"/>
        </w:rPr>
        <w:t xml:space="preserve"> weaker as well. So far, it’s </w:t>
      </w:r>
      <w:r w:rsidRPr="00372BF8">
        <w:rPr>
          <w:rStyle w:val="StyleUnderline"/>
        </w:rPr>
        <w:t>basically nonexistent</w:t>
      </w:r>
      <w:r w:rsidRPr="00DB4FAA">
        <w:rPr>
          <w:sz w:val="16"/>
        </w:rPr>
        <w:t xml:space="preserve">: As of now, </w:t>
      </w:r>
      <w:r w:rsidRPr="00372BF8">
        <w:rPr>
          <w:rStyle w:val="StyleUnderline"/>
        </w:rPr>
        <w:t>not a single sitting</w:t>
      </w:r>
      <w:r w:rsidRPr="00DB4FAA">
        <w:rPr>
          <w:sz w:val="16"/>
        </w:rPr>
        <w:t xml:space="preserve"> senator, </w:t>
      </w:r>
      <w:r w:rsidRPr="00372BF8">
        <w:rPr>
          <w:rStyle w:val="StyleUnderline"/>
        </w:rPr>
        <w:t>governor or vice president has declared a run.</w:t>
      </w:r>
      <w:r w:rsidRPr="00DB4FAA">
        <w:rPr>
          <w:sz w:val="16"/>
        </w:rPr>
        <w:t xml:space="preserve"> Mr. Biden has made noises about running, but he has no obvious base of support &lt;&lt;card continues&gt;&gt; &lt;&lt;card continues&gt;&gt; among Democratic donors or voters. The fact that Mrs. Clinton seems poised to clear the field is the surest evidence that </w:t>
      </w:r>
      <w:r w:rsidRPr="00372BF8">
        <w:rPr>
          <w:rStyle w:val="StyleUnderline"/>
        </w:rPr>
        <w:t>2016 is not 2008</w:t>
      </w:r>
      <w:r w:rsidRPr="00DB4FAA">
        <w:rPr>
          <w:sz w:val="16"/>
        </w:rPr>
        <w:t xml:space="preserve">. It means that Ms. Warren is getting a very different message from the one Mr. Obama received when Senator Harry Reid reportedly urged him to seek the presidency. Instead, many of the first people to endorse Mr. Obama in 2008, like Senator Claire McCaskill of Missouri, have already endorsed Mrs. Clinton. Even if Ms. Warren did run, it is hard to argue that she is as strong as Mr. Obama was eight years ago. Not only is it a stretch to compare the enthusiasm for Ms. Warren to that for Mr. Obama, but the differences between her and Mrs. Clinton on inequality and finance are also less clear — and probably less salient — than Mrs. Clinton’s vote to authorize the war in Iraq. Ms. Warren won’t replicate Mr. Obama’s support among black voters, either, and it is hard to see how she would make up for it. There are, of course, unlikely scenarios in which someone other than Mrs. Clinton would be the nominee. But if anyone could ever be considered inevitable, it would be Mrs. Clinton right now. </w:t>
      </w:r>
      <w:r w:rsidRPr="00372BF8">
        <w:rPr>
          <w:rStyle w:val="StyleUnderline"/>
        </w:rPr>
        <w:t>The conventional wisdom</w:t>
      </w:r>
      <w:r w:rsidRPr="00DB4FAA">
        <w:rPr>
          <w:sz w:val="16"/>
        </w:rPr>
        <w:t xml:space="preserve">, if anything, </w:t>
      </w:r>
      <w:r w:rsidRPr="00372BF8">
        <w:rPr>
          <w:rStyle w:val="StyleUnderline"/>
        </w:rPr>
        <w:t>seems to be underestimating her chances.</w:t>
      </w:r>
      <w:r w:rsidRPr="00DB4FAA">
        <w:rPr>
          <w:sz w:val="16"/>
        </w:rPr>
        <w:t xml:space="preserve"> The prediction markets tend to give her just a 75 percent chance of winning the nomination.</w:t>
      </w:r>
    </w:p>
    <w:p w:rsidR="00475F57" w:rsidRPr="003322DC" w:rsidRDefault="00475F57" w:rsidP="00475F57"/>
    <w:p w:rsidR="00475F57" w:rsidRDefault="00475F57" w:rsidP="00475F57"/>
    <w:p w:rsidR="00475F57" w:rsidRDefault="00475F57" w:rsidP="00475F57"/>
    <w:p w:rsidR="00475F57" w:rsidRDefault="00475F57" w:rsidP="00475F57">
      <w:pPr>
        <w:pStyle w:val="Heading3"/>
      </w:pPr>
      <w:r>
        <w:t>A2: O’Malley</w:t>
      </w:r>
    </w:p>
    <w:p w:rsidR="00475F57" w:rsidRPr="00475F57" w:rsidRDefault="00475F57" w:rsidP="00475F57"/>
    <w:p w:rsidR="00E97DF7" w:rsidRDefault="00E97DF7" w:rsidP="00E97DF7">
      <w:pPr>
        <w:pStyle w:val="Heading4"/>
      </w:pPr>
      <w:r>
        <w:t>O’Malley</w:t>
      </w:r>
      <w:r w:rsidR="00DB3B5C">
        <w:t xml:space="preserve"> is even unpopular is his home state</w:t>
      </w:r>
      <w:r w:rsidR="006E6E7C">
        <w:t>—no chance of beating Hillary</w:t>
      </w:r>
    </w:p>
    <w:p w:rsidR="006E6E7C" w:rsidRPr="006E6E7C" w:rsidRDefault="00DA7EB1" w:rsidP="006E6E7C">
      <w:r>
        <w:t>Enton, 2015 (Harry, “Marylanders Don’t Like Martin O’Malley, So Why Would The Rest Of America?,” FiveThirtyEight, May 30, http://fivethirtyeight.com/features/marylanders-dont-like-martin-omalley-so-why-would-the-rest-of-america/)</w:t>
      </w:r>
    </w:p>
    <w:p w:rsidR="00CA7D99" w:rsidRPr="00DB4FAA" w:rsidRDefault="00DB3B5C" w:rsidP="00CA7D99">
      <w:pPr>
        <w:rPr>
          <w:sz w:val="16"/>
        </w:rPr>
      </w:pPr>
      <w:r w:rsidRPr="00DB3B5C">
        <w:rPr>
          <w:rStyle w:val="StyleUnderline"/>
        </w:rPr>
        <w:t>I have long considered former Maryland Gov. Martin O’Malley</w:t>
      </w:r>
      <w:r w:rsidRPr="00DB4FAA">
        <w:rPr>
          <w:sz w:val="16"/>
        </w:rPr>
        <w:t xml:space="preserve">, who is kicking off his 2016 campaign Saturday, </w:t>
      </w:r>
      <w:r w:rsidRPr="00DB3B5C">
        <w:rPr>
          <w:rStyle w:val="StyleUnderline"/>
        </w:rPr>
        <w:t>the longest of long shots. The barriers between O’Malley and the Democratic presidential nomination are virtually endless</w:t>
      </w:r>
      <w:r w:rsidRPr="00DB4FAA">
        <w:rPr>
          <w:sz w:val="16"/>
        </w:rPr>
        <w:t xml:space="preserve">, but here are four: Hillary Clinton. </w:t>
      </w:r>
      <w:r w:rsidRPr="00DB3B5C">
        <w:rPr>
          <w:rStyle w:val="StyleUnderline"/>
        </w:rPr>
        <w:t>O’Malley has essentially zero support from Democratic office-holders. He’s garnering just 2 percent support in Iowa, New Hampshire and national primary polls — far worse than Barack Obama at this point eight years ago. O’Malley made some noise about running to Clinton’s left, but</w:t>
      </w:r>
      <w:r w:rsidRPr="00DB4FAA">
        <w:rPr>
          <w:sz w:val="16"/>
        </w:rPr>
        <w:t xml:space="preserve"> Vermont Sen. </w:t>
      </w:r>
      <w:r w:rsidRPr="00DB3B5C">
        <w:rPr>
          <w:rStyle w:val="StyleUnderline"/>
        </w:rPr>
        <w:t>Bernie Sanders is already occupying that ideological space. Meanwhile, O’Malley has been attacked from the left for his policing strategy</w:t>
      </w:r>
      <w:r w:rsidRPr="00DB4FAA">
        <w:rPr>
          <w:sz w:val="16"/>
        </w:rPr>
        <w:t xml:space="preserve"> during his time as Baltimore mayor. But there’s a far simpler reason for why I’ve doubted O’Malley’s ability to compete: </w:t>
      </w:r>
      <w:r w:rsidRPr="00DB3B5C">
        <w:rPr>
          <w:rStyle w:val="StyleUnderline"/>
        </w:rPr>
        <w:t xml:space="preserve">The people who know him best don’t like him. O’Malley is starting way down in the polls, and he’s not well known. And we have evidence that more O’Malley exposure doesn’t equal more O’Malley support. He earned just 3 percent (compared to Clinton’s 63 percent) in a poll of Democratic voters in Maryland </w:t>
      </w:r>
      <w:r w:rsidRPr="00DB4FAA">
        <w:rPr>
          <w:sz w:val="16"/>
        </w:rPr>
        <w:t xml:space="preserve">conducted in October by The Washington Post and the University of Maryland. If this strikes you as a surprisingly low percentage for a two-term Maryland governor and former mayor of the state’s most populous city, it should. It speaks to the fact that </w:t>
      </w:r>
      <w:r w:rsidRPr="00DB3B5C">
        <w:rPr>
          <w:rStyle w:val="StyleUnderline"/>
        </w:rPr>
        <w:t>O’Malley was unpopular enough in deep-blue Maryland that by the end of his second term, Republican Larry Hogan came out of nowhere to defeat O’Malley’s lieutenant governor</w:t>
      </w:r>
      <w:r w:rsidRPr="00DB4FAA">
        <w:rPr>
          <w:sz w:val="16"/>
        </w:rPr>
        <w:t xml:space="preserve"> in the 2014 governor’s race. </w:t>
      </w:r>
      <w:r w:rsidRPr="00DB3B5C">
        <w:rPr>
          <w:rStyle w:val="StyleUnderline"/>
        </w:rPr>
        <w:t>Eventual nominees</w:t>
      </w:r>
      <w:r w:rsidRPr="00DB4FAA">
        <w:rPr>
          <w:sz w:val="16"/>
        </w:rPr>
        <w:t xml:space="preserve"> (excluding incumbent presidents) </w:t>
      </w:r>
      <w:r w:rsidRPr="00DB3B5C">
        <w:rPr>
          <w:rStyle w:val="StyleUnderline"/>
        </w:rPr>
        <w:t>in the modern primary era have always led in early polling in their home states, even when they polled poorly nationally.</w:t>
      </w:r>
      <w:r w:rsidRPr="00DB4FAA">
        <w:rPr>
          <w:sz w:val="16"/>
        </w:rPr>
        <w:t xml:space="preserve"> Let’s run through the r</w:t>
      </w:r>
      <w:r w:rsidR="006E6E7C" w:rsidRPr="00DB4FAA">
        <w:rPr>
          <w:sz w:val="16"/>
        </w:rPr>
        <w:t>aces where polling is available.</w:t>
      </w:r>
    </w:p>
    <w:p w:rsidR="00E97DF7" w:rsidRDefault="00E97DF7" w:rsidP="00E97DF7"/>
    <w:p w:rsidR="00581B3C" w:rsidRDefault="00475F57" w:rsidP="00475F57">
      <w:pPr>
        <w:pStyle w:val="Heading3"/>
      </w:pPr>
      <w:r>
        <w:t>A2: Bernie</w:t>
      </w:r>
      <w:r w:rsidR="00E30AEB">
        <w:t xml:space="preserve"> </w:t>
      </w:r>
      <w:r w:rsidR="00E30AEB">
        <w:sym w:font="Wingdings" w:char="F04C"/>
      </w:r>
    </w:p>
    <w:p w:rsidR="00475F57" w:rsidRPr="00475F57" w:rsidRDefault="00475F57" w:rsidP="00475F57"/>
    <w:p w:rsidR="00CA7D99" w:rsidRDefault="00D752F9" w:rsidP="00992EEE">
      <w:pPr>
        <w:pStyle w:val="Heading4"/>
      </w:pPr>
      <w:r>
        <w:t>Bernie Sanders surge is no</w:t>
      </w:r>
      <w:r w:rsidR="00B5096D">
        <w:t>t</w:t>
      </w:r>
      <w:r>
        <w:t xml:space="preserve"> indicative of the primary results</w:t>
      </w:r>
    </w:p>
    <w:p w:rsidR="00581B3C" w:rsidRDefault="00992EEE" w:rsidP="00CA7D99">
      <w:r w:rsidRPr="00992EEE">
        <w:rPr>
          <w:rStyle w:val="StyleUnderline"/>
        </w:rPr>
        <w:t>Enten, 6/17</w:t>
      </w:r>
      <w:r>
        <w:t xml:space="preserve"> (Harry, “What To Make Of The Bernie Sanders Surge,” FiveThiryEight, 2015, http://fivethirtyeight.com/datalab/what-to-make-of-the-bernie-sanders-surge/)</w:t>
      </w:r>
    </w:p>
    <w:p w:rsidR="00CA7D99" w:rsidRPr="00DB4FAA" w:rsidRDefault="00992EEE" w:rsidP="00CA7D99">
      <w:pPr>
        <w:rPr>
          <w:sz w:val="16"/>
        </w:rPr>
      </w:pPr>
      <w:r w:rsidRPr="00992EEE">
        <w:rPr>
          <w:rStyle w:val="StyleUnderline"/>
        </w:rPr>
        <w:t>If</w:t>
      </w:r>
      <w:r w:rsidRPr="00DB4FAA">
        <w:rPr>
          <w:sz w:val="16"/>
        </w:rPr>
        <w:t xml:space="preserve"> Sen. </w:t>
      </w:r>
      <w:r w:rsidRPr="00992EEE">
        <w:rPr>
          <w:rStyle w:val="StyleUnderline"/>
        </w:rPr>
        <w:t>Bernie Sanders</w:t>
      </w:r>
      <w:r w:rsidRPr="00DB4FAA">
        <w:rPr>
          <w:sz w:val="16"/>
        </w:rPr>
        <w:t xml:space="preserve"> of Vermont </w:t>
      </w:r>
      <w:r w:rsidRPr="00992EEE">
        <w:rPr>
          <w:rStyle w:val="StyleUnderline"/>
        </w:rPr>
        <w:t>wins the Democratic nomination, then everything we know about presidential primaries can be thrown out the window. I say this despite new polls</w:t>
      </w:r>
      <w:r w:rsidRPr="00DB4FAA">
        <w:rPr>
          <w:sz w:val="16"/>
        </w:rPr>
        <w:t xml:space="preserve"> this week from Morning Consult and Suffolk University giving Sanders more than 30 percent of the vote and </w:t>
      </w:r>
      <w:r w:rsidRPr="00992EEE">
        <w:rPr>
          <w:rStyle w:val="StyleUnderline"/>
        </w:rPr>
        <w:t>closing within 12 percentage points of</w:t>
      </w:r>
      <w:r w:rsidRPr="00DB4FAA">
        <w:rPr>
          <w:sz w:val="16"/>
        </w:rPr>
        <w:t xml:space="preserve"> Hillary </w:t>
      </w:r>
      <w:r w:rsidRPr="00992EEE">
        <w:rPr>
          <w:rStyle w:val="StyleUnderline"/>
        </w:rPr>
        <w:t>Clinton in New Hampshire.</w:t>
      </w:r>
      <w:r w:rsidRPr="00DB4FAA">
        <w:rPr>
          <w:sz w:val="16"/>
        </w:rPr>
        <w:t xml:space="preserve"> These polls have already generated tons of headlines, but it’s important to keep in mind that </w:t>
      </w:r>
      <w:r w:rsidRPr="00992EEE">
        <w:rPr>
          <w:rStyle w:val="StyleUnderline"/>
        </w:rPr>
        <w:t>even presidential steamrollers hit speed bumps</w:t>
      </w:r>
      <w:r w:rsidRPr="00DB4FAA">
        <w:rPr>
          <w:sz w:val="16"/>
        </w:rPr>
        <w:t xml:space="preserve"> and even — gasp! — lose states. Consider the top five candidates in early polling in modern primary history: Republican Ronald Reagan for the 1980 nomination, Republican George H.W. Bush for 1988, Republican George W. Bush for 2000, Republican Bob Dole for 1996 and Democrat Al Gore for 2000. All went on to win at least 59 percent of the national primary vote and easily take the nomination. All were polling at 35 percent or better in Iowa, New Hampshire and national primary polls at this point in their campaigns. And yet, all but Gore lost the Iowa caucus or the New Hampshire primary.1 In fact, all but Gore lost at least six caucuses or primaries. Gore had an easier time than anyone else — he won more than 75 percent of the national primary vote and all 50 states — but even his campaign had its wobbly moments. Some polls had Bill Bradley wiping out Gore’s New Hampshire lead completely in the fall of 1999. Gore’s chief of staff, Ron Klain, was even forced out of Gore’s orbit in early August 1999. </w:t>
      </w:r>
      <w:r w:rsidRPr="00992EEE">
        <w:rPr>
          <w:rStyle w:val="StyleUnderline"/>
        </w:rPr>
        <w:t xml:space="preserve">Clinton looks as strong as </w:t>
      </w:r>
      <w:r w:rsidRPr="00DB4FAA">
        <w:rPr>
          <w:sz w:val="16"/>
        </w:rPr>
        <w:t xml:space="preserve">— or stronger than — </w:t>
      </w:r>
      <w:r w:rsidRPr="00992EEE">
        <w:rPr>
          <w:rStyle w:val="StyleUnderline"/>
        </w:rPr>
        <w:t>any of these past front-runners. She is near 60 percent in Iowa and nationally, and above 40 percent in New Hampshire.</w:t>
      </w:r>
      <w:r w:rsidRPr="00DB4FAA">
        <w:rPr>
          <w:sz w:val="16"/>
        </w:rPr>
        <w:t xml:space="preserve"> It shouldn’t be too surprising that Sanders is doing well in New Hampshire, Vermont’s neighbor. Sanders might win New Hampshire! He (or another Democrat) might win several states. Again, front-runners — even historically dominant front-runners — typically taste the bitterness of defeat at least a couple of times. But </w:t>
      </w:r>
      <w:r w:rsidRPr="00992EEE">
        <w:rPr>
          <w:rStyle w:val="StyleUnderline"/>
        </w:rPr>
        <w:t>the foundational flaws in Sanders’ candidacy are pretty easy to spot. Sanders may be polling well in mostly white New Hampshire, but he hasn’t been able to figure out how to earn more than 5 percent of the nonwhite vote</w:t>
      </w:r>
      <w:r w:rsidRPr="00DB4FAA">
        <w:rPr>
          <w:sz w:val="16"/>
        </w:rPr>
        <w:t xml:space="preserve">, according to national polls. Nonwhite voters make up more than a third of Democratic primary voters nationally. Indeed, </w:t>
      </w:r>
      <w:r w:rsidRPr="00992EEE">
        <w:rPr>
          <w:rStyle w:val="StyleUnderline"/>
        </w:rPr>
        <w:t>it’s difficult to imagine why someone who has described himself as a socialist, has never competed for minority voters and has no roots within the Democratic Party should worry Clinton</w:t>
      </w:r>
      <w:r w:rsidRPr="00DB4FAA">
        <w:rPr>
          <w:sz w:val="16"/>
        </w:rPr>
        <w:t xml:space="preserve"> much. </w:t>
      </w:r>
      <w:r w:rsidRPr="00992EEE">
        <w:rPr>
          <w:rStyle w:val="StyleUnderline"/>
        </w:rPr>
        <w:t>She might actually be relieved to be challenged by someone who has so little chance at winning</w:t>
      </w:r>
      <w:r w:rsidRPr="00DB4FAA">
        <w:rPr>
          <w:sz w:val="16"/>
        </w:rPr>
        <w:t xml:space="preserve"> the nomination. Let’s imagine a case where Sanders wins Iowa and New Hampshire. In that world, you’d likely see the Democratic establishment rush in to try to squash Sanders, much as Republicans did to Newt Gingrich in 2012 after he won South Carolina.</w:t>
      </w:r>
    </w:p>
    <w:p w:rsidR="001F79B3" w:rsidRPr="001F79B3" w:rsidRDefault="00C12466" w:rsidP="001F79B3">
      <w:pPr>
        <w:pStyle w:val="Heading2"/>
      </w:pPr>
      <w:r>
        <w:t>Links</w:t>
      </w:r>
    </w:p>
    <w:p w:rsidR="00C12466" w:rsidRDefault="00C12466" w:rsidP="00C12466"/>
    <w:p w:rsidR="002211C3" w:rsidRDefault="002211C3" w:rsidP="002211C3">
      <w:pPr>
        <w:pStyle w:val="Heading3"/>
      </w:pPr>
      <w:r>
        <w:t>Generic</w:t>
      </w:r>
    </w:p>
    <w:p w:rsidR="002211C3" w:rsidRPr="002211C3" w:rsidRDefault="002211C3" w:rsidP="002211C3"/>
    <w:p w:rsidR="004B3A3F" w:rsidRDefault="004B3A3F" w:rsidP="004B3A3F">
      <w:pPr>
        <w:pStyle w:val="Heading4"/>
      </w:pPr>
      <w:r>
        <w:t>Millennials, a key voting demographic for Dems, like the NSA</w:t>
      </w:r>
    </w:p>
    <w:p w:rsidR="004B3A3F" w:rsidRDefault="004B3A3F" w:rsidP="00C12466">
      <w:r w:rsidRPr="004B3A3F">
        <w:rPr>
          <w:rStyle w:val="Style13ptBold"/>
        </w:rPr>
        <w:t>Santos,</w:t>
      </w:r>
      <w:r w:rsidR="00F0637D">
        <w:rPr>
          <w:rStyle w:val="Style13ptBold"/>
        </w:rPr>
        <w:t xml:space="preserve"> 3/4</w:t>
      </w:r>
      <w:r>
        <w:t xml:space="preserve"> (Maria,</w:t>
      </w:r>
      <w:r w:rsidR="00F0637D">
        <w:t xml:space="preserve"> Red Alert Politics staff writer,</w:t>
      </w:r>
      <w:r>
        <w:t xml:space="preserve"> “Poll: The NSA is more popular among millennials than any oth</w:t>
      </w:r>
      <w:r w:rsidR="00B10917">
        <w:t>er generation,”</w:t>
      </w:r>
      <w:r w:rsidR="00EF4A38">
        <w:t xml:space="preserve"> </w:t>
      </w:r>
      <w:r w:rsidR="00F0637D">
        <w:t>2015</w:t>
      </w:r>
      <w:r>
        <w:t>, http://redalertpolitics.com/2015/03/04/poll-nsa-popular-among-millennials-generation/)</w:t>
      </w:r>
    </w:p>
    <w:p w:rsidR="004B3A3F" w:rsidRPr="004B06FA" w:rsidRDefault="004B3A3F" w:rsidP="00C12466">
      <w:pPr>
        <w:rPr>
          <w:sz w:val="16"/>
        </w:rPr>
      </w:pPr>
      <w:r w:rsidRPr="004B3A3F">
        <w:rPr>
          <w:rStyle w:val="StyleUnderline"/>
        </w:rPr>
        <w:t>Pew’s new poll on public views of various government agencies finds that a lot of agencies are viewed favorably by the majority of Americans—including the NSA</w:t>
      </w:r>
      <w:r w:rsidRPr="004B06FA">
        <w:rPr>
          <w:sz w:val="16"/>
        </w:rPr>
        <w:t xml:space="preserve">, CDC, CIA, and VA. The IRS, however, is the one agency with a favorable-view percentage below 50 percent—no surprise here. Some of the most interesting numbers come from views of the NSA. Overall, </w:t>
      </w:r>
      <w:r w:rsidRPr="004B3A3F">
        <w:rPr>
          <w:rStyle w:val="StyleUnderline"/>
        </w:rPr>
        <w:t>51 percent view the agency favorably</w:t>
      </w:r>
      <w:r w:rsidRPr="004B06FA">
        <w:rPr>
          <w:sz w:val="16"/>
        </w:rPr>
        <w:t xml:space="preserve">, and 37 percent unfavorably. </w:t>
      </w:r>
      <w:r w:rsidRPr="004B3A3F">
        <w:rPr>
          <w:rStyle w:val="StyleUnderline"/>
        </w:rPr>
        <w:t>Democrats are bigger fans than Republicans—58 to 47 percent.</w:t>
      </w:r>
      <w:r w:rsidRPr="004B06FA">
        <w:rPr>
          <w:sz w:val="16"/>
        </w:rPr>
        <w:t xml:space="preserve"> (The CIA is the only agency that Republicans favor more than Democrats—64 to 46 percent.) And </w:t>
      </w:r>
      <w:r w:rsidRPr="004B3A3F">
        <w:rPr>
          <w:rStyle w:val="StyleUnderline"/>
        </w:rPr>
        <w:t>millennials—generally thought to distrust institutions—have more favorable views of the NSA than any other generation. 61 percent</w:t>
      </w:r>
      <w:r w:rsidRPr="004B06FA">
        <w:rPr>
          <w:sz w:val="16"/>
        </w:rPr>
        <w:t xml:space="preserve"> of 18-29 years </w:t>
      </w:r>
      <w:r w:rsidRPr="004B3A3F">
        <w:rPr>
          <w:rStyle w:val="StyleUnderline"/>
        </w:rPr>
        <w:t>view the NSA favorably.</w:t>
      </w:r>
      <w:r w:rsidRPr="004B06FA">
        <w:rPr>
          <w:sz w:val="16"/>
        </w:rPr>
        <w:t xml:space="preserve"> That number dwindles down to 55 percent within the 30-49 age group, and down further, to 40 percent, among those 65 and older.</w:t>
      </w:r>
    </w:p>
    <w:p w:rsidR="004B3A3F" w:rsidRDefault="004B3A3F" w:rsidP="00C12466"/>
    <w:p w:rsidR="00FD66D2" w:rsidRDefault="00FD66D2" w:rsidP="00FD66D2">
      <w:pPr>
        <w:pStyle w:val="Heading4"/>
      </w:pPr>
      <w:r>
        <w:t>NSA reform is unpopular—the Paris attacks changed everything</w:t>
      </w:r>
    </w:p>
    <w:p w:rsidR="00FD66D2" w:rsidRDefault="00FD66D2" w:rsidP="00FD66D2">
      <w:r>
        <w:rPr>
          <w:rStyle w:val="Style13ptBold"/>
        </w:rPr>
        <w:t>Hattem, 1/11</w:t>
      </w:r>
      <w:r>
        <w:t xml:space="preserve"> (Julian, “NSA reform facing hard sell following Paris terror attacks,” The Hill, 2015, http://thehill.com/policy/technology/229096-nsa-reform-faces-hard-sell-after-paris-attack)</w:t>
      </w:r>
    </w:p>
    <w:p w:rsidR="00FD66D2" w:rsidRPr="006A4FD9" w:rsidRDefault="00FD66D2" w:rsidP="00FD66D2">
      <w:r>
        <w:t>*modified for ableist language</w:t>
      </w:r>
    </w:p>
    <w:p w:rsidR="00FD66D2" w:rsidRDefault="00FD66D2" w:rsidP="00FD66D2">
      <w:pPr>
        <w:rPr>
          <w:sz w:val="16"/>
        </w:rPr>
      </w:pPr>
      <w:r w:rsidRPr="006A4FD9">
        <w:rPr>
          <w:rStyle w:val="Style13ptBold"/>
        </w:rPr>
        <w:t>The push to reform the National Security Agency isn’t getting any easier.</w:t>
      </w:r>
      <w:r w:rsidRPr="00461404">
        <w:rPr>
          <w:sz w:val="16"/>
        </w:rPr>
        <w:t xml:space="preserve"> After a reform bill was narrowly blocked on the Senate floor late last year, civil libertarians hoped that an upcoming deadline to reauthorize some of the spy agency’s controversial powers would give them another opportunity to force changes. But </w:t>
      </w:r>
      <w:r w:rsidRPr="00461404">
        <w:rPr>
          <w:rStyle w:val="StyleUnderline"/>
        </w:rPr>
        <w:t>the attacks in Paris last week</w:t>
      </w:r>
      <w:r w:rsidRPr="00461404">
        <w:rPr>
          <w:sz w:val="16"/>
        </w:rPr>
        <w:t xml:space="preserve">, where gunmen killed 12 at a satirical newspaper and 4 at a kosher market, is making that job harder, and </w:t>
      </w:r>
      <w:r w:rsidRPr="00461404">
        <w:rPr>
          <w:rStyle w:val="StyleUnderline"/>
        </w:rPr>
        <w:t>strengthen</w:t>
      </w:r>
      <w:r w:rsidRPr="00461404">
        <w:rPr>
          <w:sz w:val="16"/>
        </w:rPr>
        <w:t xml:space="preserve">ing </w:t>
      </w:r>
      <w:r w:rsidRPr="00461404">
        <w:rPr>
          <w:rStyle w:val="StyleUnderline"/>
        </w:rPr>
        <w:t>the resolve of the NSA's backers.</w:t>
      </w:r>
      <w:r w:rsidRPr="00461404">
        <w:rPr>
          <w:sz w:val="16"/>
        </w:rPr>
        <w:t xml:space="preserve"> “I hope the effect of that is that people realize ... </w:t>
      </w:r>
      <w:r w:rsidRPr="00461404">
        <w:rPr>
          <w:rStyle w:val="StyleUnderline"/>
        </w:rPr>
        <w:t xml:space="preserve">the pendulum has swung way too far after </w:t>
      </w:r>
      <w:r w:rsidRPr="00461404">
        <w:rPr>
          <w:sz w:val="16"/>
        </w:rPr>
        <w:t xml:space="preserve">[leaker Edward </w:t>
      </w:r>
      <w:r w:rsidRPr="00461404">
        <w:rPr>
          <w:rStyle w:val="StyleUnderline"/>
        </w:rPr>
        <w:t>Snowden</w:t>
      </w:r>
      <w:r w:rsidRPr="00461404">
        <w:rPr>
          <w:sz w:val="16"/>
        </w:rPr>
        <w:t xml:space="preserve">],” Senate Foreign Relations Chairman Bob Corker (R-Tenn.) told reporters on Thursday. “Hopefully </w:t>
      </w:r>
      <w:r w:rsidRPr="00461404">
        <w:rPr>
          <w:rStyle w:val="StyleUnderline"/>
        </w:rPr>
        <w:t>people realize that the NSA plays a very, very important role in keeping Americans safe,</w:t>
      </w:r>
      <w:r w:rsidRPr="00461404">
        <w:rPr>
          <w:sz w:val="16"/>
        </w:rPr>
        <w:t xml:space="preserve"> and my guess </w:t>
      </w:r>
      <w:r w:rsidRPr="00461404">
        <w:rPr>
          <w:rStyle w:val="StyleUnderline"/>
        </w:rPr>
        <w:t>there will be less of a desire to hamstring them unnecessarily</w:t>
      </w:r>
      <w:r w:rsidRPr="00461404">
        <w:rPr>
          <w:sz w:val="16"/>
        </w:rPr>
        <w:t xml:space="preserve">,” he added. In the next five months, Congress needs to reauthorize a key portion of the Patriot Act which authorizes the NSA to collect virtually all Americans’ phone records without warrants. The bulk collection of phone metadata — including the incoming and outgoing numbers that people dial and when the calls were made, but not people’s actual conversations — has been one of the most controversial programs unveiled by Snowden more than a year and a half ago. So far, Congress has yet to touch it. The closest lawmakers came was November, when a long-negotiated bill to end the bulk metadata collection fell just two votes short of overcoming a procedural hurdle in the Senate. After the failure of that vote, reformers pledged to press forward this year, even though the outlook seemed bleaker with a new GOP-majority. While four Republicans voted in favor of last year’s reform bill and one Democrat voted against it, the vote was largely along party lines. “We still are interested in tying to end the bulk collection of data,” Sen. Rand Paul (R-Ky.) told reporters last week. Paul, a noted libertarian, voted against the bill last year, on the grounds that it did not go far enough to rein in the NSA. The recent terror attacks have not moved him from his position, he said. “I’m in favor of having an NSA. I’m in favor of having an agency that helps to protect us by looking at signals and information, trying to put that together,” he said. However, he added, “I think the American people are not in favor of having all their phone data collected without a warrant.” The agency’s critics hoped that the June 1 sunset date for key Patriot Act provisions would force action. Civil libertarians have pledged not to reauthorize the law without substantive changes, leaving dangling the possibility that the spying powers would lapse completely. Intelligence agency officials have said that that would be disastrous for national security. Yet </w:t>
      </w:r>
      <w:r w:rsidRPr="00461404">
        <w:rPr>
          <w:rStyle w:val="StyleUnderline"/>
        </w:rPr>
        <w:t>the more time that passes since Snowden’s leaks, the more the public's anger over the spy agency's operations has dimmed. Incidents like the Paris attacks make any attempt to rein in the agency a harder</w:t>
      </w:r>
      <w:r w:rsidRPr="00461404">
        <w:rPr>
          <w:sz w:val="16"/>
        </w:rPr>
        <w:t xml:space="preserve"> political </w:t>
      </w:r>
      <w:r w:rsidRPr="00461404">
        <w:rPr>
          <w:rStyle w:val="StyleUnderline"/>
        </w:rPr>
        <w:t>sell.</w:t>
      </w:r>
      <w:r w:rsidRPr="00461404">
        <w:rPr>
          <w:sz w:val="16"/>
        </w:rPr>
        <w:t xml:space="preserve"> “That </w:t>
      </w:r>
      <w:r w:rsidRPr="00461404">
        <w:rPr>
          <w:rStyle w:val="StyleUnderline"/>
        </w:rPr>
        <w:t>metadata doesn’t look all that scary this morning</w:t>
      </w:r>
      <w:r w:rsidRPr="00461404">
        <w:rPr>
          <w:sz w:val="16"/>
        </w:rPr>
        <w:t xml:space="preserve">,” former NSA head Michael Hayden said on MSNBC after Wednesday's shooting, the worst act of terror France had seen in generations. “I wouldn’t be surprised if French services picked up cellphones associated with the attack and asked Americans: ‘Where have you seen these phones active globally?’” </w:t>
      </w:r>
      <w:r w:rsidRPr="00461404">
        <w:rPr>
          <w:rStyle w:val="StyleUnderline"/>
        </w:rPr>
        <w:t>The Paris attacks are only the latest foreign events to interject itself in the congressional debate over the NSA in recent weeks.</w:t>
      </w:r>
      <w:r w:rsidRPr="00461404">
        <w:rPr>
          <w:sz w:val="16"/>
        </w:rPr>
        <w:t xml:space="preserve"> Shocking videos of beheadings carried out by the Islamic State in Iraq and Syria (</w:t>
      </w:r>
      <w:r w:rsidRPr="00461404">
        <w:rPr>
          <w:rStyle w:val="StyleUnderline"/>
        </w:rPr>
        <w:t>ISIS</w:t>
      </w:r>
      <w:r w:rsidRPr="00461404">
        <w:rPr>
          <w:sz w:val="16"/>
        </w:rPr>
        <w:t xml:space="preserve">) </w:t>
      </w:r>
      <w:r w:rsidRPr="00461404">
        <w:rPr>
          <w:rStyle w:val="StyleUnderline"/>
        </w:rPr>
        <w:t xml:space="preserve">jolted the national consciousness last September, and sparked similar concerns about </w:t>
      </w:r>
      <w:r>
        <w:rPr>
          <w:rStyle w:val="StyleUnderline"/>
        </w:rPr>
        <w:t xml:space="preserve">[undermining] </w:t>
      </w:r>
      <w:r w:rsidRPr="00461404">
        <w:rPr>
          <w:rStyle w:val="StyleUnderline"/>
        </w:rPr>
        <w:t>U.S. spies.</w:t>
      </w:r>
      <w:r w:rsidRPr="00461404">
        <w:rPr>
          <w:sz w:val="16"/>
        </w:rPr>
        <w:t xml:space="preserve"> News about ISIS hurt the effort to reform the NSA last autumn, lobbyists working on the issue said at the time.</w:t>
      </w:r>
    </w:p>
    <w:p w:rsidR="00FD66D2" w:rsidRPr="00461404" w:rsidRDefault="00FD66D2" w:rsidP="00FD66D2"/>
    <w:p w:rsidR="00046871" w:rsidRDefault="00046871" w:rsidP="00046871">
      <w:pPr>
        <w:pStyle w:val="Heading4"/>
      </w:pPr>
      <w:r>
        <w:t xml:space="preserve">Americans don’t love the NSA, </w:t>
      </w:r>
      <w:r w:rsidR="005965F0">
        <w:t xml:space="preserve">but </w:t>
      </w:r>
      <w:r>
        <w:t>they strongly oppose significant reform</w:t>
      </w:r>
    </w:p>
    <w:p w:rsidR="00046871" w:rsidRDefault="00E46966" w:rsidP="00046871">
      <w:r w:rsidRPr="00E46966">
        <w:rPr>
          <w:rStyle w:val="StyleUnderline"/>
        </w:rPr>
        <w:t>Gao, 5/29</w:t>
      </w:r>
      <w:r>
        <w:t xml:space="preserve"> (George, “What Americans think about NSA surveillance, national security and privacy,” Pew Research, 2015, http://www.pewresearch.org/fact-tank/2015/05/29/what-americans-think-about-nsa-surveillance-national-security-and-privacy/)</w:t>
      </w:r>
    </w:p>
    <w:p w:rsidR="002211C3" w:rsidRPr="00FD66D2" w:rsidRDefault="00046871" w:rsidP="002211C3">
      <w:pPr>
        <w:rPr>
          <w:sz w:val="16"/>
        </w:rPr>
      </w:pPr>
      <w:r w:rsidRPr="007C6735">
        <w:rPr>
          <w:sz w:val="16"/>
        </w:rPr>
        <w:t xml:space="preserve">Overall, </w:t>
      </w:r>
      <w:r w:rsidRPr="00046871">
        <w:rPr>
          <w:rStyle w:val="StyleUnderline"/>
        </w:rPr>
        <w:t>Americans hold nuanced views on the issue: A majority is against the government collecting bulk data</w:t>
      </w:r>
      <w:r w:rsidRPr="007C6735">
        <w:rPr>
          <w:sz w:val="16"/>
        </w:rPr>
        <w:t xml:space="preserve"> on its citizens, and most believe there are not adequate limits on the types of data collected. </w:t>
      </w:r>
      <w:r w:rsidRPr="00046871">
        <w:rPr>
          <w:rStyle w:val="StyleUnderline"/>
        </w:rPr>
        <w:t>But Americans do generally support monitoring the communications activity of suspected terrorists.</w:t>
      </w:r>
      <w:r w:rsidRPr="007C6735">
        <w:rPr>
          <w:sz w:val="16"/>
        </w:rPr>
        <w:t xml:space="preserve"> The expiring Section 215 of the Patriot Act enables the government to collect phone metadata, with authority from a secret national security court known as the Foreign Intelligence Surveillance Court – details that former National Security Agency contractor Edward Snowden leaked to news organizations two years ago. Also expiring are the law’s “lone wolf” and “roving wiretap” provisions, which, respectively, enable the government to collect data on non-U.S. suspects who are not linked to foreign governments or terrorist groups, and enable officials to monitor certain suspects on multiple communication devices rather than a single one. Pew Research Center has been studying various dimensions of Americans’ views about national security, surveillance and privacy. Here are some key takeaways: 1Americans' Views of NSA SurveillanceA majority of Americans (54%) disapprove of the U.S. government’s collection of telephone and internet data as part of anti-terrorism efforts, while 42% approve of the program. Democrats are divided on the program, while Republicans and independents are more likely to disapprove than approve, according to a survey we conducted last spring. 2More broadly, most Americans don’t see a need to sacrifice civil liberties to be safe from terrorism: In spring 2014, 74% said they should not give up privacy and freedom for the sake of safety, while just 22% said the opposite. This view had hardened since December 2004, when 60% said they should not have to give up more privacy and freedom to be safe from terrorism. </w:t>
      </w:r>
      <w:r w:rsidRPr="007C6735">
        <w:rPr>
          <w:rStyle w:val="StyleUnderline"/>
        </w:rPr>
        <w:t>While they have concerns about government surveillance, Americans also say anti-terrorism policies have not gone far enough to adequately protect them. More</w:t>
      </w:r>
      <w:r w:rsidRPr="007C6735">
        <w:rPr>
          <w:sz w:val="16"/>
        </w:rPr>
        <w:t xml:space="preserve"> (49%) </w:t>
      </w:r>
      <w:r w:rsidRPr="007C6735">
        <w:rPr>
          <w:rStyle w:val="StyleUnderline"/>
        </w:rPr>
        <w:t>say this is their bigger concern than say they are concerned that policies have gone too far in restricting</w:t>
      </w:r>
      <w:r w:rsidRPr="007C6735">
        <w:rPr>
          <w:sz w:val="16"/>
        </w:rPr>
        <w:t xml:space="preserve"> the average person’s </w:t>
      </w:r>
      <w:r w:rsidRPr="007C6735">
        <w:rPr>
          <w:rStyle w:val="StyleUnderline"/>
        </w:rPr>
        <w:t>civil liberties</w:t>
      </w:r>
      <w:r w:rsidRPr="007C6735">
        <w:rPr>
          <w:sz w:val="16"/>
        </w:rPr>
        <w:t xml:space="preserve"> (37%), according to a January survey. While Americans held this view between 2004 and 2010, they briefly held the opposite view in July 2013, shortly after the Snowden leaks.</w:t>
      </w:r>
    </w:p>
    <w:p w:rsidR="002211C3" w:rsidRPr="00AD656A" w:rsidRDefault="002211C3" w:rsidP="00AD656A">
      <w:pPr>
        <w:pStyle w:val="Heading3"/>
      </w:pPr>
      <w:r w:rsidRPr="00AD656A">
        <w:t>Internet</w:t>
      </w:r>
      <w:r w:rsidR="002C0AE4" w:rsidRPr="00AD656A">
        <w:t xml:space="preserve"> Security</w:t>
      </w:r>
    </w:p>
    <w:p w:rsidR="002C0AE4" w:rsidRPr="002C0AE4" w:rsidRDefault="002C0AE4" w:rsidP="002C0AE4"/>
    <w:p w:rsidR="002211C3" w:rsidRDefault="002211C3" w:rsidP="002211C3">
      <w:pPr>
        <w:pStyle w:val="Heading4"/>
      </w:pPr>
      <w:r>
        <w:t>Public favors increased NSA surveillance for anti-hacking initiatives</w:t>
      </w:r>
    </w:p>
    <w:p w:rsidR="002211C3" w:rsidRDefault="002211C3" w:rsidP="002211C3">
      <w:r w:rsidRPr="006B4ED9">
        <w:rPr>
          <w:rStyle w:val="Style13ptBold"/>
        </w:rPr>
        <w:t>Pincus, 6/8</w:t>
      </w:r>
      <w:r>
        <w:t xml:space="preserve"> (Walter, Pulitzer Prize journalist, “NSA targeting of foreign hackers does not infringe on anyone’s privacy,” Washington Post, 2015 http://www.washingtonpost.com/world/national-security/nsa-targeting-of-foreign-hackers-does-not-infringe-on-anyones-privacy/2015/06/08/9573a160-0b99-11e5-9e39-0db921c47b93_story.html) </w:t>
      </w:r>
    </w:p>
    <w:p w:rsidR="002211C3" w:rsidRPr="006B4ED9" w:rsidRDefault="002211C3" w:rsidP="002211C3">
      <w:pPr>
        <w:rPr>
          <w:rStyle w:val="Style13ptBold"/>
        </w:rPr>
      </w:pPr>
      <w:r w:rsidRPr="004B06FA">
        <w:rPr>
          <w:sz w:val="16"/>
        </w:rPr>
        <w:t xml:space="preserve">Ironically, Friday’s Times disclosure of this NSA anti-hacking program came at the same time the Obama administration released information about the hacking of records of 4 million current and former federal employees held by the Office of Personnel Management, allegedly by the Chinese. In the wake of the NSA story and disclosure of the OPM hacking, </w:t>
      </w:r>
      <w:r w:rsidRPr="006B4ED9">
        <w:rPr>
          <w:rStyle w:val="Style13ptBold"/>
        </w:rPr>
        <w:t>legislators have talked about increasing rather than reducing the NSA’s anti-foreign hacking efforts.</w:t>
      </w:r>
    </w:p>
    <w:p w:rsidR="002211C3" w:rsidRDefault="002211C3" w:rsidP="002211C3">
      <w:r>
        <w:t xml:space="preserve">On Fox News Sunday, Rep. Adam B. Schiff (D-Calif.), the ranking minority member on the House Permanent Select Committee on Intelligence, said </w:t>
      </w:r>
      <w:r w:rsidRPr="006B4ED9">
        <w:rPr>
          <w:rStyle w:val="Style13ptBold"/>
        </w:rPr>
        <w:t>the NSA program to identify hackers working for foreign states “is fundamentally what the American people expect of their government” and “we ought to be aggressively going after identifying and protecting the country from cyber hackers.”</w:t>
      </w:r>
      <w:r>
        <w:t xml:space="preserve"> Some Times readers agreed. As one commented in response to the article, </w:t>
      </w:r>
      <w:r w:rsidRPr="006B4ED9">
        <w:rPr>
          <w:rStyle w:val="Style13ptBold"/>
        </w:rPr>
        <w:t>“While we wring our hands over loss of privacy and government intrusion, the Chinese</w:t>
      </w:r>
      <w:r>
        <w:t xml:space="preserve"> and others </w:t>
      </w:r>
      <w:r w:rsidRPr="006B4ED9">
        <w:rPr>
          <w:rStyle w:val="Style13ptBold"/>
        </w:rPr>
        <w:t>are stealing us blind</w:t>
      </w:r>
      <w:r>
        <w:t>. . . . I hate to break the news, but if you are on the Internet there is no such thing as privacy. Sorry.”</w:t>
      </w:r>
    </w:p>
    <w:p w:rsidR="002211C3" w:rsidRDefault="002211C3" w:rsidP="002211C3"/>
    <w:p w:rsidR="00FD66D2" w:rsidRDefault="00FD66D2" w:rsidP="00073D8E">
      <w:pPr>
        <w:pStyle w:val="Heading4"/>
      </w:pPr>
      <w:r>
        <w:t>Most recent evidence indicates the public favors foreign surveillance</w:t>
      </w:r>
    </w:p>
    <w:p w:rsidR="00FD66D2" w:rsidRDefault="00FD66D2" w:rsidP="002211C3">
      <w:r w:rsidRPr="00073D8E">
        <w:rPr>
          <w:rStyle w:val="Style13ptBold"/>
        </w:rPr>
        <w:t>Rainine and Madden, 3/16</w:t>
      </w:r>
      <w:r>
        <w:t xml:space="preserve"> (Lee and Mary, reporting on a PEW-funded study, “American’s Views on Government Surveillance,” Pew</w:t>
      </w:r>
      <w:r w:rsidR="00460016">
        <w:t xml:space="preserve"> Research Center</w:t>
      </w:r>
      <w:r>
        <w:t>, 2015,</w:t>
      </w:r>
      <w:r w:rsidR="00073D8E">
        <w:t xml:space="preserve"> </w:t>
      </w:r>
      <w:r>
        <w:t>http://www.pewinternet.org/2015/03/16/americans-views-on-government-surveillance-programs/</w:t>
      </w:r>
    </w:p>
    <w:p w:rsidR="00FD66D2" w:rsidRPr="004B06FA" w:rsidRDefault="00FD66D2" w:rsidP="002211C3">
      <w:pPr>
        <w:rPr>
          <w:sz w:val="16"/>
        </w:rPr>
      </w:pPr>
      <w:r w:rsidRPr="00D56E75">
        <w:rPr>
          <w:rStyle w:val="StyleUnderline"/>
        </w:rPr>
        <w:t>Even as they express some concern about the reach of government surveillance programs, majorities of Americans think such monitoring is acceptable in certain instances, as long as the targets are not average Americans.</w:t>
      </w:r>
      <w:r w:rsidRPr="004B06FA">
        <w:rPr>
          <w:sz w:val="16"/>
        </w:rPr>
        <w:t xml:space="preserve"> Those in positions of power are not seen as exempt; for instance, </w:t>
      </w:r>
      <w:r w:rsidRPr="00D56E75">
        <w:rPr>
          <w:rStyle w:val="StyleUnderline"/>
        </w:rPr>
        <w:t>60% of all adults say it is acceptable for the American government to monitor communications from America’s leaders.</w:t>
      </w:r>
      <w:r w:rsidRPr="004B06FA">
        <w:rPr>
          <w:sz w:val="16"/>
        </w:rPr>
        <w:t xml:space="preserve"> Here is the breakdown: 82% say it is acceptable to monitor communications of suspected terrorists. 60% believe it is acceptable to monitor the communications of American leaders. 60% think it is okay to monitor the communications of foreign leaders. </w:t>
      </w:r>
      <w:r w:rsidRPr="00D56E75">
        <w:rPr>
          <w:rStyle w:val="StyleUnderline"/>
        </w:rPr>
        <w:t>54% say it is acceptable to monitor communications from foreign citizens.</w:t>
      </w:r>
    </w:p>
    <w:p w:rsidR="00FD66D2" w:rsidRDefault="00FD66D2" w:rsidP="002211C3"/>
    <w:p w:rsidR="00B62055" w:rsidRDefault="00B62055" w:rsidP="007635CB">
      <w:pPr>
        <w:pStyle w:val="Heading2"/>
      </w:pPr>
      <w:r>
        <w:t>Internal Links</w:t>
      </w:r>
    </w:p>
    <w:p w:rsidR="00B62055" w:rsidRPr="00B62055" w:rsidRDefault="00B62055" w:rsidP="00B62055"/>
    <w:p w:rsidR="00E925B8" w:rsidRPr="00E30AEB" w:rsidRDefault="00E925B8" w:rsidP="00C1450F">
      <w:pPr>
        <w:pStyle w:val="Heading3"/>
      </w:pPr>
      <w:r>
        <w:t>Obama k/ Hillary</w:t>
      </w:r>
    </w:p>
    <w:p w:rsidR="00E925B8" w:rsidRPr="005A0093" w:rsidRDefault="00E925B8" w:rsidP="00E925B8"/>
    <w:p w:rsidR="004F087E" w:rsidRDefault="004F087E" w:rsidP="004F087E">
      <w:pPr>
        <w:pStyle w:val="Heading4"/>
      </w:pPr>
      <w:r>
        <w:t>Obama’s solid approval ratings are helping Hillary</w:t>
      </w:r>
    </w:p>
    <w:p w:rsidR="004F087E" w:rsidRPr="00707549" w:rsidRDefault="004F087E" w:rsidP="004F087E">
      <w:r w:rsidRPr="00FE0EAF">
        <w:rPr>
          <w:rStyle w:val="StyleUnderline"/>
        </w:rPr>
        <w:t>Chait, 2015</w:t>
      </w:r>
      <w:r>
        <w:t xml:space="preserve"> (Jonathan, “Why Hillary Clinton Is Probably Going to Win the 2016 Election,” NYMag, April 12, http://nymag.com/daily/intelligencer/2015/04/why-hillary-clinton-is-probably-going-to-win.html)</w:t>
      </w:r>
    </w:p>
    <w:p w:rsidR="004F087E" w:rsidRDefault="004F087E" w:rsidP="004F087E">
      <w:pPr>
        <w:rPr>
          <w:rStyle w:val="StyleUnderline"/>
        </w:rPr>
      </w:pPr>
      <w:r w:rsidRPr="00DB4FAA">
        <w:rPr>
          <w:sz w:val="16"/>
        </w:rPr>
        <w:t xml:space="preserve">4. </w:t>
      </w:r>
      <w:r w:rsidRPr="00707549">
        <w:rPr>
          <w:rStyle w:val="StyleUnderline"/>
        </w:rPr>
        <w:t>Obama is trending up. One major question looming over the next election is whether the public feels satisfed with the Democrats’ policy direction</w:t>
      </w:r>
      <w:r w:rsidRPr="00DB4FAA">
        <w:rPr>
          <w:sz w:val="16"/>
        </w:rPr>
        <w:t xml:space="preserve"> or wants to give Republicans a chance. Importantly, President </w:t>
      </w:r>
      <w:r w:rsidRPr="00707549">
        <w:rPr>
          <w:rStyle w:val="StyleUnderline"/>
        </w:rPr>
        <w:t>Obama’s job approval ratings have recovered since the midterm elections</w:t>
      </w:r>
      <w:r w:rsidRPr="00DB4FAA">
        <w:rPr>
          <w:sz w:val="16"/>
        </w:rPr>
        <w:t xml:space="preserve">, when his net approval stood at minus ten, to about minus three. </w:t>
      </w:r>
      <w:r w:rsidRPr="00707549">
        <w:rPr>
          <w:rStyle w:val="StyleUnderline"/>
        </w:rPr>
        <w:t>His approval ratings on handling the economy have risen even more sharply. Approval of Obama’s economic job performance has actually reached parity</w:t>
      </w:r>
      <w:r w:rsidRPr="00DB4FAA">
        <w:rPr>
          <w:sz w:val="16"/>
        </w:rPr>
        <w:t xml:space="preserve"> with disapproval </w:t>
      </w:r>
      <w:r w:rsidRPr="00707549">
        <w:rPr>
          <w:rStyle w:val="StyleUnderline"/>
        </w:rPr>
        <w:t>for the first time since 2009</w:t>
      </w:r>
      <w:r w:rsidRPr="00DB4FAA">
        <w:rPr>
          <w:sz w:val="16"/>
        </w:rPr>
        <w:t xml:space="preserve">: [Graph omitted.] If the economy continues to expand between now and the 2016 election, Obama’s approval rating will probably rise a little higher. In the modern political world, strong popularity is not necessary to win; Obama won reelection with approval ratings below 50 percent. </w:t>
      </w:r>
      <w:r w:rsidRPr="00707549">
        <w:rPr>
          <w:rStyle w:val="StyleUnderline"/>
        </w:rPr>
        <w:t>Voters make comparative choices, and all a candidate needs is to be superior to the alternative.</w:t>
      </w:r>
      <w:r w:rsidRPr="00DB4FAA">
        <w:rPr>
          <w:sz w:val="16"/>
        </w:rPr>
        <w:t xml:space="preserve"> But </w:t>
      </w:r>
      <w:r w:rsidRPr="00707549">
        <w:rPr>
          <w:rStyle w:val="StyleUnderline"/>
        </w:rPr>
        <w:t>the economy is currently on a course</w:t>
      </w:r>
      <w:r w:rsidRPr="00DB4FAA">
        <w:rPr>
          <w:sz w:val="16"/>
        </w:rPr>
        <w:t xml:space="preserve">, barring a slowdown, </w:t>
      </w:r>
      <w:r w:rsidRPr="00707549">
        <w:rPr>
          <w:rStyle w:val="StyleUnderline"/>
        </w:rPr>
        <w:t>to leave the incumbent party in a stronger position.</w:t>
      </w:r>
    </w:p>
    <w:p w:rsidR="004F087E" w:rsidRPr="003277D1" w:rsidRDefault="004F087E" w:rsidP="004F087E"/>
    <w:p w:rsidR="0004604D" w:rsidRDefault="0004604D" w:rsidP="0004604D">
      <w:pPr>
        <w:pStyle w:val="Heading4"/>
      </w:pPr>
      <w:r>
        <w:t>Hillary is winning, but it’s contingent on Obama’s popularity</w:t>
      </w:r>
    </w:p>
    <w:p w:rsidR="0004604D" w:rsidRPr="00A7203D" w:rsidRDefault="0004604D" w:rsidP="0004604D">
      <w:r w:rsidRPr="00405EE6">
        <w:rPr>
          <w:rStyle w:val="Style13ptBold"/>
        </w:rPr>
        <w:t xml:space="preserve">Adams, 2015 </w:t>
      </w:r>
      <w:r>
        <w:t>(Myra, “Five Reasons Why Hillary Wins in 2016,” National Review, April 13, http://www.nationalreview.com/article/416867/five-reasons-why-hillary-wins-2016-myra-adams)</w:t>
      </w:r>
    </w:p>
    <w:p w:rsidR="0004604D" w:rsidRPr="00DB4FAA" w:rsidRDefault="0004604D" w:rsidP="0004604D">
      <w:pPr>
        <w:rPr>
          <w:sz w:val="16"/>
        </w:rPr>
      </w:pPr>
      <w:r w:rsidRPr="00DB4FAA">
        <w:rPr>
          <w:sz w:val="16"/>
        </w:rPr>
        <w:t xml:space="preserve">Therefore, </w:t>
      </w:r>
      <w:r w:rsidRPr="00A859A4">
        <w:rPr>
          <w:rStyle w:val="StyleUnderline"/>
        </w:rPr>
        <w:t>any Republican pundit or pollster who downplays the true</w:t>
      </w:r>
      <w:r w:rsidRPr="00DB4FAA">
        <w:rPr>
          <w:sz w:val="16"/>
        </w:rPr>
        <w:t xml:space="preserve"> meaning and </w:t>
      </w:r>
      <w:r w:rsidRPr="00A859A4">
        <w:rPr>
          <w:rStyle w:val="StyleUnderline"/>
        </w:rPr>
        <w:t>potential of Hillary’s historic candidacy is being untruthful, or has his head in the sand.</w:t>
      </w:r>
      <w:r w:rsidRPr="00DB4FAA">
        <w:rPr>
          <w:sz w:val="16"/>
        </w:rPr>
        <w:t xml:space="preserve"> The Electoral College Is the GOP’s Worst Enemy Our constitutionally mandated Electoral College has evolved to a point where it is slanted in favor of the Democratic party’s nominee. If Hillary is indeed the 2016 Democratic nominee, all she has to do to win the necessary 270 electoral votes is sustain the historic equation outlined in my November National Review piece “Breaking the Blue Barrier.” That equation is: 1992 + 1988 + Florida = a Democrat in the White House. That first number represents the ten states with a total of 152 electoral votes that have been won by every Democratic presidential nominee since 1992. The second number represents the nine states with a total of 90 electoral votes that have been won by every Democratic presidential nominee since 1988. Together, those states command 242 electoral votes. Thus, if Hillary follows the Electoral College precedent that has held since 1992 and also wins Florida, with its 29 electoral votes (or any combination of states yielding 28 votes), Bill Clinton would be elected First Dude. (Mothers, hide your daughters!) Florida, need I remind you, was won by Obama, though by small margins, in both 2008 and 2012, ensuring that in 2016 Mrs. Clinton will become a de facto resident of the Sunshine State. Obama’s Third Term </w:t>
      </w:r>
      <w:r w:rsidRPr="00A859A4">
        <w:rPr>
          <w:rStyle w:val="StyleUnderline"/>
        </w:rPr>
        <w:t>There has been much talk about Hillary either winning or losing Obama’s “third term.”</w:t>
      </w:r>
      <w:r w:rsidRPr="00DB4FAA">
        <w:rPr>
          <w:sz w:val="16"/>
        </w:rPr>
        <w:t xml:space="preserve"> My theory is that </w:t>
      </w:r>
      <w:r w:rsidRPr="00A859A4">
        <w:rPr>
          <w:rStyle w:val="Style13ptBold"/>
        </w:rPr>
        <w:t>she will find a way to take only what she needs and jettison the rest. And what she needs is Obama’s winning voter coalition of women, African-Americans, Hispanics, Asians, voters aged 18 to 44, voters with incomes under $50,000, and those belonging to a union.</w:t>
      </w:r>
      <w:r w:rsidRPr="00DB4FAA">
        <w:rPr>
          <w:sz w:val="16"/>
        </w:rPr>
        <w:t xml:space="preserve"> It is no coincidence that Hillary’s high command is stacked with seasoned veterans from Obama’s two campaigns who are adept at delivering these voter groups. Additionally, the CEO of Hillary 2016 is John Podesta, who was President Bill Clinton’s chief of staff, and who was “counselor to the president” in Obama’s White House until he stepped down in February. Podesta, known as one of Washington’s fiercest political operators, was also the mastermind behind Obama’s excessive use of executive orders. Now, Republicans, get ready for some astounding news: President </w:t>
      </w:r>
      <w:r w:rsidRPr="00A859A4">
        <w:rPr>
          <w:rStyle w:val="StyleUnderline"/>
        </w:rPr>
        <w:t>Obama’s current job approval rating stands at 45.3 percent, with a 50.3 percent disapproval rating</w:t>
      </w:r>
      <w:r w:rsidRPr="00DB4FAA">
        <w:rPr>
          <w:sz w:val="16"/>
        </w:rPr>
        <w:t xml:space="preserve">, according to Real Clear Politics. </w:t>
      </w:r>
      <w:r w:rsidRPr="00A859A4">
        <w:rPr>
          <w:rStyle w:val="StyleUnderline"/>
        </w:rPr>
        <w:t>These are highly respectable approval numbers for a seventh presidential year</w:t>
      </w:r>
      <w:r w:rsidRPr="00DB4FAA">
        <w:rPr>
          <w:sz w:val="16"/>
        </w:rPr>
        <w:t xml:space="preserve">, which explains the following paragraph from yesterday’s New York Times: “Mrs. Clinton and her team have decided that, on balance, </w:t>
      </w:r>
      <w:r w:rsidRPr="00A859A4">
        <w:rPr>
          <w:rStyle w:val="Style13ptBold"/>
        </w:rPr>
        <w:t>the risk of lining up near Mr. Obama’s record is worth taking. Rather than run from Mr. Obama, she intends to turn to him as one of her campaign’s most important allies and advocates</w:t>
      </w:r>
      <w:r w:rsidRPr="00DB4FAA">
        <w:rPr>
          <w:sz w:val="16"/>
        </w:rPr>
        <w:t xml:space="preserve"> — second only, perhaps, to her husband, the other president whose record will hover over her bid.” </w:t>
      </w:r>
    </w:p>
    <w:p w:rsidR="0004604D" w:rsidRDefault="0004604D" w:rsidP="0004604D"/>
    <w:p w:rsidR="0004604D" w:rsidRDefault="0004604D" w:rsidP="0004604D"/>
    <w:p w:rsidR="00E925B8" w:rsidRDefault="00E925B8" w:rsidP="00E925B8">
      <w:pPr>
        <w:pStyle w:val="Heading4"/>
      </w:pPr>
      <w:r>
        <w:t>Unpopular move by Obama would kill Hillary’s campaign – we’re at the tipping point</w:t>
      </w:r>
    </w:p>
    <w:p w:rsidR="00E925B8" w:rsidRPr="008E6038" w:rsidRDefault="00E925B8" w:rsidP="00E925B8">
      <w:r w:rsidRPr="004D2A0C">
        <w:rPr>
          <w:rStyle w:val="StyleUnderline"/>
        </w:rPr>
        <w:t>Judis, 2014</w:t>
      </w:r>
      <w:r>
        <w:t xml:space="preserve"> (John B., “History Shows That Hillary Clinton Is Unlikely to Win in 2016,” New Republic, November 17, http://www.newrepublic.com/article/120303/democrats-hillary-clinton-could-lose-2016-presidential-election)</w:t>
      </w:r>
    </w:p>
    <w:p w:rsidR="00E925B8" w:rsidRDefault="00E925B8" w:rsidP="00E925B8">
      <w:pPr>
        <w:rPr>
          <w:rStyle w:val="StyleUnderline"/>
        </w:rPr>
      </w:pPr>
      <w:r w:rsidRPr="00D52A92">
        <w:rPr>
          <w:rStyle w:val="StyleUnderline"/>
        </w:rPr>
        <w:t>The chief obstacle that any Democratic nominee will face is public resistance to installing a president from the same party</w:t>
      </w:r>
      <w:r w:rsidRPr="0075771C">
        <w:rPr>
          <w:sz w:val="16"/>
        </w:rPr>
        <w:t xml:space="preserve"> in the White House </w:t>
      </w:r>
      <w:r w:rsidRPr="00D52A92">
        <w:rPr>
          <w:rStyle w:val="StyleUnderline"/>
        </w:rPr>
        <w:t>for three terms in a row.</w:t>
      </w:r>
      <w:r w:rsidRPr="0075771C">
        <w:rPr>
          <w:sz w:val="16"/>
        </w:rPr>
        <w:t xml:space="preserve"> If you look at the presidents since World War II, when the same party occupied the White House for two terms in a row, that party’s candidate lost in the next election six out of seven times. The one exception was George H.W. Bush's 1988 victory after two terms of Ronald Reagan, but Bush, who was seventeen points behind Democratic nominee Michael Dukakis at the Republican convention, was only able to win because his campaign manager Lee Atwater ran a brilliant campaign against an extraordinarily weak opponent. (Democrats might also insist that Al Gore really won in 2000, but even if he had, he would have done so very narrowly with unemployment at 4.0 percent.) There are three reasons why the three-term obstacle has prevailed. The first and most obvious has been because </w:t>
      </w:r>
      <w:r w:rsidRPr="00246D46">
        <w:rPr>
          <w:rStyle w:val="StyleUnderline"/>
        </w:rPr>
        <w:t>the incumbent has become unpopular during his second term, and his unpopularity has carried over to the nominee.</w:t>
      </w:r>
      <w:r w:rsidRPr="0075771C">
        <w:rPr>
          <w:sz w:val="16"/>
        </w:rPr>
        <w:t xml:space="preserve"> That was certainly the case with Harry Truman and Adlai Stevenson in 1952, Lyndon Johnson and Hubert Humphrey in 1968, Gerald Ford (who had succeeded Richard Nixon) in 1976, and George W. Bush and John McCain in 2008. The second reason has to do with </w:t>
      </w:r>
      <w:r w:rsidRPr="00801EC5">
        <w:rPr>
          <w:rStyle w:val="StyleUnderline"/>
        </w:rPr>
        <w:t>an accumulation over eight years of small or medium-sized grievances</w:t>
      </w:r>
      <w:r w:rsidRPr="0075771C">
        <w:rPr>
          <w:sz w:val="16"/>
        </w:rPr>
        <w:t xml:space="preserve"> that, while not affecting the incumbent’s overall popularity, still </w:t>
      </w:r>
      <w:r w:rsidRPr="00801EC5">
        <w:rPr>
          <w:rStyle w:val="StyleUnderline"/>
        </w:rPr>
        <w:t>weighed down the candidate who hoped to succeed him.</w:t>
      </w:r>
      <w:r w:rsidRPr="0075771C">
        <w:rPr>
          <w:sz w:val="16"/>
        </w:rPr>
        <w:t xml:space="preserve"> Dwight Eisenhower remained highly popular in 1960, but some voters worried about repeated recessions during his presidency, or about his support for school integration; Bill Clinton remained popular, and unemployment low, in 2000, but his second term had been marred by the Monica Lewinsky scandal, and coal-state voters worried about Democrats’ support for Kyoto while white Southern voters worried about the administration’s support for African American causes. The third </w:t>
      </w:r>
      <w:r w:rsidRPr="00801EC5">
        <w:rPr>
          <w:rStyle w:val="StyleUnderline"/>
        </w:rPr>
        <w:t>reason has to do with the voters’ blaming party gridlock between the president and congress partly</w:t>
      </w:r>
      <w:r w:rsidRPr="00801EC5">
        <w:rPr>
          <w:rStyle w:val="Style13ptBold"/>
        </w:rPr>
        <w:t xml:space="preserve"> on the president and his party. </w:t>
      </w:r>
      <w:r w:rsidRPr="0075771C">
        <w:rPr>
          <w:sz w:val="16"/>
        </w:rPr>
        <w:t xml:space="preserve">That was a factor in 1960—James McGregor Burns was inspired to write The Deadlock of Democracy by the Eisenhower years—and it was also a factor in the 2000 elections. </w:t>
      </w:r>
      <w:r w:rsidRPr="00801EC5">
        <w:rPr>
          <w:rStyle w:val="StyleUnderline"/>
        </w:rPr>
        <w:t>In the 2016 election,</w:t>
      </w:r>
      <w:r w:rsidRPr="0075771C">
        <w:rPr>
          <w:sz w:val="16"/>
        </w:rPr>
        <w:t xml:space="preserve"> not just one, but all three of </w:t>
      </w:r>
      <w:r w:rsidRPr="00801EC5">
        <w:rPr>
          <w:rStyle w:val="StyleUnderline"/>
        </w:rPr>
        <w:t>these factors will be in play and will jeopardize the Democratic nominee. Obama and his administration are likely to remain unpopular among voters. There is</w:t>
      </w:r>
      <w:r w:rsidRPr="0075771C">
        <w:rPr>
          <w:sz w:val="16"/>
        </w:rPr>
        <w:t xml:space="preserve"> already </w:t>
      </w:r>
      <w:r w:rsidRPr="00801EC5">
        <w:rPr>
          <w:rStyle w:val="StyleUnderline"/>
        </w:rPr>
        <w:t>an accretion of grievances among Obama and the Democrats that will carry over to the nominee.</w:t>
      </w:r>
      <w:r w:rsidRPr="0075771C">
        <w:rPr>
          <w:sz w:val="16"/>
        </w:rPr>
        <w:t xml:space="preserve"> These include the Affordable Care Act, which, whatever benefits it has brought to many Americans, has alienated many senior citizens (who see the bill as undermining Medicare), small business owners and employees, and union leaders and workers whose benefits will now be taxed. Add to these the grievances around the administration’s stands on coal, immigration, guns, and civil rights, including most recently its support for the protestors in Ferguson. There are, of course, </w:t>
      </w:r>
      <w:r w:rsidRPr="00801EC5">
        <w:rPr>
          <w:rStyle w:val="StyleUnderline"/>
        </w:rPr>
        <w:t>many voters who would vote for a Republican regardless of who had been in office, but there are many voters in the middle</w:t>
      </w:r>
      <w:r w:rsidRPr="0075771C">
        <w:rPr>
          <w:sz w:val="16"/>
        </w:rPr>
        <w:t xml:space="preserve"> (especially in presidential years) </w:t>
      </w:r>
      <w:r w:rsidRPr="00801EC5">
        <w:rPr>
          <w:rStyle w:val="StyleUnderline"/>
        </w:rPr>
        <w:t>whose vote</w:t>
      </w:r>
      <w:r w:rsidRPr="0075771C">
        <w:rPr>
          <w:sz w:val="16"/>
        </w:rPr>
        <w:t xml:space="preserve">, or failure to vote at all, </w:t>
      </w:r>
      <w:r w:rsidRPr="00801EC5">
        <w:rPr>
          <w:rStyle w:val="StyleUnderline"/>
        </w:rPr>
        <w:t>will be swayed by a particular grievance.</w:t>
      </w:r>
      <w:r w:rsidRPr="0075771C">
        <w:rPr>
          <w:sz w:val="16"/>
        </w:rPr>
        <w:t xml:space="preserve"> That certainly hurt Al Gore in 2000, McCain in 2008, and could hurt the Democratic nominee in 2016. It’s a very rough measure, but you can look at the shift in the independent vote in 1960, 1968, 1976, 2000, and 2008 to see how the accretion of grievances can sway voters in the middle. There are, of course, mitigating factors that could help a Democrat to succeed in 2016. Demography and turnout are important, although not decisive. (A Democrat still has to win over 40 percent of the white vote to succeed, as well as nearly 70 percent of the Hispanic vote.) The quality of the candidate is also important. If the opposition party nominates candidates who are ineffective, as Dukakis was, or are incapable of moving to the center (either temperamentally or because of party pressures), then the candidate of the party in the White House can win. Equally, if the party in the White House nominates someone who is greatly admired (as Herbert Hoover was in 1928), or runs a terrific campaign (as Bush-Atwater did in 1988), they can win. Can the Democrats overcome the third-term hitch in 2016? </w:t>
      </w:r>
      <w:r w:rsidRPr="00801EC5">
        <w:rPr>
          <w:rStyle w:val="Style13ptBold"/>
        </w:rPr>
        <w:t>If the nominee is Hillary Clinton, as now appears likely,</w:t>
      </w:r>
      <w:r w:rsidRPr="0075771C">
        <w:rPr>
          <w:sz w:val="16"/>
        </w:rPr>
        <w:t xml:space="preserve"> she should be able to command significant support among women and minorities—two key Democratic constituencies. Her experience gives her credibility as a candidate (the dynastic factor is primarily of interest to the press). And she is not positioned too far to the left. But in her 2008 run, neither she nor her campaign managers displayed the political skill of the last presidential victors. And </w:t>
      </w:r>
      <w:r w:rsidRPr="00801EC5">
        <w:rPr>
          <w:rStyle w:val="StyleUnderline"/>
        </w:rPr>
        <w:t xml:space="preserve">she will have difficulty dissociating herself from the voters’ disapproval of Obama’s administration. </w:t>
      </w:r>
    </w:p>
    <w:p w:rsidR="00E925B8" w:rsidRDefault="00E925B8" w:rsidP="00E925B8"/>
    <w:p w:rsidR="00D74439" w:rsidRDefault="00D74439" w:rsidP="00D74439">
      <w:pPr>
        <w:pStyle w:val="Heading3"/>
      </w:pPr>
      <w:r w:rsidRPr="003277D1">
        <w:t xml:space="preserve">A2: </w:t>
      </w:r>
      <w:r>
        <w:t>No Third T</w:t>
      </w:r>
      <w:r w:rsidRPr="003277D1">
        <w:t>erm</w:t>
      </w:r>
    </w:p>
    <w:p w:rsidR="00D74439" w:rsidRDefault="00D74439" w:rsidP="00D74439"/>
    <w:p w:rsidR="00D74439" w:rsidRDefault="00D74439" w:rsidP="00D74439">
      <w:pPr>
        <w:pStyle w:val="Heading4"/>
      </w:pPr>
      <w:r>
        <w:t>Third term is possible in 2016 – Obama could help or hurt Hillary</w:t>
      </w:r>
    </w:p>
    <w:p w:rsidR="00D74439" w:rsidRDefault="00D74439" w:rsidP="00D74439">
      <w:r w:rsidRPr="005836C5">
        <w:rPr>
          <w:rStyle w:val="StyleUnderline"/>
        </w:rPr>
        <w:t>Chait, 2015</w:t>
      </w:r>
      <w:r>
        <w:t xml:space="preserve"> (Jonathan, “Why Hillary Clinton Is Probably Going to Win the 2016 Election,” NYMag, April 12, http://nymag.com/daily/intelligencer/2015/04/why-hillary-clinton-is-probably-going-to-win.html)</w:t>
      </w:r>
    </w:p>
    <w:p w:rsidR="00D74439" w:rsidRDefault="00D74439" w:rsidP="00D74439">
      <w:pPr>
        <w:rPr>
          <w:rStyle w:val="StyleUnderline"/>
        </w:rPr>
      </w:pPr>
      <w:r w:rsidRPr="0041247C">
        <w:rPr>
          <w:sz w:val="16"/>
        </w:rPr>
        <w:t xml:space="preserve">5. Is it time for a change? </w:t>
      </w:r>
      <w:r w:rsidRPr="008E27FD">
        <w:rPr>
          <w:rStyle w:val="Style13ptBold"/>
        </w:rPr>
        <w:t>The one remaining ground for Republican optimism is the possibility that voters will decide three straight presidential terms for the Democratic Party is too much.</w:t>
      </w:r>
      <w:r w:rsidRPr="0041247C">
        <w:rPr>
          <w:sz w:val="16"/>
        </w:rPr>
        <w:t xml:space="preserve"> Many political scientists (such as Alan Abramowitz) believe this exhaustion factor is real; after a second term, voters grow increasingly restless with the in-party and are more likely to decide it’s time for a change. </w:t>
      </w:r>
      <w:r w:rsidRPr="008E27FD">
        <w:rPr>
          <w:rStyle w:val="StyleUnderline"/>
        </w:rPr>
        <w:t>If this is true, Clinton may face headwinds</w:t>
      </w:r>
      <w:r w:rsidRPr="0041247C">
        <w:rPr>
          <w:sz w:val="16"/>
        </w:rPr>
        <w:t xml:space="preserve"> even in an otherwise favorable landscape. It may well be true. </w:t>
      </w:r>
      <w:r w:rsidRPr="008E27FD">
        <w:rPr>
          <w:rStyle w:val="Style13ptBold"/>
        </w:rPr>
        <w:t>But there are reasons to doubt it.</w:t>
      </w:r>
      <w:r w:rsidRPr="0041247C">
        <w:rPr>
          <w:sz w:val="16"/>
        </w:rPr>
        <w:t xml:space="preserve"> One reason is that </w:t>
      </w:r>
      <w:r w:rsidRPr="008E27FD">
        <w:rPr>
          <w:rStyle w:val="StyleUnderline"/>
        </w:rPr>
        <w:t>models that detect voter impatience are based on a very small number of data points.</w:t>
      </w:r>
      <w:r w:rsidRPr="0041247C">
        <w:rPr>
          <w:sz w:val="16"/>
        </w:rPr>
        <w:t xml:space="preserve"> Since World War II, there have been eight presidential elections in which the incumbent party has held ofce for two terms or more. It’s hard to draw defnitive conclusions from such a limited number of events. A second reason is that nearly </w:t>
      </w:r>
      <w:r w:rsidRPr="008E27FD">
        <w:rPr>
          <w:rStyle w:val="Style13ptBold"/>
        </w:rPr>
        <w:t>all of those elections took place in a very different kind of party system. The 20th century was a time of loose-knit parties with a great deal of ideological overlap.</w:t>
      </w:r>
      <w:r w:rsidRPr="0041247C">
        <w:rPr>
          <w:sz w:val="16"/>
        </w:rPr>
        <w:t xml:space="preserve"> There were liberal Republicans and conservative Democrats, which created large constituencies to swing back and forth. Democrats won more than 60 percent of the vote in the 1964 election, and then Republicans did the same eight years later. That made sense in a world where the two parties seemed to share a lot of common assumptions. Voters who supported Lyndon Johnson in 1964 weren’t crazy to switch to Richard Nixon in 1972; Nixon had established the Environmental Protection Agency and supported universal health care and a basic income. </w:t>
      </w:r>
      <w:r w:rsidRPr="008E27FD">
        <w:rPr>
          <w:rStyle w:val="StyleUnderline"/>
        </w:rPr>
        <w:t>The polarized electorate of today is a different place, and voters may not act the same way as they used to.</w:t>
      </w:r>
      <w:r w:rsidRPr="0041247C">
        <w:rPr>
          <w:sz w:val="16"/>
        </w:rPr>
        <w:t xml:space="preserve"> There are fewer swing voters, and therefore </w:t>
      </w:r>
      <w:r w:rsidRPr="008E27FD">
        <w:rPr>
          <w:rStyle w:val="StyleUnderline"/>
        </w:rPr>
        <w:t>conditions like a third straight term</w:t>
      </w:r>
      <w:r w:rsidRPr="0041247C">
        <w:rPr>
          <w:sz w:val="16"/>
        </w:rPr>
        <w:t xml:space="preserve">, or even a severe recession, </w:t>
      </w:r>
      <w:r w:rsidRPr="008E27FD">
        <w:rPr>
          <w:rStyle w:val="StyleUnderline"/>
        </w:rPr>
        <w:t>may not budge as many of them from their normal partisan habits.</w:t>
      </w:r>
      <w:r w:rsidRPr="0041247C">
        <w:rPr>
          <w:sz w:val="16"/>
        </w:rPr>
        <w:t xml:space="preserve"> We don’t know how deeply the partisan split has hardened into place; each party seems to be able to count on the support of at least 45 percent of the voters regardless of what is happening in the world. 6. There's no alternative. All of the above brings us back to the central challenge facing Clinton. She cannot promise her supporters a dramatic change or new possibilities; she is personally too familiar, and the near certainty of at least one Republican-controlled chamber of Congress suggests continued legislative stalemate. Her worry is that ennui sets in among the base and yields a small electorate more like the kind that shows up at the midterms, which is an electorate Republicans can win. The argument for </w:t>
      </w:r>
      <w:r w:rsidRPr="00EF3E36">
        <w:rPr>
          <w:rStyle w:val="StyleUnderline"/>
        </w:rPr>
        <w:t>Clinton</w:t>
      </w:r>
      <w:r w:rsidRPr="0041247C">
        <w:rPr>
          <w:sz w:val="16"/>
        </w:rPr>
        <w:t xml:space="preserve"> in 2016 is that she is the candidate of the only major American political party not run by lunatics. There is only one choice for voters who want a president who accepts climate science and rejects voodoo economics, and whose domestic platform would not engineer the largest upward redistribution of resources in American history. Even if the relatively sober Jeb Bush wins the nomination, he will have to accommodate himself to his party's barking-mad consensus. She </w:t>
      </w:r>
      <w:r w:rsidRPr="00EF3E36">
        <w:rPr>
          <w:rStyle w:val="StyleUnderline"/>
        </w:rPr>
        <w:t>is</w:t>
      </w:r>
      <w:r w:rsidRPr="0041247C">
        <w:rPr>
          <w:sz w:val="16"/>
        </w:rPr>
        <w:t xml:space="preserve"> non-crazy </w:t>
      </w:r>
      <w:r w:rsidRPr="00EF3E36">
        <w:rPr>
          <w:rStyle w:val="StyleUnderline"/>
        </w:rPr>
        <w:t>America’s choice by default.</w:t>
      </w:r>
      <w:r w:rsidRPr="0041247C">
        <w:rPr>
          <w:sz w:val="16"/>
        </w:rPr>
        <w:t xml:space="preserve"> And it is not necessarily an exciting choice, but it is an easy one, and a proposition behind which </w:t>
      </w:r>
      <w:r w:rsidRPr="00EF3E36">
        <w:rPr>
          <w:rStyle w:val="StyleUnderline"/>
        </w:rPr>
        <w:t>she will probably command a majority.</w:t>
      </w:r>
    </w:p>
    <w:p w:rsidR="00D74439" w:rsidRPr="001900EC" w:rsidRDefault="00D74439" w:rsidP="00D74439"/>
    <w:p w:rsidR="007635CB" w:rsidRDefault="007635CB" w:rsidP="007635CB">
      <w:pPr>
        <w:pStyle w:val="Heading2"/>
      </w:pPr>
      <w:r>
        <w:t>Impacts</w:t>
      </w:r>
    </w:p>
    <w:p w:rsidR="007635CB" w:rsidRDefault="007635CB" w:rsidP="007635CB"/>
    <w:p w:rsidR="00817807" w:rsidRDefault="00F0685E" w:rsidP="00817807">
      <w:pPr>
        <w:pStyle w:val="Heading3"/>
      </w:pPr>
      <w:r>
        <w:t xml:space="preserve">Hillary k/ </w:t>
      </w:r>
      <w:r w:rsidR="00817807">
        <w:t>Warming</w:t>
      </w:r>
    </w:p>
    <w:p w:rsidR="00817807" w:rsidRPr="00817807" w:rsidRDefault="00817807" w:rsidP="00817807"/>
    <w:p w:rsidR="000C2DD1" w:rsidRDefault="000C2DD1" w:rsidP="000C2DD1">
      <w:pPr>
        <w:pStyle w:val="Heading4"/>
      </w:pPr>
      <w:r>
        <w:t>Hillary is key to international emissions regs that curtail warming – Republicans would ignore them</w:t>
      </w:r>
    </w:p>
    <w:p w:rsidR="000C2DD1" w:rsidRPr="00B94DD7" w:rsidRDefault="000C2DD1" w:rsidP="000C2DD1">
      <w:r w:rsidRPr="004C5133">
        <w:rPr>
          <w:rStyle w:val="StyleUnderline"/>
        </w:rPr>
        <w:t>Sargent, 2014</w:t>
      </w:r>
      <w:r>
        <w:t xml:space="preserve"> (Greg, “This one Hillary quote about climate change is very, very important,” Washington Post, December 4, http://www.washingtonpost.com/blogs/plum-line/wp/2014/12/04/this-one-hillary-quote-about-climate-change-is-very-very-important/)</w:t>
      </w:r>
    </w:p>
    <w:p w:rsidR="000C2DD1" w:rsidRPr="00DB4FAA" w:rsidRDefault="000C2DD1" w:rsidP="000C2DD1">
      <w:pPr>
        <w:rPr>
          <w:sz w:val="16"/>
        </w:rPr>
      </w:pPr>
      <w:r w:rsidRPr="00DB4FAA">
        <w:rPr>
          <w:sz w:val="16"/>
        </w:rPr>
        <w:t xml:space="preserve">Hillary </w:t>
      </w:r>
      <w:r w:rsidRPr="00570EB3">
        <w:rPr>
          <w:rStyle w:val="StyleUnderline"/>
        </w:rPr>
        <w:t>Clinton said something important about climate change</w:t>
      </w:r>
      <w:r w:rsidRPr="00DB4FAA">
        <w:rPr>
          <w:sz w:val="16"/>
        </w:rPr>
        <w:t xml:space="preserve"> this week — something </w:t>
      </w:r>
      <w:r w:rsidRPr="00570EB3">
        <w:rPr>
          <w:rStyle w:val="StyleUnderline"/>
        </w:rPr>
        <w:t>that could resonate into the next presidential race.</w:t>
      </w:r>
      <w:r w:rsidRPr="00DB4FAA">
        <w:rPr>
          <w:sz w:val="16"/>
        </w:rPr>
        <w:t xml:space="preserve"> It isn’t what you’ve read about, though. Clinton gave a speech at the League of Conservation Voters, and judging by the headlines about it, you’d think the newsworthy portion was her unwillingness to take a position on the Keystone pipeline. That is understandably frustrating to environmental activists. But now that video of the full speech is available, it’s obvious that her Keystone dodge is potentially far less important than this portion: “You pushed for and rallied behind President Obama’s use of the Clean Air Act to set the first ever federal limits on carbon pollution from existing power plants, which are driving the most dangerous effects of climate change. As you know so well, power plants account for about 40 percent of the carbon pollution in the United States, and therefore must be addressed. And </w:t>
      </w:r>
      <w:r w:rsidRPr="00C1450F">
        <w:rPr>
          <w:rStyle w:val="StyleUnderline"/>
        </w:rPr>
        <w:t>the unprecedented action that President Obama has taken must be protected at all cost.</w:t>
      </w:r>
      <w:r w:rsidRPr="00DB4FAA">
        <w:rPr>
          <w:sz w:val="16"/>
        </w:rPr>
        <w:t xml:space="preserve"> “So this is an exciting time. </w:t>
      </w:r>
      <w:r w:rsidRPr="00C1450F">
        <w:rPr>
          <w:rStyle w:val="StyleUnderline"/>
        </w:rPr>
        <w:t>From the administration’s announcement last month of a $3 billion commitment to the global green climate fund, to that new joint announcement with China, to new rules under consideration for ozone, we continue to push forward. But that is just the beginning of what is needed.”</w:t>
      </w:r>
      <w:r w:rsidRPr="00DB4FAA">
        <w:rPr>
          <w:sz w:val="16"/>
        </w:rPr>
        <w:t xml:space="preserve"> Taking Clinton at her word, </w:t>
      </w:r>
      <w:r w:rsidRPr="00C1450F">
        <w:rPr>
          <w:rStyle w:val="Style13ptBold"/>
        </w:rPr>
        <w:t>this hints at the ways in which climate could become an important issue in the 2016 race.</w:t>
      </w:r>
      <w:r w:rsidRPr="00DB4FAA">
        <w:rPr>
          <w:sz w:val="16"/>
        </w:rPr>
        <w:t xml:space="preserve"> The key is that </w:t>
      </w:r>
      <w:r w:rsidRPr="00C1450F">
        <w:rPr>
          <w:rStyle w:val="StyleUnderline"/>
        </w:rPr>
        <w:t>it is a forward-looking policy statement. Clinton isn’t simply praising Obama’s environmental record. She is also saying that protecting and implementing his policies for years into the future is an urgent priority</w:t>
      </w:r>
      <w:r w:rsidRPr="00DB4FAA">
        <w:rPr>
          <w:sz w:val="16"/>
        </w:rPr>
        <w:t xml:space="preserve"> — which is to say, </w:t>
      </w:r>
      <w:r w:rsidRPr="00A23A1C">
        <w:rPr>
          <w:rStyle w:val="StyleUnderline"/>
        </w:rPr>
        <w:t>an urgent priority for the next president. There is a great deal riding on</w:t>
      </w:r>
      <w:r w:rsidRPr="00DB4FAA">
        <w:rPr>
          <w:sz w:val="16"/>
        </w:rPr>
        <w:t xml:space="preserve"> the successful implementation of </w:t>
      </w:r>
      <w:r w:rsidRPr="00A23A1C">
        <w:rPr>
          <w:rStyle w:val="StyleUnderline"/>
        </w:rPr>
        <w:t>those policies</w:t>
      </w:r>
      <w:r w:rsidRPr="00DB4FAA">
        <w:rPr>
          <w:sz w:val="16"/>
        </w:rPr>
        <w:t xml:space="preserve"> — long </w:t>
      </w:r>
      <w:r w:rsidRPr="00A23A1C">
        <w:rPr>
          <w:rStyle w:val="Style13ptBold"/>
        </w:rPr>
        <w:t>after Obama leaves office.</w:t>
      </w:r>
      <w:r w:rsidRPr="00DB4FAA">
        <w:rPr>
          <w:sz w:val="16"/>
        </w:rPr>
        <w:t xml:space="preserve"> As Coral Davenport explained the other day, Obama is currently using the 1970 Clean Air Act to put in place a far-reaching environmental legacy that, most prominently, includes ambitious new regulations on existing power plants. </w:t>
      </w:r>
      <w:r w:rsidRPr="00A23A1C">
        <w:rPr>
          <w:rStyle w:val="Style13ptBold"/>
        </w:rPr>
        <w:t>Implementation of these regulations will reach years into the future</w:t>
      </w:r>
      <w:r w:rsidRPr="00DB4FAA">
        <w:rPr>
          <w:sz w:val="16"/>
        </w:rPr>
        <w:t xml:space="preserve">, with the eventual goal of reducing carbon-dioxide emissions from U.S. power plants by 25 percent into the next decade, and by 30 percent by 2013. </w:t>
      </w:r>
      <w:r w:rsidRPr="00A23A1C">
        <w:rPr>
          <w:rStyle w:val="Style13ptBold"/>
        </w:rPr>
        <w:t>The question of whether the U.S. successfully reduces emissions over time has important long term international ramifications</w:t>
      </w:r>
      <w:r w:rsidRPr="00A23A1C">
        <w:rPr>
          <w:rStyle w:val="StyleUnderline"/>
        </w:rPr>
        <w:t>. The success of the</w:t>
      </w:r>
      <w:r w:rsidRPr="00DB4FAA">
        <w:rPr>
          <w:sz w:val="16"/>
        </w:rPr>
        <w:t xml:space="preserve"> recently announced </w:t>
      </w:r>
      <w:r w:rsidRPr="00A23A1C">
        <w:rPr>
          <w:rStyle w:val="StyleUnderline"/>
        </w:rPr>
        <w:t>deal between the United States and China to cap or reduce emissions will turn</w:t>
      </w:r>
      <w:r w:rsidRPr="00DB4FAA">
        <w:rPr>
          <w:sz w:val="16"/>
        </w:rPr>
        <w:t xml:space="preserve"> in part </w:t>
      </w:r>
      <w:r w:rsidRPr="00A23A1C">
        <w:rPr>
          <w:rStyle w:val="StyleUnderline"/>
        </w:rPr>
        <w:t>on whether the U.S. meets its own goals</w:t>
      </w:r>
      <w:r w:rsidRPr="00DB4FAA">
        <w:rPr>
          <w:sz w:val="16"/>
        </w:rPr>
        <w:t xml:space="preserve">, and as Philip Bump noted recently, </w:t>
      </w:r>
      <w:r w:rsidRPr="00A23A1C">
        <w:rPr>
          <w:rStyle w:val="Style13ptBold"/>
        </w:rPr>
        <w:t>this could be complicated if a Republican president takes over in 2017.</w:t>
      </w:r>
      <w:r w:rsidRPr="00DB4FAA">
        <w:rPr>
          <w:sz w:val="16"/>
        </w:rPr>
        <w:t xml:space="preserve"> Indeed, </w:t>
      </w:r>
      <w:r w:rsidRPr="00A23A1C">
        <w:rPr>
          <w:rStyle w:val="StyleUnderline"/>
        </w:rPr>
        <w:t>Republicans have pledged to do everything possible to roll back Obama’s environmental regulations, and they essentially received the news of the China deal with a big shrug.</w:t>
      </w:r>
      <w:r w:rsidRPr="00DB4FAA">
        <w:rPr>
          <w:sz w:val="16"/>
        </w:rPr>
        <w:t xml:space="preserve"> What’s more, </w:t>
      </w:r>
      <w:r w:rsidRPr="00A23A1C">
        <w:rPr>
          <w:rStyle w:val="StyleUnderline"/>
        </w:rPr>
        <w:t>the 2016 GOP candidates might dig in even harder against Obama’s regs.</w:t>
      </w:r>
      <w:r w:rsidRPr="00DB4FAA">
        <w:rPr>
          <w:sz w:val="16"/>
        </w:rPr>
        <w:t xml:space="preserve"> After all, once Obama announced his executive action to defer deportations, that immediately supplanted Obamacare as the leading Enemy Of Freedom for the Tea Party. Next year, Obama will likely be talking about climate change a good deal more, as negotiations for a global climate treaty get underway — hopes for which were boosted by news of the U.S.-China deal. There will likely be court challenges to the new regs, which means more attention to them. They, too, could become another Tea Party preoccupation — which means </w:t>
      </w:r>
      <w:r w:rsidRPr="00A23A1C">
        <w:rPr>
          <w:rStyle w:val="StyleUnderline"/>
        </w:rPr>
        <w:t>the 2016 GOP presidential candidates may be expected to pledge to eradicate them once elected president.</w:t>
      </w:r>
      <w:r w:rsidRPr="00DB4FAA">
        <w:rPr>
          <w:sz w:val="16"/>
        </w:rPr>
        <w:t xml:space="preserve"> As Ron Brownstein noted recently, </w:t>
      </w:r>
      <w:r w:rsidRPr="00A23A1C">
        <w:rPr>
          <w:rStyle w:val="StyleUnderline"/>
        </w:rPr>
        <w:t>climate is a key area in which Hillary will embrace Obama’s legacy, even as Republicans line up to campaign for president by vowing to unwind it. Clinton has now confirmed this</w:t>
      </w:r>
      <w:r w:rsidRPr="00DB4FAA">
        <w:rPr>
          <w:sz w:val="16"/>
        </w:rPr>
        <w:t xml:space="preserve">, on her side, </w:t>
      </w:r>
      <w:r w:rsidRPr="00B94DD7">
        <w:rPr>
          <w:rStyle w:val="StyleUnderline"/>
        </w:rPr>
        <w:t>by vowing to protect Obama’s initiatives “at all cost.” The battle may shape up as one over whether the U.S. should participate in global efforts to reduce carbon emissions</w:t>
      </w:r>
      <w:r w:rsidRPr="00DB4FAA">
        <w:rPr>
          <w:sz w:val="16"/>
        </w:rPr>
        <w:t xml:space="preserve">, and embrace all the difficult domestic policy trade-offs that will entail, </w:t>
      </w:r>
      <w:r w:rsidRPr="00B94DD7">
        <w:rPr>
          <w:rStyle w:val="StyleUnderline"/>
        </w:rPr>
        <w:t>or retreat from them.</w:t>
      </w:r>
    </w:p>
    <w:p w:rsidR="00817807" w:rsidRDefault="00817807" w:rsidP="00817807">
      <w:pPr>
        <w:pStyle w:val="Heading4"/>
      </w:pPr>
      <w:r>
        <w:t>Clinton is serious about climate change</w:t>
      </w:r>
    </w:p>
    <w:p w:rsidR="00817807" w:rsidRDefault="004A348A" w:rsidP="007635CB">
      <w:r w:rsidRPr="004A348A">
        <w:rPr>
          <w:rStyle w:val="StyleUnderline"/>
        </w:rPr>
        <w:t>Adler, 2015</w:t>
      </w:r>
      <w:r>
        <w:t xml:space="preserve"> (Ben, “Here's What a Hillary Clinton Presidency Would Mean for Global Warming,”</w:t>
      </w:r>
      <w:r w:rsidR="001B51A3">
        <w:t xml:space="preserve"> Mother Jones, April 13</w:t>
      </w:r>
      <w:r>
        <w:t xml:space="preserve">, http://www.motherjones.com/environment/2015/04/hillary-clinton-climate-change-president) </w:t>
      </w:r>
    </w:p>
    <w:p w:rsidR="002877C1" w:rsidRPr="00DB4FAA" w:rsidRDefault="00817807" w:rsidP="002877C1">
      <w:pPr>
        <w:rPr>
          <w:sz w:val="16"/>
        </w:rPr>
      </w:pPr>
      <w:r w:rsidRPr="00DB4FAA">
        <w:rPr>
          <w:sz w:val="16"/>
        </w:rPr>
        <w:t xml:space="preserve">On climate change and energy, it seems the answer is yes. For better and for worse, </w:t>
      </w:r>
      <w:r w:rsidRPr="00817807">
        <w:rPr>
          <w:rStyle w:val="Style13ptBold"/>
        </w:rPr>
        <w:t>Clinton's record and stances are cut from the same cloth as Obama's.</w:t>
      </w:r>
      <w:r w:rsidRPr="00DB4FAA">
        <w:rPr>
          <w:sz w:val="16"/>
        </w:rPr>
        <w:t xml:space="preserve"> Her close confidant and campaign chair, John Podesta, served as an Obama advisor with a focus on climate policy. Like Obama and Podesta, </w:t>
      </w:r>
      <w:r w:rsidRPr="00817807">
        <w:rPr>
          <w:rStyle w:val="Style13ptBold"/>
        </w:rPr>
        <w:t>Clinton certainly seems to appreciate the seriousness of the threat of catastrophic climate change and to strongly support domestic policies and international agreements to reduce carbon emissions.</w:t>
      </w:r>
      <w:r w:rsidRPr="00DB4FAA">
        <w:rPr>
          <w:sz w:val="16"/>
        </w:rPr>
        <w:t xml:space="preserve"> But, like Obama and Podesta, she subscribes to an all-of-the-above energy policy. She promotes domestic drilling for oil and natural gas, including through potentially dangerous fracking. (The Clinton campaign did not respond to our request for comment.) Here are eight important points about Clinton's climate and energy views: 1. </w:t>
      </w:r>
      <w:r w:rsidRPr="00817807">
        <w:rPr>
          <w:rStyle w:val="Style13ptBold"/>
        </w:rPr>
        <w:t>She understands the science.</w:t>
      </w:r>
      <w:r w:rsidRPr="00DB4FAA">
        <w:rPr>
          <w:sz w:val="16"/>
        </w:rPr>
        <w:t xml:space="preserve"> In a December speech to the League of Conservation Voters, </w:t>
      </w:r>
      <w:r w:rsidRPr="00817807">
        <w:rPr>
          <w:rStyle w:val="Style13ptBold"/>
        </w:rPr>
        <w:t>Clinton said, "The science of climate change is unforgiving, no matter what the deniers may say. Sea levels are rising; ice caps are melting; storms, droughts and wildfires are wreaking havoc…If we act decisively now we can still head off the most catastrophic consequences."</w:t>
      </w:r>
      <w:r w:rsidRPr="00DB4FAA">
        <w:rPr>
          <w:sz w:val="16"/>
        </w:rPr>
        <w:t xml:space="preserve"> 2. She thinks the politics of climate change are daunting. In the same LCV speech, she said, "The political challenges are also unforgiving. There is no getting around the fact that the kind of ambitious response required to effectively combat climate change is going to be a tough sell at home and around the world at a time when so many countries including our own are grappling with slow growth and stretched budgets." She's not wrong, but she's looking at it rather pessimistically. Polls show that a large majority of Americans support limiting carbon emissions, and are even willing to tolerate slightly higher energy prices to do so. Moreover, investing in transitioning to clean energy will ultimately mean more economic growth, not less, and that's how politicians such as Clinton should frame it. 3. </w:t>
      </w:r>
      <w:r w:rsidRPr="00817807">
        <w:rPr>
          <w:rStyle w:val="Style13ptBold"/>
        </w:rPr>
        <w:t>She fully supports Obama's landmark power-plant rules.</w:t>
      </w:r>
      <w:r w:rsidRPr="00DB4FAA">
        <w:rPr>
          <w:sz w:val="16"/>
        </w:rPr>
        <w:t xml:space="preserve"> In her LCV speech, Clinton praised the EPA's proposed Clean Power Plan to regulate carbon emissions from power plants, saying, </w:t>
      </w:r>
      <w:r w:rsidRPr="00817807">
        <w:rPr>
          <w:rStyle w:val="Style13ptBold"/>
        </w:rPr>
        <w:t>"the unprecedented action that President Obama has taken must be protected at all cost."</w:t>
      </w:r>
      <w:r w:rsidRPr="00DB4FAA">
        <w:rPr>
          <w:sz w:val="16"/>
        </w:rPr>
        <w:t xml:space="preserve"> As The Washington Post's Greg Sargent noted, </w:t>
      </w:r>
      <w:r w:rsidRPr="00817807">
        <w:rPr>
          <w:rStyle w:val="StyleUnderline"/>
        </w:rPr>
        <w:t>this is hugely important.</w:t>
      </w:r>
      <w:r w:rsidRPr="00DB4FAA">
        <w:rPr>
          <w:sz w:val="16"/>
        </w:rPr>
        <w:t xml:space="preserve"> Reading the tea leaves, this means </w:t>
      </w:r>
      <w:r w:rsidRPr="00817807">
        <w:rPr>
          <w:rStyle w:val="StyleUnderline"/>
        </w:rPr>
        <w:t>she would be willing to veto any congressional Republican effort to repeal the rules</w:t>
      </w:r>
      <w:r w:rsidRPr="00DB4FAA">
        <w:rPr>
          <w:sz w:val="16"/>
        </w:rPr>
        <w:t xml:space="preserve">—even if they attached it to the budget and a veto meant shutting down the government. </w:t>
      </w:r>
      <w:r w:rsidRPr="00817807">
        <w:rPr>
          <w:rStyle w:val="StyleUnderline"/>
        </w:rPr>
        <w:t>That's an absolute must for any president who is serious about climate change.</w:t>
      </w:r>
    </w:p>
    <w:p w:rsidR="00E84C8B" w:rsidRDefault="00E84C8B" w:rsidP="002877C1"/>
    <w:p w:rsidR="00B62055" w:rsidRDefault="00F0685E" w:rsidP="00F0685E">
      <w:pPr>
        <w:pStyle w:val="Heading3"/>
      </w:pPr>
      <w:r>
        <w:t xml:space="preserve">A2: Warming </w:t>
      </w:r>
      <w:r w:rsidR="005B5DC0">
        <w:t>Not Real</w:t>
      </w:r>
    </w:p>
    <w:p w:rsidR="005B5DC0" w:rsidRDefault="005B5DC0" w:rsidP="005B5DC0"/>
    <w:p w:rsidR="006976FE" w:rsidRPr="007C6F03" w:rsidRDefault="006976FE" w:rsidP="006976FE">
      <w:pPr>
        <w:pStyle w:val="Heading4"/>
      </w:pPr>
      <w:r>
        <w:t>Warming is real and anthropogenic—overwhelming scientific evidence</w:t>
      </w:r>
    </w:p>
    <w:p w:rsidR="006976FE" w:rsidRPr="004600D3" w:rsidRDefault="006976FE" w:rsidP="006976FE">
      <w:r w:rsidRPr="006976FE">
        <w:rPr>
          <w:rStyle w:val="Style13ptBold"/>
        </w:rPr>
        <w:t>Rahmstorf 2008</w:t>
      </w:r>
      <w:r w:rsidRPr="006976FE">
        <w:t xml:space="preserve"> </w:t>
      </w:r>
      <w:r w:rsidRPr="004600D3">
        <w:t xml:space="preserve">(Stefan, Professor at the Postdam Institute for Climate Research, "Anthropogenic Climate Change: Revisiting the Facts," </w:t>
      </w:r>
      <w:hyperlink r:id="rId10" w:history="1">
        <w:r w:rsidRPr="004600D3">
          <w:t>http://www.pik</w:t>
        </w:r>
      </w:hyperlink>
      <w:r w:rsidRPr="004600D3">
        <w:t xml:space="preserve"> potsdam.de/~stefan/Publications/Book_chapters/Rahmstorf_Zedillo_2008.pdf)</w:t>
      </w:r>
    </w:p>
    <w:p w:rsidR="006976FE" w:rsidRPr="006976FE" w:rsidRDefault="006976FE" w:rsidP="006976FE">
      <w:pPr>
        <w:rPr>
          <w:rStyle w:val="StyleUnderline"/>
        </w:rPr>
      </w:pPr>
      <w:r w:rsidRPr="00DC79B7">
        <w:rPr>
          <w:sz w:val="16"/>
        </w:rPr>
        <w:t xml:space="preserve">This paper discussed the evidence for the anthropogenic increase in atmospheric CO2 concentration and the effect of CO2 on climate, finding that this </w:t>
      </w:r>
      <w:r w:rsidRPr="006976FE">
        <w:rPr>
          <w:rStyle w:val="StyleUnderline"/>
        </w:rPr>
        <w:t>anthropogenic increase is proven beyond reasonable doubt and that a mass of evidence points to a CO2 effect on climate</w:t>
      </w:r>
      <w:r w:rsidRPr="00DC79B7">
        <w:rPr>
          <w:sz w:val="16"/>
        </w:rPr>
        <w:t xml:space="preserve"> of 3°C ± 1.5°C global warming for a doubling of concentration. (This is the classic IPCC range; my personal assessment is that, in the light of new studies since the IPCC Third Assessment Report, the uncertainty range can now be narrowed somewhat to 3°C ± 1°C.) </w:t>
      </w:r>
      <w:r w:rsidRPr="006976FE">
        <w:rPr>
          <w:rStyle w:val="StyleUnderline"/>
        </w:rPr>
        <w:t>This is based on consistent results from theory, models, and data analysis, and, even in the absence of any computer models, the same result would still hold based on physics and on data from climate history alone. Considering the plethora of consistent evidence, the chance that these conclusions are wrong has to be con- sidered minute.</w:t>
      </w:r>
      <w:r w:rsidRPr="00DC79B7">
        <w:rPr>
          <w:sz w:val="16"/>
        </w:rPr>
        <w:t xml:space="preserve"> If the preceding is accepted, then it follows logically and incontrovertibly that a further increase in CO2 concentration will lead to further warming. The magnitude of our emissions depends on human behavior, but the climatic response to various emissions scenarios can be computed from the information presented here. The result is the famous range of future global temperature sce- narios shown in figure 3-6.50 Two additional steps are involved in these computations: the consideration of anthropogenic forcings other than CO2 (for example, other greenhouse gases and aerosols) and the computation of concentrations from the emissions. Other gases are not discussed here, although they are important to get quantitatively accurate results. </w:t>
      </w:r>
      <w:r w:rsidRPr="006976FE">
        <w:rPr>
          <w:rStyle w:val="StyleUnderline"/>
        </w:rPr>
        <w:t>CO2 is the largest and most important forcing.</w:t>
      </w:r>
      <w:r w:rsidRPr="00DC79B7">
        <w:rPr>
          <w:sz w:val="16"/>
        </w:rPr>
        <w:t xml:space="preserve"> Concerning concentrations, the scenarios shown basically assume that ocean and biosphere take up a similar share of our emitted CO2 as in the past. This could turn out to be an optimistic assumption; some models indicate the possibility of a posi- tive feedback, with the biosphere turning into a carbon source rather than a sink under growing climatic stress.51 It is clear that even in the more optimistic of the shown (non-mitigation) scenarios, global temperature would rise by 2–3°C above its preindustrial level by the end of this century. Even for a paleo- climatologist like myself, this is an extraordinarily high temperature, which is very likely unprecedented in at least the past 100,000 years. As far as the data show, we would have to go back about 3 million years, to the Pliocene, for comparable temperatures. The rate of this warming (which is important for the ability of ecosystems to cope) is also highly unusual and unprecedented proba- bly for an even longer time. The last major global warming trend occurred when the last great Ice Age ended between 15,000 and 10,000 years ago: this was a warming of about 5°C over 5,000 years, that is, a rate of only 0.1°C per century.52 The expected magnitude and rate of planetary warming is highly likely to come with major risks and impacts in terms of sea level rise (Pliocene sea level was 25–35 meters higher than now due to smaller Greenland and Antarctic ice sheets), extreme events (for example, hurricane activity is expected to increase in a warmer climate), and ecosystem loss.53 The second part of this paper examined the evidence for the current warming of the planet and discussed what is known about its causes. This part showed that </w:t>
      </w:r>
      <w:r w:rsidRPr="006976FE">
        <w:rPr>
          <w:rStyle w:val="StyleUnderline"/>
        </w:rPr>
        <w:t>global warming is already a measured and well-established fact, not a theory. Many different lines of evidence consistently show that most of the observed warming</w:t>
      </w:r>
      <w:r w:rsidRPr="00DC79B7">
        <w:rPr>
          <w:sz w:val="16"/>
        </w:rPr>
        <w:t xml:space="preserve"> of the past fifty years </w:t>
      </w:r>
      <w:r w:rsidRPr="006976FE">
        <w:rPr>
          <w:rStyle w:val="StyleUnderline"/>
        </w:rPr>
        <w:t>was caused by human activity. Above all, this warming is exactly what would be expected given the anthropogenic rise in greenhouse gases, and no viable alternative explanation for this warming has been proposed in the scientific literature.</w:t>
      </w:r>
      <w:r w:rsidRPr="00DC79B7">
        <w:rPr>
          <w:sz w:val="16"/>
        </w:rPr>
        <w:t xml:space="preserve"> Taken together, </w:t>
      </w:r>
      <w:r w:rsidRPr="006976FE">
        <w:rPr>
          <w:rStyle w:val="StyleUnderline"/>
        </w:rPr>
        <w:t>the very strong evidence, accumulated from thousands of independent studies, has</w:t>
      </w:r>
      <w:r w:rsidRPr="00DC79B7">
        <w:rPr>
          <w:sz w:val="16"/>
        </w:rPr>
        <w:t xml:space="preserve"> over the past decades </w:t>
      </w:r>
      <w:r w:rsidRPr="006976FE">
        <w:rPr>
          <w:rStyle w:val="StyleUnderline"/>
        </w:rPr>
        <w:t xml:space="preserve">convinced virtually </w:t>
      </w:r>
      <w:r>
        <w:rPr>
          <w:rStyle w:val="StyleUnderline"/>
        </w:rPr>
        <w:t>every clima</w:t>
      </w:r>
      <w:r w:rsidRPr="006976FE">
        <w:rPr>
          <w:rStyle w:val="StyleUnderline"/>
        </w:rPr>
        <w:t>tologist around the world</w:t>
      </w:r>
      <w:r w:rsidRPr="00DC79B7">
        <w:rPr>
          <w:sz w:val="16"/>
        </w:rPr>
        <w:t xml:space="preserve"> (many of whom were initially quite skeptical, includ- ing myself) </w:t>
      </w:r>
      <w:r w:rsidRPr="006976FE">
        <w:rPr>
          <w:rStyle w:val="StyleUnderline"/>
        </w:rPr>
        <w:t>that anthropogenic global warming is a reality with which we need to deal.</w:t>
      </w:r>
    </w:p>
    <w:p w:rsidR="006976FE" w:rsidRPr="005B5DC0" w:rsidRDefault="006976FE" w:rsidP="005B5DC0"/>
    <w:p w:rsidR="001D0A0A" w:rsidRDefault="001D0A0A" w:rsidP="009C11AB">
      <w:pPr>
        <w:pStyle w:val="Heading3"/>
      </w:pPr>
      <w:r>
        <w:t>A2: Warming Irreversible</w:t>
      </w:r>
    </w:p>
    <w:p w:rsidR="001D0A0A" w:rsidRDefault="001D0A0A" w:rsidP="001D0A0A"/>
    <w:p w:rsidR="001D0A0A" w:rsidRPr="002A4323" w:rsidRDefault="001D0A0A" w:rsidP="001D0A0A">
      <w:pPr>
        <w:pStyle w:val="Heading4"/>
      </w:pPr>
      <w:r w:rsidRPr="002A4323">
        <w:t>Some warming is inevitable, but acting now is key to mitigate effects</w:t>
      </w:r>
    </w:p>
    <w:p w:rsidR="001D0A0A" w:rsidRPr="001D0A0A" w:rsidRDefault="001D0A0A" w:rsidP="001D0A0A">
      <w:r>
        <w:rPr>
          <w:rStyle w:val="Style13ptBold"/>
        </w:rPr>
        <w:t>Dizard, 20</w:t>
      </w:r>
      <w:r w:rsidRPr="001D0A0A">
        <w:rPr>
          <w:rStyle w:val="Style13ptBold"/>
        </w:rPr>
        <w:t>14</w:t>
      </w:r>
      <w:r w:rsidRPr="001D0A0A">
        <w:t xml:space="preserve"> (Wilson, citing a UN report, Digital News Producer, 7-8-14, “Act Now: Experts Say Climate Change May Not Be Inevitable”, </w:t>
      </w:r>
      <w:hyperlink r:id="rId11" w:history="1">
        <w:r w:rsidRPr="001D0A0A">
          <w:rPr>
            <w:rStyle w:val="Hyperlink"/>
          </w:rPr>
          <w:t>http://theterramarproject.org/thedailycatch/act-now-experts-say-climate-change-may-inevitable/</w:t>
        </w:r>
      </w:hyperlink>
      <w:r>
        <w:t>, Accessed 7-9-14)</w:t>
      </w:r>
    </w:p>
    <w:p w:rsidR="001D0A0A" w:rsidRPr="002A4323" w:rsidRDefault="001D0A0A" w:rsidP="001D0A0A">
      <w:pPr>
        <w:rPr>
          <w:sz w:val="16"/>
        </w:rPr>
      </w:pPr>
      <w:r w:rsidRPr="001D0A0A">
        <w:rPr>
          <w:rStyle w:val="StyleUnderline"/>
        </w:rPr>
        <w:t>Significant climate change may not be inevitable if governments take swift and decisive action now to reduce greenhouse gases</w:t>
      </w:r>
      <w:r w:rsidRPr="001D0A0A">
        <w:rPr>
          <w:sz w:val="16"/>
        </w:rPr>
        <w:t xml:space="preserve">, according to a report released Tuesday that rolls back some of the bleaker and more pessimistic assessments of recent climate negotiations. The report, prepared for the </w:t>
      </w:r>
      <w:r w:rsidRPr="001D0A0A">
        <w:rPr>
          <w:rStyle w:val="StyleUnderline"/>
        </w:rPr>
        <w:t xml:space="preserve">United Nations </w:t>
      </w:r>
      <w:r w:rsidRPr="001D0A0A">
        <w:rPr>
          <w:sz w:val="16"/>
        </w:rPr>
        <w:t xml:space="preserve">by </w:t>
      </w:r>
      <w:r w:rsidRPr="001D0A0A">
        <w:rPr>
          <w:rStyle w:val="StyleUnderline"/>
        </w:rPr>
        <w:t>experts from leading research institutes from 15 countries, challenge</w:t>
      </w:r>
      <w:r w:rsidRPr="001D0A0A">
        <w:rPr>
          <w:sz w:val="16"/>
        </w:rPr>
        <w:t xml:space="preserve">s </w:t>
      </w:r>
      <w:r w:rsidRPr="001D0A0A">
        <w:rPr>
          <w:rStyle w:val="StyleUnderline"/>
        </w:rPr>
        <w:t>the idea that the world can’t avoid breaching a 2 degrees Celsius rise in global average temperature</w:t>
      </w:r>
      <w:r w:rsidRPr="001D0A0A">
        <w:rPr>
          <w:sz w:val="16"/>
        </w:rPr>
        <w:t xml:space="preserve"> — many climate scientists have warned that an increase of 3 to 4 C is now inevitable. Moreover, they suggest defeatism on the 2 C limit target would contribute to dithering by heavily industrialized countries most responsible for climate change — the United States, China, India, major European economies and rising economic powers like Brazil and South Africa. “</w:t>
      </w:r>
      <w:r w:rsidRPr="00EB6107">
        <w:rPr>
          <w:rStyle w:val="StyleUnderline"/>
        </w:rPr>
        <w:t>We do not subscribe to the view held by some that the 2 C limit is impossible to achieve and that it should be weakened or dropped altogether</w:t>
      </w:r>
      <w:r w:rsidRPr="001D0A0A">
        <w:rPr>
          <w:sz w:val="16"/>
        </w:rPr>
        <w:t xml:space="preserve">,” the authors of the report from the Deep Decarbonization Pathways Project (DDPP) wrote. Since the start of the industrial revolution two hundred years ago, the Earth’s atmosphere has seen a dramatic spike in carbon dioxide released by burning coal, oil and methane. As the gases trap solar radiation, the planet has already warmed about a degree over the last century, and </w:t>
      </w:r>
      <w:r w:rsidRPr="001D0A0A">
        <w:rPr>
          <w:rStyle w:val="StyleUnderline"/>
        </w:rPr>
        <w:t>scientists say the effects are already being felt and can be seen in melting glaciers, rising sea levels and droughts — problems which are forecast to become far worse if nothing is done to reduce carbon output</w:t>
      </w:r>
      <w:r w:rsidRPr="001D0A0A">
        <w:rPr>
          <w:sz w:val="16"/>
        </w:rPr>
        <w:t>.</w:t>
      </w:r>
    </w:p>
    <w:p w:rsidR="001D0A0A" w:rsidRPr="001D0A0A" w:rsidRDefault="001D0A0A" w:rsidP="001D0A0A"/>
    <w:p w:rsidR="00F0685E" w:rsidRDefault="0021390B" w:rsidP="009C11AB">
      <w:pPr>
        <w:pStyle w:val="Heading3"/>
      </w:pPr>
      <w:r>
        <w:t xml:space="preserve">A2: </w:t>
      </w:r>
      <w:r w:rsidR="0089531A">
        <w:t>No</w:t>
      </w:r>
      <w:r>
        <w:t xml:space="preserve"> Extinction</w:t>
      </w:r>
    </w:p>
    <w:p w:rsidR="00523446" w:rsidRPr="00523446" w:rsidRDefault="00523446" w:rsidP="00523446"/>
    <w:p w:rsidR="00DC79B7" w:rsidRPr="00527264" w:rsidRDefault="00DC79B7" w:rsidP="00DC79B7">
      <w:pPr>
        <w:pStyle w:val="Heading4"/>
      </w:pPr>
      <w:r>
        <w:t>Warming causes extinction—</w:t>
      </w:r>
      <w:r w:rsidR="00523446">
        <w:t xml:space="preserve">outweighs </w:t>
      </w:r>
      <w:r>
        <w:t>all other impacts</w:t>
      </w:r>
    </w:p>
    <w:p w:rsidR="00DC79B7" w:rsidRPr="00DC79B7" w:rsidRDefault="00DC79B7" w:rsidP="00DC79B7">
      <w:pPr>
        <w:rPr>
          <w:b/>
          <w:sz w:val="26"/>
        </w:rPr>
      </w:pPr>
      <w:r w:rsidRPr="00DC79B7">
        <w:rPr>
          <w:rStyle w:val="Style13ptBold"/>
        </w:rPr>
        <w:t xml:space="preserve">Deibel 2007 </w:t>
      </w:r>
      <w:r w:rsidRPr="00DC79B7">
        <w:t>(Terry, "Foreign Affairs Strategy: Logic of American Statecraft," Conclusion: American Foreign Affairs Strategy Today)</w:t>
      </w:r>
    </w:p>
    <w:p w:rsidR="00DC79B7" w:rsidRDefault="00DC79B7" w:rsidP="00DC79B7">
      <w:pPr>
        <w:rPr>
          <w:u w:val="thick"/>
        </w:rPr>
      </w:pPr>
      <w:r w:rsidRPr="00DC79B7">
        <w:rPr>
          <w:sz w:val="16"/>
        </w:rPr>
        <w:t xml:space="preserve">Finally, </w:t>
      </w:r>
      <w:r w:rsidRPr="00DC79B7">
        <w:rPr>
          <w:rStyle w:val="StyleUnderline"/>
        </w:rPr>
        <w:t>there is one major existential threat</w:t>
      </w:r>
      <w:r w:rsidRPr="00DC79B7">
        <w:rPr>
          <w:sz w:val="16"/>
        </w:rPr>
        <w:t xml:space="preserve"> to American security (as well as prosperity) of a nonviolent nature, which, though far in the future, demands urgent action. </w:t>
      </w:r>
      <w:r w:rsidRPr="00DC79B7">
        <w:rPr>
          <w:rStyle w:val="StyleUnderline"/>
        </w:rPr>
        <w:t>It is the threat of global warming to the stability of the climate upon which all earthly life depends. Scientists worldwide have been observing the gathering of this threat for three decades now, and what was once a mere possibility has passed through probability to near certainty.  Indeed not one of more than 900 articles on climate change published in refereed scientific journals from 1993 to 2003 doubted that anthropogenic warming is occurring</w:t>
      </w:r>
      <w:r w:rsidRPr="00DC79B7">
        <w:rPr>
          <w:u w:val="thick"/>
        </w:rPr>
        <w:t>.</w:t>
      </w:r>
      <w:r w:rsidRPr="00DC79B7">
        <w:rPr>
          <w:sz w:val="16"/>
        </w:rPr>
        <w:t xml:space="preserve"> “In legitimate scientific circles,” writes Elizabeth Kolbert, “</w:t>
      </w:r>
      <w:r w:rsidRPr="00DC79B7">
        <w:rPr>
          <w:rStyle w:val="StyleUnderline"/>
        </w:rPr>
        <w:t>it is virtually impossible to find evidence of disagreement over the fundamentals of global warming.” Evidence from a vast international scientific monitoring effort accumulates almost weekly, as this sample of newspaper reports shows: an international panel predicts “brutal droughts, floods and violent storms across the planet over</w:t>
      </w:r>
      <w:r w:rsidRPr="00DC79B7">
        <w:rPr>
          <w:u w:val="single"/>
        </w:rPr>
        <w:t xml:space="preserve"> </w:t>
      </w:r>
      <w:r w:rsidRPr="00DC79B7">
        <w:rPr>
          <w:sz w:val="16"/>
        </w:rPr>
        <w:t xml:space="preserve">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 “Earth’s </w:t>
      </w:r>
      <w:r w:rsidRPr="00DC79B7">
        <w:rPr>
          <w:rStyle w:val="StyleUnderline"/>
        </w:rPr>
        <w:t>warming climate is estimated to contribute to</w:t>
      </w:r>
      <w:r w:rsidRPr="00DC79B7">
        <w:rPr>
          <w:sz w:val="16"/>
        </w:rPr>
        <w:t xml:space="preserve"> more than 150,000 deaths and 5 million illnesses each year” as </w:t>
      </w:r>
      <w:r w:rsidRPr="00DC79B7">
        <w:rPr>
          <w:rStyle w:val="StyleUnderline"/>
        </w:rPr>
        <w:t>disease spreads</w:t>
      </w:r>
      <w:r w:rsidRPr="00DC79B7">
        <w:rPr>
          <w:sz w:val="16"/>
        </w:rPr>
        <w:t xml:space="preserve">; “widespread bleaching from Texas to Trinidad…killed broad swaths of corals” due to a 2-degree rise in sea temperatures.  “The world is slowly disintegrating,” 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t>
      </w:r>
      <w:r w:rsidRPr="00DC79B7">
        <w:rPr>
          <w:rStyle w:val="StyleUnderline"/>
        </w:rPr>
        <w:t>we are thus in for significant global warming; the only debate is how much and how serous the effects will be</w:t>
      </w:r>
      <w:r w:rsidRPr="00DC79B7">
        <w:rPr>
          <w:u w:val="thick"/>
        </w:rPr>
        <w:t>.</w:t>
      </w:r>
      <w:r w:rsidRPr="00DC79B7">
        <w:rPr>
          <w:sz w:val="16"/>
        </w:rPr>
        <w:t xml:space="preserve"> As the newspaper stories quoted above show, we are already experiencing the effects of 1-2 degree warming in more violent storms, spread of disease, mass die offs of plants</w:t>
      </w:r>
      <w:r w:rsidRPr="00DC79B7">
        <w:rPr>
          <w:u w:val="single"/>
        </w:rPr>
        <w:t xml:space="preserve"> </w:t>
      </w:r>
      <w:r w:rsidRPr="00DC79B7">
        <w:rPr>
          <w:rStyle w:val="StyleUnderline"/>
        </w:rPr>
        <w:t>and animals, species extinction, and threatened inundation of low-lying</w:t>
      </w:r>
      <w:r w:rsidRPr="00DC79B7">
        <w:rPr>
          <w:sz w:val="16"/>
        </w:rPr>
        <w:t xml:space="preserve"> countries like the Pacific nation of Kiribati and the Netherlands at a warming of 5 degrees or less the Greenland and West Antarctic </w:t>
      </w:r>
      <w:r w:rsidRPr="00DC79B7">
        <w:rPr>
          <w:rStyle w:val="StyleUnderline"/>
        </w:rPr>
        <w:t>ice sheets could disintegrate, leading to a sea level of rise of 20 feet that would cover North Carolina’s outer banks, swamp the southern third of Florida</w:t>
      </w:r>
      <w:r w:rsidRPr="00DC79B7">
        <w:rPr>
          <w:u w:val="thick"/>
        </w:rPr>
        <w:t>,</w:t>
      </w:r>
      <w:r w:rsidRPr="00DC79B7">
        <w:rPr>
          <w:sz w:val="16"/>
        </w:rPr>
        <w:t xml:space="preserve"> and inundate Manhattan up to the middle of Greenwich Village. </w:t>
      </w:r>
      <w:r w:rsidRPr="00DC79B7">
        <w:rPr>
          <w:rStyle w:val="StyleUnderline"/>
        </w:rPr>
        <w:t>Another catastrophic effect would be the collapse of the Atlantic thermohaline circulation</w:t>
      </w:r>
      <w:r w:rsidRPr="00DC79B7">
        <w:rPr>
          <w:u w:val="single"/>
        </w:rPr>
        <w:t xml:space="preserve"> </w:t>
      </w:r>
      <w:r w:rsidRPr="00DC79B7">
        <w:rPr>
          <w:sz w:val="16"/>
        </w:rPr>
        <w:t xml:space="preserve">that keeps the winter weather in Europe far warmer than its latitude would otherwise allow. Economist William Cline once estimated the damage to the United States alone from moderate levels of warming at 1-6 percent of GDP annually; severe warming could cost 13-26 percent of GDP. But </w:t>
      </w:r>
      <w:r w:rsidRPr="00DC79B7">
        <w:rPr>
          <w:rStyle w:val="StyleUnderline"/>
        </w:rPr>
        <w:t>the most frightening scenario is runaway greenhouse warming, based on positive feedback from the buildup of water vapor in the atmosphere that is both caused by and causes hotter surface temperatures.</w:t>
      </w:r>
      <w:r w:rsidRPr="00DC79B7">
        <w:rPr>
          <w:sz w:val="16"/>
        </w:rPr>
        <w:t xml:space="preserve">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continuing enhancement of the natural greenhouse effect is akin to playing Russian roulette with the earth’s climate and humanity’s life support system. At worst, says physics professor Marty Hoffert of New York University, “</w:t>
      </w:r>
      <w:r w:rsidRPr="00DC79B7">
        <w:rPr>
          <w:rStyle w:val="StyleUnderline"/>
        </w:rPr>
        <w:t>we’re just going to burn everything up</w:t>
      </w:r>
      <w:r w:rsidRPr="00DC79B7">
        <w:rPr>
          <w:u w:val="thick"/>
        </w:rPr>
        <w:t>;</w:t>
      </w:r>
      <w:r w:rsidRPr="00DC79B7">
        <w:rPr>
          <w:u w:val="single"/>
        </w:rPr>
        <w:t xml:space="preserve"> </w:t>
      </w:r>
      <w:r w:rsidRPr="00DC79B7">
        <w:rPr>
          <w:sz w:val="16"/>
        </w:rPr>
        <w:t xml:space="preserve">we’re going to het the atmosphere to the temperature it was in the Cretaceous when there were crocodiles at the poles, and then </w:t>
      </w:r>
      <w:r w:rsidRPr="00DC79B7">
        <w:rPr>
          <w:rStyle w:val="StyleUnderline"/>
        </w:rPr>
        <w:t>everything will collapse</w:t>
      </w:r>
      <w:r w:rsidRPr="00DC79B7">
        <w:rPr>
          <w:u w:val="thick"/>
        </w:rPr>
        <w:t>.”</w:t>
      </w:r>
      <w:r w:rsidRPr="00DC79B7">
        <w:rPr>
          <w:sz w:val="16"/>
        </w:rPr>
        <w:t xml:space="preserve"> During the Cold War, astronomer Carl Sagan popularized a theory of nuclear winter to describe how a thermonuclear war between the Untied States and the Soviet Union would not only destroy both countries but possible end life on this planet. </w:t>
      </w:r>
      <w:r w:rsidRPr="00DC79B7">
        <w:rPr>
          <w:rStyle w:val="StyleUnderline"/>
        </w:rPr>
        <w:t>Global warming is the post-Cold War era’s equivalent of nuclear winter at least as serious and considerably better supported scientifically</w:t>
      </w:r>
      <w:r w:rsidRPr="00DC79B7">
        <w:rPr>
          <w:sz w:val="16"/>
        </w:rPr>
        <w:t xml:space="preserve">. Over the </w:t>
      </w:r>
      <w:r w:rsidRPr="00DC79B7">
        <w:rPr>
          <w:rStyle w:val="StyleUnderline"/>
        </w:rPr>
        <w:t>long run it puts dangers form terrorism and traditional military challenges to shame. It is a threat not only to the security and prosperity to the United States, but potentially to the continued existence of life on this planet.</w:t>
      </w:r>
      <w:r w:rsidRPr="00D9169F">
        <w:rPr>
          <w:u w:val="thick"/>
        </w:rPr>
        <w:t xml:space="preserve">  </w:t>
      </w:r>
    </w:p>
    <w:p w:rsidR="00F36C55" w:rsidRDefault="00F36C55" w:rsidP="00F0685E"/>
    <w:p w:rsidR="004B06FA" w:rsidRPr="00F0685E" w:rsidRDefault="004B06FA" w:rsidP="00F0685E"/>
    <w:p w:rsidR="00283859" w:rsidRDefault="005A0093" w:rsidP="005A0093">
      <w:pPr>
        <w:pStyle w:val="Heading1"/>
      </w:pPr>
      <w:r>
        <w:t>AFF</w:t>
      </w:r>
    </w:p>
    <w:p w:rsidR="004653DD" w:rsidRDefault="004653DD" w:rsidP="004653DD">
      <w:pPr>
        <w:pStyle w:val="Heading2"/>
      </w:pPr>
      <w:r>
        <w:t>Uniqueness</w:t>
      </w:r>
    </w:p>
    <w:p w:rsidR="0047486D" w:rsidRDefault="0047486D" w:rsidP="0047486D">
      <w:pPr>
        <w:pStyle w:val="Heading3"/>
      </w:pPr>
      <w:r>
        <w:t>Clinton Loses – Swing States</w:t>
      </w:r>
    </w:p>
    <w:p w:rsidR="0047486D" w:rsidRDefault="0047486D" w:rsidP="0047486D">
      <w:pPr>
        <w:pStyle w:val="Heading4"/>
      </w:pPr>
      <w:r>
        <w:t>Clinton loses 2016- Sanders gaining rapidly in key states</w:t>
      </w:r>
    </w:p>
    <w:p w:rsidR="0047486D" w:rsidRPr="00854532" w:rsidRDefault="0047486D" w:rsidP="0047486D">
      <w:pPr>
        <w:rPr>
          <w:sz w:val="16"/>
          <w:szCs w:val="16"/>
        </w:rPr>
      </w:pPr>
      <w:r>
        <w:rPr>
          <w:sz w:val="16"/>
          <w:szCs w:val="16"/>
        </w:rPr>
        <w:t xml:space="preserve">If </w:t>
      </w:r>
      <w:r w:rsidRPr="00854532">
        <w:rPr>
          <w:sz w:val="16"/>
          <w:szCs w:val="16"/>
        </w:rPr>
        <w:t>Clinton loses Iowa it would kill her momentum and ruin her because she lost this state in 2008 and lost the election. Sanders winning means he has a pretty good chance of taking Clinton’s momentum- Means you don’t necessarily have to win “total non-UQ” just that if you win she loses Iowa you arguably win</w:t>
      </w:r>
    </w:p>
    <w:p w:rsidR="0047486D" w:rsidRPr="004D32AA" w:rsidRDefault="0047486D" w:rsidP="0047486D">
      <w:r>
        <w:rPr>
          <w:rStyle w:val="Style13ptBold"/>
        </w:rPr>
        <w:t xml:space="preserve">NYT 7/6 </w:t>
      </w:r>
      <w:r w:rsidRPr="004D32AA">
        <w:t>(New York Times, “Hillary Clinton’s Team Is Wary as Bernie Sanders Finds Footing in Iowa,” July 6th New York Times http://www.nytimes.com/2015/07/07/us/politics/hillary-clintons-team-is-wary-as-bernie-sanders-finds-footing-in-iowa.html?_r=0)</w:t>
      </w:r>
    </w:p>
    <w:p w:rsidR="0047486D" w:rsidRPr="000F5598" w:rsidRDefault="0047486D" w:rsidP="0047486D">
      <w:pPr>
        <w:rPr>
          <w:rStyle w:val="StyleUnderline"/>
        </w:rPr>
      </w:pPr>
      <w:r w:rsidRPr="000F5598">
        <w:rPr>
          <w:rStyle w:val="StyleUnderline"/>
        </w:rPr>
        <w:t>The ample crowds and</w:t>
      </w:r>
      <w:r w:rsidRPr="00B26B8F">
        <w:rPr>
          <w:sz w:val="16"/>
        </w:rPr>
        <w:t xml:space="preserve"> unexpectedly </w:t>
      </w:r>
      <w:r w:rsidRPr="000F5598">
        <w:rPr>
          <w:rStyle w:val="StyleUnderline"/>
        </w:rPr>
        <w:t>strong showing garnered by</w:t>
      </w:r>
      <w:r w:rsidRPr="00B26B8F">
        <w:rPr>
          <w:sz w:val="16"/>
        </w:rPr>
        <w:t xml:space="preserve"> Senator Bernie </w:t>
      </w:r>
      <w:r w:rsidRPr="000F5598">
        <w:rPr>
          <w:rStyle w:val="StyleUnderline"/>
        </w:rPr>
        <w:t>Sanders</w:t>
      </w:r>
      <w:r w:rsidRPr="00B26B8F">
        <w:rPr>
          <w:sz w:val="16"/>
        </w:rPr>
        <w:t xml:space="preserve"> are </w:t>
      </w:r>
      <w:r w:rsidRPr="000F5598">
        <w:rPr>
          <w:rStyle w:val="StyleUnderline"/>
        </w:rPr>
        <w:t>setting off worry among advisers and allies of</w:t>
      </w:r>
      <w:r w:rsidRPr="00B26B8F">
        <w:rPr>
          <w:sz w:val="16"/>
        </w:rPr>
        <w:t xml:space="preserve"> Hillary Rodham </w:t>
      </w:r>
      <w:r w:rsidRPr="000F5598">
        <w:rPr>
          <w:rStyle w:val="StyleUnderline"/>
        </w:rPr>
        <w:t>Clinton,</w:t>
      </w:r>
      <w:r w:rsidRPr="00B26B8F">
        <w:rPr>
          <w:sz w:val="16"/>
        </w:rPr>
        <w:t xml:space="preserve"> who believe </w:t>
      </w:r>
      <w:r w:rsidRPr="000F5598">
        <w:rPr>
          <w:rStyle w:val="Emphasis"/>
        </w:rPr>
        <w:t>the Vermont senator could overtake her in Iowa polls</w:t>
      </w:r>
      <w:r w:rsidRPr="00B26B8F">
        <w:rPr>
          <w:sz w:val="16"/>
        </w:rPr>
        <w:t xml:space="preserve"> by the fall and even defeat her in the nation’s first nominating contest there. </w:t>
      </w:r>
      <w:r w:rsidRPr="000F5598">
        <w:rPr>
          <w:rStyle w:val="StyleUnderline"/>
        </w:rPr>
        <w:t>The enthusiasm</w:t>
      </w:r>
      <w:r w:rsidRPr="00B26B8F">
        <w:rPr>
          <w:sz w:val="16"/>
        </w:rPr>
        <w:t xml:space="preserve"> that Mr. </w:t>
      </w:r>
      <w:r w:rsidRPr="000F5598">
        <w:rPr>
          <w:rStyle w:val="StyleUnderline"/>
        </w:rPr>
        <w:t>Sanders</w:t>
      </w:r>
      <w:r w:rsidRPr="00B26B8F">
        <w:rPr>
          <w:sz w:val="16"/>
        </w:rPr>
        <w:t xml:space="preserve"> has </w:t>
      </w:r>
      <w:r w:rsidRPr="000F5598">
        <w:rPr>
          <w:rStyle w:val="StyleUnderline"/>
        </w:rPr>
        <w:t>generated</w:t>
      </w:r>
      <w:r w:rsidRPr="00B26B8F">
        <w:rPr>
          <w:sz w:val="16"/>
        </w:rPr>
        <w:t xml:space="preserve"> — including a rally attended by 2,500 people in Council Bluffs, Iowa, on Friday — </w:t>
      </w:r>
      <w:r w:rsidRPr="000F5598">
        <w:rPr>
          <w:rStyle w:val="StyleUnderline"/>
        </w:rPr>
        <w:t>has called into question</w:t>
      </w:r>
      <w:r w:rsidRPr="00B26B8F">
        <w:rPr>
          <w:sz w:val="16"/>
        </w:rPr>
        <w:t xml:space="preserve"> Mrs. </w:t>
      </w:r>
      <w:r w:rsidRPr="000F5598">
        <w:rPr>
          <w:rStyle w:val="StyleUnderline"/>
        </w:rPr>
        <w:t>Clinton’s early strategy of focusing on a listening tour of small groups and wooing big donors in private settings. In May,</w:t>
      </w:r>
      <w:r w:rsidRPr="00B26B8F">
        <w:rPr>
          <w:sz w:val="16"/>
        </w:rPr>
        <w:t xml:space="preserve"> Mrs. Clinton </w:t>
      </w:r>
      <w:r w:rsidRPr="000F5598">
        <w:rPr>
          <w:rStyle w:val="StyleUnderline"/>
        </w:rPr>
        <w:t>led with 60 percent support to Mr. Sanders’s 15 percent</w:t>
      </w:r>
      <w:r w:rsidRPr="00B26B8F">
        <w:rPr>
          <w:sz w:val="16"/>
        </w:rPr>
        <w:t xml:space="preserve"> in a Quinnipiac poll. </w:t>
      </w:r>
      <w:r w:rsidRPr="000F5598">
        <w:rPr>
          <w:rStyle w:val="StyleUnderline"/>
        </w:rPr>
        <w:t>Last week the same poll showed Mrs. Clinton at 52 percent to Mr. Sanders’s 33 percent.</w:t>
      </w:r>
      <w:r w:rsidRPr="00B26B8F">
        <w:rPr>
          <w:sz w:val="16"/>
        </w:rPr>
        <w:t xml:space="preserve"> “We are worried about him, sure. </w:t>
      </w:r>
      <w:r w:rsidRPr="000F5598">
        <w:rPr>
          <w:rStyle w:val="Emphasis"/>
        </w:rPr>
        <w:t>He will be a serious force</w:t>
      </w:r>
      <w:r w:rsidRPr="00B26B8F">
        <w:rPr>
          <w:sz w:val="16"/>
        </w:rPr>
        <w:t xml:space="preserve"> for the campaign, and I don’t think that will diminish,” Jennifer Palmieri, the Clinton campaign’s communications director, said Monday in an interview on MSNBC’s “Morning Joe.” Senator Bernie Sanders introduced himself in Creston, Iowa, last weekend. Some of Mrs. </w:t>
      </w:r>
      <w:r w:rsidRPr="000F5598">
        <w:rPr>
          <w:rStyle w:val="StyleUnderline"/>
        </w:rPr>
        <w:t>Clinton’s advisers acknowledged that they were surprised by</w:t>
      </w:r>
      <w:r w:rsidRPr="00B26B8F">
        <w:rPr>
          <w:sz w:val="16"/>
        </w:rPr>
        <w:t xml:space="preserve"> Mr. </w:t>
      </w:r>
      <w:r w:rsidRPr="000F5598">
        <w:rPr>
          <w:rStyle w:val="StyleUnderline"/>
        </w:rPr>
        <w:t>Sanders’s momentum and said there were enough liberal voters in Iowa, including many who supported Barack Obama or John Edwards in 2008, to create problems for her there.</w:t>
      </w:r>
      <w:r w:rsidRPr="00B26B8F">
        <w:rPr>
          <w:sz w:val="16"/>
        </w:rPr>
        <w:t xml:space="preserve"> “I think </w:t>
      </w:r>
      <w:r w:rsidRPr="000F5598">
        <w:rPr>
          <w:rStyle w:val="Emphasis"/>
        </w:rPr>
        <w:t>we underestimated that Sanders would quickly attract so many Democrats in Iowa</w:t>
      </w:r>
      <w:r w:rsidRPr="00B26B8F">
        <w:rPr>
          <w:sz w:val="16"/>
        </w:rPr>
        <w:t xml:space="preserve"> who weren’t likely to support Hillary,” said one Clinton adviser, who like several others spoke on the condition of anonymity to candidly share views about the race. “It’s too early to change strategy because no one knows if Sanders will be able to hold on to these voters in the months ahead. We’re working hard to win them over, but, yeah, </w:t>
      </w:r>
      <w:r w:rsidRPr="000F5598">
        <w:rPr>
          <w:rStyle w:val="Emphasis"/>
        </w:rPr>
        <w:t>it’s a real competition</w:t>
      </w:r>
      <w:r w:rsidRPr="00B26B8F">
        <w:rPr>
          <w:sz w:val="16"/>
        </w:rPr>
        <w:t xml:space="preserve"> there.” Asked on Friday about the crowds Mr. Sanders was drawing, Mrs. Clinton seemed to walk a careful line with her answer. “Well, we each run our own campaigns, and I always knew this was going to be competitive,” she told reporters at an ice cream stand in Lebanon, N.H. Those who see Mrs. Clinton as being at risk in Iowa say she is still far better positioned to win the nomination than Mr. Sanders, who lags by double digits in Iowa polling. Mr. </w:t>
      </w:r>
      <w:r w:rsidRPr="000F5598">
        <w:rPr>
          <w:rStyle w:val="StyleUnderline"/>
        </w:rPr>
        <w:t>Sanders is an untested national candidate who has far less money than she does, and his self-announced “democratic socialist” leanings are anathema to many Americans.</w:t>
      </w:r>
      <w:r w:rsidRPr="00B26B8F">
        <w:rPr>
          <w:sz w:val="16"/>
        </w:rPr>
        <w:t xml:space="preserve"> Mrs. Clinton’s advisers, meanwhile, have deep experience pulling off upsets and comeback political victories, and Mrs. </w:t>
      </w:r>
      <w:r w:rsidRPr="000F5598">
        <w:rPr>
          <w:rStyle w:val="StyleUnderline"/>
        </w:rPr>
        <w:t>Clinton</w:t>
      </w:r>
      <w:r w:rsidRPr="00B26B8F">
        <w:rPr>
          <w:sz w:val="16"/>
        </w:rPr>
        <w:t xml:space="preserve"> often </w:t>
      </w:r>
      <w:r w:rsidRPr="000F5598">
        <w:rPr>
          <w:rStyle w:val="StyleUnderline"/>
        </w:rPr>
        <w:t>performs best when</w:t>
      </w:r>
      <w:r w:rsidRPr="00B26B8F">
        <w:rPr>
          <w:sz w:val="16"/>
        </w:rPr>
        <w:t xml:space="preserve"> she </w:t>
      </w:r>
      <w:r w:rsidRPr="000F5598">
        <w:rPr>
          <w:rStyle w:val="StyleUnderline"/>
        </w:rPr>
        <w:t>is under pressure from rivals.</w:t>
      </w:r>
      <w:r w:rsidRPr="00B26B8F">
        <w:rPr>
          <w:sz w:val="16"/>
        </w:rPr>
        <w:t xml:space="preserve"> But </w:t>
      </w:r>
      <w:r w:rsidRPr="000F5598">
        <w:rPr>
          <w:rStyle w:val="StyleUnderline"/>
        </w:rPr>
        <w:t>a loss in an early state like Iowa would signal a vulnerability for</w:t>
      </w:r>
      <w:r w:rsidRPr="00B26B8F">
        <w:rPr>
          <w:sz w:val="16"/>
        </w:rPr>
        <w:t xml:space="preserve"> Mrs. </w:t>
      </w:r>
      <w:r w:rsidRPr="000F5598">
        <w:rPr>
          <w:rStyle w:val="StyleUnderline"/>
        </w:rPr>
        <w:t>Clinton at a time when she has sought to unite the Democratic Party behind her candidacy,</w:t>
      </w:r>
      <w:r w:rsidRPr="00B26B8F">
        <w:rPr>
          <w:sz w:val="16"/>
        </w:rPr>
        <w:t xml:space="preserve"> and especially to demonstrate to its restless liberal wing that she can represent their interests. </w:t>
      </w:r>
      <w:r w:rsidRPr="000F5598">
        <w:rPr>
          <w:rStyle w:val="StyleUnderline"/>
        </w:rPr>
        <w:t>A Sanders victory</w:t>
      </w:r>
      <w:r w:rsidRPr="00B26B8F">
        <w:rPr>
          <w:sz w:val="16"/>
        </w:rPr>
        <w:t xml:space="preserve"> could also further </w:t>
      </w:r>
      <w:r w:rsidRPr="000F5598">
        <w:rPr>
          <w:rStyle w:val="StyleUnderline"/>
        </w:rPr>
        <w:t>energize his fund-raising base.</w:t>
      </w:r>
      <w:r w:rsidRPr="00B26B8F">
        <w:rPr>
          <w:sz w:val="16"/>
        </w:rPr>
        <w:t xml:space="preserve"> “Certainly </w:t>
      </w:r>
      <w:r w:rsidRPr="000F5598">
        <w:rPr>
          <w:rStyle w:val="Emphasis"/>
        </w:rPr>
        <w:t>she could lose Iowa,”</w:t>
      </w:r>
      <w:r w:rsidRPr="00B26B8F">
        <w:rPr>
          <w:sz w:val="16"/>
        </w:rPr>
        <w:t xml:space="preserve"> said Joe Trippi, a veteran Democratic strategist who managed Howard Dean’s 2004 campaign. </w:t>
      </w:r>
      <w:r w:rsidRPr="000F5598">
        <w:rPr>
          <w:rStyle w:val="StyleUnderline"/>
        </w:rPr>
        <w:t>If that happened,</w:t>
      </w:r>
      <w:r w:rsidRPr="00B26B8F">
        <w:rPr>
          <w:sz w:val="16"/>
        </w:rPr>
        <w:t xml:space="preserve"> Mr. Trippi said, “mostly they’d just have to ride out the punditry and people with their hair on fire” and go on to capture the nomination. Mr. </w:t>
      </w:r>
      <w:r w:rsidRPr="000F5598">
        <w:rPr>
          <w:rStyle w:val="StyleUnderline"/>
        </w:rPr>
        <w:t>Sanders’s rising fortunes pose a bind for the Clinton team. Directly challenging the senator on his policies and record could elevate his candidacy, alienate some liberal Democrats and make</w:t>
      </w:r>
      <w:r w:rsidRPr="00B26B8F">
        <w:rPr>
          <w:sz w:val="16"/>
        </w:rPr>
        <w:t xml:space="preserve"> Mrs. </w:t>
      </w:r>
      <w:r w:rsidRPr="000F5598">
        <w:rPr>
          <w:rStyle w:val="StyleUnderline"/>
        </w:rPr>
        <w:t xml:space="preserve">Clinton look anxious. Yet continuing the current strategy </w:t>
      </w:r>
      <w:r w:rsidRPr="00B26B8F">
        <w:rPr>
          <w:sz w:val="16"/>
        </w:rPr>
        <w:t xml:space="preserve">— vigorously courting voters while hoping they conclude that Mr. Sanders is unelectable — </w:t>
      </w:r>
      <w:r w:rsidRPr="000F5598">
        <w:rPr>
          <w:rStyle w:val="StyleUnderline"/>
        </w:rPr>
        <w:t>requires</w:t>
      </w:r>
      <w:r w:rsidRPr="00B26B8F">
        <w:rPr>
          <w:sz w:val="16"/>
        </w:rPr>
        <w:t xml:space="preserve"> Mrs. </w:t>
      </w:r>
      <w:r w:rsidRPr="000F5598">
        <w:rPr>
          <w:rStyle w:val="StyleUnderline"/>
        </w:rPr>
        <w:t>Clinton to put faith in an Iowa electorate that snubbed her seven years ago, choosing</w:t>
      </w:r>
      <w:r w:rsidRPr="00B26B8F">
        <w:rPr>
          <w:sz w:val="16"/>
        </w:rPr>
        <w:t xml:space="preserve"> Mr. </w:t>
      </w:r>
      <w:r w:rsidRPr="000F5598">
        <w:rPr>
          <w:rStyle w:val="StyleUnderline"/>
        </w:rPr>
        <w:t>Obama</w:t>
      </w:r>
      <w:r w:rsidRPr="00B26B8F">
        <w:rPr>
          <w:sz w:val="16"/>
        </w:rPr>
        <w:t xml:space="preserve"> and Mr. Edwards </w:t>
      </w:r>
      <w:r w:rsidRPr="000F5598">
        <w:rPr>
          <w:rStyle w:val="StyleUnderline"/>
        </w:rPr>
        <w:t>over her.</w:t>
      </w:r>
    </w:p>
    <w:p w:rsidR="0047486D" w:rsidRDefault="0047486D" w:rsidP="0047486D"/>
    <w:p w:rsidR="0047486D" w:rsidRDefault="0047486D" w:rsidP="0047486D">
      <w:pPr>
        <w:pStyle w:val="Heading4"/>
      </w:pPr>
      <w:r>
        <w:t>Clinton loses 2016- Polls and Sanders is gaining rapidly in key states</w:t>
      </w:r>
    </w:p>
    <w:p w:rsidR="0047486D" w:rsidRPr="00225375" w:rsidRDefault="0047486D" w:rsidP="0047486D">
      <w:pPr>
        <w:rPr>
          <w:rStyle w:val="Style13ptBold"/>
        </w:rPr>
      </w:pPr>
      <w:r>
        <w:rPr>
          <w:rStyle w:val="Style13ptBold"/>
        </w:rPr>
        <w:t xml:space="preserve">Sanchez 7/7 </w:t>
      </w:r>
      <w:r w:rsidRPr="00225375">
        <w:t>(Raf, reporter in the Daily Telegraph's Washington bureau, where he covers US politics and national news, “Hillary Clinton says 'people do trust me' despite polls questioning her honesty,” July 7th The Telegraph http://www.telegraph.co.uk/news/worldnews/hillary-clinton/11725192/Hillary-Clinton-says-people-do-trust-me-despite-polls-questioning-her-honesty.html)</w:t>
      </w:r>
    </w:p>
    <w:p w:rsidR="0047486D" w:rsidRPr="00B26B8F" w:rsidRDefault="0047486D" w:rsidP="0047486D">
      <w:pPr>
        <w:rPr>
          <w:sz w:val="16"/>
        </w:rPr>
      </w:pPr>
      <w:r w:rsidRPr="00B26B8F">
        <w:rPr>
          <w:sz w:val="16"/>
        </w:rPr>
        <w:t xml:space="preserve">Hillary </w:t>
      </w:r>
      <w:r w:rsidRPr="004850BA">
        <w:rPr>
          <w:rStyle w:val="StyleUnderline"/>
        </w:rPr>
        <w:t>Clinton insisted</w:t>
      </w:r>
      <w:r w:rsidRPr="00B26B8F">
        <w:rPr>
          <w:sz w:val="16"/>
        </w:rPr>
        <w:t xml:space="preserve"> in her first major interview that </w:t>
      </w:r>
      <w:r w:rsidRPr="004850BA">
        <w:rPr>
          <w:rStyle w:val="StyleUnderline"/>
        </w:rPr>
        <w:t>"people</w:t>
      </w:r>
      <w:r w:rsidRPr="00B26B8F">
        <w:rPr>
          <w:sz w:val="16"/>
        </w:rPr>
        <w:t xml:space="preserve"> should and do </w:t>
      </w:r>
      <w:r w:rsidRPr="004850BA">
        <w:rPr>
          <w:rStyle w:val="StyleUnderline"/>
        </w:rPr>
        <w:t xml:space="preserve">trust me" despite polls showing a majority of </w:t>
      </w:r>
      <w:r w:rsidRPr="004850BA">
        <w:rPr>
          <w:rStyle w:val="Emphasis"/>
        </w:rPr>
        <w:t xml:space="preserve">Americans do not believe she is honest or trustworthy. </w:t>
      </w:r>
      <w:r w:rsidRPr="00B26B8F">
        <w:rPr>
          <w:sz w:val="16"/>
        </w:rPr>
        <w:t xml:space="preserve">The Democratic front runner's interview with CNN is her first in the nearly three months she has been running for president and came after </w:t>
      </w:r>
      <w:r w:rsidRPr="004850BA">
        <w:rPr>
          <w:rStyle w:val="StyleUnderline"/>
        </w:rPr>
        <w:t>her campaign was criticised for using a rope to keep journalists away from her.</w:t>
      </w:r>
      <w:r w:rsidRPr="00B26B8F">
        <w:rPr>
          <w:sz w:val="16"/>
        </w:rPr>
        <w:t xml:space="preserve"> Mrs </w:t>
      </w:r>
      <w:r w:rsidRPr="004850BA">
        <w:rPr>
          <w:rStyle w:val="StyleUnderline"/>
        </w:rPr>
        <w:t>Clinton said she had not broken the law by using a personal email account hosted on a private server</w:t>
      </w:r>
      <w:r w:rsidRPr="00B26B8F">
        <w:rPr>
          <w:sz w:val="16"/>
        </w:rPr>
        <w:t xml:space="preserve"> in her house while she was secretary of state instead of an official government email. Instead, </w:t>
      </w:r>
      <w:r w:rsidRPr="004850BA">
        <w:rPr>
          <w:rStyle w:val="StyleUnderline"/>
        </w:rPr>
        <w:t>she blamed Republicans for sowing doubts about her honesty</w:t>
      </w:r>
      <w:r w:rsidRPr="00B26B8F">
        <w:rPr>
          <w:sz w:val="16"/>
        </w:rPr>
        <w:t xml:space="preserve"> and said she had been subjected to a "constant barrage of attacks that are largely fomented by and coming from the Right". However, </w:t>
      </w:r>
      <w:r w:rsidRPr="004850BA">
        <w:rPr>
          <w:rStyle w:val="StyleUnderline"/>
        </w:rPr>
        <w:t xml:space="preserve">her closest rival - the self-declared socialist senator </w:t>
      </w:r>
      <w:r w:rsidRPr="00B26B8F">
        <w:rPr>
          <w:sz w:val="16"/>
        </w:rPr>
        <w:t xml:space="preserve">Bernie </w:t>
      </w:r>
      <w:r w:rsidRPr="004850BA">
        <w:rPr>
          <w:rStyle w:val="StyleUnderline"/>
        </w:rPr>
        <w:t>Sanders</w:t>
      </w:r>
      <w:r w:rsidRPr="00B26B8F">
        <w:rPr>
          <w:sz w:val="16"/>
        </w:rPr>
        <w:t xml:space="preserve"> - </w:t>
      </w:r>
      <w:r w:rsidRPr="004850BA">
        <w:rPr>
          <w:rStyle w:val="StyleUnderline"/>
        </w:rPr>
        <w:t>is climbing in the polls and trailing her narrowly in the key state of New Hampshire.</w:t>
      </w:r>
      <w:r w:rsidRPr="00B26B8F">
        <w:rPr>
          <w:sz w:val="16"/>
        </w:rPr>
        <w:t xml:space="preserve"> Mr </w:t>
      </w:r>
      <w:r w:rsidRPr="004850BA">
        <w:rPr>
          <w:rStyle w:val="StyleUnderline"/>
        </w:rPr>
        <w:t>Sanders,</w:t>
      </w:r>
      <w:r w:rsidRPr="00B26B8F">
        <w:rPr>
          <w:sz w:val="16"/>
        </w:rPr>
        <w:t xml:space="preserve"> a 73-year-old senator with unabashed Left-wing policies, </w:t>
      </w:r>
      <w:r w:rsidRPr="004850BA">
        <w:rPr>
          <w:rStyle w:val="StyleUnderline"/>
        </w:rPr>
        <w:t xml:space="preserve">has been drawing crowds of 10,000 at rallies around the country - </w:t>
      </w:r>
      <w:r w:rsidRPr="004850BA">
        <w:rPr>
          <w:rStyle w:val="Emphasis"/>
        </w:rPr>
        <w:t>the largest of any candidate in the race.</w:t>
      </w:r>
      <w:r w:rsidRPr="00B26B8F">
        <w:rPr>
          <w:sz w:val="16"/>
        </w:rPr>
        <w:t xml:space="preserve"> Mrs </w:t>
      </w:r>
      <w:r w:rsidRPr="004850BA">
        <w:rPr>
          <w:rStyle w:val="StyleUnderline"/>
        </w:rPr>
        <w:t>Clinton would not comment on his rise in the polls</w:t>
      </w:r>
      <w:r w:rsidRPr="00B26B8F">
        <w:rPr>
          <w:sz w:val="16"/>
        </w:rPr>
        <w:t xml:space="preserve"> nor say if she plans to match his commitment to raise taxes on the wealthy. She is due to lay out her own economic plan on Monday.</w:t>
      </w:r>
    </w:p>
    <w:p w:rsidR="0047486D" w:rsidRDefault="0047486D" w:rsidP="0047486D">
      <w:pPr>
        <w:pStyle w:val="Heading3"/>
      </w:pPr>
      <w:r>
        <w:t>Clinton Loses – Polls</w:t>
      </w:r>
    </w:p>
    <w:p w:rsidR="0047486D" w:rsidRDefault="0047486D" w:rsidP="0047486D">
      <w:pPr>
        <w:pStyle w:val="Heading4"/>
      </w:pPr>
      <w:r>
        <w:t>Clinton won’t win- Public doesn’t trust her and she flip-flops on literally everything</w:t>
      </w:r>
    </w:p>
    <w:p w:rsidR="0047486D" w:rsidRPr="00642824" w:rsidRDefault="0047486D" w:rsidP="0047486D">
      <w:r>
        <w:rPr>
          <w:rStyle w:val="Style13ptBold"/>
        </w:rPr>
        <w:t xml:space="preserve">Goodman 7/8 </w:t>
      </w:r>
      <w:r w:rsidRPr="00642824">
        <w:t xml:space="preserve">(H.A., author and a journalist for The hill, “Sanders's integrity and honesty worth more than Clinton's billions,” July 8th The hill </w:t>
      </w:r>
      <w:hyperlink r:id="rId12" w:history="1">
        <w:r w:rsidRPr="00642824">
          <w:rPr>
            <w:rStyle w:val="Hyperlink"/>
          </w:rPr>
          <w:t>http://thehill.com/blogs/pundits-blog/presidential-campaign/247140-sanderss-integrity-and-honesty-worth-more-than</w:t>
        </w:r>
      </w:hyperlink>
      <w:r w:rsidRPr="00642824">
        <w:t>)</w:t>
      </w:r>
    </w:p>
    <w:p w:rsidR="0047486D" w:rsidRPr="00C6452A" w:rsidRDefault="0047486D" w:rsidP="0047486D">
      <w:pPr>
        <w:tabs>
          <w:tab w:val="left" w:pos="1954"/>
        </w:tabs>
        <w:rPr>
          <w:rStyle w:val="Emphasis"/>
        </w:rPr>
      </w:pPr>
      <w:r w:rsidRPr="00B26B8F">
        <w:rPr>
          <w:sz w:val="16"/>
        </w:rPr>
        <w:t xml:space="preserve">While CNN published an article headlined "Poll: Clinton's honesty and trustworthy problem extends to swing states," </w:t>
      </w:r>
      <w:r w:rsidRPr="004850BA">
        <w:rPr>
          <w:rStyle w:val="StyleUnderline"/>
        </w:rPr>
        <w:t>the former secretary of State's main challenger for the Democratic nomination doesn't have a trust problem with voters.</w:t>
      </w:r>
      <w:r w:rsidRPr="00B26B8F">
        <w:rPr>
          <w:sz w:val="16"/>
        </w:rPr>
        <w:t xml:space="preserve"> The Boston Globe writes that during a campaign visit to Iowa, a former Marine drove six hours to hear Sen. Bernie Sanders (I-Vt.) speak and another Iraq War veteran stated, "He's the first politician that I've believed in my life." </w:t>
      </w:r>
      <w:r w:rsidRPr="004850BA">
        <w:rPr>
          <w:rStyle w:val="StyleUnderline"/>
        </w:rPr>
        <w:t>Sanders is down by only 8 points in New Hampshire,</w:t>
      </w:r>
      <w:r w:rsidRPr="00B26B8F">
        <w:rPr>
          <w:sz w:val="16"/>
        </w:rPr>
        <w:t xml:space="preserve"> primarily because he's championed progressive causes long before they were popular. The man once stated that he's a "democratic socialist" (very different from the Fox News meaning of socialism), so Americans know that Vermont's junior senator doesn't have a public relations machine vetting his every word. As a result of his refusal to take a poll-driven and centrist viewpoint on major issues like foreign policy and the economy, </w:t>
      </w:r>
      <w:r w:rsidRPr="004850BA">
        <w:rPr>
          <w:rStyle w:val="StyleUnderline"/>
        </w:rPr>
        <w:t>Sanders</w:t>
      </w:r>
      <w:r w:rsidRPr="00B26B8F">
        <w:rPr>
          <w:sz w:val="16"/>
        </w:rPr>
        <w:t xml:space="preserve"> must </w:t>
      </w:r>
      <w:r w:rsidRPr="004850BA">
        <w:rPr>
          <w:rStyle w:val="StyleUnderline"/>
        </w:rPr>
        <w:t>wage a grass-roots campaign for the White House. NPR reports that his recent total of $15 million came from "250,000 donors making nearly 400,000 contributions of $250 or less."</w:t>
      </w:r>
      <w:r w:rsidRPr="00B26B8F">
        <w:rPr>
          <w:sz w:val="16"/>
        </w:rPr>
        <w:t xml:space="preserve"> However, </w:t>
      </w:r>
      <w:r w:rsidRPr="004850BA">
        <w:rPr>
          <w:rStyle w:val="Emphasis"/>
        </w:rPr>
        <w:t>Sanders has the trust of the average American,</w:t>
      </w:r>
      <w:r w:rsidRPr="00B26B8F">
        <w:rPr>
          <w:sz w:val="16"/>
        </w:rPr>
        <w:t xml:space="preserve"> and while Hillary Clinton has amassed $329 million in her career (three of her top five donors are Citigroup, Goldman and JP Morgan), </w:t>
      </w:r>
      <w:r w:rsidRPr="004850BA">
        <w:rPr>
          <w:rStyle w:val="Emphasis"/>
        </w:rPr>
        <w:t>some things can't be purchased with money.</w:t>
      </w:r>
      <w:r w:rsidRPr="004850BA">
        <w:rPr>
          <w:rStyle w:val="StyleUnderline"/>
        </w:rPr>
        <w:t xml:space="preserve"> The integrity, honesty and bold stances of Sanders might make him a real threat to Clinton’s campaign and he's earned something that billions in campaign fundraising can't buy: the trust of the average American.</w:t>
      </w:r>
      <w:r w:rsidRPr="00B26B8F">
        <w:rPr>
          <w:sz w:val="16"/>
        </w:rPr>
        <w:t xml:space="preserve"> In contrast, </w:t>
      </w:r>
      <w:r w:rsidRPr="004850BA">
        <w:rPr>
          <w:rStyle w:val="StyleUnderline"/>
        </w:rPr>
        <w:t>Clinton has similar positions to Republican presidential candidate Jeb Bush on war and Wall Street; previously expressed support for the Trans-Pacific Partnership; previously said she was "inclined" toward the Keystone XL pipeline; and up until 2013, opposed gay marriage, yet is expected to raise $2.5 billion from Democratic supporters.</w:t>
      </w:r>
      <w:r w:rsidRPr="00B26B8F">
        <w:rPr>
          <w:sz w:val="16"/>
        </w:rPr>
        <w:t xml:space="preserve"> As for her rapport with the average American, </w:t>
      </w:r>
      <w:r w:rsidRPr="004850BA">
        <w:rPr>
          <w:rStyle w:val="StyleUnderline"/>
        </w:rPr>
        <w:t>Clinton's campaign is running more like a corporation than anything that could be described as "grass-roots."</w:t>
      </w:r>
      <w:r w:rsidRPr="00B26B8F">
        <w:rPr>
          <w:sz w:val="16"/>
        </w:rPr>
        <w:t xml:space="preserve"> In Orwellian irony, </w:t>
      </w:r>
      <w:r w:rsidRPr="004850BA">
        <w:rPr>
          <w:rStyle w:val="StyleUnderline"/>
        </w:rPr>
        <w:t>the Clinton campaign recently held business round tables with "everyday" Iowans who also happened to be "selected to attend her events."</w:t>
      </w:r>
      <w:r w:rsidRPr="00B26B8F">
        <w:rPr>
          <w:sz w:val="16"/>
        </w:rPr>
        <w:t xml:space="preserve"> In addition, her recent Twitter campaign proudly asks, "If you won a dinner with Hillary, what would you ask her?" but doesn't elaborate if Clinton would answer questions about her Iraq War vote, evolution on gay marriage or any other controversial topic. Nonetheless, Clinton is raising hundreds of millions, even though </w:t>
      </w:r>
      <w:r w:rsidRPr="004850BA">
        <w:rPr>
          <w:rStyle w:val="StyleUnderline"/>
        </w:rPr>
        <w:t>Vice News, the Associated Press and others have sued the State Department for access to her emails as secretary of State</w:t>
      </w:r>
      <w:r w:rsidRPr="00B26B8F">
        <w:rPr>
          <w:sz w:val="16"/>
        </w:rPr>
        <w:t xml:space="preserve"> (31,830 of which she unilaterally deleted from a private home server without the oversight of a third party). </w:t>
      </w:r>
      <w:r w:rsidRPr="004850BA">
        <w:rPr>
          <w:rStyle w:val="StyleUnderline"/>
        </w:rPr>
        <w:t>Sanders,</w:t>
      </w:r>
      <w:r w:rsidRPr="00B26B8F">
        <w:rPr>
          <w:sz w:val="16"/>
        </w:rPr>
        <w:t xml:space="preserve"> on the other hand, </w:t>
      </w:r>
      <w:r w:rsidRPr="004850BA">
        <w:rPr>
          <w:rStyle w:val="StyleUnderline"/>
        </w:rPr>
        <w:t xml:space="preserve">is the antithesis of Clinton. When 72 percent of Americans supported the Iraq War in 2003, Sanders not only voted against the invasion, but foreshadowed its unintended consequences and never allowed intelligence reports to influence his decision-making. During the George W. Bush years, he voted against the Patriot Act at a time when Clinton and other Democrats voted for the controversial legislation. In </w:t>
      </w:r>
      <w:r w:rsidRPr="00B26B8F">
        <w:rPr>
          <w:sz w:val="16"/>
        </w:rPr>
        <w:t>19</w:t>
      </w:r>
      <w:r w:rsidRPr="004850BA">
        <w:rPr>
          <w:rStyle w:val="StyleUnderline"/>
        </w:rPr>
        <w:t>96,</w:t>
      </w:r>
      <w:r w:rsidRPr="00B26B8F">
        <w:rPr>
          <w:sz w:val="16"/>
        </w:rPr>
        <w:t xml:space="preserve"> as a member of the House of Representatives, </w:t>
      </w:r>
      <w:r w:rsidRPr="004850BA">
        <w:rPr>
          <w:rStyle w:val="StyleUnderline"/>
        </w:rPr>
        <w:t>Sanders voted against the Defense of Marriage Act</w:t>
      </w:r>
      <w:r w:rsidRPr="00B26B8F">
        <w:rPr>
          <w:sz w:val="16"/>
        </w:rPr>
        <w:t xml:space="preserve"> (which barred federal recognition of gay marriages), </w:t>
      </w:r>
      <w:r w:rsidRPr="004850BA">
        <w:rPr>
          <w:rStyle w:val="StyleUnderline"/>
        </w:rPr>
        <w:t>even though 68 percent of Americans were against gay marriage. Regarding our fight against the Islamic State in Iraq and Syria</w:t>
      </w:r>
      <w:r w:rsidRPr="00B26B8F">
        <w:rPr>
          <w:sz w:val="16"/>
        </w:rPr>
        <w:t xml:space="preserve"> (ISIS), </w:t>
      </w:r>
      <w:r w:rsidRPr="004850BA">
        <w:rPr>
          <w:rStyle w:val="StyleUnderline"/>
        </w:rPr>
        <w:t>Sanders says "I'll be damned" if more American soldiers are sent back to the Middle East, despite 62 percent of registered voters willing to send ground troops. While 65 percent of Americans believe that income inequality is a problem that needs to be "addressed now," Sanders has championed this issue his entire life</w:t>
      </w:r>
      <w:r w:rsidRPr="00B26B8F">
        <w:rPr>
          <w:sz w:val="16"/>
        </w:rPr>
        <w:t xml:space="preserve"> and blasted then-Federal Reserve Chairman Alan Greenspan on wealth inequality back in 2003. </w:t>
      </w:r>
      <w:r w:rsidRPr="004850BA">
        <w:rPr>
          <w:rStyle w:val="StyleUnderline"/>
        </w:rPr>
        <w:t xml:space="preserve">Sanders wants to break up the most powerful banks in the country, so he </w:t>
      </w:r>
      <w:r w:rsidRPr="004850BA">
        <w:rPr>
          <w:rStyle w:val="Emphasis"/>
        </w:rPr>
        <w:t>isn't beholden to some of the same interests that have bolstered the Clinton campaign.</w:t>
      </w:r>
      <w:r w:rsidRPr="00B26B8F">
        <w:rPr>
          <w:sz w:val="16"/>
        </w:rPr>
        <w:t xml:space="preserve"> Instead, </w:t>
      </w:r>
      <w:r w:rsidRPr="004850BA">
        <w:rPr>
          <w:rStyle w:val="StyleUnderline"/>
        </w:rPr>
        <w:t>his road to the White House is based more on the political currency related to his honesty and progressive value system.</w:t>
      </w:r>
      <w:r w:rsidRPr="00B26B8F">
        <w:rPr>
          <w:sz w:val="16"/>
        </w:rPr>
        <w:t xml:space="preserve"> A Politico article quotes former California State Sen. Tom Hayden (D) explaining how Sanders raises enough money to be competitive: "It's no small achievement with all the candidates and money," said Hayden</w:t>
      </w:r>
      <w:r w:rsidRPr="004850BA">
        <w:rPr>
          <w:rStyle w:val="Emphasis"/>
        </w:rPr>
        <w:t>. "He is breaking through because he is credible and has a core of committed supporters. He is perceived as a very straight talker and unlike many campaigns on the left, has credentials that are persuasive. He will probably galvanize enough money to run a credible campaign."</w:t>
      </w:r>
      <w:r w:rsidRPr="00B26B8F">
        <w:rPr>
          <w:sz w:val="16"/>
        </w:rPr>
        <w:t xml:space="preserve"> Therefore, Sanders is showing that it's possible to run on an unapologetic belief in progressive values, not simply carefully crafted rhetoric that jettisons core principles. </w:t>
      </w:r>
      <w:r w:rsidRPr="004850BA">
        <w:rPr>
          <w:rStyle w:val="StyleUnderline"/>
        </w:rPr>
        <w:t>Sanders never had to cater to any interests other than his belief system; something that frightens Wall Street while at the same time endears him to working Americans.</w:t>
      </w:r>
      <w:r w:rsidRPr="00B26B8F">
        <w:rPr>
          <w:sz w:val="16"/>
        </w:rPr>
        <w:t xml:space="preserve"> His competition, however, is so close to Wall Street that Politico ran a piece last year headlined "Wall Street Republicans' dark secret: Hillary Clinton 2016." </w:t>
      </w:r>
      <w:r w:rsidRPr="00C6452A">
        <w:rPr>
          <w:rStyle w:val="StyleUnderline"/>
        </w:rPr>
        <w:t>It says something about American democracy when Clinton can vote for the Iraq War, oppose gay marriage up until 2013, push for the Trans-Pacific Partnership 45 times</w:t>
      </w:r>
      <w:r w:rsidRPr="00B26B8F">
        <w:rPr>
          <w:sz w:val="16"/>
        </w:rPr>
        <w:t xml:space="preserve"> (calling it "the gold standard in trade agreements"), </w:t>
      </w:r>
      <w:r w:rsidRPr="00C6452A">
        <w:rPr>
          <w:rStyle w:val="StyleUnderline"/>
        </w:rPr>
        <w:t>oppose even the decriminalization of marijuana and yet still be viewed as a "progressive" candidate for president. In terms of being a champion for women's rights, the Clinton Foundation received between $10 million to $25 million from Saudi Arabia,</w:t>
      </w:r>
      <w:r w:rsidRPr="00C6452A">
        <w:rPr>
          <w:rStyle w:val="Emphasis"/>
        </w:rPr>
        <w:t xml:space="preserve"> a country that doesn't allow women to drive a car or travel without a male chaperone.</w:t>
      </w:r>
      <w:r w:rsidRPr="00B26B8F">
        <w:rPr>
          <w:sz w:val="16"/>
        </w:rPr>
        <w:t xml:space="preserve"> Regarding the environment, </w:t>
      </w:r>
      <w:r w:rsidRPr="00C6452A">
        <w:rPr>
          <w:rStyle w:val="StyleUnderline"/>
        </w:rPr>
        <w:t>Clinton was "inclined" toward the Keystone XL pipeline as secretary of State and one leading environmental group believes, "If the pipeline goes through, she'll shoulder part of the blame."</w:t>
      </w:r>
      <w:r w:rsidRPr="00B26B8F">
        <w:rPr>
          <w:sz w:val="16"/>
        </w:rPr>
        <w:t xml:space="preserve"> As secretary of State, </w:t>
      </w:r>
      <w:r w:rsidRPr="00C6452A">
        <w:rPr>
          <w:rStyle w:val="StyleUnderline"/>
        </w:rPr>
        <w:t>she lobbied to arm the Syrian rebels</w:t>
      </w:r>
      <w:r w:rsidRPr="00B26B8F">
        <w:rPr>
          <w:sz w:val="16"/>
        </w:rPr>
        <w:t xml:space="preserve"> (half of the Syrian rebels are aligned with jihadists or "hardline Islamist" groups), </w:t>
      </w:r>
      <w:r w:rsidRPr="00C6452A">
        <w:rPr>
          <w:rStyle w:val="StyleUnderline"/>
        </w:rPr>
        <w:t>presided over a Libyan civil war exacerbated by her bombing campaign and stored government emails on a personal server. Clinton ended up deleting 31,830 emails during her latest tenure as a government official</w:t>
      </w:r>
      <w:r w:rsidRPr="00B26B8F">
        <w:rPr>
          <w:sz w:val="16"/>
        </w:rPr>
        <w:t xml:space="preserve"> (the Clinton campaign proclaims a lack of "smoking gun" emails, yet fails to mention that over 30,000 are deleted), </w:t>
      </w:r>
      <w:r w:rsidRPr="00C6452A">
        <w:rPr>
          <w:rStyle w:val="StyleUnderline"/>
        </w:rPr>
        <w:t>but some experts believe they could still be retrieved from her private server. When asked why she used a private email account for government correspondence, Clinton answered "convenience," yet one Freedom of Information Act expert calls this excuse "laughable." During the uproar, she provided a curiously simply explanation, stating that, "I thought it would be easier to carry just one device for my work and for my personal emails instead of two."</w:t>
      </w:r>
      <w:r w:rsidRPr="00B26B8F">
        <w:rPr>
          <w:sz w:val="16"/>
        </w:rPr>
        <w:t xml:space="preserve"> Ultimately, </w:t>
      </w:r>
      <w:r w:rsidRPr="00C6452A">
        <w:rPr>
          <w:rStyle w:val="StyleUnderline"/>
        </w:rPr>
        <w:t>because Americans trust Sanders, he won't need billions to win the White House; his value system resonates with a large spectrum of voters throughout the nation. While cynics might say the banks won't let him win, or that he's "too honest" to win, Sanders is proving that integrity is an invaluable form of currency. Clinton,</w:t>
      </w:r>
      <w:r w:rsidRPr="00B26B8F">
        <w:rPr>
          <w:sz w:val="16"/>
        </w:rPr>
        <w:t xml:space="preserve"> on the other hand, </w:t>
      </w:r>
      <w:r w:rsidRPr="00C6452A">
        <w:rPr>
          <w:rStyle w:val="Emphasis"/>
        </w:rPr>
        <w:t>can't use money to answer why she voted for Iraq, just recently evolved on gay marriage and deleted over 30,000 emails. Some things, even in 2015, can't be erased by $2.5 billion.</w:t>
      </w:r>
    </w:p>
    <w:p w:rsidR="0047486D" w:rsidRDefault="0047486D" w:rsidP="0047486D">
      <w:pPr>
        <w:pStyle w:val="Heading3"/>
      </w:pPr>
      <w:r>
        <w:t>Clinton Loses – Other</w:t>
      </w:r>
    </w:p>
    <w:p w:rsidR="0047486D" w:rsidRPr="004430EA" w:rsidRDefault="0047486D" w:rsidP="0047486D">
      <w:pPr>
        <w:pStyle w:val="Heading4"/>
      </w:pPr>
      <w:r>
        <w:t xml:space="preserve">Too early to predict- Too many people running, losing swing states, polls </w:t>
      </w:r>
    </w:p>
    <w:p w:rsidR="0047486D" w:rsidRPr="004430EA" w:rsidRDefault="0047486D" w:rsidP="0047486D">
      <w:pPr>
        <w:rPr>
          <w:rStyle w:val="Style13ptBold"/>
        </w:rPr>
      </w:pPr>
      <w:r>
        <w:rPr>
          <w:rStyle w:val="Style13ptBold"/>
        </w:rPr>
        <w:t xml:space="preserve">Gibson 7/6 </w:t>
      </w:r>
      <w:r w:rsidRPr="004430EA">
        <w:t>(Cary, a government relations consultant with Prime Policy Group, “No Cakewalk,” July 6th US News http://www.usnews.com/opinion/blogs/opinion-blog/2015/07/06/2016-democratic-primary-no-cakewalk-for-hillary-clinton)</w:t>
      </w:r>
    </w:p>
    <w:p w:rsidR="0047486D" w:rsidRPr="004850BA" w:rsidRDefault="0047486D" w:rsidP="0047486D">
      <w:pPr>
        <w:rPr>
          <w:rStyle w:val="StyleUnderline"/>
        </w:rPr>
      </w:pPr>
      <w:r w:rsidRPr="004850BA">
        <w:rPr>
          <w:rStyle w:val="StyleUnderline"/>
        </w:rPr>
        <w:t>The biggest challenge to Clinton</w:t>
      </w:r>
      <w:r w:rsidRPr="00B26B8F">
        <w:rPr>
          <w:sz w:val="16"/>
        </w:rPr>
        <w:t xml:space="preserve">'s campaign right now </w:t>
      </w:r>
      <w:r w:rsidRPr="004850BA">
        <w:rPr>
          <w:rStyle w:val="StyleUnderline"/>
        </w:rPr>
        <w:t>seems to be coming from</w:t>
      </w:r>
      <w:r w:rsidRPr="00B26B8F">
        <w:rPr>
          <w:sz w:val="16"/>
        </w:rPr>
        <w:t xml:space="preserve"> Vermont Sen. Bernie </w:t>
      </w:r>
      <w:r w:rsidRPr="004850BA">
        <w:rPr>
          <w:rStyle w:val="StyleUnderline"/>
        </w:rPr>
        <w:t>Sanders.</w:t>
      </w:r>
      <w:r w:rsidRPr="00B26B8F">
        <w:rPr>
          <w:sz w:val="16"/>
        </w:rPr>
        <w:t xml:space="preserve"> Sanders, an independent who launched his campaign for the Democratic nomination about two months ago, is largely </w:t>
      </w:r>
      <w:r w:rsidRPr="004850BA">
        <w:rPr>
          <w:rStyle w:val="StyleUnderline"/>
        </w:rPr>
        <w:t>considered an underdog.</w:t>
      </w:r>
      <w:r w:rsidRPr="00B26B8F">
        <w:rPr>
          <w:sz w:val="16"/>
        </w:rPr>
        <w:t xml:space="preserve"> However, </w:t>
      </w:r>
      <w:r w:rsidRPr="004850BA">
        <w:rPr>
          <w:rStyle w:val="Emphasis"/>
        </w:rPr>
        <w:t>his populist message makes him the most likely of any of the Democratic candidates to draw votes away from Clinton.</w:t>
      </w:r>
      <w:r w:rsidRPr="00B26B8F">
        <w:rPr>
          <w:sz w:val="16"/>
        </w:rPr>
        <w:t xml:space="preserve"> Since his campaign's start, </w:t>
      </w:r>
      <w:r w:rsidRPr="004850BA">
        <w:rPr>
          <w:rStyle w:val="StyleUnderline"/>
        </w:rPr>
        <w:t>he has raised $15 million and has been drawing big crowds in key states like Wisconsin. He's also started to come up in the polls.</w:t>
      </w:r>
      <w:r w:rsidRPr="00B26B8F">
        <w:rPr>
          <w:sz w:val="16"/>
        </w:rPr>
        <w:t xml:space="preserve"> According to The Hill, the senator's team touts as a strength of the campaign </w:t>
      </w:r>
      <w:r w:rsidRPr="004850BA">
        <w:rPr>
          <w:rStyle w:val="StyleUnderline"/>
        </w:rPr>
        <w:t>Sanders' ability to be "unique" and not simply responsive to what the other candidates are doing.</w:t>
      </w:r>
      <w:r w:rsidRPr="00B26B8F">
        <w:rPr>
          <w:sz w:val="16"/>
        </w:rPr>
        <w:t xml:space="preserve"> Despite the early strides, however, </w:t>
      </w:r>
      <w:r w:rsidRPr="004850BA">
        <w:rPr>
          <w:rStyle w:val="StyleUnderline"/>
        </w:rPr>
        <w:t>Sanders remains</w:t>
      </w:r>
      <w:r w:rsidRPr="00B26B8F">
        <w:rPr>
          <w:sz w:val="16"/>
        </w:rPr>
        <w:t xml:space="preserve"> far </w:t>
      </w:r>
      <w:r w:rsidRPr="004850BA">
        <w:rPr>
          <w:rStyle w:val="StyleUnderline"/>
        </w:rPr>
        <w:t>behind Clinton in</w:t>
      </w:r>
      <w:r w:rsidRPr="00B26B8F">
        <w:rPr>
          <w:sz w:val="16"/>
        </w:rPr>
        <w:t xml:space="preserve"> both </w:t>
      </w:r>
      <w:r w:rsidRPr="004850BA">
        <w:rPr>
          <w:rStyle w:val="StyleUnderline"/>
        </w:rPr>
        <w:t>fundraising and polling.</w:t>
      </w:r>
      <w:r w:rsidRPr="00B26B8F">
        <w:rPr>
          <w:sz w:val="16"/>
        </w:rPr>
        <w:t xml:space="preserve"> Although </w:t>
      </w:r>
      <w:r w:rsidRPr="004850BA">
        <w:rPr>
          <w:rStyle w:val="StyleUnderline"/>
        </w:rPr>
        <w:t>Clinton's team</w:t>
      </w:r>
      <w:r w:rsidRPr="00B26B8F">
        <w:rPr>
          <w:sz w:val="16"/>
        </w:rPr>
        <w:t xml:space="preserve"> has started to take notice of Sanders' rise, they </w:t>
      </w:r>
      <w:r w:rsidRPr="004850BA">
        <w:rPr>
          <w:rStyle w:val="StyleUnderline"/>
        </w:rPr>
        <w:t>remain confident.</w:t>
      </w:r>
      <w:r w:rsidRPr="00B26B8F">
        <w:rPr>
          <w:sz w:val="16"/>
        </w:rPr>
        <w:t xml:space="preserve"> Other contenders have entered the race as well. In addition to Clinton and Sanders, the field includes former Maryland Gov. Martin O'Malley and former Rhode Island Gov. Lincoln Chafee. Former Virginia Sen. Jim Webb declared his candidacy last week. Although the Democratic field does not have nearly as many candidates as the crowded Republican one, </w:t>
      </w:r>
      <w:r w:rsidRPr="004850BA">
        <w:rPr>
          <w:rStyle w:val="StyleUnderline"/>
        </w:rPr>
        <w:t>the number of candidates already in play indicates that the party may not be ready to crown Clinton as its nominee just yet.</w:t>
      </w:r>
      <w:r w:rsidRPr="00B26B8F">
        <w:rPr>
          <w:sz w:val="16"/>
        </w:rPr>
        <w:t xml:space="preserve"> These candidates are trailing at the end of the pack, running at least 10 points behind Sanders at this point, but it's early in the race. Additionally, </w:t>
      </w:r>
      <w:r w:rsidRPr="004850BA">
        <w:rPr>
          <w:rStyle w:val="StyleUnderline"/>
        </w:rPr>
        <w:t>primary voters can be fickle, especially in the early states. The more opponents Clinton finds herself running against, the more complicated her primary race becomes.</w:t>
      </w:r>
      <w:r w:rsidRPr="00B26B8F">
        <w:rPr>
          <w:sz w:val="16"/>
        </w:rPr>
        <w:t xml:space="preserve"> For now, Clinton is the clear frontrunner for the Democratic nomination by a big margin. If she runs a good campaign, she could maintain her momentum all the way and win the right to take on the eventual Republican nominee in the fall. However, her campaign should not let its guard down. However small, </w:t>
      </w:r>
      <w:r w:rsidRPr="004850BA">
        <w:rPr>
          <w:rStyle w:val="Emphasis"/>
        </w:rPr>
        <w:t>the other Democratic candidates do pose a threat to her victory.</w:t>
      </w:r>
      <w:r w:rsidRPr="004850BA">
        <w:rPr>
          <w:rStyle w:val="StyleUnderline"/>
        </w:rPr>
        <w:t xml:space="preserve"> Clinton was the presumptive frontrunner once before and lost the nomination to a relatively inexperienced senator from Illinois. If she's careful, history will not repeat itself this time around. </w:t>
      </w:r>
    </w:p>
    <w:p w:rsidR="004653DD" w:rsidRPr="00CE24F7" w:rsidRDefault="004653DD" w:rsidP="004653DD"/>
    <w:p w:rsidR="004653DD" w:rsidRPr="00B55AD5" w:rsidRDefault="004653DD" w:rsidP="004653DD"/>
    <w:p w:rsidR="004653DD" w:rsidRDefault="004653DD" w:rsidP="004653DD">
      <w:pPr>
        <w:pStyle w:val="Heading2"/>
      </w:pPr>
      <w:r>
        <w:t>Link Turns</w:t>
      </w:r>
    </w:p>
    <w:p w:rsidR="00D30F7B" w:rsidRDefault="00D30F7B" w:rsidP="00D30F7B"/>
    <w:p w:rsidR="00D30F7B" w:rsidRDefault="00D30F7B" w:rsidP="00D30F7B">
      <w:pPr>
        <w:pStyle w:val="Heading4"/>
      </w:pPr>
      <w:r>
        <w:t>Support for NSA reform is universal and impassioned</w:t>
      </w:r>
    </w:p>
    <w:p w:rsidR="00D30F7B" w:rsidRDefault="00243E78" w:rsidP="00D30F7B">
      <w:r w:rsidRPr="00243E78">
        <w:rPr>
          <w:rStyle w:val="Style13ptBold"/>
        </w:rPr>
        <w:t xml:space="preserve">Ackerman and Siddiqui, 5/18 </w:t>
      </w:r>
      <w:r>
        <w:t>(Spencer and Sabrina, “NSA surveillance opposed by American voters from all parties, poll finds,” The Guardian, 2015, http://www.theguardian.com/us-news/2015/may/18/us-voters-broadly-opposed-nsa-surveillance)</w:t>
      </w:r>
    </w:p>
    <w:p w:rsidR="00D30F7B" w:rsidRPr="00DB4FAA" w:rsidRDefault="00D30F7B" w:rsidP="00D30F7B">
      <w:pPr>
        <w:rPr>
          <w:sz w:val="16"/>
        </w:rPr>
      </w:pPr>
      <w:r w:rsidRPr="00DB4FAA">
        <w:rPr>
          <w:sz w:val="16"/>
        </w:rPr>
        <w:t xml:space="preserve">With five days in the legislative calendar remaining before a pivotal aspect of the Patriot Act expires, a </w:t>
      </w:r>
      <w:r w:rsidRPr="00D30F7B">
        <w:rPr>
          <w:rStyle w:val="StyleUnderline"/>
        </w:rPr>
        <w:t>new poll shows widespread antipathy to mass surveillance</w:t>
      </w:r>
      <w:r w:rsidRPr="00DB4FAA">
        <w:rPr>
          <w:sz w:val="16"/>
        </w:rPr>
        <w:t xml:space="preserve">, a sense of where the debate over the National Security Agency’s powers stands outside of Washington. Commissioned by the American Civil Liberties Union and carried out by the Global Strategy Group and G2 Public Strategies, </w:t>
      </w:r>
      <w:r w:rsidRPr="00D30F7B">
        <w:rPr>
          <w:rStyle w:val="StyleUnderline"/>
        </w:rPr>
        <w:t>the poll of 1,001 likely voters found broad opposition to government surveillance across partisan, ideological, age and gender divides. Sixty percent of likely voters believe the Patriot Act ought to be modified</w:t>
      </w:r>
      <w:r w:rsidRPr="00DB4FAA">
        <w:rPr>
          <w:sz w:val="16"/>
        </w:rPr>
        <w:t xml:space="preserve">, against 34% that favor its retention in its current form. The NSA uses Section 215 of the Patriot Act as the legal basis for its daily collection of all Americans’ phone data, as the Guardian revealed in June 2013 thanks to whistleblower Edward Snowden, a practice that a federal appeals court deemed illegal on 7 May. Opposition to reauthorizing the Patriot Act without modification cuts against a bill by the GOP Senate leader, Mitch McConnell of Kentucky. The poll found </w:t>
      </w:r>
      <w:r w:rsidRPr="00DF08C5">
        <w:rPr>
          <w:rStyle w:val="StyleUnderline"/>
        </w:rPr>
        <w:t>58% of Republicans favor modification</w:t>
      </w:r>
      <w:r w:rsidRPr="00DB4FAA">
        <w:rPr>
          <w:sz w:val="16"/>
        </w:rPr>
        <w:t xml:space="preserve">, the subject of a rival bipartisan bill that recently passed the House, with only 36% of them favoring retention. Self-identified “very conservative” voters favor modification by a 59% to 34% margin. </w:t>
      </w:r>
      <w:r w:rsidRPr="00DF08C5">
        <w:rPr>
          <w:rStyle w:val="StyleUnderline"/>
        </w:rPr>
        <w:t>The margins for Democrats are similar to those for Republicans</w:t>
      </w:r>
      <w:r w:rsidRPr="00DF08C5">
        <w:rPr>
          <w:rStyle w:val="Style13ptBold"/>
        </w:rPr>
        <w:t>. Independent voters</w:t>
      </w:r>
      <w:r w:rsidRPr="00DB4FAA">
        <w:rPr>
          <w:sz w:val="16"/>
        </w:rPr>
        <w:t xml:space="preserve">, however, </w:t>
      </w:r>
      <w:r w:rsidRPr="00DF08C5">
        <w:rPr>
          <w:rStyle w:val="StyleUnderline"/>
        </w:rPr>
        <w:t>are even less enthusiastic about mass domestic surveillance: 71% want the Patriot Act modified</w:t>
      </w:r>
      <w:r w:rsidRPr="00DB4FAA">
        <w:rPr>
          <w:sz w:val="16"/>
        </w:rPr>
        <w:t xml:space="preserve">, versus 22% who favor keeping it as it is, </w:t>
      </w:r>
      <w:r w:rsidRPr="00BE7F34">
        <w:rPr>
          <w:rStyle w:val="StyleUnderline"/>
        </w:rPr>
        <w:t>which pollster Greg Strimple called “intense”. More than three-quarters of likely voters</w:t>
      </w:r>
      <w:r w:rsidRPr="00DB4FAA">
        <w:rPr>
          <w:sz w:val="16"/>
        </w:rPr>
        <w:t xml:space="preserve"> the poll interviewed </w:t>
      </w:r>
      <w:r w:rsidRPr="00BE7F34">
        <w:rPr>
          <w:rStyle w:val="StyleUnderline"/>
        </w:rPr>
        <w:t>opposed related aspects of current surveillance authorities and operations.</w:t>
      </w:r>
      <w:r w:rsidRPr="00DB4FAA">
        <w:rPr>
          <w:sz w:val="16"/>
        </w:rPr>
        <w:t xml:space="preserve"> Eighty-two percent are “concerned” about government collection and retention of their personal data. Eighty-three percent are concerned about government access to data stored by businesses without judicial orders, and 84% want the same judicial protections on their virtual data as exist for physical records on their property. The same percentage is concerned about government use of that data for non-counter-terrorism purposes. </w:t>
      </w:r>
      <w:r w:rsidRPr="00BE7F34">
        <w:rPr>
          <w:rStyle w:val="StyleUnderline"/>
        </w:rPr>
        <w:t>“Consensus on this issue is bipartisan,”</w:t>
      </w:r>
      <w:r w:rsidRPr="00DB4FAA">
        <w:rPr>
          <w:sz w:val="16"/>
        </w:rPr>
        <w:t xml:space="preserve"> </w:t>
      </w:r>
      <w:r w:rsidR="00BE7F34" w:rsidRPr="00DB4FAA">
        <w:rPr>
          <w:sz w:val="16"/>
        </w:rPr>
        <w:t>said Strimple.</w:t>
      </w:r>
    </w:p>
    <w:p w:rsidR="00BE7F34" w:rsidRPr="00D30F7B" w:rsidRDefault="00BE7F34" w:rsidP="00D30F7B"/>
    <w:p w:rsidR="004653DD" w:rsidRDefault="004653DD" w:rsidP="004653DD">
      <w:pPr>
        <w:pStyle w:val="Heading4"/>
      </w:pPr>
      <w:r>
        <w:t>NSA reform is popular among most Americans</w:t>
      </w:r>
    </w:p>
    <w:p w:rsidR="004653DD" w:rsidRPr="003C3F52" w:rsidRDefault="004653DD" w:rsidP="004653DD">
      <w:r w:rsidRPr="00D37D2F">
        <w:rPr>
          <w:rStyle w:val="StyleUnderline"/>
        </w:rPr>
        <w:t>Page, 2014</w:t>
      </w:r>
      <w:r>
        <w:t xml:space="preserve"> (Susan, “Poll: Most Americans now oppose the NSA program,” USA Today, January 20, http://www.usatoday.com/story/news/politics/2014/01/20/poll-nsa-surveillance/4638551/)</w:t>
      </w:r>
    </w:p>
    <w:p w:rsidR="004653DD" w:rsidRPr="00DB4FAA" w:rsidRDefault="004653DD" w:rsidP="004653DD">
      <w:pPr>
        <w:rPr>
          <w:sz w:val="16"/>
        </w:rPr>
      </w:pPr>
      <w:r w:rsidRPr="00DB4FAA">
        <w:rPr>
          <w:sz w:val="16"/>
        </w:rPr>
        <w:t xml:space="preserve">WASHINGTON -- </w:t>
      </w:r>
      <w:r w:rsidRPr="0004604D">
        <w:rPr>
          <w:rStyle w:val="StyleUnderline"/>
        </w:rPr>
        <w:t>Most Americans now disapprove of the NSA's sweeping collection of phone metadata, a</w:t>
      </w:r>
      <w:r w:rsidRPr="00DB4FAA">
        <w:rPr>
          <w:sz w:val="16"/>
        </w:rPr>
        <w:t xml:space="preserve"> new USA TODAY/</w:t>
      </w:r>
      <w:r w:rsidRPr="0004604D">
        <w:rPr>
          <w:rStyle w:val="StyleUnderline"/>
        </w:rPr>
        <w:t>Pew Research Center Poll finds</w:t>
      </w:r>
      <w:r w:rsidRPr="00DB4FAA">
        <w:rPr>
          <w:sz w:val="16"/>
        </w:rPr>
        <w:t xml:space="preserve">, and </w:t>
      </w:r>
      <w:r w:rsidRPr="0004604D">
        <w:rPr>
          <w:rStyle w:val="StyleUnderline"/>
        </w:rPr>
        <w:t>they're inclined to think there aren't adequate limits in place to what the government can collect.</w:t>
      </w:r>
      <w:r w:rsidRPr="00DB4FAA">
        <w:rPr>
          <w:sz w:val="16"/>
        </w:rPr>
        <w:t xml:space="preserve"> President Obama's announcement Friday of changes in the surveillance programs has done little to allay those concerns: By 73%-21%, those who paid attention to the speech say his proposals won't make much difference in protecting people's privacy. The poll of 1,504 adults, taken Wednesday through Sunday, shows a </w:t>
      </w:r>
      <w:r w:rsidRPr="005A17D8">
        <w:rPr>
          <w:rStyle w:val="StyleUnderline"/>
        </w:rPr>
        <w:t>public</w:t>
      </w:r>
      <w:r w:rsidRPr="00DB4FAA">
        <w:rPr>
          <w:sz w:val="16"/>
        </w:rPr>
        <w:t xml:space="preserve"> that </w:t>
      </w:r>
      <w:r w:rsidRPr="005A17D8">
        <w:rPr>
          <w:rStyle w:val="StyleUnderline"/>
        </w:rPr>
        <w:t>is more receptive than before to the arguments made by former NSA contractor Edward Snowden.</w:t>
      </w:r>
      <w:r w:rsidRPr="00DB4FAA">
        <w:rPr>
          <w:sz w:val="16"/>
        </w:rPr>
        <w:t xml:space="preserve"> His leak of intelligence documents since last spring has fueled a global debate over the National Security Agency's surveillance of Americans and spying on foreign leaders. Those surveyed now split, 45%-43%, on whether Snowden's disclosures have helped or harmed the public interest. The snapshot of public opinion comes as the White House, the intelligence agencies and Congress weigh significant changes in the way the programs are run. In his address, Obama insisted no illegalities had been exposed but proposed steps to reassure Americans that proper safeguards were in place. </w:t>
      </w:r>
      <w:r w:rsidRPr="000F42D4">
        <w:rPr>
          <w:rStyle w:val="StyleUnderline"/>
        </w:rPr>
        <w:t>By nearly 3-1,</w:t>
      </w:r>
      <w:r w:rsidRPr="00DB4FAA">
        <w:rPr>
          <w:sz w:val="16"/>
        </w:rPr>
        <w:t xml:space="preserve"> 70%-26%, </w:t>
      </w:r>
      <w:r w:rsidRPr="000F42D4">
        <w:rPr>
          <w:rStyle w:val="Style13ptBold"/>
        </w:rPr>
        <w:t>Americans say they shouldn't have to give up privacy and freedom in order to be safe from terrorism.</w:t>
      </w:r>
      <w:r w:rsidRPr="00DB4FAA">
        <w:rPr>
          <w:sz w:val="16"/>
        </w:rPr>
        <w:t xml:space="preserve"> That may reflect the increasing distance from the Sept. 11 attacks more than a decade ago that prompted some more of the more aggressive surveillance procedures. "In trading off between civil liberty and national security, the American public decisively favors national security when it feels the threat acutely and imminently but tilts in the other direction when the threats seem more remote," says Peter Feaver, a National Security Council aide for presidents George W. Bush and Bill Clinton. Among those who paid attention to Obama's speech, </w:t>
      </w:r>
      <w:r w:rsidRPr="00BC7415">
        <w:rPr>
          <w:rStyle w:val="StyleUnderline"/>
        </w:rPr>
        <w:t>only 13% say his proposals to rein in the surveillance programs would make it more difficult</w:t>
      </w:r>
      <w:r w:rsidRPr="00DB4FAA">
        <w:rPr>
          <w:sz w:val="16"/>
        </w:rPr>
        <w:t xml:space="preserve"> for the government </w:t>
      </w:r>
      <w:r w:rsidRPr="00BC7415">
        <w:rPr>
          <w:rStyle w:val="StyleUnderline"/>
        </w:rPr>
        <w:t>to fight terrorism.</w:t>
      </w:r>
      <w:r w:rsidRPr="00DB4FAA">
        <w:rPr>
          <w:sz w:val="16"/>
        </w:rPr>
        <w:t xml:space="preserve"> Only half of those surveyed said they had paid even a little attention to the speech, however. The president called for a third party rather than the government to hold the massive stores of phone metadata, and he said intelligence analysts would need a court order to search it except in emergencies. He proposed establishing a panel of independent lawyers who could argue in some cases before the super-secret Foreign Intelligence Surveillance Act court. And he said the United States would stop eavesdropping on friendly foreign leaders. </w:t>
      </w:r>
      <w:r w:rsidRPr="003C3F52">
        <w:rPr>
          <w:rStyle w:val="StyleUnderline"/>
        </w:rPr>
        <w:t>Attitudes toward the surveillance program have turned more negative since</w:t>
      </w:r>
      <w:r w:rsidRPr="00DB4FAA">
        <w:rPr>
          <w:sz w:val="16"/>
        </w:rPr>
        <w:t xml:space="preserve"> last June and July, </w:t>
      </w:r>
      <w:r w:rsidRPr="003C3F52">
        <w:rPr>
          <w:rStyle w:val="StyleUnderline"/>
        </w:rPr>
        <w:t>when the Snowden revelations were new.</w:t>
      </w:r>
      <w:r w:rsidRPr="00DB4FAA">
        <w:rPr>
          <w:sz w:val="16"/>
        </w:rPr>
        <w:t xml:space="preserve"> In polls in June and July 2013, more Americans approved of the program than disapproved. Now, by 53%-40%, a majority disapproves.</w:t>
      </w:r>
    </w:p>
    <w:p w:rsidR="004653DD" w:rsidRDefault="004653DD" w:rsidP="004653DD"/>
    <w:p w:rsidR="004653DD" w:rsidRDefault="004653DD" w:rsidP="004653DD">
      <w:pPr>
        <w:pStyle w:val="Heading2"/>
      </w:pPr>
      <w:r>
        <w:t>Internal Links</w:t>
      </w:r>
    </w:p>
    <w:p w:rsidR="00D140DB" w:rsidRPr="00D140DB" w:rsidRDefault="00D140DB" w:rsidP="00D140DB"/>
    <w:p w:rsidR="004653DD" w:rsidRDefault="004653DD" w:rsidP="004653DD">
      <w:pPr>
        <w:pStyle w:val="Heading4"/>
      </w:pPr>
      <w:r>
        <w:t>Only a large upswing in Obama’s popularity could affect Hillary’s chances</w:t>
      </w:r>
    </w:p>
    <w:p w:rsidR="004653DD" w:rsidRDefault="004653DD" w:rsidP="004653DD">
      <w:r w:rsidRPr="000A008F">
        <w:rPr>
          <w:rStyle w:val="StyleUnderline"/>
        </w:rPr>
        <w:t>Roarty, 2015</w:t>
      </w:r>
      <w:r>
        <w:t xml:space="preserve"> (Alex, “Predictive Intelligence,” National Journal, February 14, http://www.nationaljournal.com/magazine/predictive-intelligence-20150213)</w:t>
      </w:r>
    </w:p>
    <w:p w:rsidR="004653DD" w:rsidRPr="00E42F33" w:rsidRDefault="004653DD" w:rsidP="004653DD">
      <w:pPr>
        <w:rPr>
          <w:sz w:val="16"/>
        </w:rPr>
      </w:pPr>
      <w:r w:rsidRPr="00E42F33">
        <w:rPr>
          <w:rStyle w:val="StyleUnderline"/>
        </w:rPr>
        <w:t>The best-known forecasting tool</w:t>
      </w:r>
      <w:r w:rsidRPr="00E42F33">
        <w:rPr>
          <w:sz w:val="16"/>
        </w:rPr>
        <w:t xml:space="preserve"> of the bunch—and one that plainly spells out Clinton's looming trouble—is Abramowitz's "Time for Change" model. He first built it before George H.W. Bush's 1988 election, and he has used it to predict the winner of the popular vote in the seven White House races since. (The model predicted that Al Gore would win the presidency in 2000, when he became the first person since Grover Cleveland to earn the majority of the popular vote nationally but lose the Electoral College.) The model </w:t>
      </w:r>
      <w:r w:rsidRPr="00E42F33">
        <w:rPr>
          <w:rStyle w:val="StyleUnderline"/>
        </w:rPr>
        <w:t>uses</w:t>
      </w:r>
      <w:r w:rsidRPr="00E42F33">
        <w:rPr>
          <w:sz w:val="16"/>
        </w:rPr>
        <w:t xml:space="preserve"> just three variables to determine the winner: </w:t>
      </w:r>
      <w:r w:rsidRPr="00E42F33">
        <w:rPr>
          <w:rStyle w:val="StyleUnderline"/>
        </w:rPr>
        <w:t>the incumbent's approval rating</w:t>
      </w:r>
      <w:r w:rsidRPr="00E42F33">
        <w:rPr>
          <w:sz w:val="16"/>
        </w:rPr>
        <w:t xml:space="preserve">, economic growth in the second quarter of the election year, and the number of terms the candidate's party has held the White House. Official forecasts aren't made until the summer before the presidential election. But reasonable estimates rooted in current political and economic conditions demonstrate Clinton's vulnerability. </w:t>
      </w:r>
      <w:r w:rsidRPr="00E42F33">
        <w:rPr>
          <w:rStyle w:val="StyleUnderline"/>
        </w:rPr>
        <w:t>Consider this scenario:</w:t>
      </w:r>
      <w:r w:rsidRPr="00E42F33">
        <w:rPr>
          <w:sz w:val="16"/>
        </w:rPr>
        <w:t xml:space="preserve"> President </w:t>
      </w:r>
      <w:r w:rsidRPr="00E42F33">
        <w:rPr>
          <w:rStyle w:val="StyleUnderline"/>
        </w:rPr>
        <w:t>Obama retains equal levels of approval and disapproval</w:t>
      </w:r>
      <w:r w:rsidRPr="00E42F33">
        <w:rPr>
          <w:sz w:val="16"/>
        </w:rPr>
        <w:t xml:space="preserve">, better than he has had most of his second term; and gross domestic product growth in the second quarter of 2016 holds at 2.4 percent, the same as last year's rate of growth. </w:t>
      </w:r>
      <w:r w:rsidRPr="00E42F33">
        <w:rPr>
          <w:rStyle w:val="StyleUnderline"/>
        </w:rPr>
        <w:t>Under this scenario,</w:t>
      </w:r>
      <w:r w:rsidRPr="00E42F33">
        <w:rPr>
          <w:sz w:val="16"/>
        </w:rPr>
        <w:t xml:space="preserve"> the "Time for Change" model projects that </w:t>
      </w:r>
      <w:r w:rsidRPr="00E42F33">
        <w:rPr>
          <w:rStyle w:val="StyleUnderline"/>
        </w:rPr>
        <w:t>Clinton will secure just 48.7 percent of the popular vote.</w:t>
      </w:r>
      <w:r w:rsidRPr="00E42F33">
        <w:rPr>
          <w:sz w:val="16"/>
        </w:rPr>
        <w:t xml:space="preserve"> In other words, </w:t>
      </w:r>
      <w:r w:rsidRPr="00E42F33">
        <w:rPr>
          <w:rStyle w:val="StyleUnderline"/>
        </w:rPr>
        <w:t>she loses. Slight increases in Obama's approval rating</w:t>
      </w:r>
      <w:r w:rsidRPr="00E42F33">
        <w:rPr>
          <w:sz w:val="16"/>
        </w:rPr>
        <w:t xml:space="preserve"> and economic growth </w:t>
      </w:r>
      <w:r w:rsidRPr="00E42F33">
        <w:rPr>
          <w:rStyle w:val="StyleUnderline"/>
        </w:rPr>
        <w:t>aren't enough to change the outcome for Clinton. Every 10-point improvement in the president's approval</w:t>
      </w:r>
      <w:r w:rsidRPr="00E42F33">
        <w:rPr>
          <w:sz w:val="16"/>
        </w:rPr>
        <w:t>—if, for example, 55 percent of voters approved of Obama while 45 percent didn't—</w:t>
      </w:r>
      <w:r w:rsidRPr="00E42F33">
        <w:rPr>
          <w:rStyle w:val="StyleUnderline"/>
        </w:rPr>
        <w:t>earns Clinton only an additional 1 percentage point of the popular vote.</w:t>
      </w:r>
      <w:r w:rsidRPr="00E42F33">
        <w:rPr>
          <w:sz w:val="16"/>
        </w:rPr>
        <w:t xml:space="preserve"> It takes an extra 1 percent year-over-year GDP growth to give Clinton an extra half percentage point of the popular vote. For Clinton to reach 50 percent of the popular vote, under this model's rules, the president would need to see a 5-point increase in his approval rating and GDP growth would have to hit 3.5 percent. It's certainly possible, but it's fair to call that a best-case scenario for Obama in his final year as president.</w:t>
      </w:r>
    </w:p>
    <w:p w:rsidR="004653DD" w:rsidRDefault="004653DD" w:rsidP="004653DD"/>
    <w:p w:rsidR="004653DD" w:rsidRDefault="004653DD" w:rsidP="004653DD">
      <w:pPr>
        <w:pStyle w:val="Heading2"/>
      </w:pPr>
      <w:r>
        <w:t>Impact</w:t>
      </w:r>
    </w:p>
    <w:p w:rsidR="00F36C55" w:rsidRPr="00F36C55" w:rsidRDefault="00F36C55" w:rsidP="00F36C55">
      <w:pPr>
        <w:pStyle w:val="Heading3"/>
      </w:pPr>
      <w:r>
        <w:t>Hillary Doesn’t Solve</w:t>
      </w:r>
    </w:p>
    <w:p w:rsidR="00C12466" w:rsidRPr="00C12466" w:rsidRDefault="00C12466" w:rsidP="00C12466"/>
    <w:p w:rsidR="00183D56" w:rsidRDefault="00183D56" w:rsidP="00183D56">
      <w:pPr>
        <w:pStyle w:val="Heading4"/>
      </w:pPr>
      <w:r>
        <w:t>Nobody cares about climate change, including Hillary Clinton</w:t>
      </w:r>
    </w:p>
    <w:p w:rsidR="00183D56" w:rsidRPr="00183D56" w:rsidRDefault="005F6598" w:rsidP="00183D56">
      <w:r w:rsidRPr="005F6598">
        <w:rPr>
          <w:rStyle w:val="Style13ptBold"/>
        </w:rPr>
        <w:t xml:space="preserve">Baume, 06/03 </w:t>
      </w:r>
      <w:r>
        <w:t>(Matt, “None of the 2016 Republican Presidential Candidates Care Much About Climate Change,” The Stranger, 2015, http://www.thestranger.com/features/feature/2015/06/03/22323229/none-of-the-2016-republican-presidential-candidates-care-much-about-climate-change)</w:t>
      </w:r>
    </w:p>
    <w:p w:rsidR="00183D56" w:rsidRPr="006D15D1" w:rsidRDefault="00183D56" w:rsidP="00183D56">
      <w:pPr>
        <w:rPr>
          <w:sz w:val="16"/>
        </w:rPr>
      </w:pPr>
      <w:r w:rsidRPr="006D15D1">
        <w:rPr>
          <w:sz w:val="16"/>
        </w:rPr>
        <w:t xml:space="preserve">In contrast, </w:t>
      </w:r>
      <w:r w:rsidRPr="00B0345C">
        <w:rPr>
          <w:rStyle w:val="StyleUnderline"/>
        </w:rPr>
        <w:t>if you press Republican presidential candidates like Marco Rubio</w:t>
      </w:r>
      <w:r w:rsidRPr="006D15D1">
        <w:rPr>
          <w:sz w:val="16"/>
        </w:rPr>
        <w:t xml:space="preserve"> or Carly Fiorina </w:t>
      </w:r>
      <w:r w:rsidRPr="00B0345C">
        <w:rPr>
          <w:rStyle w:val="StyleUnderline"/>
        </w:rPr>
        <w:t>on climate change, they just scoff.</w:t>
      </w:r>
      <w:r w:rsidRPr="006D15D1">
        <w:rPr>
          <w:sz w:val="16"/>
        </w:rPr>
        <w:t xml:space="preserve"> "</w:t>
      </w:r>
      <w:r w:rsidRPr="00B0345C">
        <w:rPr>
          <w:rStyle w:val="Style13ptBold"/>
        </w:rPr>
        <w:t>Our climate is always evolving</w:t>
      </w:r>
      <w:r w:rsidRPr="006D15D1">
        <w:rPr>
          <w:sz w:val="16"/>
        </w:rPr>
        <w:t xml:space="preserve">, and natural disasters have always existed," says Rubio, which is a bit like saying cigarettes aren't harmful because people have always died of cancer. "Companies shouldn't cave in to the demands of climate-change scientists," says Fiorina, probably hoping that nobody will point out that she nearly destroyed the last company she led. </w:t>
      </w:r>
      <w:r w:rsidRPr="00305A44">
        <w:rPr>
          <w:rStyle w:val="StyleUnderline"/>
        </w:rPr>
        <w:t>None of the</w:t>
      </w:r>
      <w:r w:rsidRPr="006D15D1">
        <w:rPr>
          <w:sz w:val="16"/>
        </w:rPr>
        <w:t xml:space="preserve"> other </w:t>
      </w:r>
      <w:r w:rsidRPr="00305A44">
        <w:rPr>
          <w:rStyle w:val="Style13ptBold"/>
        </w:rPr>
        <w:t>Republican candidates can be bothered to worry about the gradual destruction of the planet</w:t>
      </w:r>
      <w:r w:rsidRPr="006D15D1">
        <w:rPr>
          <w:sz w:val="16"/>
        </w:rPr>
        <w:t xml:space="preserve">, either. That may just be shrewd political calculation, since it seems most </w:t>
      </w:r>
      <w:r w:rsidRPr="00305A44">
        <w:rPr>
          <w:rStyle w:val="StyleUnderline"/>
        </w:rPr>
        <w:t>voters simply don't want to hear about climate change.</w:t>
      </w:r>
      <w:r w:rsidRPr="006D15D1">
        <w:rPr>
          <w:sz w:val="16"/>
        </w:rPr>
        <w:t xml:space="preserve"> According to a March survey from Gallup, only about 2 percent of Americans say that the environment or pollution are the most important problems facing the country. Among voters who are concerned about the environment, issues like smog and endangered species tend to elicit more concern than the broader problems of climate change itself. In other words, it's easier to feel bummed out about African lions going extinct in our lifetime than the water wars that will take place after we're dead. News networks are complicit: According to Media Matters for America, only MSNBC spent more than a few minutes talking about climate change during the 2012 election. Hey, the potential destruction of all life on Earth is a big story, sure, but it's so complicated and it's kind of a bummer! Better devote another hour to whatever the hell the Duggars are! Worryingly, </w:t>
      </w:r>
      <w:r w:rsidRPr="00305A44">
        <w:rPr>
          <w:rStyle w:val="StyleUnderline"/>
        </w:rPr>
        <w:t>Hillary Clinton's campaign hasn't made much noise about climate change, either.</w:t>
      </w:r>
      <w:r w:rsidRPr="006D15D1">
        <w:rPr>
          <w:sz w:val="16"/>
        </w:rPr>
        <w:t xml:space="preserve"> She's definitely saying more than her Republican opponents, to be fair. She supports the reduction of power-plant emissions under the Clean Air Act; her campaign chairman, John Podesta, was previously a climate-change adviser for President Obama; and she doesn't try to pretend that nobody could possibly understand the science. "Sea levels are rising; ice caps are melting," she says. "If we act decisively now, we can still head off the most catastrophic consequences." Oh, but wait—former secretary of state </w:t>
      </w:r>
      <w:r w:rsidRPr="00305A44">
        <w:rPr>
          <w:rStyle w:val="StyleUnderline"/>
        </w:rPr>
        <w:t>Clinton</w:t>
      </w:r>
      <w:r w:rsidRPr="006D15D1">
        <w:rPr>
          <w:sz w:val="16"/>
        </w:rPr>
        <w:t xml:space="preserve"> also </w:t>
      </w:r>
      <w:r w:rsidRPr="00305A44">
        <w:rPr>
          <w:rStyle w:val="Style13ptBold"/>
        </w:rPr>
        <w:t>supported Gulf Coast oil drilling and gave a thumbs-up to fracking overseas</w:t>
      </w:r>
      <w:r w:rsidRPr="00305A44">
        <w:rPr>
          <w:rStyle w:val="StyleUnderline"/>
        </w:rPr>
        <w:t>. Under her leadership, the US State Department colluded with energy companies to expand fracking operations in other countries</w:t>
      </w:r>
      <w:r w:rsidRPr="006D15D1">
        <w:rPr>
          <w:sz w:val="16"/>
        </w:rPr>
        <w:t xml:space="preserve">, the facts of which were disclosed later by WikiLeaks. It would be nice to believe that this was secretly a form of clever espionage (we'll weaken hostile foreign powers by causing earthquakes in their countries and setting their tap water on fire!). But </w:t>
      </w:r>
      <w:r w:rsidRPr="00305A44">
        <w:rPr>
          <w:rStyle w:val="StyleUnderline"/>
        </w:rPr>
        <w:t>the Clinton Foundation also raked in millions of dollars from oil conglomerates</w:t>
      </w:r>
      <w:r w:rsidRPr="006D15D1">
        <w:rPr>
          <w:sz w:val="16"/>
        </w:rPr>
        <w:t xml:space="preserve">, so it's more likely just a case of millionaires doing favors for millionaires. And when it comes to the Keystone XL pipeline, </w:t>
      </w:r>
      <w:r w:rsidRPr="00351F70">
        <w:rPr>
          <w:rStyle w:val="StyleUnderline"/>
        </w:rPr>
        <w:t>she's adopted a stance not unlike her Republican adversaries</w:t>
      </w:r>
      <w:r w:rsidRPr="006D15D1">
        <w:rPr>
          <w:sz w:val="16"/>
        </w:rPr>
        <w:t xml:space="preserve">: clamming up. "You won't get me to talk about Keystone because I have steadily made clear that I'm not going to express an opinion," she told an audience a few months ago. Oh okay! That settles that! Guess we'll just talk about something else then! Here's why presidential rhetoric on climate change is so important: Local jurisdictions depend on federal support to prevent and prepare for climate disasters. For the last seven years, cities all over the country have been gobbling up millions of dollars in grants to prepare their infrastructure for floods, droughts, storms, and blackouts. Under the Obama administration, agencies like the Environmental Protection Agency and the Department of Transportation have managed to cut a lot of red tape on projects ranging from reducing car dependency to keeping seawater out of reservoirs. Seattle, for example, got $6.1 million from the Department of Energy that helped pay for various climate-related projects, such as the distribution of water-saving showerheads and weatherization of low-income homes. Seattle's Center City protected bike lane project got $5 million from the federal government. The Seattle Streetcar Broadway Extension project got $10 million. The city also received technical assistance with energy audits of Capitol Hill Housing units. The city's also working on projects to increase storm-water storage, so we don't wind up having to kayak to work through downtown. Other ongoing projects: modeling future energy needs to prevent blackouts, building storm-monitoring stations, creating a food distribution plan in the event of climate disaster. All of these projects could benefit from federal help. But that help could go away—or at least be harder to come by—if the next president's official position is "climate shmimate." It's hard to predict exactly how that federal support to local jurisdictions would change under, say, President </w:t>
      </w:r>
      <w:r w:rsidRPr="00351F70">
        <w:rPr>
          <w:rStyle w:val="StyleUnderline"/>
        </w:rPr>
        <w:t>Jeb Bush</w:t>
      </w:r>
      <w:r w:rsidRPr="006D15D1">
        <w:rPr>
          <w:sz w:val="16"/>
        </w:rPr>
        <w:t>. We know he</w:t>
      </w:r>
      <w:r w:rsidRPr="00351F70">
        <w:rPr>
          <w:rStyle w:val="StyleUnderline"/>
        </w:rPr>
        <w:t>'s a denier</w:t>
      </w:r>
      <w:r w:rsidRPr="006D15D1">
        <w:rPr>
          <w:sz w:val="16"/>
        </w:rPr>
        <w:t xml:space="preserve"> ("It is not unanimous among scientists that it is disproportionately man-made," he said in 2011), but would he leave federal aid to communities intact? Or cut it a little? Or copy Florida's insane policy and ban any mention of climate change? There's no way to know, in part because he simply hasn't indicated what his plans are. And why would he, if voters don't care either way? </w:t>
      </w:r>
      <w:r w:rsidRPr="00351F70">
        <w:rPr>
          <w:rStyle w:val="StyleUnderline"/>
        </w:rPr>
        <w:t>Getting the candidates to talk about climate change would require either a complete reversal of voter priorities</w:t>
      </w:r>
      <w:r w:rsidRPr="006D15D1">
        <w:rPr>
          <w:sz w:val="16"/>
        </w:rPr>
        <w:t>—perhaps triggered by some catastrophic meteorological disaster, which sure would be fun—or pressure from special-interest groups. Of those two options, the latter involves far less loss of life and limb and is already under way: Last week, the California State Parent Teacher Association adopted a resolution urging schools to add climate change to existing curricula.</w:t>
      </w:r>
    </w:p>
    <w:p w:rsidR="00183D56" w:rsidRDefault="00183D56" w:rsidP="00183D56"/>
    <w:p w:rsidR="00283859" w:rsidRPr="008A10F8" w:rsidRDefault="00B76C28" w:rsidP="00283859">
      <w:pPr>
        <w:pStyle w:val="Heading4"/>
      </w:pPr>
      <w:r>
        <w:t>Clinton’s environmentalism is just empty rhetoric</w:t>
      </w:r>
      <w:r w:rsidR="002C4822">
        <w:t>—won’t solve warming</w:t>
      </w:r>
    </w:p>
    <w:p w:rsidR="00283859" w:rsidRPr="008A10F8" w:rsidRDefault="00283859" w:rsidP="00283859">
      <w:r w:rsidRPr="008A10F8">
        <w:t>Alex Seitz-</w:t>
      </w:r>
      <w:r w:rsidRPr="008A10F8">
        <w:rPr>
          <w:rStyle w:val="Style13ptBold"/>
        </w:rPr>
        <w:t>Wald 14</w:t>
      </w:r>
      <w:r w:rsidRPr="008A10F8">
        <w:t>, political reporter for MSNBC, “Climate activists not ready for Hillary,” 9/21/14, http://www.msnbc.com/msnbc/climate-activists-not-ready-hillary-clinton</w:t>
      </w:r>
    </w:p>
    <w:p w:rsidR="00283859" w:rsidRPr="00DB4FAA" w:rsidRDefault="00283859" w:rsidP="005F4C15">
      <w:pPr>
        <w:rPr>
          <w:sz w:val="16"/>
        </w:rPr>
      </w:pPr>
      <w:r w:rsidRPr="00DB4FAA">
        <w:rPr>
          <w:sz w:val="16"/>
        </w:rPr>
        <w:t xml:space="preserve">NEW YORK – Some of the prominent </w:t>
      </w:r>
      <w:r w:rsidRPr="005F4C15">
        <w:rPr>
          <w:rStyle w:val="StyleUnderline"/>
        </w:rPr>
        <w:t>environmental activists</w:t>
      </w:r>
      <w:r w:rsidRPr="00DB4FAA">
        <w:rPr>
          <w:sz w:val="16"/>
        </w:rPr>
        <w:t xml:space="preserve"> who gathered Sunday in New York City for a massive climate change march </w:t>
      </w:r>
      <w:r w:rsidRPr="005F4C15">
        <w:rPr>
          <w:rStyle w:val="StyleUnderline"/>
        </w:rPr>
        <w:t>are not ready to support Hillary Clinton</w:t>
      </w:r>
      <w:r w:rsidRPr="00DB4FAA">
        <w:rPr>
          <w:sz w:val="16"/>
        </w:rPr>
        <w:t xml:space="preserve"> if she decides to run for president.</w:t>
      </w:r>
      <w:r w:rsidR="00DB4FAA" w:rsidRPr="00DB4FAA">
        <w:rPr>
          <w:sz w:val="12"/>
        </w:rPr>
        <w:t>¶</w:t>
      </w:r>
      <w:r w:rsidRPr="00DB4FAA">
        <w:rPr>
          <w:sz w:val="16"/>
        </w:rPr>
        <w:t xml:space="preserve"> “I think Hillary </w:t>
      </w:r>
      <w:r w:rsidRPr="005F4C15">
        <w:rPr>
          <w:rStyle w:val="StyleUnderline"/>
        </w:rPr>
        <w:t>Clinton has an awful lot to demonstrate to environmentalists and people who care about climate change</w:t>
      </w:r>
      <w:r w:rsidRPr="00DB4FAA">
        <w:rPr>
          <w:sz w:val="16"/>
        </w:rPr>
        <w:t>,” Bill McKibben, the founder of 350.org, who helped organize the march, told msnbc. “</w:t>
      </w:r>
      <w:r w:rsidRPr="005F4C15">
        <w:rPr>
          <w:rStyle w:val="StyleUnderline"/>
        </w:rPr>
        <w:t>She oversaw the complete fiasco that was the Copenhagen Conference as secretary of state</w:t>
      </w:r>
      <w:r w:rsidRPr="00DB4FAA">
        <w:rPr>
          <w:sz w:val="16"/>
        </w:rPr>
        <w:t xml:space="preserve">. That was the biggest foreign policy failure since Munich. </w:t>
      </w:r>
      <w:r w:rsidRPr="005F4C15">
        <w:rPr>
          <w:rStyle w:val="StyleUnderline"/>
        </w:rPr>
        <w:t>It’s not a proud record.”</w:t>
      </w:r>
      <w:r w:rsidRPr="00DB4FAA">
        <w:rPr>
          <w:sz w:val="16"/>
        </w:rPr>
        <w:t xml:space="preserve"> </w:t>
      </w:r>
      <w:r w:rsidR="00DB4FAA" w:rsidRPr="00DB4FAA">
        <w:rPr>
          <w:sz w:val="12"/>
        </w:rPr>
        <w:t>¶</w:t>
      </w:r>
      <w:r w:rsidRPr="00DB4FAA">
        <w:rPr>
          <w:sz w:val="16"/>
        </w:rPr>
        <w:t xml:space="preserve"> Clinton has often touted her record on fighting climate change, and put the 2009 climate conference in Copenhagen front and center. In her new book, “Hard Choices,” Clinton devotes the bulk of a chapter to the negotiations, writing that her work produced a deal that, “while far from perfect, saved the summit from failure and put us on the road to future progress.”</w:t>
      </w:r>
      <w:r w:rsidR="00DB4FAA" w:rsidRPr="00DB4FAA">
        <w:rPr>
          <w:sz w:val="12"/>
        </w:rPr>
        <w:t>¶</w:t>
      </w:r>
      <w:r w:rsidRPr="00DB4FAA">
        <w:rPr>
          <w:sz w:val="16"/>
        </w:rPr>
        <w:t xml:space="preserve"> And on Sunday, Clinton allies defended her environmental bona fides. “As Secretary Of State, Hillary Clinton led efforts to combat the growing threat of climate change both at home and abroad. Clinton created a special envoy for climate change, and she launched the Climate and Clean Air Coalition – a group of 37 countries that agreed to work to reduce their emissions. At the Clean Energy Summit held recently in Nevada, Clinton said climate change is ‘the most consequential, urgent, sweeping collection of challenges we face as a nation and a world,’” said Adrienne Watson of the pro-Clinton rapid response group Correct the Record.</w:t>
      </w:r>
      <w:r w:rsidR="00DB4FAA" w:rsidRPr="00DB4FAA">
        <w:rPr>
          <w:sz w:val="12"/>
        </w:rPr>
        <w:t>¶</w:t>
      </w:r>
      <w:r w:rsidRPr="00DB4FAA">
        <w:rPr>
          <w:sz w:val="16"/>
        </w:rPr>
        <w:t xml:space="preserve"> But Van Jones, a former Obama White House advisor on green jobs, </w:t>
      </w:r>
      <w:r w:rsidRPr="005F4C15">
        <w:rPr>
          <w:rStyle w:val="StyleUnderline"/>
        </w:rPr>
        <w:t>said Clinton is “going to have to reassure a lot of people because of her position on fracking,”</w:t>
      </w:r>
      <w:r w:rsidRPr="00DB4FAA">
        <w:rPr>
          <w:sz w:val="16"/>
        </w:rPr>
        <w:t xml:space="preserve"> the new technology used to extract oil and gas from shale. “I think </w:t>
      </w:r>
      <w:r w:rsidRPr="005F4C15">
        <w:rPr>
          <w:rStyle w:val="StyleUnderline"/>
        </w:rPr>
        <w:t>she has some distance to make up in terms of reassuring people about where she comes down as a climate champion,”</w:t>
      </w:r>
      <w:r w:rsidRPr="00DB4FAA">
        <w:rPr>
          <w:sz w:val="16"/>
        </w:rPr>
        <w:t xml:space="preserve"> Jones told msnbc.</w:t>
      </w:r>
      <w:r w:rsidR="00DB4FAA" w:rsidRPr="00DB4FAA">
        <w:rPr>
          <w:sz w:val="12"/>
        </w:rPr>
        <w:t>¶</w:t>
      </w:r>
      <w:r w:rsidRPr="00DB4FAA">
        <w:rPr>
          <w:sz w:val="16"/>
        </w:rPr>
        <w:t xml:space="preserve"> The demonstration in Midtown Manhattan, which drew tens of thousands of demonstrators of all ages and from around the world, attracted a number of celebrities and big name advocates, as well.</w:t>
      </w:r>
      <w:r w:rsidR="00DB4FAA" w:rsidRPr="00DB4FAA">
        <w:rPr>
          <w:sz w:val="12"/>
        </w:rPr>
        <w:t>¶</w:t>
      </w:r>
      <w:r w:rsidRPr="00DB4FAA">
        <w:rPr>
          <w:sz w:val="16"/>
        </w:rPr>
        <w:t xml:space="preserve"> Mark Ruffalo, the movie star and environmental activist who was present at the march, said that Clinton’s support for fracking could be harmful. “Unless she changes that, the climate change voters, the people who take this very seriously, are not going to be able to get behind her,” he told msnbc.</w:t>
      </w:r>
      <w:r w:rsidR="00DB4FAA" w:rsidRPr="00DB4FAA">
        <w:rPr>
          <w:sz w:val="12"/>
        </w:rPr>
        <w:t>¶</w:t>
      </w:r>
      <w:r w:rsidRPr="00DB4FAA">
        <w:rPr>
          <w:sz w:val="16"/>
        </w:rPr>
        <w:t xml:space="preserve"> “If </w:t>
      </w:r>
      <w:r w:rsidRPr="005F4C15">
        <w:rPr>
          <w:rStyle w:val="StyleUnderline"/>
        </w:rPr>
        <w:t>someone can offer up another way forward,</w:t>
      </w:r>
      <w:r w:rsidRPr="00DB4FAA">
        <w:rPr>
          <w:sz w:val="16"/>
        </w:rPr>
        <w:t xml:space="preserve"> [climate voters] are going to get behind that person. Just like Obama, they got behind him,” Ruffalo continued, suggesting Sens. Elizabeth Warren or Bernie Sanders as possible alternatives. “These are people who get this, who are not </w:t>
      </w:r>
      <w:r w:rsidRPr="005F4C15">
        <w:rPr>
          <w:rStyle w:val="StyleUnderline"/>
        </w:rPr>
        <w:t>beholden to this 100-year-old fossil fuel stranglehold on leaders like Hillary Clinton.”</w:t>
      </w:r>
      <w:r w:rsidRPr="00DB4FAA">
        <w:rPr>
          <w:sz w:val="16"/>
        </w:rPr>
        <w:t xml:space="preserve"> </w:t>
      </w:r>
      <w:r w:rsidR="00DB4FAA" w:rsidRPr="00DB4FAA">
        <w:rPr>
          <w:sz w:val="12"/>
        </w:rPr>
        <w:t>¶</w:t>
      </w:r>
      <w:r w:rsidRPr="00DB4FAA">
        <w:rPr>
          <w:sz w:val="16"/>
        </w:rPr>
        <w:t xml:space="preserve"> A recent investigation from Mother Jones magazine detailed how Clinton’s state department promoted the fracking aboard and Maura Cowley, the Executive Director of the Energy Action Coalition, which organizes youth around environmental issues, also cited fracking as a concern.</w:t>
      </w:r>
      <w:r w:rsidR="00DB4FAA" w:rsidRPr="00DB4FAA">
        <w:rPr>
          <w:sz w:val="12"/>
        </w:rPr>
        <w:t>¶</w:t>
      </w:r>
      <w:r w:rsidRPr="00DB4FAA">
        <w:rPr>
          <w:sz w:val="16"/>
        </w:rPr>
        <w:t xml:space="preserve"> “I think she’s done amazing work and made some bold commitments on climate change, but her support of fracking has been very troubling for the youth vote,” she told msnbc. “We’re really hoping for her to also take a bolder stance on tar sands. We’re very excited, but we think </w:t>
      </w:r>
      <w:r w:rsidRPr="005F4C15">
        <w:rPr>
          <w:rStyle w:val="StyleUnderline"/>
        </w:rPr>
        <w:t>she needs to be doing more.”</w:t>
      </w:r>
    </w:p>
    <w:p w:rsidR="00283859" w:rsidRDefault="00283859" w:rsidP="00283859"/>
    <w:p w:rsidR="00F36C55" w:rsidRDefault="00F36C55" w:rsidP="00F36C55">
      <w:pPr>
        <w:pStyle w:val="Heading3"/>
      </w:pPr>
      <w:r>
        <w:t xml:space="preserve">Warming </w:t>
      </w:r>
      <w:r w:rsidR="00510236">
        <w:t>Not Real</w:t>
      </w:r>
    </w:p>
    <w:p w:rsidR="00F36C55" w:rsidRDefault="00F36C55" w:rsidP="00F36C55"/>
    <w:p w:rsidR="005B5DC0" w:rsidRPr="004522A7" w:rsidRDefault="005B5DC0" w:rsidP="005B5DC0">
      <w:pPr>
        <w:pStyle w:val="Heading4"/>
      </w:pPr>
      <w:r>
        <w:t>No warming now – computer models are exaggerated</w:t>
      </w:r>
    </w:p>
    <w:p w:rsidR="005B5DC0" w:rsidRPr="006B38D6" w:rsidRDefault="005B5DC0" w:rsidP="005B5DC0">
      <w:r w:rsidRPr="005B5DC0">
        <w:rPr>
          <w:rStyle w:val="Style13ptBold"/>
        </w:rPr>
        <w:t xml:space="preserve">Wall Street Journal, 2012 </w:t>
      </w:r>
      <w:r w:rsidRPr="005B5DC0">
        <w:t xml:space="preserve">(Signed by 16 scientists: </w:t>
      </w:r>
      <w:r w:rsidRPr="00F415FF">
        <w:rPr>
          <w:sz w:val="10"/>
          <w:szCs w:val="10"/>
        </w:rPr>
        <w:t>Claude Allegre, former director of the Institute for the Study of the Earth, University of Paris; J. Scott Armstrong, cofounder of the Journal of Forecasting and the International Journal of Forecasting; Jan Breslow, head of the Laboratory of Biochemical Genetics and Metabolism, Rockefeller University; Roger Cohen, fellow, American Physical Society; Edward David, member, National Academy of Engineering and National Academy of Sciences; William Happer, professor of physics, Princeton; Michael Kelly, professor of technology, University of Cambridge, U.K.; William Kininmonth, former head of climate research at the Australian Bureau of Meteorology; Richard Lindzen, professor of atmospheric sciences, MIT; James McGrath, professor of chemistry, Virginia Technical University; Rodney Nichols, former president and CEO of the New York Academy of Sciences; Burt Rutan, aerospace engineer, designer of Voyager and SpaceShipOne; Harrison H. Schmitt, Apollo 17 astronaut and former U.S. senator; Nir Shaviv, professor of astrophysics, Hebrew University, Jerusalem; Henk Tennekes, former director, Royal Dutch Meteorological Service; Antonio Zichichi, president of the World Federation of Scientists, Geneva,</w:t>
      </w:r>
      <w:r w:rsidRPr="00255EE4">
        <w:t xml:space="preserve"> “No Need to Panic About Global Warming,” January 19, </w:t>
      </w:r>
      <w:r w:rsidRPr="006B38D6">
        <w:t>http://online.wsj.com/article/SB10001424052970204301404577171531838421366.html)</w:t>
      </w:r>
    </w:p>
    <w:p w:rsidR="003C633F" w:rsidRPr="00FA1B7E" w:rsidRDefault="005B5DC0" w:rsidP="003C633F">
      <w:pPr>
        <w:rPr>
          <w:sz w:val="16"/>
        </w:rPr>
      </w:pPr>
      <w:r w:rsidRPr="00507279">
        <w:rPr>
          <w:sz w:val="16"/>
        </w:rPr>
        <w:t xml:space="preserve">A candidate for public office in any contemporary democracy may have to consider what, if anything, to do about "global warming." Candidates should understand that the oft-repeated claim that nearly all scientists demand that something dramatic be done to stop global warming is not true. In fact, </w:t>
      </w:r>
      <w:r w:rsidRPr="00507279">
        <w:rPr>
          <w:b/>
          <w:u w:val="single"/>
        </w:rPr>
        <w:t>a large and growing number of distinguished scientists</w:t>
      </w:r>
      <w:r w:rsidRPr="00507279">
        <w:rPr>
          <w:sz w:val="16"/>
        </w:rPr>
        <w:t xml:space="preserve"> and engineers </w:t>
      </w:r>
      <w:r w:rsidRPr="00507279">
        <w:rPr>
          <w:b/>
          <w:u w:val="single"/>
        </w:rPr>
        <w:t>do not agree that drastic actions on global warming are needed</w:t>
      </w:r>
      <w:r w:rsidRPr="00507279">
        <w:rPr>
          <w:sz w:val="16"/>
        </w:rPr>
        <w:t xml:space="preserve">. In September, </w:t>
      </w:r>
      <w:r w:rsidRPr="00507279">
        <w:rPr>
          <w:b/>
          <w:u w:val="single"/>
        </w:rPr>
        <w:t>Nobel Prize-winning physicist</w:t>
      </w:r>
      <w:r w:rsidRPr="00507279">
        <w:rPr>
          <w:sz w:val="16"/>
        </w:rPr>
        <w:t xml:space="preserve"> Ivar Giaever, a supporter of President Obama in the last election, publicly </w:t>
      </w:r>
      <w:r w:rsidRPr="00507279">
        <w:rPr>
          <w:b/>
          <w:u w:val="single"/>
        </w:rPr>
        <w:t>resigned</w:t>
      </w:r>
      <w:r w:rsidRPr="00507279">
        <w:rPr>
          <w:sz w:val="16"/>
        </w:rPr>
        <w:t xml:space="preserve"> from the American Physical Society (APS) </w:t>
      </w:r>
      <w:r w:rsidRPr="00507279">
        <w:rPr>
          <w:b/>
          <w:u w:val="single"/>
        </w:rPr>
        <w:t>with a letter that begins</w:t>
      </w:r>
      <w:r w:rsidRPr="00507279">
        <w:rPr>
          <w:sz w:val="16"/>
        </w:rPr>
        <w:t xml:space="preserve">: "I did not renew [my membership] because </w:t>
      </w:r>
      <w:r w:rsidRPr="00507279">
        <w:rPr>
          <w:b/>
          <w:u w:val="single"/>
        </w:rPr>
        <w:t>I cannot live with the</w:t>
      </w:r>
      <w:r w:rsidRPr="00507279">
        <w:rPr>
          <w:sz w:val="16"/>
        </w:rPr>
        <w:t xml:space="preserve"> [APS policy] </w:t>
      </w:r>
      <w:r w:rsidRPr="00507279">
        <w:rPr>
          <w:b/>
          <w:u w:val="single"/>
        </w:rPr>
        <w:t>statement</w:t>
      </w:r>
      <w:r w:rsidRPr="00507279">
        <w:rPr>
          <w:sz w:val="16"/>
        </w:rPr>
        <w:t xml:space="preserve">: 'The evidence is incontrovertible: Global </w:t>
      </w:r>
      <w:r w:rsidRPr="00507279">
        <w:rPr>
          <w:b/>
          <w:u w:val="single"/>
        </w:rPr>
        <w:t>warming is occurring</w:t>
      </w:r>
      <w:r w:rsidRPr="00507279">
        <w:rPr>
          <w:sz w:val="16"/>
        </w:rPr>
        <w:t xml:space="preserve">. If no mitigating actions are taken, significant disruptions in the Earth's physical and ecological systems, social systems, security and human health are likely to occur. We must reduce emissions of greenhouse gases beginning now.' In the APS it is OK to discuss whether the mass of the proton changes over time and how a multi-universe behaves, but the evidence of global warming is incontrovertible?" In spite of a multidecade international campaign to enforce the message that increasing amounts of the "pollutant" carbon dioxide will destroy civilization, </w:t>
      </w:r>
      <w:r w:rsidRPr="00507279">
        <w:rPr>
          <w:b/>
          <w:u w:val="single"/>
        </w:rPr>
        <w:t>large numbers of scientists</w:t>
      </w:r>
      <w:r w:rsidRPr="00507279">
        <w:rPr>
          <w:sz w:val="16"/>
        </w:rPr>
        <w:t xml:space="preserve">, many very prominent, </w:t>
      </w:r>
      <w:r w:rsidRPr="00507279">
        <w:rPr>
          <w:b/>
          <w:u w:val="single"/>
        </w:rPr>
        <w:t>share the opinions</w:t>
      </w:r>
      <w:r w:rsidRPr="00507279">
        <w:rPr>
          <w:sz w:val="16"/>
        </w:rPr>
        <w:t xml:space="preserve"> of Dr. Giaever. And the number of scientific "heretics" is growing with each passing year. </w:t>
      </w:r>
      <w:r w:rsidRPr="00507279">
        <w:rPr>
          <w:b/>
          <w:u w:val="single"/>
        </w:rPr>
        <w:t>The reason is a collection of</w:t>
      </w:r>
      <w:r w:rsidRPr="00507279">
        <w:rPr>
          <w:sz w:val="16"/>
        </w:rPr>
        <w:t xml:space="preserve"> stubborn </w:t>
      </w:r>
      <w:r w:rsidRPr="00507279">
        <w:rPr>
          <w:b/>
          <w:u w:val="single"/>
        </w:rPr>
        <w:t>scientific facts</w:t>
      </w:r>
      <w:r w:rsidRPr="00507279">
        <w:rPr>
          <w:sz w:val="16"/>
        </w:rPr>
        <w:t xml:space="preserve">. Perhaps </w:t>
      </w:r>
      <w:r w:rsidRPr="00507279">
        <w:rPr>
          <w:b/>
          <w:u w:val="single"/>
        </w:rPr>
        <w:t>the most inconvenient</w:t>
      </w:r>
      <w:r w:rsidRPr="00507279">
        <w:rPr>
          <w:sz w:val="16"/>
        </w:rPr>
        <w:t xml:space="preserve"> fact </w:t>
      </w:r>
      <w:r w:rsidRPr="00507279">
        <w:rPr>
          <w:b/>
          <w:u w:val="single"/>
        </w:rPr>
        <w:t>is the lack of global warming for well over 10 years now</w:t>
      </w:r>
      <w:r w:rsidRPr="00507279">
        <w:rPr>
          <w:sz w:val="16"/>
        </w:rPr>
        <w:t xml:space="preserve">. This is known to the warming establishment, as one can see from the 2009 "Climategate" email of climate scientist Kevin Trenberth: "The fact is that we can't account for the lack of warming at the moment and it is a travesty that we can't." But the warming is only missing if one believes computer models where so-called feedbacks involving water vapor and clouds greatly amplify the small effect of CO2. The lack of warming for more than a decade—indeed, the smaller-than-predicted warming over the 22 years since the U.N.'s Intergovernmental Panel on Climate Change (IPCC) began issuing projections—suggests that </w:t>
      </w:r>
      <w:r w:rsidRPr="00507279">
        <w:rPr>
          <w:b/>
          <w:u w:val="single"/>
        </w:rPr>
        <w:t>computer models have greatly exaggerated how much warming additional CO2 can cause</w:t>
      </w:r>
      <w:r w:rsidRPr="00507279">
        <w:rPr>
          <w:sz w:val="16"/>
        </w:rPr>
        <w:t>. Faced with this embarrassment, those promoting alarm have shifted their drumbeat from warming to weather extremes, to enable anything unusual that happens in our chaotic climate to be ascribed to CO2. Alarmism over climate is of great benefit to many, providing government funding for academic research and a reason for government bureaucracies to grow. Alarmism also offers an excuse for governments to raise taxes, taxpayer-funded subsidies for businesses that understand how to work the political system, and a lure for big donations to charitable foundations promising to save the planet. Lysenko and his team lived very well, and they fiercely defended their dogma and the privileges it brought them. Speaking for many scientists and engineers who have looked carefully and independently at the science of climate, we have a message to any candidate for public office: There is no compelling scientific argument for drastic action to "decarbonize" the world's economy. Even if one accepts the inflated climate forecasts of the IPCC, aggressive greenhouse-gas control policies are not justified economically.</w:t>
      </w:r>
    </w:p>
    <w:p w:rsidR="00885DFC" w:rsidRDefault="00885DFC" w:rsidP="003C633F">
      <w:pPr>
        <w:pStyle w:val="Heading3"/>
      </w:pPr>
      <w:r>
        <w:t>Warming Irreversible</w:t>
      </w:r>
    </w:p>
    <w:p w:rsidR="00885DFC" w:rsidRDefault="00885DFC" w:rsidP="00885DFC"/>
    <w:p w:rsidR="00885DFC" w:rsidRPr="00885DFC" w:rsidRDefault="00885DFC" w:rsidP="00885DFC">
      <w:pPr>
        <w:pStyle w:val="Heading4"/>
        <w:rPr>
          <w:rStyle w:val="Style13ptBold"/>
          <w:b/>
          <w:bCs w:val="0"/>
        </w:rPr>
      </w:pPr>
      <w:r>
        <w:t>If warming is real, it’s irreversible</w:t>
      </w:r>
    </w:p>
    <w:p w:rsidR="00885DFC" w:rsidRPr="00885DFC" w:rsidRDefault="00885DFC" w:rsidP="00885DFC">
      <w:r w:rsidRPr="00885DFC">
        <w:rPr>
          <w:rStyle w:val="Style13ptBold"/>
        </w:rPr>
        <w:t>Harris, 2009</w:t>
      </w:r>
      <w:r w:rsidRPr="00885DFC">
        <w:t xml:space="preserve"> (Richard, science reporter for NPR, Peabody Award Winner, American Association for the Advancement of Science Journalism Award, “Global Warming Irreversible, Study Says,” January 26, http://www.npr.org/templates/story/story.php?storyId=99888903)</w:t>
      </w:r>
    </w:p>
    <w:p w:rsidR="00885DFC" w:rsidRPr="00DC79B7" w:rsidRDefault="00885DFC" w:rsidP="00FA1B7E">
      <w:pPr>
        <w:ind w:right="288"/>
        <w:rPr>
          <w:rFonts w:eastAsia="Times New Roman"/>
          <w:sz w:val="16"/>
          <w:lang w:eastAsia="x-none"/>
        </w:rPr>
      </w:pPr>
      <w:r w:rsidRPr="00885DFC">
        <w:rPr>
          <w:b/>
          <w:u w:val="single"/>
        </w:rPr>
        <w:t>Climate change is</w:t>
      </w:r>
      <w:r w:rsidRPr="00DC79B7">
        <w:rPr>
          <w:sz w:val="16"/>
        </w:rPr>
        <w:t xml:space="preserve"> essentially </w:t>
      </w:r>
      <w:r w:rsidRPr="00885DFC">
        <w:rPr>
          <w:b/>
          <w:u w:val="single"/>
        </w:rPr>
        <w:t>irreversible</w:t>
      </w:r>
      <w:r w:rsidRPr="00DC79B7">
        <w:rPr>
          <w:sz w:val="16"/>
        </w:rPr>
        <w:t xml:space="preserve">, according to a sobering new scientific study. As carbon dioxide emissions continue to rise, </w:t>
      </w:r>
      <w:r w:rsidRPr="00885DFC">
        <w:rPr>
          <w:b/>
          <w:u w:val="single"/>
        </w:rPr>
        <w:t>the world will experience</w:t>
      </w:r>
      <w:r w:rsidRPr="00DC79B7">
        <w:rPr>
          <w:sz w:val="16"/>
        </w:rPr>
        <w:t xml:space="preserve"> more and more </w:t>
      </w:r>
      <w:r w:rsidRPr="00885DFC">
        <w:rPr>
          <w:b/>
          <w:u w:val="single"/>
        </w:rPr>
        <w:t>long-term environmental disruption</w:t>
      </w:r>
      <w:r w:rsidRPr="00DC79B7">
        <w:rPr>
          <w:sz w:val="16"/>
        </w:rPr>
        <w:t xml:space="preserve">. The damage will persist </w:t>
      </w:r>
      <w:r w:rsidRPr="00885DFC">
        <w:rPr>
          <w:b/>
          <w:u w:val="single"/>
        </w:rPr>
        <w:t>even</w:t>
      </w:r>
      <w:r w:rsidRPr="00DC79B7">
        <w:rPr>
          <w:sz w:val="16"/>
        </w:rPr>
        <w:t xml:space="preserve"> when, and </w:t>
      </w:r>
      <w:r w:rsidRPr="00885DFC">
        <w:rPr>
          <w:b/>
          <w:u w:val="single"/>
        </w:rPr>
        <w:t>if, emissions are brought under control, says</w:t>
      </w:r>
      <w:r w:rsidRPr="00DC79B7">
        <w:rPr>
          <w:sz w:val="16"/>
        </w:rPr>
        <w:t xml:space="preserve"> study author Susan Solomon, who is among </w:t>
      </w:r>
      <w:r w:rsidRPr="00885DFC">
        <w:rPr>
          <w:b/>
          <w:u w:val="single"/>
        </w:rPr>
        <w:t>the world's top climate scientists</w:t>
      </w:r>
      <w:r w:rsidRPr="00DC79B7">
        <w:rPr>
          <w:sz w:val="16"/>
        </w:rPr>
        <w:t xml:space="preserve">. "We're used to thinking about pollution problems as things that we can fix," Solomon says. "Smog, we just cut back and everything will be better later. Or haze, you know, it'll go away pretty quickly." That's the case for some of the gases that contribute to climate change, such as methane and nitrous oxide. But as Solomon and colleagues suggest in a new study published in the Proceedings of the National Academy of Sciences, it is not true for the most abundant greenhouse gas: carbon dioxide. </w:t>
      </w:r>
      <w:r w:rsidRPr="00885DFC">
        <w:rPr>
          <w:b/>
          <w:u w:val="single"/>
        </w:rPr>
        <w:t>Turning off the carbon dioxide emissions won't stop global warming</w:t>
      </w:r>
      <w:r w:rsidRPr="00DC79B7">
        <w:rPr>
          <w:sz w:val="16"/>
        </w:rPr>
        <w:t xml:space="preserve">. "People have imagined that if we stopped emitting carbon dioxide that the climate would go back to normal in 100 years or 200 years. What we're showing here is that's not right. </w:t>
      </w:r>
      <w:r w:rsidRPr="00885DFC">
        <w:rPr>
          <w:b/>
          <w:u w:val="single"/>
        </w:rPr>
        <w:t>It's</w:t>
      </w:r>
      <w:r w:rsidRPr="00DC79B7">
        <w:rPr>
          <w:sz w:val="16"/>
        </w:rPr>
        <w:t xml:space="preserve"> essentially </w:t>
      </w:r>
      <w:r w:rsidRPr="00885DFC">
        <w:rPr>
          <w:b/>
          <w:u w:val="single"/>
        </w:rPr>
        <w:t>an irreversible change that will last for</w:t>
      </w:r>
      <w:r w:rsidRPr="00DC79B7">
        <w:rPr>
          <w:sz w:val="16"/>
        </w:rPr>
        <w:t xml:space="preserve"> more than </w:t>
      </w:r>
      <w:r w:rsidRPr="00885DFC">
        <w:rPr>
          <w:b/>
          <w:u w:val="single"/>
        </w:rPr>
        <w:t>a thousand years</w:t>
      </w:r>
      <w:r w:rsidRPr="00DC79B7">
        <w:rPr>
          <w:sz w:val="16"/>
        </w:rPr>
        <w:t xml:space="preserve">," Solomon says. This is </w:t>
      </w:r>
      <w:r w:rsidRPr="00885DFC">
        <w:rPr>
          <w:b/>
          <w:u w:val="single"/>
        </w:rPr>
        <w:t>because the oceans are currently soaking up</w:t>
      </w:r>
      <w:r w:rsidRPr="00DC79B7">
        <w:rPr>
          <w:sz w:val="16"/>
        </w:rPr>
        <w:t xml:space="preserve"> a lot of the planet's excess heat — and a lot of the </w:t>
      </w:r>
      <w:r w:rsidRPr="00885DFC">
        <w:rPr>
          <w:b/>
          <w:u w:val="single"/>
        </w:rPr>
        <w:t>carbon dioxide</w:t>
      </w:r>
      <w:r w:rsidRPr="00DC79B7">
        <w:rPr>
          <w:sz w:val="16"/>
        </w:rPr>
        <w:t xml:space="preserve"> put into the air. </w:t>
      </w:r>
      <w:r w:rsidRPr="00885DFC">
        <w:rPr>
          <w:b/>
          <w:u w:val="single"/>
        </w:rPr>
        <w:t>The carbon dioxide</w:t>
      </w:r>
      <w:r w:rsidRPr="00DC79B7">
        <w:rPr>
          <w:sz w:val="16"/>
        </w:rPr>
        <w:t xml:space="preserve"> and heat </w:t>
      </w:r>
      <w:r w:rsidRPr="00885DFC">
        <w:rPr>
          <w:b/>
          <w:u w:val="single"/>
        </w:rPr>
        <w:t>will</w:t>
      </w:r>
      <w:r w:rsidRPr="00DC79B7">
        <w:rPr>
          <w:sz w:val="16"/>
        </w:rPr>
        <w:t xml:space="preserve"> eventually </w:t>
      </w:r>
      <w:r w:rsidRPr="00885DFC">
        <w:rPr>
          <w:b/>
          <w:u w:val="single"/>
        </w:rPr>
        <w:t>start coming out of the ocean</w:t>
      </w:r>
      <w:r w:rsidRPr="00DC79B7">
        <w:rPr>
          <w:sz w:val="16"/>
        </w:rPr>
        <w:t xml:space="preserve">. And that will take place </w:t>
      </w:r>
      <w:r w:rsidRPr="00885DFC">
        <w:rPr>
          <w:b/>
          <w:u w:val="single"/>
        </w:rPr>
        <w:t>for many hundreds of years</w:t>
      </w:r>
      <w:r w:rsidRPr="00DC79B7">
        <w:rPr>
          <w:sz w:val="16"/>
        </w:rPr>
        <w:t>.</w:t>
      </w:r>
    </w:p>
    <w:p w:rsidR="003C633F" w:rsidRDefault="0089531A" w:rsidP="003C633F">
      <w:pPr>
        <w:pStyle w:val="Heading3"/>
      </w:pPr>
      <w:r>
        <w:t>No</w:t>
      </w:r>
      <w:r w:rsidR="003C633F">
        <w:t xml:space="preserve"> Extinction</w:t>
      </w:r>
    </w:p>
    <w:p w:rsidR="00456274" w:rsidRDefault="00456274" w:rsidP="00456274"/>
    <w:p w:rsidR="00985D48" w:rsidRPr="00755210" w:rsidRDefault="00985D48" w:rsidP="00985D48">
      <w:pPr>
        <w:pStyle w:val="Heading4"/>
      </w:pPr>
      <w:r>
        <w:t>No extinction – we have time to adapt</w:t>
      </w:r>
    </w:p>
    <w:p w:rsidR="00985D48" w:rsidRPr="00985D48" w:rsidRDefault="00985D48" w:rsidP="00985D48">
      <w:pPr>
        <w:rPr>
          <w:rStyle w:val="Style13ptBold"/>
        </w:rPr>
      </w:pPr>
      <w:r w:rsidRPr="00985D48">
        <w:rPr>
          <w:rStyle w:val="Style13ptBold"/>
        </w:rPr>
        <w:t>Mendelsohn</w:t>
      </w:r>
      <w:r w:rsidRPr="00985D48">
        <w:t xml:space="preserve">, Professor of Environmental Studies at Yale University, </w:t>
      </w:r>
      <w:r w:rsidRPr="00985D48">
        <w:rPr>
          <w:rStyle w:val="Style13ptBold"/>
        </w:rPr>
        <w:t>2009</w:t>
      </w:r>
      <w:r w:rsidRPr="00985D48">
        <w:t xml:space="preserve"> (Robert O., “Climate Change and Economic Growth,” </w:t>
      </w:r>
      <w:hyperlink r:id="rId13" w:history="1">
        <w:r w:rsidRPr="00985D48">
          <w:rPr>
            <w:rStyle w:val="Hyperlink"/>
          </w:rPr>
          <w:t>http://www.growthcommission.org/storage/cgdev/documents/gcwp060web.pdf</w:t>
        </w:r>
      </w:hyperlink>
      <w:r w:rsidRPr="00985D48">
        <w:t xml:space="preserve">) </w:t>
      </w:r>
    </w:p>
    <w:p w:rsidR="00985D48" w:rsidRPr="00DC79B7" w:rsidRDefault="00985D48" w:rsidP="00985D48">
      <w:pPr>
        <w:rPr>
          <w:rFonts w:eastAsia="Calibri"/>
          <w:sz w:val="16"/>
          <w:szCs w:val="20"/>
        </w:rPr>
      </w:pPr>
      <w:r w:rsidRPr="00DC79B7">
        <w:rPr>
          <w:sz w:val="16"/>
        </w:rPr>
        <w:t xml:space="preserve">These </w:t>
      </w:r>
      <w:r w:rsidRPr="00985D48">
        <w:rPr>
          <w:b/>
          <w:u w:val="single"/>
        </w:rPr>
        <w:t>statements are</w:t>
      </w:r>
      <w:r w:rsidRPr="00DC79B7">
        <w:rPr>
          <w:sz w:val="16"/>
        </w:rPr>
        <w:t xml:space="preserve"> largely </w:t>
      </w:r>
      <w:r w:rsidRPr="00985D48">
        <w:rPr>
          <w:b/>
          <w:u w:val="single"/>
        </w:rPr>
        <w:t>alarmist and misleading</w:t>
      </w:r>
      <w:r w:rsidRPr="00DC79B7">
        <w:rPr>
          <w:sz w:val="16"/>
        </w:rPr>
        <w:t xml:space="preserve">. Although climate change is a serious problem that deserves attention, </w:t>
      </w:r>
      <w:r w:rsidRPr="00985D48">
        <w:rPr>
          <w:b/>
          <w:u w:val="single"/>
        </w:rPr>
        <w:t>society’s immediate behavior has an extremely low probability of leading to catastrophic consequences</w:t>
      </w:r>
      <w:r w:rsidRPr="00DC79B7">
        <w:rPr>
          <w:sz w:val="16"/>
        </w:rPr>
        <w:t xml:space="preserve">. The science and economics of climate change is quite clear that </w:t>
      </w:r>
      <w:r w:rsidRPr="00985D48">
        <w:rPr>
          <w:b/>
          <w:u w:val="single"/>
        </w:rPr>
        <w:t>emissions</w:t>
      </w:r>
      <w:r w:rsidRPr="00DC79B7">
        <w:rPr>
          <w:sz w:val="16"/>
        </w:rPr>
        <w:t xml:space="preserve"> over the next few decades </w:t>
      </w:r>
      <w:r w:rsidRPr="00985D48">
        <w:rPr>
          <w:b/>
          <w:u w:val="single"/>
        </w:rPr>
        <w:t>will lead to only mild consequences</w:t>
      </w:r>
      <w:r w:rsidRPr="00DC79B7">
        <w:rPr>
          <w:sz w:val="16"/>
        </w:rPr>
        <w:t xml:space="preserve">. The </w:t>
      </w:r>
      <w:r w:rsidRPr="00985D48">
        <w:rPr>
          <w:b/>
          <w:u w:val="single"/>
        </w:rPr>
        <w:t>severe impacts</w:t>
      </w:r>
      <w:r w:rsidRPr="00DC79B7">
        <w:rPr>
          <w:sz w:val="16"/>
        </w:rPr>
        <w:t xml:space="preserve"> predicted by alarmists </w:t>
      </w:r>
      <w:r w:rsidRPr="00985D48">
        <w:rPr>
          <w:b/>
          <w:u w:val="single"/>
        </w:rPr>
        <w:t>require a century (or two</w:t>
      </w:r>
      <w:r w:rsidRPr="00DC79B7">
        <w:rPr>
          <w:sz w:val="16"/>
        </w:rPr>
        <w:t xml:space="preserve"> in the case of Stern 2006) of no mitigation. Many of the </w:t>
      </w:r>
      <w:r w:rsidRPr="00985D48">
        <w:rPr>
          <w:b/>
          <w:u w:val="single"/>
        </w:rPr>
        <w:t>predicted impacts assume</w:t>
      </w:r>
      <w:r w:rsidRPr="00DC79B7">
        <w:rPr>
          <w:sz w:val="16"/>
        </w:rPr>
        <w:t xml:space="preserve"> there will be </w:t>
      </w:r>
      <w:r w:rsidRPr="00985D48">
        <w:rPr>
          <w:b/>
          <w:u w:val="single"/>
        </w:rPr>
        <w:t>no</w:t>
      </w:r>
      <w:r w:rsidRPr="00DC79B7">
        <w:rPr>
          <w:sz w:val="16"/>
        </w:rPr>
        <w:t xml:space="preserve"> or little </w:t>
      </w:r>
      <w:r w:rsidRPr="00985D48">
        <w:rPr>
          <w:b/>
          <w:u w:val="single"/>
        </w:rPr>
        <w:t>adaptation</w:t>
      </w:r>
      <w:r w:rsidRPr="00DC79B7">
        <w:rPr>
          <w:sz w:val="16"/>
        </w:rPr>
        <w:t xml:space="preserve">. The net economic impacts from climate change over the next 50 years will be small regardless. Most of the more severe impacts will take more than a century or even a millennium to unfold and many of </w:t>
      </w:r>
      <w:r w:rsidRPr="00985D48">
        <w:rPr>
          <w:b/>
          <w:u w:val="single"/>
        </w:rPr>
        <w:t>these</w:t>
      </w:r>
      <w:r w:rsidRPr="00DC79B7">
        <w:rPr>
          <w:sz w:val="16"/>
        </w:rPr>
        <w:t xml:space="preserve"> “potential” </w:t>
      </w:r>
      <w:r w:rsidRPr="00985D48">
        <w:rPr>
          <w:b/>
          <w:u w:val="single"/>
        </w:rPr>
        <w:t>impacts will never occur because people will adapt</w:t>
      </w:r>
      <w:r w:rsidRPr="00DC79B7">
        <w:rPr>
          <w:sz w:val="16"/>
        </w:rPr>
        <w:t>. It is not at all apparent that immediate and dramatic policies need to be developed to thwart long</w:t>
      </w:r>
      <w:r w:rsidRPr="00DC79B7">
        <w:rPr>
          <w:rFonts w:ascii="Cambria Math" w:hAnsi="Cambria Math" w:cs="Cambria Math"/>
          <w:sz w:val="16"/>
        </w:rPr>
        <w:t>‐</w:t>
      </w:r>
      <w:r w:rsidRPr="00DC79B7">
        <w:rPr>
          <w:sz w:val="16"/>
        </w:rPr>
        <w:t>range climate risks. What is needed are long</w:t>
      </w:r>
      <w:r w:rsidRPr="00DC79B7">
        <w:rPr>
          <w:rFonts w:ascii="Cambria Math" w:hAnsi="Cambria Math" w:cs="Cambria Math"/>
          <w:sz w:val="16"/>
        </w:rPr>
        <w:t>‐</w:t>
      </w:r>
      <w:r w:rsidRPr="00DC79B7">
        <w:rPr>
          <w:sz w:val="16"/>
        </w:rPr>
        <w:t>run balanced responses.</w:t>
      </w:r>
    </w:p>
    <w:p w:rsidR="00456274" w:rsidRPr="00456274" w:rsidRDefault="00456274" w:rsidP="00456274"/>
    <w:sectPr w:rsidR="00456274" w:rsidRPr="00456274">
      <w:headerReference w:type="even" r:id="rId14"/>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7099C" w:rsidRDefault="00D7099C" w:rsidP="00DB620F">
      <w:r>
        <w:separator/>
      </w:r>
    </w:p>
  </w:endnote>
  <w:endnote w:type="continuationSeparator" w:id="0">
    <w:p w:rsidR="00D7099C" w:rsidRDefault="00D7099C" w:rsidP="00DB6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Lucida Grande">
    <w:altName w:val="Courier New"/>
    <w:charset w:val="00"/>
    <w:family w:val="auto"/>
    <w:pitch w:val="variable"/>
    <w:sig w:usb0="E1000AEF" w:usb1="5000A1FF" w:usb2="00000000" w:usb3="00000000" w:csb0="000001B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68413816"/>
      <w:docPartObj>
        <w:docPartGallery w:val="Page Numbers (Bottom of Page)"/>
        <w:docPartUnique/>
      </w:docPartObj>
    </w:sdtPr>
    <w:sdtEndPr>
      <w:rPr>
        <w:noProof/>
      </w:rPr>
    </w:sdtEndPr>
    <w:sdtContent>
      <w:p w:rsidR="00CE7DAF" w:rsidRDefault="00CE7DAF">
        <w:pPr>
          <w:pStyle w:val="Footer"/>
          <w:jc w:val="right"/>
        </w:pPr>
        <w:r>
          <w:fldChar w:fldCharType="begin"/>
        </w:r>
        <w:r>
          <w:instrText xml:space="preserve"> PAGE   \* MERGEFORMAT </w:instrText>
        </w:r>
        <w:r>
          <w:fldChar w:fldCharType="separate"/>
        </w:r>
        <w:r w:rsidR="00732C6F">
          <w:rPr>
            <w:noProof/>
          </w:rPr>
          <w:t>1</w:t>
        </w:r>
        <w:r>
          <w:rPr>
            <w:noProof/>
          </w:rPr>
          <w:fldChar w:fldCharType="end"/>
        </w:r>
      </w:p>
    </w:sdtContent>
  </w:sdt>
  <w:p w:rsidR="00DB620F" w:rsidRDefault="00DB620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7099C" w:rsidRDefault="00D7099C" w:rsidP="00DB620F">
      <w:r>
        <w:separator/>
      </w:r>
    </w:p>
  </w:footnote>
  <w:footnote w:type="continuationSeparator" w:id="0">
    <w:p w:rsidR="00D7099C" w:rsidRDefault="00D7099C" w:rsidP="00DB620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766C" w:rsidRDefault="00FF766C" w:rsidP="0015675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F766C" w:rsidRDefault="00FF766C" w:rsidP="00FF766C">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7DAF" w:rsidRDefault="00FF766C">
    <w:pPr>
      <w:pStyle w:val="Header"/>
    </w:pPr>
    <w:r>
      <w:t>Starter Pack</w:t>
    </w:r>
    <w:r>
      <w:ptab w:relativeTo="margin" w:alignment="center" w:leader="none"/>
    </w:r>
    <w:r>
      <w:t>Elections Disadvantage</w:t>
    </w:r>
    <w:r>
      <w:ptab w:relativeTo="margin" w:alignment="right" w:leader="none"/>
    </w:r>
    <w:r>
      <w:t>UTNIF 2015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E271B3"/>
    <w:rsid w:val="000139A3"/>
    <w:rsid w:val="0004604D"/>
    <w:rsid w:val="00046871"/>
    <w:rsid w:val="00046F55"/>
    <w:rsid w:val="00056495"/>
    <w:rsid w:val="00061F80"/>
    <w:rsid w:val="00073D8E"/>
    <w:rsid w:val="000A008F"/>
    <w:rsid w:val="000C2DD1"/>
    <w:rsid w:val="000D7467"/>
    <w:rsid w:val="000E17E0"/>
    <w:rsid w:val="000E1FD2"/>
    <w:rsid w:val="000F42D4"/>
    <w:rsid w:val="00100833"/>
    <w:rsid w:val="00104529"/>
    <w:rsid w:val="00105942"/>
    <w:rsid w:val="00107396"/>
    <w:rsid w:val="0011331D"/>
    <w:rsid w:val="00120B11"/>
    <w:rsid w:val="00144A4C"/>
    <w:rsid w:val="00176AB0"/>
    <w:rsid w:val="00177B7D"/>
    <w:rsid w:val="0018322D"/>
    <w:rsid w:val="00183D56"/>
    <w:rsid w:val="001900EC"/>
    <w:rsid w:val="001B51A3"/>
    <w:rsid w:val="001B5776"/>
    <w:rsid w:val="001C3F23"/>
    <w:rsid w:val="001D0A0A"/>
    <w:rsid w:val="001E527A"/>
    <w:rsid w:val="001E7B64"/>
    <w:rsid w:val="001F78CE"/>
    <w:rsid w:val="001F79B3"/>
    <w:rsid w:val="00205DF2"/>
    <w:rsid w:val="0021390B"/>
    <w:rsid w:val="00220016"/>
    <w:rsid w:val="002211C3"/>
    <w:rsid w:val="0022524D"/>
    <w:rsid w:val="00225F8C"/>
    <w:rsid w:val="00243E78"/>
    <w:rsid w:val="00251FC7"/>
    <w:rsid w:val="00283859"/>
    <w:rsid w:val="002855A7"/>
    <w:rsid w:val="002877C1"/>
    <w:rsid w:val="002B146A"/>
    <w:rsid w:val="002B5B74"/>
    <w:rsid w:val="002B5E17"/>
    <w:rsid w:val="002C0AE4"/>
    <w:rsid w:val="002C1034"/>
    <w:rsid w:val="002C4822"/>
    <w:rsid w:val="002F23DE"/>
    <w:rsid w:val="002F240E"/>
    <w:rsid w:val="00305A44"/>
    <w:rsid w:val="00315690"/>
    <w:rsid w:val="00316B75"/>
    <w:rsid w:val="00325646"/>
    <w:rsid w:val="003277D1"/>
    <w:rsid w:val="003278C2"/>
    <w:rsid w:val="00340B6B"/>
    <w:rsid w:val="003456F4"/>
    <w:rsid w:val="003460F2"/>
    <w:rsid w:val="00351F70"/>
    <w:rsid w:val="0037225E"/>
    <w:rsid w:val="00372BF8"/>
    <w:rsid w:val="0038158C"/>
    <w:rsid w:val="00384C1C"/>
    <w:rsid w:val="00384E90"/>
    <w:rsid w:val="003902BA"/>
    <w:rsid w:val="003A09E2"/>
    <w:rsid w:val="003A1451"/>
    <w:rsid w:val="003A68E5"/>
    <w:rsid w:val="003C3F52"/>
    <w:rsid w:val="003C633F"/>
    <w:rsid w:val="004044AF"/>
    <w:rsid w:val="00407037"/>
    <w:rsid w:val="0041247C"/>
    <w:rsid w:val="004152EE"/>
    <w:rsid w:val="00456274"/>
    <w:rsid w:val="00460016"/>
    <w:rsid w:val="004605D6"/>
    <w:rsid w:val="00461404"/>
    <w:rsid w:val="0046432D"/>
    <w:rsid w:val="004653DD"/>
    <w:rsid w:val="0047486D"/>
    <w:rsid w:val="00475F57"/>
    <w:rsid w:val="004A348A"/>
    <w:rsid w:val="004B06FA"/>
    <w:rsid w:val="004B3A3F"/>
    <w:rsid w:val="004B7014"/>
    <w:rsid w:val="004C5133"/>
    <w:rsid w:val="004C60E8"/>
    <w:rsid w:val="004E3579"/>
    <w:rsid w:val="004E728B"/>
    <w:rsid w:val="004F087E"/>
    <w:rsid w:val="004F39E0"/>
    <w:rsid w:val="00507279"/>
    <w:rsid w:val="00510236"/>
    <w:rsid w:val="00523446"/>
    <w:rsid w:val="005335DB"/>
    <w:rsid w:val="00537BD5"/>
    <w:rsid w:val="005478A5"/>
    <w:rsid w:val="0056440A"/>
    <w:rsid w:val="00570EB3"/>
    <w:rsid w:val="0057268A"/>
    <w:rsid w:val="00572AFE"/>
    <w:rsid w:val="00577502"/>
    <w:rsid w:val="00581B3C"/>
    <w:rsid w:val="005836C5"/>
    <w:rsid w:val="00585F8A"/>
    <w:rsid w:val="005965F0"/>
    <w:rsid w:val="005A0093"/>
    <w:rsid w:val="005A17D8"/>
    <w:rsid w:val="005B5DC0"/>
    <w:rsid w:val="005C6C4C"/>
    <w:rsid w:val="005D2912"/>
    <w:rsid w:val="005D3CDF"/>
    <w:rsid w:val="005E271B"/>
    <w:rsid w:val="005F4C15"/>
    <w:rsid w:val="005F6598"/>
    <w:rsid w:val="006065BD"/>
    <w:rsid w:val="00625861"/>
    <w:rsid w:val="0063301C"/>
    <w:rsid w:val="0063763E"/>
    <w:rsid w:val="00645FA9"/>
    <w:rsid w:val="00647866"/>
    <w:rsid w:val="0066262E"/>
    <w:rsid w:val="00665003"/>
    <w:rsid w:val="006976FE"/>
    <w:rsid w:val="006A2AD0"/>
    <w:rsid w:val="006A4FD9"/>
    <w:rsid w:val="006B0F3F"/>
    <w:rsid w:val="006B38D6"/>
    <w:rsid w:val="006B4ED9"/>
    <w:rsid w:val="006C2375"/>
    <w:rsid w:val="006D15D1"/>
    <w:rsid w:val="006D4ECC"/>
    <w:rsid w:val="006E6E7C"/>
    <w:rsid w:val="00707549"/>
    <w:rsid w:val="00722258"/>
    <w:rsid w:val="007243E5"/>
    <w:rsid w:val="00732C6F"/>
    <w:rsid w:val="007635CB"/>
    <w:rsid w:val="00766EA0"/>
    <w:rsid w:val="0077427A"/>
    <w:rsid w:val="007A2226"/>
    <w:rsid w:val="007B5445"/>
    <w:rsid w:val="007C6735"/>
    <w:rsid w:val="007F5B66"/>
    <w:rsid w:val="00803F54"/>
    <w:rsid w:val="00817807"/>
    <w:rsid w:val="00823A1C"/>
    <w:rsid w:val="00843B47"/>
    <w:rsid w:val="00845B9D"/>
    <w:rsid w:val="00860984"/>
    <w:rsid w:val="00885DFC"/>
    <w:rsid w:val="008943F3"/>
    <w:rsid w:val="0089531A"/>
    <w:rsid w:val="008A2210"/>
    <w:rsid w:val="008B3ECB"/>
    <w:rsid w:val="008B4465"/>
    <w:rsid w:val="008B4E85"/>
    <w:rsid w:val="008C1B2E"/>
    <w:rsid w:val="008D59C7"/>
    <w:rsid w:val="008E078A"/>
    <w:rsid w:val="008E27FD"/>
    <w:rsid w:val="00903B9E"/>
    <w:rsid w:val="0091627E"/>
    <w:rsid w:val="00926E40"/>
    <w:rsid w:val="009364A7"/>
    <w:rsid w:val="00967D9A"/>
    <w:rsid w:val="0097032B"/>
    <w:rsid w:val="00973001"/>
    <w:rsid w:val="00985D48"/>
    <w:rsid w:val="00987FAA"/>
    <w:rsid w:val="00992EEE"/>
    <w:rsid w:val="009C11AB"/>
    <w:rsid w:val="009D2EAD"/>
    <w:rsid w:val="009D54B2"/>
    <w:rsid w:val="009E1922"/>
    <w:rsid w:val="009F7ED2"/>
    <w:rsid w:val="00A02939"/>
    <w:rsid w:val="00A23A1C"/>
    <w:rsid w:val="00A6372F"/>
    <w:rsid w:val="00A859A4"/>
    <w:rsid w:val="00A93661"/>
    <w:rsid w:val="00A95652"/>
    <w:rsid w:val="00AC0AB8"/>
    <w:rsid w:val="00AD656A"/>
    <w:rsid w:val="00AE1271"/>
    <w:rsid w:val="00AF7897"/>
    <w:rsid w:val="00B0345C"/>
    <w:rsid w:val="00B10917"/>
    <w:rsid w:val="00B17C1C"/>
    <w:rsid w:val="00B33C6D"/>
    <w:rsid w:val="00B4508F"/>
    <w:rsid w:val="00B5096D"/>
    <w:rsid w:val="00B55AD5"/>
    <w:rsid w:val="00B62055"/>
    <w:rsid w:val="00B62A6D"/>
    <w:rsid w:val="00B71640"/>
    <w:rsid w:val="00B75262"/>
    <w:rsid w:val="00B76C28"/>
    <w:rsid w:val="00B8057C"/>
    <w:rsid w:val="00B871CC"/>
    <w:rsid w:val="00B874D6"/>
    <w:rsid w:val="00B94DD7"/>
    <w:rsid w:val="00BA264C"/>
    <w:rsid w:val="00BA5E25"/>
    <w:rsid w:val="00BB379B"/>
    <w:rsid w:val="00BB5C92"/>
    <w:rsid w:val="00BC2361"/>
    <w:rsid w:val="00BC7415"/>
    <w:rsid w:val="00BD16A8"/>
    <w:rsid w:val="00BD6238"/>
    <w:rsid w:val="00BE7F34"/>
    <w:rsid w:val="00BF593B"/>
    <w:rsid w:val="00BF773A"/>
    <w:rsid w:val="00BF7E81"/>
    <w:rsid w:val="00C1239B"/>
    <w:rsid w:val="00C12466"/>
    <w:rsid w:val="00C13773"/>
    <w:rsid w:val="00C1450F"/>
    <w:rsid w:val="00C17CC8"/>
    <w:rsid w:val="00C35BE0"/>
    <w:rsid w:val="00C63C88"/>
    <w:rsid w:val="00C83417"/>
    <w:rsid w:val="00C94980"/>
    <w:rsid w:val="00C9604F"/>
    <w:rsid w:val="00CA19AA"/>
    <w:rsid w:val="00CA7D99"/>
    <w:rsid w:val="00CB5FF9"/>
    <w:rsid w:val="00CC5298"/>
    <w:rsid w:val="00CD736E"/>
    <w:rsid w:val="00CD798D"/>
    <w:rsid w:val="00CE161E"/>
    <w:rsid w:val="00CE4DF3"/>
    <w:rsid w:val="00CE7DAF"/>
    <w:rsid w:val="00CF59A8"/>
    <w:rsid w:val="00D140DB"/>
    <w:rsid w:val="00D1700A"/>
    <w:rsid w:val="00D255B3"/>
    <w:rsid w:val="00D30F7B"/>
    <w:rsid w:val="00D325A9"/>
    <w:rsid w:val="00D36A8A"/>
    <w:rsid w:val="00D37D2F"/>
    <w:rsid w:val="00D44561"/>
    <w:rsid w:val="00D56E75"/>
    <w:rsid w:val="00D61409"/>
    <w:rsid w:val="00D6691E"/>
    <w:rsid w:val="00D7099C"/>
    <w:rsid w:val="00D71170"/>
    <w:rsid w:val="00D74439"/>
    <w:rsid w:val="00D752F9"/>
    <w:rsid w:val="00D9546C"/>
    <w:rsid w:val="00DA1C92"/>
    <w:rsid w:val="00DA25D4"/>
    <w:rsid w:val="00DA6538"/>
    <w:rsid w:val="00DA7EB1"/>
    <w:rsid w:val="00DB3B5C"/>
    <w:rsid w:val="00DB4FAA"/>
    <w:rsid w:val="00DB620F"/>
    <w:rsid w:val="00DC43E3"/>
    <w:rsid w:val="00DC79B7"/>
    <w:rsid w:val="00DE5CA7"/>
    <w:rsid w:val="00DF08C5"/>
    <w:rsid w:val="00E15E75"/>
    <w:rsid w:val="00E2228E"/>
    <w:rsid w:val="00E271B3"/>
    <w:rsid w:val="00E30AEB"/>
    <w:rsid w:val="00E31146"/>
    <w:rsid w:val="00E42F33"/>
    <w:rsid w:val="00E46966"/>
    <w:rsid w:val="00E50E8F"/>
    <w:rsid w:val="00E5262C"/>
    <w:rsid w:val="00E84C8B"/>
    <w:rsid w:val="00E925B8"/>
    <w:rsid w:val="00E973B3"/>
    <w:rsid w:val="00E97DF7"/>
    <w:rsid w:val="00EB2AF8"/>
    <w:rsid w:val="00EB6107"/>
    <w:rsid w:val="00EC7DC4"/>
    <w:rsid w:val="00ED30CF"/>
    <w:rsid w:val="00ED5819"/>
    <w:rsid w:val="00EF3E36"/>
    <w:rsid w:val="00EF4A38"/>
    <w:rsid w:val="00F0637D"/>
    <w:rsid w:val="00F0685E"/>
    <w:rsid w:val="00F176EF"/>
    <w:rsid w:val="00F36C55"/>
    <w:rsid w:val="00F415FF"/>
    <w:rsid w:val="00F45E10"/>
    <w:rsid w:val="00F6364A"/>
    <w:rsid w:val="00F73313"/>
    <w:rsid w:val="00F87334"/>
    <w:rsid w:val="00F9113A"/>
    <w:rsid w:val="00FA1B7E"/>
    <w:rsid w:val="00FA2EBD"/>
    <w:rsid w:val="00FA3B9C"/>
    <w:rsid w:val="00FC35D6"/>
    <w:rsid w:val="00FD3482"/>
    <w:rsid w:val="00FD66D2"/>
    <w:rsid w:val="00FE0EAF"/>
    <w:rsid w:val="00FE1BB6"/>
    <w:rsid w:val="00FE2546"/>
    <w:rsid w:val="00FF53A6"/>
    <w:rsid w:val="00FF76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2E1C96D9-5C58-435D-94B1-4B34D27BF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7486D"/>
    <w:rPr>
      <w:rFonts w:ascii="Times New Roman" w:hAnsi="Times New Roman" w:cs="Times New Roman"/>
      <w:sz w:val="20"/>
    </w:rPr>
  </w:style>
  <w:style w:type="paragraph" w:styleId="Heading1">
    <w:name w:val="heading 1"/>
    <w:aliases w:val="Pocket"/>
    <w:basedOn w:val="Normal"/>
    <w:next w:val="Normal"/>
    <w:link w:val="Heading1Char"/>
    <w:qFormat/>
    <w:rsid w:val="004748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748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748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Heading 2 Char2 Char,Heading 2 Char1 Char Char,TAG,Ch,no read,No Spacing12,No Spacing1121,No Spacing111111,No Spacing2111,No Spacing4,No Spacing11111,No Spacing5,Tags,tags,No Spacing1111,ta"/>
    <w:basedOn w:val="Normal"/>
    <w:next w:val="Normal"/>
    <w:link w:val="Heading4Char"/>
    <w:uiPriority w:val="3"/>
    <w:unhideWhenUsed/>
    <w:qFormat/>
    <w:rsid w:val="0047486D"/>
    <w:pPr>
      <w:keepNext/>
      <w:keepLines/>
      <w:spacing w:before="40" w:after="0"/>
      <w:outlineLvl w:val="3"/>
    </w:pPr>
    <w:rPr>
      <w:rFonts w:eastAsiaTheme="majorEastAsia" w:cstheme="majorBidi"/>
      <w:b/>
      <w:iCs/>
      <w:sz w:val="28"/>
    </w:rPr>
  </w:style>
  <w:style w:type="character" w:default="1" w:styleId="DefaultParagraphFont">
    <w:name w:val="Default Paragraph Font"/>
    <w:uiPriority w:val="1"/>
    <w:semiHidden/>
    <w:unhideWhenUsed/>
    <w:rsid w:val="004748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486D"/>
  </w:style>
  <w:style w:type="character" w:customStyle="1" w:styleId="Heading1Char">
    <w:name w:val="Heading 1 Char"/>
    <w:aliases w:val="Pocket Char"/>
    <w:basedOn w:val="DefaultParagraphFont"/>
    <w:link w:val="Heading1"/>
    <w:rsid w:val="0047486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7486D"/>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47486D"/>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 Ch Char,Heading 2 Char2 Char Char,Heading 2 Char1 Char Char Char,TAG Char,Ch Char,no read Char,No Spacing12 Char,No Spacing1121 Char,No Spacing111111 Char"/>
    <w:basedOn w:val="DefaultParagraphFont"/>
    <w:link w:val="Heading4"/>
    <w:uiPriority w:val="3"/>
    <w:rsid w:val="0047486D"/>
    <w:rPr>
      <w:rFonts w:ascii="Times New Roman" w:eastAsiaTheme="majorEastAsia" w:hAnsi="Times New Roman" w:cstheme="majorBidi"/>
      <w:b/>
      <w:iCs/>
      <w:sz w:val="28"/>
    </w:rPr>
  </w:style>
  <w:style w:type="character" w:styleId="Emphasis">
    <w:name w:val="Emphasis"/>
    <w:aliases w:val="Minimized,Highlighted,Evidence,minimized,tag2,Size 10,emphasis in card,CD Card,ED - Tag,emphasis,Bold Underline,Emphasis!!,small,bold underline,Qualifications,Underlined,normal card text,Shrunk,qualifications in card,qualifications,Style1,Box"/>
    <w:basedOn w:val="DefaultParagraphFont"/>
    <w:link w:val="textbold"/>
    <w:uiPriority w:val="7"/>
    <w:qFormat/>
    <w:rsid w:val="0047486D"/>
    <w:rPr>
      <w:rFonts w:ascii="Times New Roman" w:hAnsi="Times New Roman" w:cs="Times New Roman"/>
      <w:b/>
      <w:i w:val="0"/>
      <w:iCs/>
      <w:sz w:val="26"/>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
    <w:basedOn w:val="DefaultParagraphFont"/>
    <w:uiPriority w:val="5"/>
    <w:qFormat/>
    <w:rsid w:val="0047486D"/>
    <w:rPr>
      <w:b/>
      <w:bCs/>
      <w:sz w:val="26"/>
      <w:u w:val="none"/>
    </w:rPr>
  </w:style>
  <w:style w:type="character" w:customStyle="1" w:styleId="StyleUnderline">
    <w:name w:val="Style Underline"/>
    <w:aliases w:val="Underline,Style Bold Underline,Intense Emphasis1,apple-style-span + 6 pt,Bold,Kern at 16 pt,Style,Intense Emphasis11,Intense Emphasis2,HHeading 3 + 12 pt,Citation Char Char Char,Cards + Font: 12 pt Char,Intense Emphasis3,ci,Underline Cha"/>
    <w:basedOn w:val="DefaultParagraphFont"/>
    <w:uiPriority w:val="6"/>
    <w:qFormat/>
    <w:rsid w:val="0047486D"/>
    <w:rPr>
      <w:b/>
      <w:sz w:val="20"/>
      <w:u w:val="single"/>
    </w:rPr>
  </w:style>
  <w:style w:type="character" w:styleId="Hyperlink">
    <w:name w:val="Hyperlink"/>
    <w:aliases w:val="heading 1 (block title),Important,Read,Card Text,Internet Link,Analytic Text,Internet link"/>
    <w:basedOn w:val="DefaultParagraphFont"/>
    <w:uiPriority w:val="99"/>
    <w:unhideWhenUsed/>
    <w:rsid w:val="0047486D"/>
    <w:rPr>
      <w:color w:val="auto"/>
      <w:u w:val="none"/>
    </w:rPr>
  </w:style>
  <w:style w:type="character" w:styleId="FollowedHyperlink">
    <w:name w:val="FollowedHyperlink"/>
    <w:basedOn w:val="DefaultParagraphFont"/>
    <w:uiPriority w:val="99"/>
    <w:semiHidden/>
    <w:unhideWhenUsed/>
    <w:rsid w:val="0047486D"/>
    <w:rPr>
      <w:color w:val="auto"/>
      <w:u w:val="none"/>
    </w:rPr>
  </w:style>
  <w:style w:type="paragraph" w:customStyle="1" w:styleId="textbold">
    <w:name w:val="text bold"/>
    <w:basedOn w:val="Normal"/>
    <w:link w:val="Emphasis"/>
    <w:uiPriority w:val="7"/>
    <w:qFormat/>
    <w:rsid w:val="00283859"/>
    <w:pPr>
      <w:pBdr>
        <w:top w:val="single" w:sz="18" w:space="0" w:color="auto"/>
        <w:left w:val="single" w:sz="18" w:space="0" w:color="auto"/>
        <w:bottom w:val="single" w:sz="18" w:space="0" w:color="auto"/>
        <w:right w:val="single" w:sz="18" w:space="0" w:color="auto"/>
      </w:pBdr>
      <w:spacing w:line="256" w:lineRule="auto"/>
      <w:ind w:left="720"/>
      <w:jc w:val="both"/>
    </w:pPr>
    <w:rPr>
      <w:b/>
      <w:iCs/>
      <w:sz w:val="26"/>
      <w:u w:val="single"/>
      <w:bdr w:val="single" w:sz="8" w:space="0" w:color="auto"/>
    </w:rPr>
  </w:style>
  <w:style w:type="paragraph" w:styleId="Header">
    <w:name w:val="header"/>
    <w:basedOn w:val="Normal"/>
    <w:link w:val="HeaderChar"/>
    <w:uiPriority w:val="99"/>
    <w:rsid w:val="00803F54"/>
    <w:pPr>
      <w:tabs>
        <w:tab w:val="center" w:pos="4680"/>
        <w:tab w:val="right" w:pos="9360"/>
      </w:tabs>
    </w:pPr>
  </w:style>
  <w:style w:type="character" w:customStyle="1" w:styleId="HeaderChar">
    <w:name w:val="Header Char"/>
    <w:basedOn w:val="DefaultParagraphFont"/>
    <w:link w:val="Header"/>
    <w:uiPriority w:val="99"/>
    <w:rsid w:val="00803F54"/>
    <w:rPr>
      <w:rFonts w:ascii="Georgia" w:hAnsi="Georgia" w:cs="Calibri"/>
    </w:rPr>
  </w:style>
  <w:style w:type="paragraph" w:styleId="Footer">
    <w:name w:val="footer"/>
    <w:basedOn w:val="Normal"/>
    <w:link w:val="FooterChar"/>
    <w:uiPriority w:val="99"/>
    <w:rsid w:val="00803F54"/>
    <w:pPr>
      <w:tabs>
        <w:tab w:val="center" w:pos="4680"/>
        <w:tab w:val="right" w:pos="9360"/>
      </w:tabs>
    </w:pPr>
  </w:style>
  <w:style w:type="character" w:customStyle="1" w:styleId="FooterChar">
    <w:name w:val="Footer Char"/>
    <w:basedOn w:val="DefaultParagraphFont"/>
    <w:link w:val="Footer"/>
    <w:uiPriority w:val="99"/>
    <w:rsid w:val="00803F54"/>
    <w:rPr>
      <w:rFonts w:ascii="Georgia" w:hAnsi="Georgia" w:cs="Calibri"/>
    </w:rPr>
  </w:style>
  <w:style w:type="character" w:styleId="PageNumber">
    <w:name w:val="page number"/>
    <w:basedOn w:val="DefaultParagraphFont"/>
    <w:uiPriority w:val="99"/>
    <w:semiHidden/>
    <w:unhideWhenUsed/>
    <w:rsid w:val="00FF766C"/>
  </w:style>
  <w:style w:type="paragraph" w:styleId="DocumentMap">
    <w:name w:val="Document Map"/>
    <w:basedOn w:val="Normal"/>
    <w:link w:val="DocumentMapChar"/>
    <w:uiPriority w:val="99"/>
    <w:semiHidden/>
    <w:unhideWhenUsed/>
    <w:rsid w:val="00B71640"/>
    <w:rPr>
      <w:rFonts w:ascii="Lucida Grande" w:hAnsi="Lucida Grande"/>
    </w:rPr>
  </w:style>
  <w:style w:type="character" w:customStyle="1" w:styleId="DocumentMapChar">
    <w:name w:val="Document Map Char"/>
    <w:basedOn w:val="DefaultParagraphFont"/>
    <w:link w:val="DocumentMap"/>
    <w:uiPriority w:val="99"/>
    <w:semiHidden/>
    <w:rsid w:val="00B71640"/>
    <w:rPr>
      <w:rFonts w:ascii="Lucida Grande" w:hAnsi="Lucida Grande" w:cs="Times New Roman"/>
      <w:sz w:val="24"/>
      <w:szCs w:val="24"/>
    </w:rPr>
  </w:style>
  <w:style w:type="character" w:customStyle="1" w:styleId="StyleBold">
    <w:name w:val="Style Bold"/>
    <w:basedOn w:val="DefaultParagraphFont"/>
    <w:uiPriority w:val="9"/>
    <w:semiHidden/>
    <w:rsid w:val="00803F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edinagazette.northcoastnow.com/2015/07/07/kasich-clinton-top-presidential-election-poll-ohio/" TargetMode="External"/><Relationship Id="rId13" Type="http://schemas.openxmlformats.org/officeDocument/2006/relationships/hyperlink" Target="http://www.growthcommission.org/storage/cgdev/documents/gcwp060web.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thehill.com/blogs/pundits-blog/presidential-campaign/247140-sanderss-integrity-and-honesty-worth-more-tha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theterramarproject.org/thedailycatch/act-now-experts-say-climate-change-may-inevitable/"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www.pik" TargetMode="External"/><Relationship Id="rId4" Type="http://schemas.openxmlformats.org/officeDocument/2006/relationships/settings" Target="settings.xml"/><Relationship Id="rId9" Type="http://schemas.openxmlformats.org/officeDocument/2006/relationships/hyperlink" Target="http://thegazette.com/subject/news/polls-confirm-walker-clinton-leading-2016-races-in-iowa-20150708" TargetMode="Externa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ru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E0A07-7A03-4672-8833-16B642EEC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TotalTime>
  <Pages>1</Pages>
  <Words>19656</Words>
  <Characters>112045</Characters>
  <Application>Microsoft Office Word</Application>
  <DocSecurity>0</DocSecurity>
  <Lines>933</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Elijah Barrish</dc:creator>
  <cp:keywords>5.1.1</cp:keywords>
  <dc:description/>
  <cp:lastModifiedBy>Amrut Chowdhury</cp:lastModifiedBy>
  <cp:revision>43</cp:revision>
  <dcterms:created xsi:type="dcterms:W3CDTF">2015-06-23T16:43:00Z</dcterms:created>
  <dcterms:modified xsi:type="dcterms:W3CDTF">2015-07-17T21:48:00Z</dcterms:modified>
</cp:coreProperties>
</file>